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3" w:type="dxa"/>
        <w:tblLook w:val="01E0" w:firstRow="1" w:lastRow="1" w:firstColumn="1" w:lastColumn="1" w:noHBand="0" w:noVBand="0"/>
      </w:tblPr>
      <w:tblGrid>
        <w:gridCol w:w="3794"/>
        <w:gridCol w:w="5699"/>
      </w:tblGrid>
      <w:tr w:rsidR="001839A7" w:rsidRPr="0060627C" w14:paraId="672D9981" w14:textId="77777777">
        <w:trPr>
          <w:trHeight w:val="1494"/>
        </w:trPr>
        <w:tc>
          <w:tcPr>
            <w:tcW w:w="3794" w:type="dxa"/>
          </w:tcPr>
          <w:p w14:paraId="33CBB507" w14:textId="161F207A" w:rsidR="001839A7" w:rsidRPr="0060627C" w:rsidRDefault="001839A7" w:rsidP="00EC03BE">
            <w:pPr>
              <w:ind w:right="-101" w:hanging="112"/>
              <w:jc w:val="center"/>
              <w:rPr>
                <w:bCs/>
                <w:sz w:val="26"/>
                <w:szCs w:val="26"/>
                <w:lang w:val="es-ES"/>
              </w:rPr>
            </w:pPr>
            <w:bookmarkStart w:id="0" w:name="OLE_LINK1"/>
            <w:bookmarkStart w:id="1" w:name="OLE_LINK2"/>
            <w:r w:rsidRPr="0060627C">
              <w:rPr>
                <w:bCs/>
                <w:sz w:val="26"/>
                <w:szCs w:val="26"/>
                <w:lang w:val="es-ES"/>
              </w:rPr>
              <w:t>UBND TỈNH BÌNH DƯƠNG</w:t>
            </w:r>
          </w:p>
          <w:p w14:paraId="28EC9447" w14:textId="77777777" w:rsidR="001839A7" w:rsidRPr="0060627C" w:rsidRDefault="001839A7" w:rsidP="00EC03BE">
            <w:pPr>
              <w:ind w:right="-101" w:hanging="112"/>
              <w:jc w:val="center"/>
              <w:rPr>
                <w:b/>
                <w:bCs/>
                <w:sz w:val="26"/>
                <w:szCs w:val="26"/>
                <w:lang w:val="es-ES"/>
              </w:rPr>
            </w:pPr>
            <w:r w:rsidRPr="0060627C">
              <w:rPr>
                <w:b/>
                <w:bCs/>
                <w:sz w:val="26"/>
                <w:szCs w:val="26"/>
                <w:lang w:val="es-ES"/>
              </w:rPr>
              <w:t>TRƯỜNG CAO ĐẲNG NGHỀ</w:t>
            </w:r>
          </w:p>
          <w:p w14:paraId="17012D41" w14:textId="77777777" w:rsidR="001839A7" w:rsidRPr="0060627C" w:rsidRDefault="001839A7" w:rsidP="00EC03BE">
            <w:pPr>
              <w:ind w:right="-101" w:hanging="112"/>
              <w:jc w:val="center"/>
              <w:rPr>
                <w:b/>
                <w:bCs/>
                <w:sz w:val="26"/>
                <w:szCs w:val="26"/>
                <w:lang w:val="es-ES"/>
              </w:rPr>
            </w:pPr>
            <w:r w:rsidRPr="0060627C">
              <w:rPr>
                <w:b/>
                <w:bCs/>
                <w:sz w:val="26"/>
                <w:szCs w:val="26"/>
                <w:lang w:val="es-ES"/>
              </w:rPr>
              <w:t>VIỆT NAM - SINGAPORE</w:t>
            </w:r>
          </w:p>
          <w:p w14:paraId="2331D8B4" w14:textId="77777777" w:rsidR="001839A7" w:rsidRPr="0060627C" w:rsidRDefault="003450CE" w:rsidP="00EC03BE">
            <w:pPr>
              <w:tabs>
                <w:tab w:val="left" w:pos="3947"/>
              </w:tabs>
              <w:ind w:left="108" w:right="-101" w:hanging="112"/>
              <w:rPr>
                <w:b/>
                <w:bCs/>
                <w:sz w:val="26"/>
                <w:szCs w:val="26"/>
              </w:rPr>
            </w:pPr>
            <w:r w:rsidRPr="0060627C">
              <w:rPr>
                <w:b/>
                <w:bCs/>
                <w:noProof/>
                <w:sz w:val="26"/>
                <w:szCs w:val="26"/>
              </w:rPr>
              <mc:AlternateContent>
                <mc:Choice Requires="wps">
                  <w:drawing>
                    <wp:anchor distT="0" distB="0" distL="114300" distR="114300" simplePos="0" relativeHeight="251654144" behindDoc="0" locked="0" layoutInCell="1" allowOverlap="1" wp14:anchorId="72DCC581" wp14:editId="1A91E804">
                      <wp:simplePos x="0" y="0"/>
                      <wp:positionH relativeFrom="column">
                        <wp:posOffset>366395</wp:posOffset>
                      </wp:positionH>
                      <wp:positionV relativeFrom="paragraph">
                        <wp:posOffset>41275</wp:posOffset>
                      </wp:positionV>
                      <wp:extent cx="1508125" cy="0"/>
                      <wp:effectExtent l="8255" t="6985" r="7620" b="1206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2AC8EF" id="_x0000_t32" coordsize="21600,21600" o:spt="32" o:oned="t" path="m,l21600,21600e" filled="f">
                      <v:path arrowok="t" fillok="f" o:connecttype="none"/>
                      <o:lock v:ext="edit" shapetype="t"/>
                    </v:shapetype>
                    <v:shape id="AutoShape 2" o:spid="_x0000_s1026" type="#_x0000_t32" style="position:absolute;margin-left:28.85pt;margin-top:3.25pt;width:118.7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"/>
                  </w:pict>
                </mc:Fallback>
              </mc:AlternateContent>
            </w:r>
          </w:p>
        </w:tc>
        <w:tc>
          <w:tcPr>
            <w:tcW w:w="5699" w:type="dxa"/>
          </w:tcPr>
          <w:p w14:paraId="4A532CCF" w14:textId="4F8D9199" w:rsidR="001839A7" w:rsidRPr="0060627C" w:rsidRDefault="001839A7" w:rsidP="00EC03BE">
            <w:pPr>
              <w:ind w:right="-101" w:hanging="112"/>
              <w:rPr>
                <w:b/>
                <w:bCs/>
                <w:sz w:val="26"/>
                <w:szCs w:val="26"/>
                <w:lang w:val="es-ES"/>
              </w:rPr>
            </w:pPr>
            <w:r w:rsidRPr="0060627C">
              <w:rPr>
                <w:b/>
                <w:bCs/>
                <w:sz w:val="26"/>
                <w:szCs w:val="26"/>
                <w:lang w:val="es-ES"/>
              </w:rPr>
              <w:t>CỘNG HÒA XÃ HỘI CHỦ NGHĨA VIỆT NAM</w:t>
            </w:r>
          </w:p>
          <w:p w14:paraId="73EADC9C" w14:textId="1AB34C41" w:rsidR="001839A7" w:rsidRPr="0060627C" w:rsidRDefault="001839A7" w:rsidP="00EC03BE">
            <w:pPr>
              <w:ind w:right="-101" w:hanging="112"/>
              <w:rPr>
                <w:b/>
                <w:bCs/>
                <w:sz w:val="26"/>
                <w:szCs w:val="26"/>
                <w:lang w:val="es-ES"/>
              </w:rPr>
            </w:pPr>
            <w:r w:rsidRPr="0060627C">
              <w:rPr>
                <w:b/>
                <w:bCs/>
                <w:sz w:val="26"/>
                <w:szCs w:val="26"/>
                <w:lang w:val="es-ES"/>
              </w:rPr>
              <w:t xml:space="preserve">         </w:t>
            </w:r>
            <w:r w:rsidR="002943E1" w:rsidRPr="0060627C">
              <w:rPr>
                <w:b/>
                <w:bCs/>
                <w:sz w:val="26"/>
                <w:szCs w:val="26"/>
                <w:lang w:val="es-ES"/>
              </w:rPr>
              <w:t xml:space="preserve">        Độc lập - Tự do - Hạnh p</w:t>
            </w:r>
            <w:r w:rsidRPr="0060627C">
              <w:rPr>
                <w:b/>
                <w:bCs/>
                <w:sz w:val="26"/>
                <w:szCs w:val="26"/>
                <w:lang w:val="es-ES"/>
              </w:rPr>
              <w:t>húc</w:t>
            </w:r>
          </w:p>
          <w:p w14:paraId="141E3D98" w14:textId="432DADC7" w:rsidR="001839A7" w:rsidRPr="0060627C" w:rsidRDefault="00E651E4" w:rsidP="00EC03BE">
            <w:pPr>
              <w:tabs>
                <w:tab w:val="left" w:pos="3947"/>
              </w:tabs>
              <w:ind w:left="108" w:right="-101" w:hanging="112"/>
              <w:rPr>
                <w:sz w:val="26"/>
                <w:szCs w:val="26"/>
                <w:lang w:val="pt-BR"/>
              </w:rPr>
            </w:pPr>
            <w:r w:rsidRPr="0060627C">
              <w:rPr>
                <w:bCs/>
                <w:noProof/>
                <w:sz w:val="26"/>
                <w:szCs w:val="26"/>
              </w:rPr>
              <mc:AlternateContent>
                <mc:Choice Requires="wps">
                  <w:drawing>
                    <wp:anchor distT="0" distB="0" distL="114300" distR="114300" simplePos="0" relativeHeight="251656192" behindDoc="0" locked="0" layoutInCell="1" allowOverlap="1" wp14:anchorId="39EF212B" wp14:editId="4EC4A82B">
                      <wp:simplePos x="0" y="0"/>
                      <wp:positionH relativeFrom="column">
                        <wp:posOffset>625475</wp:posOffset>
                      </wp:positionH>
                      <wp:positionV relativeFrom="paragraph">
                        <wp:posOffset>52705</wp:posOffset>
                      </wp:positionV>
                      <wp:extent cx="1981200" cy="0"/>
                      <wp:effectExtent l="0" t="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4F9C52" id="AutoShape 3" o:spid="_x0000_s1026" type="#_x0000_t32" style="position:absolute;margin-left:49.25pt;margin-top:4.15pt;width:15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"/>
                  </w:pict>
                </mc:Fallback>
              </mc:AlternateContent>
            </w:r>
            <w:r w:rsidR="001839A7" w:rsidRPr="0060627C">
              <w:rPr>
                <w:b/>
                <w:bCs/>
                <w:sz w:val="26"/>
                <w:szCs w:val="26"/>
                <w:lang w:val="es-ES"/>
              </w:rPr>
              <w:t xml:space="preserve">                                </w:t>
            </w:r>
          </w:p>
        </w:tc>
      </w:tr>
    </w:tbl>
    <w:p w14:paraId="5B66C6EC" w14:textId="77777777" w:rsidR="001839A7" w:rsidRPr="0060627C" w:rsidRDefault="001839A7" w:rsidP="00EC03BE">
      <w:pPr>
        <w:jc w:val="center"/>
        <w:rPr>
          <w:b/>
          <w:bCs/>
          <w:lang w:val="pt-BR"/>
        </w:rPr>
      </w:pPr>
    </w:p>
    <w:p w14:paraId="10EA3C81" w14:textId="77777777" w:rsidR="001839A7" w:rsidRPr="0060627C" w:rsidRDefault="001839A7" w:rsidP="00EC03BE">
      <w:pPr>
        <w:jc w:val="center"/>
        <w:rPr>
          <w:b/>
          <w:bCs/>
          <w:lang w:val="pt-BR"/>
        </w:rPr>
      </w:pPr>
    </w:p>
    <w:p w14:paraId="051FE281" w14:textId="77777777" w:rsidR="001839A7" w:rsidRPr="0060627C" w:rsidRDefault="001839A7" w:rsidP="00EC03BE">
      <w:pPr>
        <w:jc w:val="center"/>
        <w:rPr>
          <w:b/>
          <w:bCs/>
          <w:lang w:val="pt-BR"/>
        </w:rPr>
      </w:pPr>
    </w:p>
    <w:p w14:paraId="334126D6" w14:textId="77777777" w:rsidR="001839A7" w:rsidRPr="0060627C" w:rsidRDefault="001839A7" w:rsidP="00EC03BE">
      <w:pPr>
        <w:jc w:val="center"/>
        <w:rPr>
          <w:b/>
          <w:bCs/>
          <w:lang w:val="pt-BR"/>
        </w:rPr>
      </w:pPr>
    </w:p>
    <w:p w14:paraId="657BAD84" w14:textId="77777777" w:rsidR="001839A7" w:rsidRPr="0060627C" w:rsidRDefault="001839A7" w:rsidP="00EC03BE">
      <w:pPr>
        <w:jc w:val="center"/>
        <w:rPr>
          <w:b/>
          <w:bCs/>
          <w:lang w:val="pt-BR"/>
        </w:rPr>
      </w:pPr>
    </w:p>
    <w:p w14:paraId="54BC8F9F" w14:textId="77777777" w:rsidR="001839A7" w:rsidRPr="0060627C" w:rsidRDefault="001839A7" w:rsidP="00EC03BE">
      <w:pPr>
        <w:jc w:val="center"/>
        <w:rPr>
          <w:b/>
          <w:bCs/>
          <w:lang w:val="pt-BR"/>
        </w:rPr>
      </w:pPr>
    </w:p>
    <w:p w14:paraId="60DEAB77" w14:textId="77777777" w:rsidR="001839A7" w:rsidRPr="0060627C" w:rsidRDefault="001839A7" w:rsidP="00EC03BE">
      <w:pPr>
        <w:jc w:val="center"/>
        <w:rPr>
          <w:b/>
          <w:bCs/>
          <w:lang w:val="pt-BR"/>
        </w:rPr>
      </w:pPr>
    </w:p>
    <w:p w14:paraId="5964D2DD" w14:textId="77777777" w:rsidR="001839A7" w:rsidRPr="0060627C" w:rsidRDefault="001839A7" w:rsidP="00EC03BE">
      <w:pPr>
        <w:jc w:val="center"/>
        <w:rPr>
          <w:b/>
          <w:bCs/>
          <w:lang w:val="pt-BR"/>
        </w:rPr>
      </w:pPr>
    </w:p>
    <w:p w14:paraId="0BFA51F0" w14:textId="77777777" w:rsidR="001839A7" w:rsidRPr="0060627C" w:rsidRDefault="001839A7" w:rsidP="00EC03BE">
      <w:pPr>
        <w:jc w:val="center"/>
        <w:rPr>
          <w:b/>
          <w:bCs/>
          <w:sz w:val="40"/>
          <w:szCs w:val="40"/>
          <w:lang w:val="pt-BR"/>
        </w:rPr>
      </w:pPr>
    </w:p>
    <w:p w14:paraId="1D261C03" w14:textId="77777777" w:rsidR="001839A7" w:rsidRPr="0060627C" w:rsidRDefault="001839A7" w:rsidP="00EC03BE">
      <w:pPr>
        <w:jc w:val="center"/>
        <w:rPr>
          <w:b/>
          <w:bCs/>
          <w:sz w:val="52"/>
          <w:szCs w:val="40"/>
          <w:lang w:val="pt-BR"/>
        </w:rPr>
      </w:pPr>
      <w:r w:rsidRPr="0060627C">
        <w:rPr>
          <w:b/>
          <w:bCs/>
          <w:sz w:val="52"/>
          <w:szCs w:val="40"/>
          <w:lang w:val="pt-BR"/>
        </w:rPr>
        <w:t>CHƯƠNG TRÌNH ĐÀO TẠO</w:t>
      </w:r>
    </w:p>
    <w:p w14:paraId="5A0D5EED" w14:textId="77777777" w:rsidR="001839A7" w:rsidRPr="0060627C" w:rsidRDefault="001839A7" w:rsidP="00EC03BE">
      <w:pPr>
        <w:jc w:val="center"/>
        <w:rPr>
          <w:b/>
          <w:bCs/>
          <w:sz w:val="52"/>
          <w:szCs w:val="40"/>
          <w:lang w:val="pt-BR"/>
        </w:rPr>
      </w:pPr>
      <w:r w:rsidRPr="0060627C">
        <w:rPr>
          <w:b/>
          <w:bCs/>
          <w:sz w:val="52"/>
          <w:szCs w:val="40"/>
          <w:lang w:val="pt-BR"/>
        </w:rPr>
        <w:t xml:space="preserve">TRÌNH ĐỘ </w:t>
      </w:r>
      <w:r w:rsidR="00894EE8" w:rsidRPr="0060627C">
        <w:rPr>
          <w:b/>
          <w:bCs/>
          <w:sz w:val="52"/>
          <w:szCs w:val="40"/>
          <w:lang w:val="pt-BR"/>
        </w:rPr>
        <w:t>CAO ĐẲNG</w:t>
      </w:r>
    </w:p>
    <w:p w14:paraId="4DFFA102" w14:textId="77777777" w:rsidR="001839A7" w:rsidRPr="0060627C" w:rsidRDefault="001839A7" w:rsidP="00EC03BE">
      <w:pPr>
        <w:jc w:val="center"/>
        <w:rPr>
          <w:b/>
          <w:bCs/>
          <w:sz w:val="40"/>
          <w:szCs w:val="40"/>
          <w:lang w:val="pt-BR"/>
        </w:rPr>
      </w:pPr>
    </w:p>
    <w:p w14:paraId="62D0ADAE" w14:textId="77777777" w:rsidR="001839A7" w:rsidRPr="0060627C" w:rsidRDefault="001839A7" w:rsidP="00EC03BE">
      <w:pPr>
        <w:jc w:val="center"/>
        <w:rPr>
          <w:b/>
          <w:bCs/>
          <w:sz w:val="40"/>
          <w:szCs w:val="40"/>
          <w:lang w:val="pt-BR"/>
        </w:rPr>
      </w:pPr>
    </w:p>
    <w:p w14:paraId="7AA3D1E3" w14:textId="77777777" w:rsidR="001839A7" w:rsidRPr="0060627C" w:rsidRDefault="001839A7" w:rsidP="00EC03BE">
      <w:pPr>
        <w:jc w:val="center"/>
        <w:rPr>
          <w:b/>
          <w:bCs/>
          <w:sz w:val="52"/>
          <w:szCs w:val="40"/>
          <w:lang w:val="pt-BR"/>
        </w:rPr>
      </w:pPr>
      <w:r w:rsidRPr="0060627C">
        <w:rPr>
          <w:b/>
          <w:bCs/>
          <w:sz w:val="52"/>
          <w:szCs w:val="40"/>
          <w:lang w:val="pt-BR"/>
        </w:rPr>
        <w:t xml:space="preserve">Nghề: </w:t>
      </w:r>
      <w:r w:rsidR="00DC0B42" w:rsidRPr="0060627C">
        <w:rPr>
          <w:b/>
          <w:bCs/>
          <w:sz w:val="52"/>
          <w:szCs w:val="40"/>
          <w:lang w:val="pt-BR"/>
        </w:rPr>
        <w:t xml:space="preserve">CẮT GỌT KIM LOẠI </w:t>
      </w:r>
    </w:p>
    <w:p w14:paraId="79B7DDF5" w14:textId="77777777" w:rsidR="001839A7" w:rsidRPr="0060627C" w:rsidRDefault="001839A7" w:rsidP="00EC03BE">
      <w:pPr>
        <w:jc w:val="center"/>
        <w:rPr>
          <w:b/>
          <w:bCs/>
          <w:sz w:val="40"/>
          <w:szCs w:val="40"/>
          <w:lang w:val="pt-BR"/>
        </w:rPr>
      </w:pPr>
    </w:p>
    <w:p w14:paraId="1DCB00CF" w14:textId="3DE6A7C9" w:rsidR="001839A7" w:rsidRPr="0060627C" w:rsidRDefault="001839A7" w:rsidP="00EC03BE">
      <w:pPr>
        <w:jc w:val="center"/>
        <w:rPr>
          <w:bCs/>
          <w:i/>
          <w:iCs/>
          <w:lang w:val="pt-BR"/>
        </w:rPr>
      </w:pPr>
      <w:r w:rsidRPr="0060627C">
        <w:rPr>
          <w:bCs/>
          <w:i/>
          <w:iCs/>
          <w:lang w:val="pt-BR"/>
        </w:rPr>
        <w:t xml:space="preserve">(Ban hành kèm theo Quyết định số:  </w:t>
      </w:r>
      <w:r w:rsidR="00894EE8" w:rsidRPr="0060627C">
        <w:rPr>
          <w:bCs/>
          <w:i/>
          <w:iCs/>
          <w:lang w:val="pt-BR"/>
        </w:rPr>
        <w:t xml:space="preserve">    </w:t>
      </w:r>
      <w:r w:rsidR="0066403D" w:rsidRPr="0060627C">
        <w:rPr>
          <w:bCs/>
          <w:i/>
          <w:iCs/>
          <w:lang w:val="pt-BR"/>
        </w:rPr>
        <w:t>/QĐ-TCĐNVS, ngày</w:t>
      </w:r>
      <w:r w:rsidR="005F1291" w:rsidRPr="0060627C">
        <w:rPr>
          <w:bCs/>
          <w:i/>
          <w:iCs/>
          <w:lang w:val="pt-BR"/>
        </w:rPr>
        <w:t xml:space="preserve">    </w:t>
      </w:r>
      <w:r w:rsidRPr="0060627C">
        <w:rPr>
          <w:bCs/>
          <w:i/>
          <w:iCs/>
          <w:lang w:val="pt-BR"/>
        </w:rPr>
        <w:t xml:space="preserve">tháng </w:t>
      </w:r>
      <w:r w:rsidR="005F1291" w:rsidRPr="0060627C">
        <w:rPr>
          <w:bCs/>
          <w:i/>
          <w:iCs/>
          <w:lang w:val="pt-BR"/>
        </w:rPr>
        <w:t xml:space="preserve">   </w:t>
      </w:r>
      <w:r w:rsidRPr="0060627C">
        <w:rPr>
          <w:bCs/>
          <w:i/>
          <w:iCs/>
          <w:lang w:val="pt-BR"/>
        </w:rPr>
        <w:t xml:space="preserve"> năm 20</w:t>
      </w:r>
      <w:r w:rsidR="00C90770" w:rsidRPr="0060627C">
        <w:rPr>
          <w:bCs/>
          <w:i/>
          <w:iCs/>
          <w:lang w:val="pt-BR"/>
        </w:rPr>
        <w:t>2</w:t>
      </w:r>
      <w:r w:rsidR="007C5789" w:rsidRPr="0060627C">
        <w:rPr>
          <w:bCs/>
          <w:i/>
          <w:iCs/>
          <w:lang w:val="pt-BR"/>
        </w:rPr>
        <w:t>3</w:t>
      </w:r>
    </w:p>
    <w:p w14:paraId="0FEAC1F8" w14:textId="77777777" w:rsidR="001839A7" w:rsidRPr="0060627C" w:rsidRDefault="001839A7" w:rsidP="00EC03BE">
      <w:pPr>
        <w:jc w:val="center"/>
        <w:rPr>
          <w:bCs/>
          <w:i/>
          <w:iCs/>
          <w:lang w:val="pt-BR"/>
        </w:rPr>
      </w:pPr>
      <w:r w:rsidRPr="0060627C">
        <w:rPr>
          <w:bCs/>
          <w:i/>
          <w:iCs/>
          <w:lang w:val="pt-BR"/>
        </w:rPr>
        <w:t>của Hiệu trưởng Trường Cao đẳng nghề Việt Nam – Singapore)</w:t>
      </w:r>
    </w:p>
    <w:p w14:paraId="3C20067C" w14:textId="77777777" w:rsidR="001839A7" w:rsidRPr="0060627C" w:rsidRDefault="001839A7" w:rsidP="00EC03BE">
      <w:pPr>
        <w:rPr>
          <w:i/>
          <w:iCs/>
          <w:lang w:val="pt-BR"/>
        </w:rPr>
      </w:pPr>
    </w:p>
    <w:p w14:paraId="33A59026" w14:textId="77777777" w:rsidR="001839A7" w:rsidRPr="0060627C" w:rsidRDefault="001839A7" w:rsidP="00EC03BE">
      <w:pPr>
        <w:rPr>
          <w:iCs/>
          <w:lang w:val="pt-BR"/>
        </w:rPr>
      </w:pPr>
    </w:p>
    <w:p w14:paraId="7197D81F" w14:textId="77777777" w:rsidR="001839A7" w:rsidRPr="0060627C" w:rsidRDefault="001839A7" w:rsidP="00EC03BE">
      <w:pPr>
        <w:rPr>
          <w:iCs/>
          <w:lang w:val="pt-BR"/>
        </w:rPr>
      </w:pPr>
    </w:p>
    <w:p w14:paraId="694B00B0" w14:textId="77777777" w:rsidR="001839A7" w:rsidRPr="0060627C" w:rsidRDefault="001839A7" w:rsidP="00EC03BE">
      <w:pPr>
        <w:rPr>
          <w:iCs/>
          <w:lang w:val="pt-BR"/>
        </w:rPr>
      </w:pPr>
    </w:p>
    <w:p w14:paraId="7D6661A3" w14:textId="77777777" w:rsidR="001839A7" w:rsidRPr="0060627C" w:rsidRDefault="001839A7" w:rsidP="00EC03BE">
      <w:pPr>
        <w:rPr>
          <w:iCs/>
          <w:lang w:val="pt-BR"/>
        </w:rPr>
      </w:pPr>
    </w:p>
    <w:p w14:paraId="5BBC9429" w14:textId="77777777" w:rsidR="001839A7" w:rsidRPr="0060627C" w:rsidRDefault="001839A7" w:rsidP="00EC03BE">
      <w:pPr>
        <w:rPr>
          <w:iCs/>
          <w:lang w:val="pt-BR"/>
        </w:rPr>
      </w:pPr>
    </w:p>
    <w:p w14:paraId="6C8CE31A" w14:textId="77777777" w:rsidR="001839A7" w:rsidRPr="0060627C" w:rsidRDefault="001839A7" w:rsidP="00EC03BE">
      <w:pPr>
        <w:rPr>
          <w:iCs/>
          <w:lang w:val="pt-BR"/>
        </w:rPr>
      </w:pPr>
    </w:p>
    <w:p w14:paraId="73F14019" w14:textId="77777777" w:rsidR="001839A7" w:rsidRPr="0060627C" w:rsidRDefault="001839A7" w:rsidP="00EC03BE">
      <w:pPr>
        <w:rPr>
          <w:iCs/>
          <w:lang w:val="pt-BR"/>
        </w:rPr>
      </w:pPr>
    </w:p>
    <w:p w14:paraId="0934EF67" w14:textId="77777777" w:rsidR="001839A7" w:rsidRPr="0060627C" w:rsidRDefault="001839A7" w:rsidP="00EC03BE">
      <w:pPr>
        <w:rPr>
          <w:iCs/>
          <w:lang w:val="pt-BR"/>
        </w:rPr>
      </w:pPr>
    </w:p>
    <w:p w14:paraId="4ED100AF" w14:textId="77777777" w:rsidR="001839A7" w:rsidRPr="0060627C" w:rsidRDefault="001839A7" w:rsidP="00EC03BE">
      <w:pPr>
        <w:rPr>
          <w:iCs/>
          <w:lang w:val="pt-BR"/>
        </w:rPr>
      </w:pPr>
    </w:p>
    <w:p w14:paraId="4314113E" w14:textId="77777777" w:rsidR="001839A7" w:rsidRPr="0060627C" w:rsidRDefault="001839A7" w:rsidP="00EC03BE">
      <w:pPr>
        <w:rPr>
          <w:iCs/>
          <w:lang w:val="pt-BR"/>
        </w:rPr>
      </w:pPr>
    </w:p>
    <w:p w14:paraId="73E63EED" w14:textId="77777777" w:rsidR="001839A7" w:rsidRPr="0060627C" w:rsidRDefault="001839A7" w:rsidP="00EC03BE">
      <w:pPr>
        <w:rPr>
          <w:iCs/>
          <w:lang w:val="pt-BR"/>
        </w:rPr>
      </w:pPr>
    </w:p>
    <w:p w14:paraId="63090E45" w14:textId="77777777" w:rsidR="001839A7" w:rsidRPr="0060627C" w:rsidRDefault="001839A7" w:rsidP="00EC03BE">
      <w:pPr>
        <w:rPr>
          <w:iCs/>
          <w:lang w:val="pt-BR"/>
        </w:rPr>
      </w:pPr>
    </w:p>
    <w:p w14:paraId="6D7556CA" w14:textId="77777777" w:rsidR="001839A7" w:rsidRPr="0060627C" w:rsidRDefault="001839A7" w:rsidP="00EC03BE">
      <w:pPr>
        <w:rPr>
          <w:iCs/>
          <w:lang w:val="pt-BR"/>
        </w:rPr>
      </w:pPr>
    </w:p>
    <w:p w14:paraId="498F6889" w14:textId="77777777" w:rsidR="001839A7" w:rsidRPr="0060627C" w:rsidRDefault="001839A7" w:rsidP="00EC03BE">
      <w:pPr>
        <w:rPr>
          <w:iCs/>
          <w:lang w:val="pt-BR"/>
        </w:rPr>
      </w:pPr>
    </w:p>
    <w:p w14:paraId="1DAA3201" w14:textId="77777777" w:rsidR="001839A7" w:rsidRPr="0060627C" w:rsidRDefault="001839A7" w:rsidP="00EC03BE">
      <w:pPr>
        <w:rPr>
          <w:iCs/>
          <w:lang w:val="pt-BR"/>
        </w:rPr>
      </w:pPr>
    </w:p>
    <w:p w14:paraId="254D08DC" w14:textId="77777777" w:rsidR="001839A7" w:rsidRPr="0060627C" w:rsidRDefault="001839A7" w:rsidP="00EC03BE">
      <w:pPr>
        <w:jc w:val="center"/>
        <w:rPr>
          <w:b/>
          <w:bCs/>
          <w:lang w:val="pt-BR"/>
        </w:rPr>
      </w:pPr>
    </w:p>
    <w:p w14:paraId="1759B81E" w14:textId="565FE7B5" w:rsidR="001839A7" w:rsidRPr="0060627C" w:rsidRDefault="001839A7" w:rsidP="00EC03BE">
      <w:pPr>
        <w:jc w:val="center"/>
        <w:rPr>
          <w:b/>
          <w:bCs/>
          <w:lang w:val="pt-BR"/>
        </w:rPr>
        <w:sectPr w:rsidR="001839A7" w:rsidRPr="0060627C" w:rsidSect="00A03DDB">
          <w:footerReference w:type="default" r:id="rId8"/>
          <w:pgSz w:w="11907" w:h="16840" w:code="9"/>
          <w:pgMar w:top="1134" w:right="1134" w:bottom="1134" w:left="1701" w:header="0" w:footer="567" w:gutter="0"/>
          <w:pgBorders w:display="firstPage">
            <w:top w:val="double" w:sz="12" w:space="2" w:color="auto"/>
            <w:left w:val="double" w:sz="12" w:space="6" w:color="auto"/>
            <w:bottom w:val="double" w:sz="12" w:space="2" w:color="auto"/>
            <w:right w:val="double" w:sz="12" w:space="6" w:color="auto"/>
          </w:pgBorders>
          <w:pgNumType w:start="0"/>
          <w:cols w:space="720"/>
          <w:titlePg/>
          <w:docGrid w:linePitch="381"/>
        </w:sectPr>
      </w:pPr>
      <w:r w:rsidRPr="0060627C">
        <w:rPr>
          <w:b/>
          <w:bCs/>
          <w:lang w:val="pt-BR"/>
        </w:rPr>
        <w:t>Bình D</w:t>
      </w:r>
      <w:r w:rsidRPr="0060627C">
        <w:rPr>
          <w:b/>
          <w:bCs/>
          <w:lang w:val="vi-VN"/>
        </w:rPr>
        <w:t>ư</w:t>
      </w:r>
      <w:r w:rsidRPr="0060627C">
        <w:rPr>
          <w:b/>
          <w:bCs/>
          <w:lang w:val="pt-BR"/>
        </w:rPr>
        <w:t>ơng – Năm 20</w:t>
      </w:r>
      <w:r w:rsidR="00C90770" w:rsidRPr="0060627C">
        <w:rPr>
          <w:b/>
          <w:bCs/>
          <w:lang w:val="pt-BR"/>
        </w:rPr>
        <w:t>2</w:t>
      </w:r>
      <w:r w:rsidR="007C5789" w:rsidRPr="0060627C">
        <w:rPr>
          <w:b/>
          <w:bCs/>
          <w:lang w:val="pt-BR"/>
        </w:rPr>
        <w:t>3</w:t>
      </w:r>
    </w:p>
    <w:p w14:paraId="67F9025B" w14:textId="77777777" w:rsidR="001839A7" w:rsidRPr="0060627C" w:rsidRDefault="001839A7" w:rsidP="00EC03BE"/>
    <w:tbl>
      <w:tblPr>
        <w:tblpPr w:leftFromText="180" w:rightFromText="180" w:vertAnchor="text" w:horzAnchor="margin" w:tblpXSpec="center" w:tblpY="1"/>
        <w:tblW w:w="10008" w:type="dxa"/>
        <w:tblLook w:val="01E0" w:firstRow="1" w:lastRow="1" w:firstColumn="1" w:lastColumn="1" w:noHBand="0" w:noVBand="0"/>
      </w:tblPr>
      <w:tblGrid>
        <w:gridCol w:w="4248"/>
        <w:gridCol w:w="5760"/>
      </w:tblGrid>
      <w:tr w:rsidR="0060627C" w:rsidRPr="0060627C" w14:paraId="716F3EF5" w14:textId="77777777">
        <w:tc>
          <w:tcPr>
            <w:tcW w:w="4248" w:type="dxa"/>
          </w:tcPr>
          <w:p w14:paraId="56DC4462" w14:textId="77777777" w:rsidR="001839A7" w:rsidRPr="0060627C" w:rsidRDefault="001839A7" w:rsidP="00EC03BE">
            <w:pPr>
              <w:ind w:right="-101" w:hanging="112"/>
              <w:jc w:val="center"/>
              <w:rPr>
                <w:bCs/>
                <w:sz w:val="26"/>
                <w:szCs w:val="26"/>
                <w:lang w:val="es-ES"/>
              </w:rPr>
            </w:pPr>
            <w:r w:rsidRPr="0060627C">
              <w:rPr>
                <w:bCs/>
                <w:sz w:val="26"/>
                <w:szCs w:val="26"/>
                <w:lang w:val="es-ES"/>
              </w:rPr>
              <w:t>UBND TỈNH BÌNH DƯƠNG</w:t>
            </w:r>
          </w:p>
          <w:p w14:paraId="5B384FF2" w14:textId="77777777" w:rsidR="001839A7" w:rsidRPr="0060627C" w:rsidRDefault="001839A7" w:rsidP="00EC03BE">
            <w:pPr>
              <w:ind w:right="-101" w:hanging="112"/>
              <w:jc w:val="center"/>
              <w:rPr>
                <w:b/>
                <w:bCs/>
                <w:sz w:val="26"/>
                <w:szCs w:val="26"/>
                <w:lang w:val="es-ES"/>
              </w:rPr>
            </w:pPr>
            <w:r w:rsidRPr="0060627C">
              <w:rPr>
                <w:b/>
                <w:bCs/>
                <w:sz w:val="26"/>
                <w:szCs w:val="26"/>
                <w:lang w:val="es-ES"/>
              </w:rPr>
              <w:t>TRƯỜNG CAO ĐẲNG NGHỀ</w:t>
            </w:r>
          </w:p>
          <w:p w14:paraId="1A5FE9C8" w14:textId="77777777" w:rsidR="001839A7" w:rsidRPr="0060627C" w:rsidRDefault="001839A7" w:rsidP="00EC03BE">
            <w:pPr>
              <w:ind w:right="-101" w:hanging="112"/>
              <w:jc w:val="center"/>
              <w:rPr>
                <w:b/>
                <w:bCs/>
                <w:sz w:val="26"/>
                <w:szCs w:val="26"/>
                <w:lang w:val="es-ES"/>
              </w:rPr>
            </w:pPr>
            <w:r w:rsidRPr="0060627C">
              <w:rPr>
                <w:b/>
                <w:bCs/>
                <w:sz w:val="26"/>
                <w:szCs w:val="26"/>
                <w:lang w:val="es-ES"/>
              </w:rPr>
              <w:t>VIỆT NAM - SINGAPORE</w:t>
            </w:r>
          </w:p>
          <w:p w14:paraId="6C986296" w14:textId="0E52118E" w:rsidR="001839A7" w:rsidRPr="0060627C" w:rsidRDefault="00F866DE" w:rsidP="00EC03BE">
            <w:pPr>
              <w:rPr>
                <w:b/>
                <w:bCs/>
                <w:sz w:val="26"/>
                <w:szCs w:val="26"/>
                <w:lang w:val="es-ES"/>
              </w:rPr>
            </w:pPr>
            <w:r w:rsidRPr="0060627C">
              <w:rPr>
                <w:b/>
                <w:bCs/>
                <w:noProof/>
                <w:sz w:val="26"/>
                <w:szCs w:val="26"/>
              </w:rPr>
              <mc:AlternateContent>
                <mc:Choice Requires="wps">
                  <w:drawing>
                    <wp:anchor distT="0" distB="0" distL="114300" distR="114300" simplePos="0" relativeHeight="251660288" behindDoc="0" locked="0" layoutInCell="1" allowOverlap="1" wp14:anchorId="7D782104" wp14:editId="37FD10DA">
                      <wp:simplePos x="0" y="0"/>
                      <wp:positionH relativeFrom="column">
                        <wp:posOffset>544194</wp:posOffset>
                      </wp:positionH>
                      <wp:positionV relativeFrom="paragraph">
                        <wp:posOffset>48260</wp:posOffset>
                      </wp:positionV>
                      <wp:extent cx="15144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1514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15333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85pt,3.8pt" to="162.1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" strokecolor="#4472c4 [3204]" strokeweight=".5pt">
                      <v:stroke joinstyle="miter"/>
                    </v:line>
                  </w:pict>
                </mc:Fallback>
              </mc:AlternateContent>
            </w:r>
          </w:p>
        </w:tc>
        <w:tc>
          <w:tcPr>
            <w:tcW w:w="5760" w:type="dxa"/>
          </w:tcPr>
          <w:p w14:paraId="2D0B18E4" w14:textId="77777777" w:rsidR="001839A7" w:rsidRPr="0060627C" w:rsidRDefault="001839A7" w:rsidP="00EC03BE">
            <w:pPr>
              <w:jc w:val="center"/>
              <w:rPr>
                <w:b/>
                <w:bCs/>
                <w:sz w:val="26"/>
                <w:szCs w:val="26"/>
                <w:lang w:val="es-ES"/>
              </w:rPr>
            </w:pPr>
            <w:r w:rsidRPr="0060627C">
              <w:rPr>
                <w:b/>
                <w:bCs/>
                <w:sz w:val="26"/>
                <w:szCs w:val="26"/>
                <w:lang w:val="es-ES"/>
              </w:rPr>
              <w:t>CỘNG HÒA XÃ HỘI CHỦ NGHĨA VIỆT NAM</w:t>
            </w:r>
          </w:p>
          <w:p w14:paraId="1DC6BB2C" w14:textId="2DEDE6F2" w:rsidR="001839A7" w:rsidRPr="0060627C" w:rsidRDefault="005C314B" w:rsidP="00EC03BE">
            <w:pPr>
              <w:jc w:val="center"/>
              <w:rPr>
                <w:b/>
                <w:bCs/>
                <w:sz w:val="26"/>
                <w:szCs w:val="26"/>
                <w:lang w:val="es-ES"/>
              </w:rPr>
            </w:pPr>
            <w:r w:rsidRPr="0060627C">
              <w:rPr>
                <w:b/>
                <w:bCs/>
                <w:noProof/>
                <w:sz w:val="26"/>
                <w:szCs w:val="26"/>
              </w:rPr>
              <mc:AlternateContent>
                <mc:Choice Requires="wps">
                  <w:drawing>
                    <wp:anchor distT="0" distB="0" distL="114300" distR="114300" simplePos="0" relativeHeight="251658240" behindDoc="0" locked="0" layoutInCell="1" allowOverlap="1" wp14:anchorId="42728360" wp14:editId="6ACE5DE6">
                      <wp:simplePos x="0" y="0"/>
                      <wp:positionH relativeFrom="column">
                        <wp:posOffset>770889</wp:posOffset>
                      </wp:positionH>
                      <wp:positionV relativeFrom="paragraph">
                        <wp:posOffset>170815</wp:posOffset>
                      </wp:positionV>
                      <wp:extent cx="20097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2D48F5"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60.7pt,13.45pt" to="218.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" strokecolor="#4472c4 [3204]" strokeweight=".5pt">
                      <v:stroke joinstyle="miter"/>
                    </v:line>
                  </w:pict>
                </mc:Fallback>
              </mc:AlternateContent>
            </w:r>
            <w:r w:rsidR="00F866DE" w:rsidRPr="0060627C">
              <w:rPr>
                <w:b/>
                <w:bCs/>
                <w:sz w:val="26"/>
                <w:szCs w:val="26"/>
                <w:lang w:val="es-ES"/>
              </w:rPr>
              <w:t>Độc lập - Tự do - Hạnh p</w:t>
            </w:r>
            <w:r w:rsidR="001839A7" w:rsidRPr="0060627C">
              <w:rPr>
                <w:b/>
                <w:bCs/>
                <w:sz w:val="26"/>
                <w:szCs w:val="26"/>
                <w:lang w:val="es-ES"/>
              </w:rPr>
              <w:t>húc</w:t>
            </w:r>
          </w:p>
          <w:p w14:paraId="6D3DA852" w14:textId="77777777" w:rsidR="001839A7" w:rsidRPr="0060627C" w:rsidRDefault="001839A7" w:rsidP="005C314B">
            <w:pPr>
              <w:jc w:val="center"/>
              <w:rPr>
                <w:b/>
                <w:bCs/>
                <w:sz w:val="26"/>
                <w:szCs w:val="26"/>
                <w:lang w:val="es-ES"/>
              </w:rPr>
            </w:pPr>
          </w:p>
        </w:tc>
      </w:tr>
    </w:tbl>
    <w:p w14:paraId="53CF2FDE" w14:textId="77777777" w:rsidR="001839A7" w:rsidRPr="0060627C" w:rsidRDefault="001839A7" w:rsidP="00EC03BE">
      <w:pPr>
        <w:rPr>
          <w:b/>
          <w:bCs/>
        </w:rPr>
      </w:pPr>
    </w:p>
    <w:p w14:paraId="4E6C4305" w14:textId="77777777" w:rsidR="001839A7" w:rsidRPr="0060627C" w:rsidRDefault="001839A7" w:rsidP="00EC03BE">
      <w:pPr>
        <w:jc w:val="center"/>
        <w:rPr>
          <w:lang w:val="nb-NO"/>
        </w:rPr>
      </w:pPr>
      <w:r w:rsidRPr="0060627C">
        <w:rPr>
          <w:b/>
        </w:rPr>
        <w:t>CHƯƠNG TRÌNH ĐÀO TẠO</w:t>
      </w:r>
    </w:p>
    <w:p w14:paraId="2A53FBD2" w14:textId="77777777" w:rsidR="006600F3" w:rsidRPr="0060627C" w:rsidRDefault="006600F3" w:rsidP="00EC03BE">
      <w:pPr>
        <w:jc w:val="center"/>
        <w:rPr>
          <w:bCs/>
          <w:lang w:val="pt-BR"/>
        </w:rPr>
      </w:pPr>
    </w:p>
    <w:p w14:paraId="72F07B6E" w14:textId="76E8D8DE" w:rsidR="005F1291" w:rsidRPr="0060627C" w:rsidRDefault="005F1291" w:rsidP="00EC03BE">
      <w:pPr>
        <w:jc w:val="center"/>
        <w:rPr>
          <w:bCs/>
          <w:i/>
          <w:iCs/>
          <w:lang w:val="pt-BR"/>
        </w:rPr>
      </w:pPr>
      <w:r w:rsidRPr="0060627C">
        <w:rPr>
          <w:bCs/>
          <w:i/>
          <w:iCs/>
          <w:lang w:val="pt-BR"/>
        </w:rPr>
        <w:t>(Ban hành kèm theo Quyết định số:      /QĐ-TCĐNVS, ngày    tháng     năm 20</w:t>
      </w:r>
      <w:r w:rsidR="00C90770" w:rsidRPr="0060627C">
        <w:rPr>
          <w:bCs/>
          <w:i/>
          <w:iCs/>
          <w:lang w:val="pt-BR"/>
        </w:rPr>
        <w:t>2</w:t>
      </w:r>
      <w:r w:rsidR="0073390D" w:rsidRPr="0060627C">
        <w:rPr>
          <w:bCs/>
          <w:i/>
          <w:iCs/>
          <w:lang w:val="pt-BR"/>
        </w:rPr>
        <w:t>3</w:t>
      </w:r>
    </w:p>
    <w:p w14:paraId="0EBC2A7E" w14:textId="77777777" w:rsidR="005F1291" w:rsidRPr="0060627C" w:rsidRDefault="005F1291" w:rsidP="00EC03BE">
      <w:pPr>
        <w:jc w:val="center"/>
        <w:rPr>
          <w:bCs/>
          <w:i/>
          <w:iCs/>
          <w:lang w:val="pt-BR"/>
        </w:rPr>
      </w:pPr>
      <w:r w:rsidRPr="0060627C">
        <w:rPr>
          <w:bCs/>
          <w:i/>
          <w:iCs/>
          <w:lang w:val="pt-BR"/>
        </w:rPr>
        <w:t>của Hiệu trưởng Trường Cao đẳng nghề Việt Nam – Singapore)</w:t>
      </w:r>
    </w:p>
    <w:p w14:paraId="63B6DD3E" w14:textId="77777777" w:rsidR="005F1291" w:rsidRPr="0060627C" w:rsidRDefault="005F1291" w:rsidP="00EC03BE">
      <w:pPr>
        <w:rPr>
          <w:i/>
          <w:iCs/>
          <w:lang w:val="pt-BR"/>
        </w:rPr>
      </w:pPr>
    </w:p>
    <w:p w14:paraId="79527993" w14:textId="77777777" w:rsidR="006600F3" w:rsidRPr="0060627C" w:rsidRDefault="006600F3" w:rsidP="00EC03BE">
      <w:pPr>
        <w:jc w:val="center"/>
        <w:rPr>
          <w:bCs/>
          <w:lang w:val="pt-BR"/>
        </w:rPr>
      </w:pPr>
    </w:p>
    <w:p w14:paraId="6C0EE560" w14:textId="77777777" w:rsidR="00A15084" w:rsidRPr="0060627C" w:rsidRDefault="00A15084" w:rsidP="00EC03BE">
      <w:pPr>
        <w:spacing w:after="40"/>
        <w:rPr>
          <w:bCs/>
          <w:lang w:val="pt-BR"/>
        </w:rPr>
      </w:pPr>
      <w:r w:rsidRPr="0060627C">
        <w:rPr>
          <w:b/>
          <w:bCs/>
          <w:lang w:val="pt-BR"/>
        </w:rPr>
        <w:t xml:space="preserve">Tên </w:t>
      </w:r>
      <w:r w:rsidR="00894EE8" w:rsidRPr="0060627C">
        <w:rPr>
          <w:b/>
          <w:bCs/>
          <w:lang w:val="pt-BR"/>
        </w:rPr>
        <w:t xml:space="preserve">ngành, </w:t>
      </w:r>
      <w:r w:rsidRPr="0060627C">
        <w:rPr>
          <w:b/>
          <w:bCs/>
          <w:lang w:val="pt-BR"/>
        </w:rPr>
        <w:t>nghề</w:t>
      </w:r>
      <w:r w:rsidRPr="0060627C">
        <w:rPr>
          <w:lang w:val="pt-BR"/>
        </w:rPr>
        <w:t xml:space="preserve">: </w:t>
      </w:r>
      <w:r w:rsidR="00DC0B42" w:rsidRPr="0060627C">
        <w:rPr>
          <w:lang w:val="pt-BR"/>
        </w:rPr>
        <w:t>Cắt gọt kim loại</w:t>
      </w:r>
    </w:p>
    <w:p w14:paraId="12828026" w14:textId="77777777" w:rsidR="00A15084" w:rsidRPr="0060627C" w:rsidRDefault="00A15084" w:rsidP="00EC03BE">
      <w:pPr>
        <w:spacing w:after="40"/>
        <w:rPr>
          <w:b/>
          <w:bCs/>
          <w:lang w:val="pt-BR"/>
        </w:rPr>
      </w:pPr>
      <w:r w:rsidRPr="0060627C">
        <w:rPr>
          <w:b/>
          <w:bCs/>
          <w:lang w:val="pt-BR"/>
        </w:rPr>
        <w:t xml:space="preserve">Mã </w:t>
      </w:r>
      <w:r w:rsidR="00894EE8" w:rsidRPr="0060627C">
        <w:rPr>
          <w:b/>
          <w:bCs/>
          <w:lang w:val="pt-BR"/>
        </w:rPr>
        <w:t xml:space="preserve">ngành, </w:t>
      </w:r>
      <w:r w:rsidRPr="0060627C">
        <w:rPr>
          <w:b/>
          <w:bCs/>
          <w:lang w:val="pt-BR"/>
        </w:rPr>
        <w:t>nghề</w:t>
      </w:r>
      <w:r w:rsidRPr="0060627C">
        <w:rPr>
          <w:lang w:val="pt-BR"/>
        </w:rPr>
        <w:t xml:space="preserve">: </w:t>
      </w:r>
      <w:r w:rsidR="00F779DF" w:rsidRPr="0060627C">
        <w:rPr>
          <w:b/>
          <w:lang w:val="pt-BR"/>
        </w:rPr>
        <w:t>65</w:t>
      </w:r>
      <w:r w:rsidR="006942C5" w:rsidRPr="0060627C">
        <w:rPr>
          <w:b/>
          <w:lang w:val="pt-BR"/>
        </w:rPr>
        <w:t>20121</w:t>
      </w:r>
    </w:p>
    <w:p w14:paraId="337AF76A" w14:textId="77777777" w:rsidR="003F17CA" w:rsidRPr="0060627C" w:rsidRDefault="003F17CA" w:rsidP="00EC03BE">
      <w:pPr>
        <w:spacing w:before="120"/>
        <w:jc w:val="both"/>
        <w:rPr>
          <w:spacing w:val="-6"/>
          <w:lang w:val="pt-BR"/>
        </w:rPr>
      </w:pPr>
      <w:r w:rsidRPr="0060627C">
        <w:rPr>
          <w:b/>
          <w:bCs/>
          <w:spacing w:val="-6"/>
          <w:lang w:val="pt-BR"/>
        </w:rPr>
        <w:t xml:space="preserve">Trình độ đào tạo: </w:t>
      </w:r>
      <w:r w:rsidR="00894EE8" w:rsidRPr="0060627C">
        <w:rPr>
          <w:bCs/>
          <w:spacing w:val="-6"/>
          <w:lang w:val="pt-BR"/>
        </w:rPr>
        <w:t>Cao đẳng</w:t>
      </w:r>
    </w:p>
    <w:p w14:paraId="0F726D89" w14:textId="77777777" w:rsidR="00894EE8" w:rsidRPr="0060627C" w:rsidRDefault="00894EE8" w:rsidP="00EC03BE">
      <w:pPr>
        <w:spacing w:before="120"/>
        <w:jc w:val="both"/>
        <w:rPr>
          <w:b/>
          <w:bCs/>
          <w:spacing w:val="-6"/>
          <w:lang w:val="pt-BR"/>
        </w:rPr>
      </w:pPr>
      <w:r w:rsidRPr="0060627C">
        <w:rPr>
          <w:b/>
          <w:bCs/>
          <w:spacing w:val="-6"/>
          <w:lang w:val="pt-BR"/>
        </w:rPr>
        <w:t xml:space="preserve">Hình thức đào tạo: </w:t>
      </w:r>
      <w:r w:rsidRPr="0060627C">
        <w:rPr>
          <w:bCs/>
          <w:spacing w:val="-6"/>
          <w:lang w:val="pt-BR"/>
        </w:rPr>
        <w:t>Chính qui tập trung</w:t>
      </w:r>
    </w:p>
    <w:p w14:paraId="33E0D3F2" w14:textId="77777777" w:rsidR="003F17CA" w:rsidRPr="0060627C" w:rsidRDefault="003F17CA" w:rsidP="00EC03BE">
      <w:pPr>
        <w:spacing w:before="120"/>
        <w:jc w:val="both"/>
        <w:rPr>
          <w:b/>
          <w:spacing w:val="-6"/>
          <w:lang w:val="pt-BR"/>
        </w:rPr>
      </w:pPr>
      <w:r w:rsidRPr="0060627C">
        <w:rPr>
          <w:b/>
          <w:bCs/>
          <w:spacing w:val="-6"/>
          <w:lang w:val="pt-BR"/>
        </w:rPr>
        <w:t>Đối tượng tuyển sinh</w:t>
      </w:r>
      <w:r w:rsidRPr="0060627C">
        <w:rPr>
          <w:b/>
          <w:spacing w:val="-6"/>
          <w:lang w:val="pt-BR"/>
        </w:rPr>
        <w:t xml:space="preserve">: </w:t>
      </w:r>
      <w:r w:rsidRPr="0060627C">
        <w:rPr>
          <w:spacing w:val="-6"/>
          <w:lang w:val="pt-BR"/>
        </w:rPr>
        <w:t>Tốt nghiệp Trung học phổ thông hoặc tương đương;</w:t>
      </w:r>
    </w:p>
    <w:p w14:paraId="532FC713" w14:textId="77777777" w:rsidR="00894EE8" w:rsidRPr="0060627C" w:rsidRDefault="00894EE8" w:rsidP="00EC03BE">
      <w:pPr>
        <w:spacing w:before="120"/>
        <w:jc w:val="both"/>
        <w:rPr>
          <w:b/>
          <w:bCs/>
          <w:spacing w:val="-6"/>
          <w:lang w:val="pt-BR"/>
        </w:rPr>
      </w:pPr>
      <w:r w:rsidRPr="0060627C">
        <w:rPr>
          <w:b/>
          <w:bCs/>
          <w:spacing w:val="-6"/>
          <w:lang w:val="pt-BR"/>
        </w:rPr>
        <w:t xml:space="preserve">Thời gian đào tạo: </w:t>
      </w:r>
      <w:r w:rsidR="00444E5F" w:rsidRPr="0060627C">
        <w:rPr>
          <w:bCs/>
          <w:spacing w:val="-6"/>
          <w:lang w:val="pt-BR"/>
        </w:rPr>
        <w:t>3</w:t>
      </w:r>
      <w:r w:rsidRPr="0060627C">
        <w:rPr>
          <w:bCs/>
          <w:spacing w:val="-6"/>
          <w:lang w:val="pt-BR"/>
        </w:rPr>
        <w:t xml:space="preserve"> năm</w:t>
      </w:r>
    </w:p>
    <w:p w14:paraId="6AF50DC6" w14:textId="77777777" w:rsidR="003F17CA" w:rsidRPr="0060627C" w:rsidRDefault="00EB457F" w:rsidP="00EC03BE">
      <w:pPr>
        <w:spacing w:before="120"/>
        <w:jc w:val="both"/>
        <w:rPr>
          <w:b/>
          <w:bCs/>
          <w:spacing w:val="-6"/>
          <w:lang w:val="pt-BR"/>
        </w:rPr>
      </w:pPr>
      <w:r w:rsidRPr="0060627C">
        <w:rPr>
          <w:b/>
          <w:bCs/>
          <w:spacing w:val="-6"/>
          <w:lang w:val="pt-BR"/>
        </w:rPr>
        <w:t>1. M</w:t>
      </w:r>
      <w:r w:rsidR="00C221D3" w:rsidRPr="0060627C">
        <w:rPr>
          <w:b/>
          <w:bCs/>
          <w:spacing w:val="-6"/>
          <w:lang w:val="pt-BR"/>
        </w:rPr>
        <w:t>ục tiêu đào tạo</w:t>
      </w:r>
    </w:p>
    <w:p w14:paraId="561E5805" w14:textId="77777777" w:rsidR="00EB457F" w:rsidRPr="0060627C" w:rsidRDefault="00EB457F" w:rsidP="00EC03BE">
      <w:pPr>
        <w:spacing w:before="120"/>
        <w:jc w:val="both"/>
        <w:rPr>
          <w:bCs/>
          <w:spacing w:val="-6"/>
          <w:lang w:val="pt-BR"/>
        </w:rPr>
      </w:pPr>
      <w:r w:rsidRPr="0060627C">
        <w:rPr>
          <w:bCs/>
          <w:spacing w:val="-6"/>
          <w:lang w:val="pt-BR"/>
        </w:rPr>
        <w:t>1.</w:t>
      </w:r>
      <w:r w:rsidR="003F17CA" w:rsidRPr="0060627C">
        <w:rPr>
          <w:bCs/>
          <w:spacing w:val="-6"/>
          <w:lang w:val="pt-BR"/>
        </w:rPr>
        <w:t xml:space="preserve">1. </w:t>
      </w:r>
      <w:r w:rsidRPr="0060627C">
        <w:rPr>
          <w:bCs/>
          <w:spacing w:val="-6"/>
          <w:lang w:val="pt-BR"/>
        </w:rPr>
        <w:t>Mục tiê</w:t>
      </w:r>
      <w:r w:rsidR="00C221D3" w:rsidRPr="0060627C">
        <w:rPr>
          <w:bCs/>
          <w:spacing w:val="-6"/>
          <w:lang w:val="pt-BR"/>
        </w:rPr>
        <w:t>u chung</w:t>
      </w:r>
    </w:p>
    <w:p w14:paraId="652391A7" w14:textId="77777777" w:rsidR="00D44619" w:rsidRPr="0060627C" w:rsidRDefault="00D44619" w:rsidP="00670B77">
      <w:pPr>
        <w:numPr>
          <w:ilvl w:val="0"/>
          <w:numId w:val="189"/>
        </w:numPr>
        <w:spacing w:before="120"/>
        <w:jc w:val="both"/>
        <w:rPr>
          <w:lang w:val="vi-VN"/>
        </w:rPr>
      </w:pPr>
      <w:r w:rsidRPr="0060627C">
        <w:rPr>
          <w:lang w:val="vi-VN"/>
        </w:rPr>
        <w:t>Đào tạo đội ngũ kỹ sư thực hành nghề Cắt gọt kim loại</w:t>
      </w:r>
      <w:r w:rsidR="00A77FA2" w:rsidRPr="0060627C">
        <w:rPr>
          <w:lang w:val="vi-VN"/>
        </w:rPr>
        <w:t xml:space="preserve"> có kiến thức, kỹ năng, đạo đức nghề đáp ứng yêu cầu </w:t>
      </w:r>
      <w:r w:rsidR="00001D6A" w:rsidRPr="0060627C">
        <w:rPr>
          <w:lang w:val="vi-VN"/>
        </w:rPr>
        <w:t>của thị trường lao động trong lĩnh vực nghề Cắt gọt kim loại.</w:t>
      </w:r>
    </w:p>
    <w:p w14:paraId="2097ABB5" w14:textId="77777777" w:rsidR="00001D6A" w:rsidRPr="0060627C" w:rsidRDefault="00001D6A" w:rsidP="00670B77">
      <w:pPr>
        <w:numPr>
          <w:ilvl w:val="0"/>
          <w:numId w:val="189"/>
        </w:numPr>
        <w:spacing w:before="120"/>
        <w:jc w:val="both"/>
        <w:rPr>
          <w:lang w:val="vi-VN"/>
        </w:rPr>
      </w:pPr>
      <w:r w:rsidRPr="0060627C">
        <w:rPr>
          <w:lang w:val="vi-VN"/>
        </w:rPr>
        <w:t>Có năng lực ngoại ngữ đáp ứng yêu cầu của nghề nghiệp</w:t>
      </w:r>
    </w:p>
    <w:p w14:paraId="75A2F1C7" w14:textId="77777777" w:rsidR="004423EA" w:rsidRPr="0060627C" w:rsidRDefault="004423EA" w:rsidP="00670B77">
      <w:pPr>
        <w:numPr>
          <w:ilvl w:val="0"/>
          <w:numId w:val="189"/>
        </w:numPr>
        <w:spacing w:before="120"/>
        <w:jc w:val="both"/>
        <w:rPr>
          <w:lang w:val="vi-VN"/>
        </w:rPr>
      </w:pPr>
      <w:r w:rsidRPr="0060627C">
        <w:rPr>
          <w:lang w:val="vi-VN"/>
        </w:rPr>
        <w:t>Có khả năng làm việc độc lập, làm việc nhóm, làm việc theo qui trình, tuân thủ các biện ph</w:t>
      </w:r>
      <w:r w:rsidR="00486C2A" w:rsidRPr="0060627C">
        <w:rPr>
          <w:lang w:val="vi-VN"/>
        </w:rPr>
        <w:t>áp an toàn lao động.</w:t>
      </w:r>
    </w:p>
    <w:p w14:paraId="072253E3" w14:textId="77777777" w:rsidR="00A15084" w:rsidRPr="0060627C" w:rsidRDefault="00EB457F" w:rsidP="00EC03BE">
      <w:pPr>
        <w:spacing w:before="40" w:after="40"/>
        <w:jc w:val="both"/>
        <w:rPr>
          <w:bCs/>
          <w:spacing w:val="-6"/>
          <w:lang w:val="pt-BR"/>
        </w:rPr>
      </w:pPr>
      <w:r w:rsidRPr="0060627C">
        <w:rPr>
          <w:bCs/>
          <w:spacing w:val="-6"/>
          <w:lang w:val="pt-BR"/>
        </w:rPr>
        <w:t>1.2. Mục tiêu cụ thể</w:t>
      </w:r>
    </w:p>
    <w:p w14:paraId="4AF8D0DB" w14:textId="15722D36" w:rsidR="00804483" w:rsidRPr="0060627C" w:rsidRDefault="00804483" w:rsidP="00D71784">
      <w:pPr>
        <w:spacing w:before="120"/>
        <w:jc w:val="both"/>
        <w:rPr>
          <w:b/>
          <w:lang w:val="vi-VN"/>
        </w:rPr>
      </w:pPr>
      <w:r w:rsidRPr="0060627C">
        <w:rPr>
          <w:b/>
          <w:lang w:val="pt-BR"/>
        </w:rPr>
        <w:t>Kiến</w:t>
      </w:r>
      <w:r w:rsidRPr="0060627C">
        <w:rPr>
          <w:b/>
          <w:lang w:val="vi-VN"/>
        </w:rPr>
        <w:t xml:space="preserve"> thức.</w:t>
      </w:r>
    </w:p>
    <w:p w14:paraId="482274B4" w14:textId="2542C873" w:rsidR="00200AB3" w:rsidRPr="0060627C" w:rsidRDefault="00695984" w:rsidP="00670B77">
      <w:pPr>
        <w:numPr>
          <w:ilvl w:val="0"/>
          <w:numId w:val="189"/>
        </w:numPr>
        <w:spacing w:before="120"/>
        <w:jc w:val="both"/>
        <w:rPr>
          <w:lang w:val="vi-VN"/>
        </w:rPr>
      </w:pPr>
      <w:bookmarkStart w:id="2" w:name="_Hlk82178777"/>
      <w:r w:rsidRPr="0060627C">
        <w:rPr>
          <w:lang w:val="en-GB"/>
        </w:rPr>
        <w:t>Trình bày</w:t>
      </w:r>
      <w:r w:rsidR="00200AB3" w:rsidRPr="0060627C">
        <w:rPr>
          <w:lang w:val="vi-VN"/>
        </w:rPr>
        <w:t xml:space="preserve"> được các ký hiệu vật liệu cơ bản: gang, thép, các loại hợp kim</w:t>
      </w:r>
      <w:bookmarkEnd w:id="2"/>
      <w:r w:rsidR="00200AB3" w:rsidRPr="0060627C">
        <w:rPr>
          <w:lang w:val="vi-VN"/>
        </w:rPr>
        <w:t>;</w:t>
      </w:r>
    </w:p>
    <w:p w14:paraId="6CE4046A" w14:textId="195D4195" w:rsidR="00200AB3" w:rsidRPr="0060627C" w:rsidRDefault="00695984" w:rsidP="00670B77">
      <w:pPr>
        <w:numPr>
          <w:ilvl w:val="0"/>
          <w:numId w:val="189"/>
        </w:numPr>
        <w:spacing w:before="120"/>
        <w:jc w:val="both"/>
        <w:rPr>
          <w:lang w:val="vi-VN"/>
        </w:rPr>
      </w:pPr>
      <w:bookmarkStart w:id="3" w:name="_Hlk82178145"/>
      <w:r w:rsidRPr="0060627C">
        <w:rPr>
          <w:lang w:val="en-GB"/>
        </w:rPr>
        <w:t>Trình bày</w:t>
      </w:r>
      <w:r w:rsidR="00200AB3" w:rsidRPr="0060627C">
        <w:rPr>
          <w:lang w:val="vi-VN"/>
        </w:rPr>
        <w:t xml:space="preserve"> được các ký hiệu về dung sai lắp ghép, sơ đồ lắp ghép, chuỗi kích thước;</w:t>
      </w:r>
    </w:p>
    <w:bookmarkEnd w:id="3"/>
    <w:p w14:paraId="028A4D59" w14:textId="6640557B" w:rsidR="00200AB3" w:rsidRPr="0060627C" w:rsidRDefault="00200AB3" w:rsidP="00670B77">
      <w:pPr>
        <w:numPr>
          <w:ilvl w:val="0"/>
          <w:numId w:val="189"/>
        </w:numPr>
        <w:spacing w:before="120"/>
        <w:jc w:val="both"/>
        <w:rPr>
          <w:lang w:val="vi-VN"/>
        </w:rPr>
      </w:pPr>
      <w:r w:rsidRPr="0060627C">
        <w:rPr>
          <w:lang w:val="vi-VN"/>
        </w:rPr>
        <w:t>Trình bày được đặc điểm, cấu tạo và nguyên lý làm việc của các loại máy công cụ: máy tiện vạn năng, máy phay vạn năng, máy bào - xọc, máy mài, máy tiện CNC, máy phay CNC, máy xung, máy cắt dây</w:t>
      </w:r>
      <w:r w:rsidR="0046008E" w:rsidRPr="0060627C">
        <w:rPr>
          <w:lang w:val="en-GB"/>
        </w:rPr>
        <w:t xml:space="preserve"> (EDM)</w:t>
      </w:r>
      <w:r w:rsidRPr="0060627C">
        <w:rPr>
          <w:lang w:val="vi-VN"/>
        </w:rPr>
        <w:t>...;</w:t>
      </w:r>
    </w:p>
    <w:p w14:paraId="0EC6061C" w14:textId="4FD94AAC" w:rsidR="00200AB3" w:rsidRPr="0060627C" w:rsidRDefault="00200AB3" w:rsidP="00670B77">
      <w:pPr>
        <w:numPr>
          <w:ilvl w:val="0"/>
          <w:numId w:val="189"/>
        </w:numPr>
        <w:spacing w:before="120"/>
        <w:jc w:val="both"/>
        <w:rPr>
          <w:lang w:val="vi-VN"/>
        </w:rPr>
      </w:pPr>
      <w:r w:rsidRPr="0060627C">
        <w:rPr>
          <w:lang w:val="vi-VN"/>
        </w:rPr>
        <w:t>Trình bày được tính chất cơ lý của các loại vật liệu làm dụng cụ cắt</w:t>
      </w:r>
      <w:r w:rsidRPr="0060627C">
        <w:rPr>
          <w:lang w:val="vi-VN"/>
        </w:rPr>
        <w:softHyphen/>
        <w:t xml:space="preserve"> (dao, đá mài, vật liệu gia công kim loại và phi kim loại), đặc tính nhiệt luyện các loại thép các bon thư</w:t>
      </w:r>
      <w:r w:rsidRPr="0060627C">
        <w:rPr>
          <w:lang w:val="vi-VN"/>
        </w:rPr>
        <w:softHyphen/>
        <w:t>ờng, thép hợp kim và thép làm dao tiện, phay, bào, mũi khoan, mũi doa, đục, giũa... sau khi nhiệt luyện;</w:t>
      </w:r>
    </w:p>
    <w:p w14:paraId="5DE50B2E" w14:textId="5E129727" w:rsidR="00200AB3" w:rsidRPr="0060627C" w:rsidRDefault="00200AB3" w:rsidP="00670B77">
      <w:pPr>
        <w:numPr>
          <w:ilvl w:val="0"/>
          <w:numId w:val="189"/>
        </w:numPr>
        <w:spacing w:before="120"/>
        <w:jc w:val="both"/>
        <w:rPr>
          <w:lang w:val="vi-VN"/>
        </w:rPr>
      </w:pPr>
      <w:r w:rsidRPr="0060627C">
        <w:rPr>
          <w:lang w:val="vi-VN"/>
        </w:rPr>
        <w:lastRenderedPageBreak/>
        <w:t>Trình bày đ</w:t>
      </w:r>
      <w:r w:rsidRPr="0060627C">
        <w:rPr>
          <w:lang w:val="vi-VN"/>
        </w:rPr>
        <w:softHyphen/>
        <w:t>ược đặc tính của lắp ghép, sai số về hình dáng hình học và vị trí tương quan, độ nhám bề mặt, chuỗi kích th</w:t>
      </w:r>
      <w:r w:rsidRPr="0060627C">
        <w:rPr>
          <w:lang w:val="vi-VN"/>
        </w:rPr>
        <w:softHyphen/>
        <w:t>ước;</w:t>
      </w:r>
    </w:p>
    <w:p w14:paraId="36EADE98" w14:textId="0A3D97E0" w:rsidR="00200AB3" w:rsidRPr="0060627C" w:rsidRDefault="00200AB3" w:rsidP="00670B77">
      <w:pPr>
        <w:numPr>
          <w:ilvl w:val="0"/>
          <w:numId w:val="189"/>
        </w:numPr>
        <w:spacing w:before="120"/>
        <w:jc w:val="both"/>
        <w:rPr>
          <w:lang w:val="vi-VN"/>
        </w:rPr>
      </w:pPr>
      <w:r w:rsidRPr="0060627C">
        <w:rPr>
          <w:lang w:val="vi-VN"/>
        </w:rPr>
        <w:t>Trình bày được cấu tạo, nguyên lý làm việc, tính năng kĩ thuật, phạm vi ứng dụng của các dụng cụ đo, cách đo, đọc kích th</w:t>
      </w:r>
      <w:r w:rsidRPr="0060627C">
        <w:rPr>
          <w:lang w:val="vi-VN"/>
        </w:rPr>
        <w:softHyphen/>
        <w:t>ước và hiệu chỉnh các loại thước cặp, panme, đồng hồ so, thư</w:t>
      </w:r>
      <w:r w:rsidRPr="0060627C">
        <w:rPr>
          <w:lang w:val="vi-VN"/>
        </w:rPr>
        <w:softHyphen/>
        <w:t>ớc đo góc vạn năng, đồng hồ đo lỗ...;</w:t>
      </w:r>
    </w:p>
    <w:p w14:paraId="6B6A42DC" w14:textId="77F824A5" w:rsidR="00200AB3" w:rsidRPr="0060627C" w:rsidRDefault="00200AB3" w:rsidP="00670B77">
      <w:pPr>
        <w:numPr>
          <w:ilvl w:val="0"/>
          <w:numId w:val="189"/>
        </w:numPr>
        <w:spacing w:before="120"/>
        <w:jc w:val="both"/>
        <w:rPr>
          <w:lang w:val="vi-VN"/>
        </w:rPr>
      </w:pPr>
      <w:r w:rsidRPr="0060627C">
        <w:rPr>
          <w:lang w:val="vi-VN"/>
        </w:rPr>
        <w:t>Phân tích được kết cấu của các chi tiết, các cụm máy và xích truyền động của máy;</w:t>
      </w:r>
    </w:p>
    <w:p w14:paraId="6693E35C" w14:textId="05A2B798" w:rsidR="00200AB3" w:rsidRPr="0060627C" w:rsidRDefault="00200AB3" w:rsidP="00670B77">
      <w:pPr>
        <w:numPr>
          <w:ilvl w:val="0"/>
          <w:numId w:val="189"/>
        </w:numPr>
        <w:spacing w:before="120"/>
        <w:jc w:val="both"/>
        <w:rPr>
          <w:lang w:val="vi-VN"/>
        </w:rPr>
      </w:pPr>
      <w:r w:rsidRPr="0060627C">
        <w:rPr>
          <w:lang w:val="vi-VN"/>
        </w:rPr>
        <w:t>Trình bày được nguyên lý hoạt động của động cơ điện không đồng bộ 3 pha, công dụng, cách sử dụng một số loại dụng cụ điện dùng trong máy công cụ;</w:t>
      </w:r>
    </w:p>
    <w:p w14:paraId="528640EC" w14:textId="4E69FA31" w:rsidR="00200AB3" w:rsidRPr="0060627C" w:rsidRDefault="00200AB3" w:rsidP="00670B77">
      <w:pPr>
        <w:numPr>
          <w:ilvl w:val="0"/>
          <w:numId w:val="189"/>
        </w:numPr>
        <w:spacing w:before="120"/>
        <w:jc w:val="both"/>
        <w:rPr>
          <w:lang w:val="vi-VN"/>
        </w:rPr>
      </w:pPr>
      <w:r w:rsidRPr="0060627C">
        <w:rPr>
          <w:lang w:val="vi-VN"/>
        </w:rPr>
        <w:t>Mô tả được các quy tắc, nội quy về an toàn lao động, vệ sinh công nghiệp, phòng chống cháy nổ, quy trình 5S cho cơ sở sản xuất, các biện pháp nhằm tăng năng suất;</w:t>
      </w:r>
    </w:p>
    <w:p w14:paraId="03758B49" w14:textId="52AFF793" w:rsidR="00200AB3" w:rsidRPr="0060627C" w:rsidRDefault="00200AB3" w:rsidP="00670B77">
      <w:pPr>
        <w:numPr>
          <w:ilvl w:val="0"/>
          <w:numId w:val="189"/>
        </w:numPr>
        <w:spacing w:before="120"/>
        <w:jc w:val="both"/>
        <w:rPr>
          <w:lang w:val="vi-VN"/>
        </w:rPr>
      </w:pPr>
      <w:r w:rsidRPr="0060627C">
        <w:rPr>
          <w:lang w:val="vi-VN"/>
        </w:rPr>
        <w:t>Phân tích được đặc tính kỹ thuật, cấu tạo, nguyên lý làm việc, phư</w:t>
      </w:r>
      <w:r w:rsidRPr="0060627C">
        <w:rPr>
          <w:lang w:val="vi-VN"/>
        </w:rPr>
        <w:softHyphen/>
        <w:t>ơng pháp sử dụng, bảo quản các dụng cụ (gá, cắt, kiểm tra...) trên các loại máy công cụ;</w:t>
      </w:r>
    </w:p>
    <w:p w14:paraId="4F6D1210" w14:textId="23235E25" w:rsidR="00200AB3" w:rsidRPr="0060627C" w:rsidRDefault="00200AB3" w:rsidP="00670B77">
      <w:pPr>
        <w:numPr>
          <w:ilvl w:val="0"/>
          <w:numId w:val="189"/>
        </w:numPr>
        <w:spacing w:before="120"/>
        <w:jc w:val="both"/>
        <w:rPr>
          <w:lang w:val="vi-VN"/>
        </w:rPr>
      </w:pPr>
      <w:r w:rsidRPr="0060627C">
        <w:rPr>
          <w:lang w:val="vi-VN"/>
        </w:rPr>
        <w:t>Trình bày được các phư</w:t>
      </w:r>
      <w:r w:rsidRPr="0060627C">
        <w:rPr>
          <w:lang w:val="vi-VN"/>
        </w:rPr>
        <w:softHyphen/>
        <w:t xml:space="preserve">ơng pháp gia công cơ bản trên máy tiện CNC, máy phay CNC, máy tiện vạn năng, máy phay vạn năng, máy mài, máy doa, máy khoan, máy gia công </w:t>
      </w:r>
      <w:r w:rsidR="0046008E" w:rsidRPr="0060627C">
        <w:rPr>
          <w:lang w:val="en-GB"/>
        </w:rPr>
        <w:t xml:space="preserve">tiên tiến như </w:t>
      </w:r>
      <w:r w:rsidRPr="0060627C">
        <w:rPr>
          <w:lang w:val="vi-VN"/>
        </w:rPr>
        <w:t>tia lửa điện</w:t>
      </w:r>
      <w:r w:rsidR="0046008E" w:rsidRPr="0060627C">
        <w:rPr>
          <w:lang w:val="en-GB"/>
        </w:rPr>
        <w:t xml:space="preserve"> (EDM)</w:t>
      </w:r>
      <w:r w:rsidRPr="0060627C">
        <w:rPr>
          <w:lang w:val="vi-VN"/>
        </w:rPr>
        <w:t>... biết các dạng sai hỏng, nguyên nhân và các biện pháp phòng tránh;</w:t>
      </w:r>
    </w:p>
    <w:p w14:paraId="124ADBF4" w14:textId="555B660D" w:rsidR="00A26C58" w:rsidRPr="0060627C" w:rsidRDefault="00A26C58" w:rsidP="00670B77">
      <w:pPr>
        <w:numPr>
          <w:ilvl w:val="0"/>
          <w:numId w:val="189"/>
        </w:numPr>
        <w:spacing w:before="120"/>
        <w:jc w:val="both"/>
        <w:rPr>
          <w:lang w:val="vi-VN"/>
        </w:rPr>
      </w:pPr>
      <w:r w:rsidRPr="0060627C">
        <w:rPr>
          <w:lang w:val="vi-VN"/>
        </w:rPr>
        <w:t>Trình bày sự thuận lợi của việc hỗ trợ của máy tính trong quá trình vẽ, thiết kế và sản xuất cơ khí chế tạo. Trình bày được các lệnh vẽ, các lệnh hiệu chỉnh bản vẽ phác và bản vẽ khối, mặt. Trình bày được các bước lắp ráp khối chi tiết với nhau, các bước xuất bản vẽ từ khối 3D sang 2D. Trình bày được các bước thực hiện qui trình tạo đường chạy dao và xuất file code NC.</w:t>
      </w:r>
    </w:p>
    <w:p w14:paraId="780C2CB8" w14:textId="00A9578A" w:rsidR="002E1E9B" w:rsidRPr="0060627C" w:rsidRDefault="002E1E9B" w:rsidP="00670B77">
      <w:pPr>
        <w:numPr>
          <w:ilvl w:val="0"/>
          <w:numId w:val="189"/>
        </w:numPr>
        <w:spacing w:before="120"/>
        <w:jc w:val="both"/>
        <w:rPr>
          <w:lang w:val="vi-VN"/>
        </w:rPr>
      </w:pPr>
      <w:r w:rsidRPr="0060627C">
        <w:rPr>
          <w:lang w:val="vi-VN"/>
        </w:rPr>
        <w:t>Trình bày được khái quát những yêu cầu, nguyên tắc cơ bản của tổ chức bộ máy quản lý của cơ sở sản xuất hoặc dịch vụ tại nơi thực tập. Hoàn thành một sản phẩm liên quan với lĩnh vực cơ khí tại nơi thực tập. Trình bày được cách thức thực hiện một đồ án môn học trong chuyên ngành cắt gọt kim loại;</w:t>
      </w:r>
    </w:p>
    <w:p w14:paraId="4281B73E" w14:textId="2FD4E481" w:rsidR="002E1E9B" w:rsidRPr="0060627C" w:rsidRDefault="002E1E9B" w:rsidP="00670B77">
      <w:pPr>
        <w:numPr>
          <w:ilvl w:val="0"/>
          <w:numId w:val="189"/>
        </w:numPr>
        <w:spacing w:before="120"/>
        <w:jc w:val="both"/>
        <w:rPr>
          <w:lang w:val="vi-VN"/>
        </w:rPr>
      </w:pPr>
      <w:r w:rsidRPr="0060627C">
        <w:rPr>
          <w:lang w:val="vi-VN"/>
        </w:rPr>
        <w:t>Trình bày được quy trình công nghệ gia công các chi tiết theo yêu cầu;</w:t>
      </w:r>
    </w:p>
    <w:p w14:paraId="0272CECE" w14:textId="13A2FD29" w:rsidR="00200AB3" w:rsidRPr="0060627C" w:rsidRDefault="00200AB3" w:rsidP="00670B77">
      <w:pPr>
        <w:numPr>
          <w:ilvl w:val="0"/>
          <w:numId w:val="189"/>
        </w:numPr>
        <w:spacing w:before="120"/>
        <w:jc w:val="both"/>
        <w:rPr>
          <w:lang w:val="vi-VN"/>
        </w:rPr>
      </w:pPr>
      <w:r w:rsidRPr="0060627C">
        <w:rPr>
          <w:lang w:val="vi-VN"/>
        </w:rPr>
        <w:t>Trình bày được những kiến thức cơ bản về chính trị, văn hóa, xã hội, pháp luật, quốc phòng an ninh, giáo dục thể chất theo quy định.</w:t>
      </w:r>
    </w:p>
    <w:p w14:paraId="1FB4FBB9" w14:textId="77777777" w:rsidR="00804483" w:rsidRPr="0060627C" w:rsidRDefault="00804483" w:rsidP="00D71784">
      <w:pPr>
        <w:jc w:val="both"/>
        <w:rPr>
          <w:b/>
        </w:rPr>
      </w:pPr>
      <w:r w:rsidRPr="0060627C">
        <w:rPr>
          <w:b/>
          <w:lang w:val="vi-VN"/>
        </w:rPr>
        <w:t>Kỹ năng</w:t>
      </w:r>
      <w:r w:rsidRPr="0060627C">
        <w:rPr>
          <w:b/>
        </w:rPr>
        <w:t>:</w:t>
      </w:r>
    </w:p>
    <w:p w14:paraId="57C186C9" w14:textId="3DB54DE8" w:rsidR="00200AB3" w:rsidRPr="0060627C" w:rsidRDefault="00200AB3" w:rsidP="00670B77">
      <w:pPr>
        <w:numPr>
          <w:ilvl w:val="0"/>
          <w:numId w:val="190"/>
        </w:numPr>
        <w:spacing w:before="120"/>
        <w:jc w:val="both"/>
      </w:pPr>
      <w:r w:rsidRPr="0060627C">
        <w:t>Vẽ được các bản vẽ chi tiết, bản vẽ lắp đúng yêu cầu kỹ thuật trên phần mềm vẽ kỹ thuật và gia công được chi tiết theo đúng yêu cầu kỹ thuật;</w:t>
      </w:r>
    </w:p>
    <w:p w14:paraId="365CC26F" w14:textId="5F15EC3B" w:rsidR="00200AB3" w:rsidRPr="0060627C" w:rsidRDefault="00200AB3" w:rsidP="00670B77">
      <w:pPr>
        <w:numPr>
          <w:ilvl w:val="0"/>
          <w:numId w:val="190"/>
        </w:numPr>
        <w:spacing w:before="120"/>
        <w:jc w:val="both"/>
      </w:pPr>
      <w:bookmarkStart w:id="4" w:name="_Hlk82178590"/>
      <w:bookmarkStart w:id="5" w:name="_Hlk82178339"/>
      <w:r w:rsidRPr="0060627C">
        <w:t>Chuyển được thành thạo các ký hiệu dung sai thành các kích thước tương ứng để gia công</w:t>
      </w:r>
      <w:bookmarkEnd w:id="4"/>
      <w:r w:rsidRPr="0060627C">
        <w:t>;</w:t>
      </w:r>
    </w:p>
    <w:p w14:paraId="26E798A8" w14:textId="4743C171" w:rsidR="00ED58E1" w:rsidRPr="0060627C" w:rsidRDefault="00ED58E1" w:rsidP="00670B77">
      <w:pPr>
        <w:numPr>
          <w:ilvl w:val="0"/>
          <w:numId w:val="190"/>
        </w:numPr>
        <w:spacing w:before="120"/>
        <w:jc w:val="both"/>
      </w:pPr>
      <w:r w:rsidRPr="0060627C">
        <w:t>Sử dụng thành thạo các dụng cụ kiểm tra, dụng cụ đo thông dụng;</w:t>
      </w:r>
    </w:p>
    <w:bookmarkEnd w:id="5"/>
    <w:p w14:paraId="1F9BE801" w14:textId="670ADDB0" w:rsidR="00200AB3" w:rsidRPr="0060627C" w:rsidRDefault="00200AB3" w:rsidP="00670B77">
      <w:pPr>
        <w:numPr>
          <w:ilvl w:val="0"/>
          <w:numId w:val="190"/>
        </w:numPr>
        <w:spacing w:before="120"/>
        <w:jc w:val="both"/>
      </w:pPr>
      <w:r w:rsidRPr="0060627C">
        <w:t>Sử dụng thành thạo các dụng cụ cắt cầm tay như: Đục, giũa các mặt phẳng, khoan lỗ, cắt ren bằng bàn ren, ta rô, cưa tay;</w:t>
      </w:r>
    </w:p>
    <w:p w14:paraId="3B20335F" w14:textId="5090D72A" w:rsidR="00200AB3" w:rsidRPr="0060627C" w:rsidRDefault="00200AB3" w:rsidP="00670B77">
      <w:pPr>
        <w:numPr>
          <w:ilvl w:val="0"/>
          <w:numId w:val="190"/>
        </w:numPr>
        <w:spacing w:before="120"/>
        <w:jc w:val="both"/>
      </w:pPr>
      <w:r w:rsidRPr="0060627C">
        <w:lastRenderedPageBreak/>
        <w:t>Sử dụng thành thạo một hoặc nhiều loại máy công cụ như: máy tiện vạn năng, máy phay vạn năng, máy mài, máy khoan - máy doa, máy tiện CNC, máy phay CNC</w:t>
      </w:r>
      <w:r w:rsidR="0046008E" w:rsidRPr="0060627C">
        <w:t>,máy gia công tia lửa điện (EDM)</w:t>
      </w:r>
      <w:r w:rsidRPr="0060627C">
        <w:t>;</w:t>
      </w:r>
    </w:p>
    <w:p w14:paraId="39D0A419" w14:textId="0086C301" w:rsidR="00200AB3" w:rsidRPr="0060627C" w:rsidRDefault="00200AB3" w:rsidP="00670B77">
      <w:pPr>
        <w:numPr>
          <w:ilvl w:val="0"/>
          <w:numId w:val="190"/>
        </w:numPr>
        <w:spacing w:before="120"/>
        <w:jc w:val="both"/>
      </w:pPr>
      <w:r w:rsidRPr="0060627C">
        <w:t>Mài được thành thạo các loại dao tiện, dao phay, dao bào, mũi khoan đúng yêu cầu kỹ thuật;</w:t>
      </w:r>
    </w:p>
    <w:p w14:paraId="14342C40" w14:textId="59E0073F" w:rsidR="00200AB3" w:rsidRPr="0060627C" w:rsidRDefault="00200AB3" w:rsidP="00670B77">
      <w:pPr>
        <w:numPr>
          <w:ilvl w:val="0"/>
          <w:numId w:val="190"/>
        </w:numPr>
        <w:spacing w:before="120"/>
        <w:jc w:val="both"/>
      </w:pPr>
      <w:r w:rsidRPr="0060627C">
        <w:t>Phát hiện và sửa chữa được các dạng sai hỏng thông thường của máy, đồ gá. Bảo dưỡng được các thiết bị công nghệ cơ bản;</w:t>
      </w:r>
    </w:p>
    <w:p w14:paraId="30924C92" w14:textId="090EA86D" w:rsidR="00200AB3" w:rsidRPr="0060627C" w:rsidRDefault="00200AB3" w:rsidP="00670B77">
      <w:pPr>
        <w:numPr>
          <w:ilvl w:val="0"/>
          <w:numId w:val="190"/>
        </w:numPr>
        <w:spacing w:before="120"/>
        <w:jc w:val="both"/>
      </w:pPr>
      <w:r w:rsidRPr="0060627C">
        <w:t>Gia công được các chi tiết máy định hình trên máy tiện vạn năng, máy phay vạn năng, máy bào - máy xọc, máy mài, máy khoan - máy doa, máy tiện CNC, máy phay CNC</w:t>
      </w:r>
      <w:r w:rsidR="0046008E" w:rsidRPr="0060627C">
        <w:t>, máy gia công tia lửa điện (EDM)</w:t>
      </w:r>
      <w:r w:rsidRPr="0060627C">
        <w:t>;</w:t>
      </w:r>
    </w:p>
    <w:p w14:paraId="02D41516" w14:textId="75E7A698" w:rsidR="00A26C58" w:rsidRPr="0060627C" w:rsidRDefault="00A26C58" w:rsidP="00670B77">
      <w:pPr>
        <w:numPr>
          <w:ilvl w:val="0"/>
          <w:numId w:val="190"/>
        </w:numPr>
        <w:spacing w:before="120"/>
        <w:jc w:val="both"/>
      </w:pPr>
      <w:r w:rsidRPr="0060627C">
        <w:t>Vẽ và dựng hình 3D các chi tiết máy đơn giản với sự hỗ trợ của phần mềm. Liên kết các chi tiết đơn lẻ thành cụm hay tổng thành. Xuất và in bản vẽ 2D. Xác định được qui trình gia công và thực hiện tạo đường chạy dao. Biên dịch chương trình NC và chạy mô</w:t>
      </w:r>
      <w:r w:rsidR="002E1E9B" w:rsidRPr="0060627C">
        <w:t xml:space="preserve"> phỏng các chi tiết đã thiết kế;</w:t>
      </w:r>
    </w:p>
    <w:p w14:paraId="52EF0828" w14:textId="2E077D5C" w:rsidR="002E1E9B" w:rsidRPr="0060627C" w:rsidRDefault="002E1E9B" w:rsidP="00670B77">
      <w:pPr>
        <w:pStyle w:val="ListParagraph"/>
        <w:numPr>
          <w:ilvl w:val="0"/>
          <w:numId w:val="190"/>
        </w:numPr>
        <w:rPr>
          <w:sz w:val="28"/>
          <w:szCs w:val="28"/>
        </w:rPr>
      </w:pPr>
      <w:r w:rsidRPr="0060627C">
        <w:rPr>
          <w:sz w:val="28"/>
          <w:szCs w:val="28"/>
        </w:rPr>
        <w:t>Sử dụng thành thạo máy móc tại vị trí được phân công. Lập được một phần nhỏ kế hoạch sản xuất tại bộ phận làm việc. Viết được bản thuyết minh và chế tạo thành công thiết bị, máy móc trong đồ án môn học;</w:t>
      </w:r>
    </w:p>
    <w:p w14:paraId="77905527" w14:textId="371FECAE" w:rsidR="00200AB3" w:rsidRPr="0060627C" w:rsidRDefault="00200AB3" w:rsidP="00670B77">
      <w:pPr>
        <w:numPr>
          <w:ilvl w:val="0"/>
          <w:numId w:val="190"/>
        </w:numPr>
        <w:spacing w:before="120"/>
        <w:jc w:val="both"/>
      </w:pPr>
      <w:r w:rsidRPr="0060627C">
        <w:t>Lập được quy trình công nghệ để gia công một sản phẩm;</w:t>
      </w:r>
    </w:p>
    <w:p w14:paraId="771FAA62" w14:textId="0C17EBE8" w:rsidR="00200AB3" w:rsidRPr="0060627C" w:rsidRDefault="00200AB3" w:rsidP="00670B77">
      <w:pPr>
        <w:numPr>
          <w:ilvl w:val="0"/>
          <w:numId w:val="190"/>
        </w:numPr>
        <w:spacing w:before="120"/>
        <w:jc w:val="both"/>
      </w:pPr>
      <w:r w:rsidRPr="0060627C">
        <w:t>Kiểm tra được chất lượng sản phẩm theo đúng quy định;</w:t>
      </w:r>
    </w:p>
    <w:p w14:paraId="14D85D20" w14:textId="0CC1D1BE" w:rsidR="00200AB3" w:rsidRPr="0060627C" w:rsidRDefault="00200AB3" w:rsidP="00670B77">
      <w:pPr>
        <w:numPr>
          <w:ilvl w:val="0"/>
          <w:numId w:val="190"/>
        </w:numPr>
        <w:spacing w:before="120"/>
        <w:jc w:val="both"/>
      </w:pPr>
      <w:r w:rsidRPr="0060627C">
        <w:t>Lập được kế hoạch sản xuất và quản lý thực hiện kế hoạch, thực hiện quy trình 5S;</w:t>
      </w:r>
    </w:p>
    <w:p w14:paraId="4B796147" w14:textId="02980AD1" w:rsidR="00200AB3" w:rsidRPr="0060627C" w:rsidRDefault="00200AB3" w:rsidP="00670B77">
      <w:pPr>
        <w:numPr>
          <w:ilvl w:val="0"/>
          <w:numId w:val="190"/>
        </w:numPr>
        <w:spacing w:before="120"/>
        <w:jc w:val="both"/>
      </w:pPr>
      <w:r w:rsidRPr="0060627C">
        <w:t>Sử dụng được công nghệ thông tin cơ bản theo quy định; khai thác, xử lý, ứng dụng công nghệ thông tin trong công việc chuyên môn của ngành, nghề;</w:t>
      </w:r>
    </w:p>
    <w:p w14:paraId="0977383E" w14:textId="1DE3AE86" w:rsidR="00200AB3" w:rsidRPr="0060627C" w:rsidRDefault="00200AB3" w:rsidP="00670B77">
      <w:pPr>
        <w:numPr>
          <w:ilvl w:val="0"/>
          <w:numId w:val="190"/>
        </w:numPr>
        <w:spacing w:before="120"/>
        <w:jc w:val="both"/>
      </w:pPr>
      <w:r w:rsidRPr="0060627C">
        <w:t>Sử dụng được ngoại ngữ cơ bản, đạt bậc 2/6 trong Khung năng lực ngoại ngữ của Việt Nam; ứng dụng được ngoại ngữ vào công việc chuyên môn của ngành, nghề.</w:t>
      </w:r>
    </w:p>
    <w:p w14:paraId="215D78A0" w14:textId="2C1A568D" w:rsidR="00804483" w:rsidRPr="0060627C" w:rsidRDefault="00804483" w:rsidP="00670B77">
      <w:pPr>
        <w:numPr>
          <w:ilvl w:val="0"/>
          <w:numId w:val="190"/>
        </w:numPr>
        <w:spacing w:before="120"/>
        <w:jc w:val="both"/>
      </w:pPr>
      <w:r w:rsidRPr="0060627C">
        <w:t>Có nhận thức đúng về đường lối xây dựng và phát triển đất nước, hiểu được pháp luật, ý thức được trách nhiệm của bản thân về lao động, tác phong, luôn vươn lên và tự hoàn thiện.</w:t>
      </w:r>
    </w:p>
    <w:p w14:paraId="2A4A3B21" w14:textId="77777777" w:rsidR="00804483" w:rsidRPr="0060627C" w:rsidRDefault="00804483" w:rsidP="00670B77">
      <w:pPr>
        <w:numPr>
          <w:ilvl w:val="0"/>
          <w:numId w:val="190"/>
        </w:numPr>
        <w:spacing w:before="120"/>
        <w:jc w:val="both"/>
      </w:pPr>
      <w:r w:rsidRPr="0060627C">
        <w:t>Có trách nhiệm, thái độ ứng xử, giải quyết công việc hợp lý.</w:t>
      </w:r>
    </w:p>
    <w:p w14:paraId="7CCB2A7D" w14:textId="77777777" w:rsidR="00804483" w:rsidRPr="0060627C" w:rsidRDefault="00804483" w:rsidP="00670B77">
      <w:pPr>
        <w:numPr>
          <w:ilvl w:val="0"/>
          <w:numId w:val="190"/>
        </w:numPr>
        <w:spacing w:before="120"/>
        <w:jc w:val="both"/>
      </w:pPr>
      <w:r w:rsidRPr="0060627C">
        <w:t>Có ý thức học tập và rèn luyện để nâng cao trình độ, kỹ năng để đáp ứng yêu cầu công việc.</w:t>
      </w:r>
    </w:p>
    <w:p w14:paraId="7C0A1529" w14:textId="77777777" w:rsidR="00804483" w:rsidRPr="0060627C" w:rsidRDefault="00804483" w:rsidP="00EC03BE">
      <w:pPr>
        <w:numPr>
          <w:ilvl w:val="0"/>
          <w:numId w:val="37"/>
        </w:numPr>
        <w:spacing w:before="120"/>
        <w:ind w:left="360"/>
        <w:jc w:val="both"/>
      </w:pPr>
      <w:r w:rsidRPr="0060627C">
        <w:t>Có sức khoẻ tốt.</w:t>
      </w:r>
    </w:p>
    <w:p w14:paraId="29DAB58A" w14:textId="75510B5F" w:rsidR="00804483" w:rsidRPr="0060627C" w:rsidRDefault="00804483" w:rsidP="00EC03BE">
      <w:pPr>
        <w:numPr>
          <w:ilvl w:val="0"/>
          <w:numId w:val="37"/>
        </w:numPr>
        <w:spacing w:before="120"/>
        <w:ind w:left="360"/>
        <w:jc w:val="both"/>
      </w:pPr>
      <w:r w:rsidRPr="0060627C">
        <w:t>H</w:t>
      </w:r>
      <w:r w:rsidRPr="0060627C">
        <w:rPr>
          <w:lang w:val="vi-VN"/>
        </w:rPr>
        <w:t>iểu biết và luôn rèn luyện thể chất, ý thức xây dựng và bảo vệ Tổ quốc.</w:t>
      </w:r>
    </w:p>
    <w:p w14:paraId="2EE80037" w14:textId="796D736C" w:rsidR="004E5DB2" w:rsidRPr="0060627C" w:rsidRDefault="00200AB3" w:rsidP="00D71784">
      <w:pPr>
        <w:spacing w:before="120"/>
        <w:jc w:val="both"/>
        <w:rPr>
          <w:b/>
          <w:lang w:val="en-GB"/>
        </w:rPr>
      </w:pPr>
      <w:r w:rsidRPr="0060627C">
        <w:rPr>
          <w:b/>
          <w:lang w:val="en-GB"/>
        </w:rPr>
        <w:t>Mức độ tự chủ và trách nhiệm:</w:t>
      </w:r>
    </w:p>
    <w:p w14:paraId="22A810BA" w14:textId="2AB0BE7B" w:rsidR="00200AB3" w:rsidRPr="0060627C" w:rsidRDefault="00200AB3" w:rsidP="00EC03BE">
      <w:pPr>
        <w:numPr>
          <w:ilvl w:val="0"/>
          <w:numId w:val="37"/>
        </w:numPr>
        <w:spacing w:before="120"/>
        <w:ind w:left="360"/>
        <w:jc w:val="both"/>
        <w:rPr>
          <w:lang w:val="vi-VN"/>
        </w:rPr>
      </w:pPr>
      <w:r w:rsidRPr="0060627C">
        <w:rPr>
          <w:lang w:val="vi-VN"/>
        </w:rPr>
        <w:t>Làm việc độc lập hoặc làm việc theo nhóm, giải quyết công việc, vấn đề phức tạp trong điều kiện làm việc thay đổi;</w:t>
      </w:r>
    </w:p>
    <w:p w14:paraId="24967FAC" w14:textId="45D22A62" w:rsidR="00200AB3" w:rsidRPr="0060627C" w:rsidRDefault="00200AB3" w:rsidP="00EC03BE">
      <w:pPr>
        <w:numPr>
          <w:ilvl w:val="0"/>
          <w:numId w:val="37"/>
        </w:numPr>
        <w:spacing w:before="120"/>
        <w:ind w:left="360"/>
        <w:jc w:val="both"/>
        <w:rPr>
          <w:lang w:val="vi-VN"/>
        </w:rPr>
      </w:pPr>
      <w:r w:rsidRPr="0060627C">
        <w:rPr>
          <w:lang w:val="vi-VN"/>
        </w:rPr>
        <w:lastRenderedPageBreak/>
        <w:t>Hướng dẫn, giám sát những người khác thực hiện nhiệm vụ xác định tại nơi làm việc;</w:t>
      </w:r>
    </w:p>
    <w:p w14:paraId="3CACA3A1" w14:textId="560CD848" w:rsidR="00200AB3" w:rsidRPr="0060627C" w:rsidRDefault="00200AB3" w:rsidP="00EC03BE">
      <w:pPr>
        <w:numPr>
          <w:ilvl w:val="0"/>
          <w:numId w:val="37"/>
        </w:numPr>
        <w:spacing w:before="120"/>
        <w:ind w:left="360"/>
        <w:jc w:val="both"/>
        <w:rPr>
          <w:lang w:val="vi-VN"/>
        </w:rPr>
      </w:pPr>
      <w:r w:rsidRPr="0060627C">
        <w:rPr>
          <w:lang w:val="vi-VN"/>
        </w:rPr>
        <w:t>Chịu trách nhiệm cá nhân và trách nhiệm đối với nhóm về kết quả công việc được phân công;</w:t>
      </w:r>
    </w:p>
    <w:p w14:paraId="460E2F87" w14:textId="6F1D6732" w:rsidR="00200AB3" w:rsidRPr="0060627C" w:rsidRDefault="00200AB3" w:rsidP="00EC03BE">
      <w:pPr>
        <w:numPr>
          <w:ilvl w:val="0"/>
          <w:numId w:val="37"/>
        </w:numPr>
        <w:spacing w:before="120"/>
        <w:ind w:left="360"/>
        <w:jc w:val="both"/>
        <w:rPr>
          <w:lang w:val="vi-VN"/>
        </w:rPr>
      </w:pPr>
      <w:r w:rsidRPr="0060627C">
        <w:rPr>
          <w:lang w:val="vi-VN"/>
        </w:rPr>
        <w:t>Đánh giá chất lượng công việc sau khi hoàn thành và kết quả thực hiện của các thành viên trong nhóm;</w:t>
      </w:r>
    </w:p>
    <w:p w14:paraId="2942384B" w14:textId="773CB5F5" w:rsidR="00200AB3" w:rsidRPr="0060627C" w:rsidRDefault="00200AB3" w:rsidP="00EC03BE">
      <w:pPr>
        <w:numPr>
          <w:ilvl w:val="0"/>
          <w:numId w:val="37"/>
        </w:numPr>
        <w:spacing w:before="120"/>
        <w:ind w:left="360"/>
        <w:jc w:val="both"/>
        <w:rPr>
          <w:lang w:val="vi-VN"/>
        </w:rPr>
      </w:pPr>
      <w:r w:rsidRPr="0060627C">
        <w:rPr>
          <w:lang w:val="vi-VN"/>
        </w:rPr>
        <w:t>Chủ động lập kế hoạch và tổ chức thực hiện công việc;</w:t>
      </w:r>
    </w:p>
    <w:p w14:paraId="6C765E73" w14:textId="59BE5E83" w:rsidR="00200AB3" w:rsidRPr="0060627C" w:rsidRDefault="00200AB3" w:rsidP="00EC03BE">
      <w:pPr>
        <w:numPr>
          <w:ilvl w:val="0"/>
          <w:numId w:val="37"/>
        </w:numPr>
        <w:spacing w:before="120"/>
        <w:ind w:left="360"/>
        <w:jc w:val="both"/>
        <w:rPr>
          <w:lang w:val="vi-VN"/>
        </w:rPr>
      </w:pPr>
      <w:r w:rsidRPr="0060627C">
        <w:rPr>
          <w:lang w:val="vi-VN"/>
        </w:rPr>
        <w:t>Chấp hành tốt ý thức tổ chức kỷ luật, thực hiện tác phong công nghiệp;</w:t>
      </w:r>
    </w:p>
    <w:p w14:paraId="14124D61" w14:textId="3A57EA25" w:rsidR="00200AB3" w:rsidRPr="0060627C" w:rsidRDefault="00200AB3" w:rsidP="00EC03BE">
      <w:pPr>
        <w:numPr>
          <w:ilvl w:val="0"/>
          <w:numId w:val="37"/>
        </w:numPr>
        <w:spacing w:before="120"/>
        <w:ind w:left="360"/>
        <w:jc w:val="both"/>
        <w:rPr>
          <w:lang w:val="vi-VN"/>
        </w:rPr>
      </w:pPr>
      <w:r w:rsidRPr="0060627C">
        <w:rPr>
          <w:lang w:val="vi-VN"/>
        </w:rPr>
        <w:t>Hợp tác và giúp đỡ đồng nghiệp, trau dồi kiến thức chuyên môn;</w:t>
      </w:r>
    </w:p>
    <w:p w14:paraId="11FC15BF" w14:textId="45571F48" w:rsidR="00200AB3" w:rsidRPr="0060627C" w:rsidRDefault="00200AB3" w:rsidP="00EC03BE">
      <w:pPr>
        <w:numPr>
          <w:ilvl w:val="0"/>
          <w:numId w:val="37"/>
        </w:numPr>
        <w:spacing w:before="120"/>
        <w:ind w:left="360"/>
        <w:jc w:val="both"/>
        <w:rPr>
          <w:lang w:val="vi-VN"/>
        </w:rPr>
      </w:pPr>
      <w:r w:rsidRPr="0060627C">
        <w:rPr>
          <w:lang w:val="vi-VN"/>
        </w:rPr>
        <w:t>Năng động, sáng tạo trong quá trình làm việc, có tinh thần làm việc nhóm, tập thể, linh hoạt áp dụng kiến thức đã học vào thực tế sản xuất.</w:t>
      </w:r>
    </w:p>
    <w:p w14:paraId="3752A3E4" w14:textId="7C761556" w:rsidR="004E5DB2" w:rsidRPr="0060627C" w:rsidRDefault="004E5DB2" w:rsidP="00EC03BE">
      <w:pPr>
        <w:numPr>
          <w:ilvl w:val="0"/>
          <w:numId w:val="37"/>
        </w:numPr>
        <w:spacing w:before="120"/>
        <w:ind w:left="360"/>
        <w:jc w:val="both"/>
        <w:rPr>
          <w:lang w:val="vi-VN"/>
        </w:rPr>
      </w:pPr>
      <w:r w:rsidRPr="0060627C">
        <w:rPr>
          <w:lang w:val="vi-VN"/>
        </w:rPr>
        <w:t>Có khả năng tự học tập, nghiên cứu, hoặc học lên trình độ cao hơn để hoàn thành tốt nhiệm vụ thuộc phạm vi nghề nghiệp của mình.</w:t>
      </w:r>
    </w:p>
    <w:p w14:paraId="46733B7C" w14:textId="77777777" w:rsidR="00EB457F" w:rsidRPr="0060627C" w:rsidRDefault="00EB457F" w:rsidP="00EC03BE">
      <w:pPr>
        <w:spacing w:before="40" w:after="40"/>
        <w:jc w:val="both"/>
        <w:rPr>
          <w:lang w:val="pt-BR"/>
        </w:rPr>
      </w:pPr>
      <w:r w:rsidRPr="0060627C">
        <w:rPr>
          <w:bCs/>
          <w:spacing w:val="-6"/>
          <w:lang w:val="pt-BR"/>
        </w:rPr>
        <w:t>1.3. Vị trí việc làm sau tốt nghiệp</w:t>
      </w:r>
    </w:p>
    <w:p w14:paraId="7D6FEE2B" w14:textId="32B0E13A" w:rsidR="00542333" w:rsidRPr="0060627C" w:rsidRDefault="00542333" w:rsidP="00EC03BE">
      <w:pPr>
        <w:spacing w:before="40" w:after="40"/>
        <w:jc w:val="both"/>
        <w:rPr>
          <w:iCs/>
          <w:lang w:val="pt-BR"/>
        </w:rPr>
      </w:pPr>
      <w:r w:rsidRPr="0060627C">
        <w:rPr>
          <w:iCs/>
          <w:lang w:val="pt-BR"/>
        </w:rPr>
        <w:t xml:space="preserve">Sau khi tốt nghiệp </w:t>
      </w:r>
      <w:r w:rsidR="00695984" w:rsidRPr="0060627C">
        <w:rPr>
          <w:iCs/>
          <w:lang w:val="pt-BR"/>
        </w:rPr>
        <w:t xml:space="preserve">người học có thể làm việc trong lĩnh vực gia công chi tiết máy thuộc cơ khí chế tạo, kiểm tra các chi tiết chính xác..., </w:t>
      </w:r>
      <w:r w:rsidRPr="0060627C">
        <w:rPr>
          <w:iCs/>
          <w:lang w:val="pt-BR"/>
        </w:rPr>
        <w:t>người học có năng lực đáp ứng các yêu cầu tại các vị trí việc làm của ngành, nghề bao gồm:</w:t>
      </w:r>
    </w:p>
    <w:p w14:paraId="4A10EC2B" w14:textId="1212ACE7" w:rsidR="00542333" w:rsidRPr="0060627C" w:rsidRDefault="00542333" w:rsidP="00EC03BE">
      <w:pPr>
        <w:numPr>
          <w:ilvl w:val="0"/>
          <w:numId w:val="37"/>
        </w:numPr>
        <w:spacing w:before="120"/>
        <w:ind w:left="360"/>
        <w:jc w:val="both"/>
        <w:rPr>
          <w:lang w:val="vi-VN"/>
        </w:rPr>
      </w:pPr>
      <w:r w:rsidRPr="0060627C">
        <w:rPr>
          <w:lang w:val="vi-VN"/>
        </w:rPr>
        <w:t>Gia công trên máy tiện vạn năng;</w:t>
      </w:r>
    </w:p>
    <w:p w14:paraId="064113E7" w14:textId="717FD615" w:rsidR="00542333" w:rsidRPr="0060627C" w:rsidRDefault="00542333" w:rsidP="00EC03BE">
      <w:pPr>
        <w:numPr>
          <w:ilvl w:val="0"/>
          <w:numId w:val="37"/>
        </w:numPr>
        <w:spacing w:before="120"/>
        <w:ind w:left="360"/>
        <w:jc w:val="both"/>
        <w:rPr>
          <w:lang w:val="vi-VN"/>
        </w:rPr>
      </w:pPr>
      <w:r w:rsidRPr="0060627C">
        <w:rPr>
          <w:lang w:val="vi-VN"/>
        </w:rPr>
        <w:t>Gia công trên máy tiện CNC;</w:t>
      </w:r>
    </w:p>
    <w:p w14:paraId="09A53613" w14:textId="5044DE5C" w:rsidR="00542333" w:rsidRPr="0060627C" w:rsidRDefault="00542333" w:rsidP="00EC03BE">
      <w:pPr>
        <w:numPr>
          <w:ilvl w:val="0"/>
          <w:numId w:val="37"/>
        </w:numPr>
        <w:spacing w:before="120"/>
        <w:ind w:left="360"/>
        <w:jc w:val="both"/>
        <w:rPr>
          <w:lang w:val="vi-VN"/>
        </w:rPr>
      </w:pPr>
      <w:r w:rsidRPr="0060627C">
        <w:rPr>
          <w:lang w:val="vi-VN"/>
        </w:rPr>
        <w:t>Gia công trên máy phay vạn năng;</w:t>
      </w:r>
    </w:p>
    <w:p w14:paraId="22183060" w14:textId="7D135DA3" w:rsidR="00542333" w:rsidRPr="0060627C" w:rsidRDefault="00542333" w:rsidP="00EC03BE">
      <w:pPr>
        <w:numPr>
          <w:ilvl w:val="0"/>
          <w:numId w:val="37"/>
        </w:numPr>
        <w:spacing w:before="120"/>
        <w:ind w:left="360"/>
        <w:jc w:val="both"/>
        <w:rPr>
          <w:lang w:val="vi-VN"/>
        </w:rPr>
      </w:pPr>
      <w:r w:rsidRPr="0060627C">
        <w:rPr>
          <w:lang w:val="vi-VN"/>
        </w:rPr>
        <w:t>Gia công trên máy phay CNC;</w:t>
      </w:r>
    </w:p>
    <w:p w14:paraId="6B778749" w14:textId="69DD0BE3" w:rsidR="00542333" w:rsidRPr="0060627C" w:rsidRDefault="00542333" w:rsidP="00EC03BE">
      <w:pPr>
        <w:numPr>
          <w:ilvl w:val="0"/>
          <w:numId w:val="37"/>
        </w:numPr>
        <w:spacing w:before="120"/>
        <w:ind w:left="360"/>
        <w:jc w:val="both"/>
        <w:rPr>
          <w:lang w:val="vi-VN"/>
        </w:rPr>
      </w:pPr>
      <w:r w:rsidRPr="0060627C">
        <w:rPr>
          <w:lang w:val="vi-VN"/>
        </w:rPr>
        <w:t>Gia công trên máy mài;</w:t>
      </w:r>
    </w:p>
    <w:p w14:paraId="638DE7B7" w14:textId="601DF8E0" w:rsidR="00542333" w:rsidRPr="0060627C" w:rsidRDefault="00542333" w:rsidP="00EC03BE">
      <w:pPr>
        <w:numPr>
          <w:ilvl w:val="0"/>
          <w:numId w:val="37"/>
        </w:numPr>
        <w:spacing w:before="120"/>
        <w:ind w:left="360"/>
        <w:jc w:val="both"/>
        <w:rPr>
          <w:lang w:val="vi-VN"/>
        </w:rPr>
      </w:pPr>
      <w:r w:rsidRPr="0060627C">
        <w:rPr>
          <w:lang w:val="vi-VN"/>
        </w:rPr>
        <w:t>Gia công trên máy doa vạn năng;</w:t>
      </w:r>
    </w:p>
    <w:p w14:paraId="55FF3C68" w14:textId="78E19B6A" w:rsidR="00542333" w:rsidRPr="0060627C" w:rsidRDefault="00542333" w:rsidP="00EC03BE">
      <w:pPr>
        <w:numPr>
          <w:ilvl w:val="0"/>
          <w:numId w:val="37"/>
        </w:numPr>
        <w:spacing w:before="120"/>
        <w:ind w:left="360"/>
        <w:jc w:val="both"/>
        <w:rPr>
          <w:lang w:val="vi-VN"/>
        </w:rPr>
      </w:pPr>
      <w:r w:rsidRPr="0060627C">
        <w:rPr>
          <w:lang w:val="vi-VN"/>
        </w:rPr>
        <w:t>Gia công trên máy xung và trên máy cắt dây;</w:t>
      </w:r>
    </w:p>
    <w:p w14:paraId="3BBD5552" w14:textId="02141CE2" w:rsidR="00542333" w:rsidRPr="0060627C" w:rsidRDefault="00542333" w:rsidP="00EC03BE">
      <w:pPr>
        <w:numPr>
          <w:ilvl w:val="0"/>
          <w:numId w:val="37"/>
        </w:numPr>
        <w:spacing w:before="120"/>
        <w:ind w:left="360"/>
        <w:jc w:val="both"/>
        <w:rPr>
          <w:lang w:val="vi-VN"/>
        </w:rPr>
      </w:pPr>
      <w:r w:rsidRPr="0060627C">
        <w:rPr>
          <w:lang w:val="vi-VN"/>
        </w:rPr>
        <w:t>Bảo dưỡng hệ thống công nghệ cơ bản;</w:t>
      </w:r>
    </w:p>
    <w:p w14:paraId="037559E4" w14:textId="3AB06112" w:rsidR="00542333" w:rsidRPr="0060627C" w:rsidRDefault="00542333" w:rsidP="00EC03BE">
      <w:pPr>
        <w:numPr>
          <w:ilvl w:val="0"/>
          <w:numId w:val="37"/>
        </w:numPr>
        <w:spacing w:before="120"/>
        <w:ind w:left="360"/>
        <w:jc w:val="both"/>
        <w:rPr>
          <w:lang w:val="vi-VN"/>
        </w:rPr>
      </w:pPr>
      <w:r w:rsidRPr="0060627C">
        <w:rPr>
          <w:lang w:val="vi-VN"/>
        </w:rPr>
        <w:t>Kiểm tra chất lượng sản phẩm.</w:t>
      </w:r>
    </w:p>
    <w:p w14:paraId="3CDE9025" w14:textId="52D094BE" w:rsidR="00525D15" w:rsidRPr="0060627C" w:rsidRDefault="008F2DF0" w:rsidP="00EC03BE">
      <w:pPr>
        <w:spacing w:before="120"/>
        <w:jc w:val="both"/>
        <w:rPr>
          <w:lang w:val="en-GB"/>
        </w:rPr>
      </w:pPr>
      <w:r w:rsidRPr="0060627C">
        <w:rPr>
          <w:lang w:val="en-GB"/>
        </w:rPr>
        <w:t xml:space="preserve">1.4. </w:t>
      </w:r>
      <w:r w:rsidR="00525D15" w:rsidRPr="0060627C">
        <w:rPr>
          <w:lang w:val="en-GB"/>
        </w:rPr>
        <w:t>Khả năng học tập, nâng cao trình độ:</w:t>
      </w:r>
    </w:p>
    <w:p w14:paraId="55AE642C" w14:textId="27CE0D61" w:rsidR="00525D15" w:rsidRPr="0060627C" w:rsidRDefault="00B53E3B" w:rsidP="00EC03BE">
      <w:pPr>
        <w:numPr>
          <w:ilvl w:val="0"/>
          <w:numId w:val="37"/>
        </w:numPr>
        <w:spacing w:before="120"/>
        <w:ind w:left="360"/>
        <w:jc w:val="both"/>
        <w:rPr>
          <w:lang w:val="vi-VN"/>
        </w:rPr>
      </w:pPr>
      <w:r w:rsidRPr="0060627C">
        <w:rPr>
          <w:lang w:val="vi-VN"/>
        </w:rPr>
        <w:t xml:space="preserve">Người học </w:t>
      </w:r>
      <w:r w:rsidR="00525D15" w:rsidRPr="0060627C">
        <w:rPr>
          <w:lang w:val="vi-VN"/>
        </w:rPr>
        <w:t>sau khi tốt nghiệp ngành, nghề Cắt gọt kim loại, trình độ cao đẳng có thể tiếp tục phát triển ở các trình độ cao hơn;</w:t>
      </w:r>
    </w:p>
    <w:p w14:paraId="1B88D54B" w14:textId="6F569305" w:rsidR="00267E5B" w:rsidRPr="0060627C" w:rsidRDefault="00525D15" w:rsidP="00EC03BE">
      <w:pPr>
        <w:numPr>
          <w:ilvl w:val="0"/>
          <w:numId w:val="37"/>
        </w:numPr>
        <w:spacing w:before="120"/>
        <w:ind w:left="360"/>
        <w:jc w:val="both"/>
        <w:rPr>
          <w:lang w:val="vi-VN"/>
        </w:rPr>
      </w:pPr>
      <w:r w:rsidRPr="0060627C">
        <w:rPr>
          <w:lang w:val="vi-VN"/>
        </w:rPr>
        <w:t>Người học sau tốt nghiệp có năng lực tự học, tự cập nhật những tiến bộ khoa học công nghệ trong phạm vi ngành, nghề để nâng cao trình độ hoặc học liên thông lên trình độ cao hơn trong cùng ngành nghề hoặc trong nhóm ngành, nghề hoặc trong cùng lĩnh vực đào tạo.</w:t>
      </w:r>
    </w:p>
    <w:p w14:paraId="665D2D6A" w14:textId="77777777" w:rsidR="003F17CA" w:rsidRPr="0060627C" w:rsidRDefault="00EB457F" w:rsidP="00EC03BE">
      <w:pPr>
        <w:spacing w:before="120"/>
        <w:jc w:val="both"/>
        <w:rPr>
          <w:b/>
          <w:spacing w:val="-6"/>
          <w:lang w:val="pt-BR"/>
        </w:rPr>
      </w:pPr>
      <w:r w:rsidRPr="0060627C">
        <w:rPr>
          <w:b/>
          <w:bCs/>
          <w:spacing w:val="-6"/>
          <w:lang w:val="pt-BR"/>
        </w:rPr>
        <w:t>2. Khối lượng kiến thức và thời gian khoá học</w:t>
      </w:r>
    </w:p>
    <w:p w14:paraId="1FA41FB0" w14:textId="77777777" w:rsidR="00EB457F" w:rsidRPr="0060627C" w:rsidRDefault="00EB457F" w:rsidP="00EC03BE">
      <w:pPr>
        <w:numPr>
          <w:ilvl w:val="0"/>
          <w:numId w:val="37"/>
        </w:numPr>
        <w:spacing w:before="120"/>
        <w:ind w:left="426" w:hanging="218"/>
        <w:jc w:val="both"/>
        <w:rPr>
          <w:lang w:val="vi-VN"/>
        </w:rPr>
      </w:pPr>
      <w:r w:rsidRPr="0060627C">
        <w:rPr>
          <w:lang w:val="vi-VN"/>
        </w:rPr>
        <w:t>Số lượng môn học, mô đ</w:t>
      </w:r>
      <w:r w:rsidR="008027A8" w:rsidRPr="0060627C">
        <w:rPr>
          <w:lang w:val="vi-VN"/>
        </w:rPr>
        <w:t>un: 2</w:t>
      </w:r>
      <w:r w:rsidR="008027A8" w:rsidRPr="0060627C">
        <w:rPr>
          <w:lang w:val="pt-BR"/>
        </w:rPr>
        <w:t>7</w:t>
      </w:r>
    </w:p>
    <w:p w14:paraId="76607727" w14:textId="7F675D06" w:rsidR="00EB457F" w:rsidRPr="0060627C" w:rsidRDefault="00EB457F" w:rsidP="00EC03BE">
      <w:pPr>
        <w:numPr>
          <w:ilvl w:val="0"/>
          <w:numId w:val="37"/>
        </w:numPr>
        <w:spacing w:before="120"/>
        <w:ind w:left="426" w:hanging="218"/>
        <w:jc w:val="both"/>
        <w:rPr>
          <w:lang w:val="vi-VN"/>
        </w:rPr>
      </w:pPr>
      <w:r w:rsidRPr="0060627C">
        <w:rPr>
          <w:lang w:val="vi-VN"/>
        </w:rPr>
        <w:t xml:space="preserve">Khối lượng kiến thức, kỹ năng toàn khóa học: </w:t>
      </w:r>
      <w:r w:rsidRPr="0060627C">
        <w:rPr>
          <w:lang w:val="vi-VN"/>
        </w:rPr>
        <w:tab/>
      </w:r>
      <w:r w:rsidR="00BD1910" w:rsidRPr="0060627C">
        <w:rPr>
          <w:lang w:val="vi-VN"/>
        </w:rPr>
        <w:t>2</w:t>
      </w:r>
      <w:r w:rsidR="00A51B17" w:rsidRPr="0060627C">
        <w:rPr>
          <w:lang w:val="en-GB"/>
        </w:rPr>
        <w:t>7</w:t>
      </w:r>
      <w:r w:rsidR="008A255F" w:rsidRPr="0060627C">
        <w:rPr>
          <w:lang w:val="en-GB"/>
        </w:rPr>
        <w:t>45</w:t>
      </w:r>
      <w:r w:rsidRPr="0060627C">
        <w:rPr>
          <w:lang w:val="vi-VN"/>
        </w:rPr>
        <w:t xml:space="preserve"> giờ</w:t>
      </w:r>
      <w:r w:rsidR="00B53E3B" w:rsidRPr="0060627C">
        <w:rPr>
          <w:lang w:val="en-GB"/>
        </w:rPr>
        <w:t xml:space="preserve">, </w:t>
      </w:r>
      <w:r w:rsidR="00F5141F" w:rsidRPr="0060627C">
        <w:rPr>
          <w:lang w:val="en-GB"/>
        </w:rPr>
        <w:t xml:space="preserve"> 1</w:t>
      </w:r>
      <w:r w:rsidR="008A255F" w:rsidRPr="0060627C">
        <w:rPr>
          <w:lang w:val="en-GB"/>
        </w:rPr>
        <w:t>1</w:t>
      </w:r>
      <w:r w:rsidR="00672C3D">
        <w:rPr>
          <w:lang w:val="en-GB"/>
        </w:rPr>
        <w:t>1</w:t>
      </w:r>
      <w:r w:rsidR="00BB15B7" w:rsidRPr="0060627C">
        <w:rPr>
          <w:lang w:val="en-GB"/>
        </w:rPr>
        <w:t xml:space="preserve"> </w:t>
      </w:r>
      <w:r w:rsidR="00B53E3B" w:rsidRPr="0060627C">
        <w:rPr>
          <w:lang w:val="en-GB"/>
        </w:rPr>
        <w:t>tín chỉ</w:t>
      </w:r>
    </w:p>
    <w:p w14:paraId="6DC819A9" w14:textId="77777777" w:rsidR="00EB457F" w:rsidRPr="0060627C" w:rsidRDefault="00EB457F" w:rsidP="00EC03BE">
      <w:pPr>
        <w:numPr>
          <w:ilvl w:val="0"/>
          <w:numId w:val="37"/>
        </w:numPr>
        <w:spacing w:before="120"/>
        <w:ind w:left="426" w:hanging="218"/>
        <w:jc w:val="both"/>
        <w:rPr>
          <w:lang w:val="vi-VN"/>
        </w:rPr>
      </w:pPr>
      <w:r w:rsidRPr="0060627C">
        <w:rPr>
          <w:lang w:val="vi-VN"/>
        </w:rPr>
        <w:lastRenderedPageBreak/>
        <w:t xml:space="preserve">Khối lượng các môn học chung: </w:t>
      </w:r>
      <w:r w:rsidRPr="0060627C">
        <w:rPr>
          <w:lang w:val="vi-VN"/>
        </w:rPr>
        <w:tab/>
      </w:r>
      <w:r w:rsidR="000411C8" w:rsidRPr="0060627C">
        <w:rPr>
          <w:lang w:val="vi-VN"/>
        </w:rPr>
        <w:tab/>
      </w:r>
      <w:r w:rsidR="000411C8" w:rsidRPr="0060627C">
        <w:rPr>
          <w:lang w:val="vi-VN"/>
        </w:rPr>
        <w:tab/>
        <w:t xml:space="preserve">  435</w:t>
      </w:r>
      <w:r w:rsidRPr="0060627C">
        <w:rPr>
          <w:lang w:val="vi-VN"/>
        </w:rPr>
        <w:t xml:space="preserve"> giờ</w:t>
      </w:r>
    </w:p>
    <w:p w14:paraId="308D6A65" w14:textId="3E68458D" w:rsidR="00EB457F" w:rsidRPr="0060627C" w:rsidRDefault="00EB457F" w:rsidP="00EC03BE">
      <w:pPr>
        <w:numPr>
          <w:ilvl w:val="0"/>
          <w:numId w:val="37"/>
        </w:numPr>
        <w:spacing w:before="120"/>
        <w:ind w:left="426" w:hanging="218"/>
        <w:jc w:val="both"/>
        <w:rPr>
          <w:spacing w:val="-6"/>
          <w:lang w:val="pt-BR"/>
        </w:rPr>
      </w:pPr>
      <w:r w:rsidRPr="0060627C">
        <w:rPr>
          <w:lang w:val="vi-VN"/>
        </w:rPr>
        <w:t>Khối</w:t>
      </w:r>
      <w:r w:rsidRPr="0060627C">
        <w:rPr>
          <w:spacing w:val="-6"/>
          <w:lang w:val="pt-BR"/>
        </w:rPr>
        <w:t xml:space="preserve"> lượng các môn học, mô đun chuyên môn: </w:t>
      </w:r>
      <w:r w:rsidRPr="0060627C">
        <w:rPr>
          <w:spacing w:val="-6"/>
          <w:lang w:val="pt-BR"/>
        </w:rPr>
        <w:tab/>
      </w:r>
      <w:r w:rsidR="003312A8" w:rsidRPr="0060627C">
        <w:rPr>
          <w:spacing w:val="-6"/>
          <w:lang w:val="pt-BR"/>
        </w:rPr>
        <w:t>2</w:t>
      </w:r>
      <w:r w:rsidR="00672FFB" w:rsidRPr="0060627C">
        <w:rPr>
          <w:spacing w:val="-6"/>
          <w:lang w:val="pt-BR"/>
        </w:rPr>
        <w:t>3</w:t>
      </w:r>
      <w:r w:rsidR="008A255F" w:rsidRPr="0060627C">
        <w:rPr>
          <w:spacing w:val="-6"/>
          <w:lang w:val="pt-BR"/>
        </w:rPr>
        <w:t>10</w:t>
      </w:r>
      <w:r w:rsidR="00361AA4" w:rsidRPr="0060627C">
        <w:rPr>
          <w:spacing w:val="-6"/>
          <w:lang w:val="pt-BR"/>
        </w:rPr>
        <w:t xml:space="preserve"> </w:t>
      </w:r>
      <w:r w:rsidRPr="0060627C">
        <w:rPr>
          <w:spacing w:val="-6"/>
          <w:lang w:val="pt-BR"/>
        </w:rPr>
        <w:t>giờ</w:t>
      </w:r>
    </w:p>
    <w:p w14:paraId="3C37843A" w14:textId="1E6EC028" w:rsidR="00E831A8" w:rsidRPr="0060627C" w:rsidRDefault="00EB457F" w:rsidP="00EC03BE">
      <w:pPr>
        <w:numPr>
          <w:ilvl w:val="0"/>
          <w:numId w:val="37"/>
        </w:numPr>
        <w:spacing w:before="120"/>
        <w:ind w:left="426" w:hanging="218"/>
        <w:jc w:val="both"/>
        <w:rPr>
          <w:spacing w:val="-6"/>
          <w:lang w:val="pt-BR"/>
        </w:rPr>
      </w:pPr>
      <w:r w:rsidRPr="0060627C">
        <w:rPr>
          <w:lang w:val="vi-VN"/>
        </w:rPr>
        <w:t>Khối</w:t>
      </w:r>
      <w:r w:rsidRPr="0060627C">
        <w:rPr>
          <w:spacing w:val="-6"/>
          <w:lang w:val="pt-BR"/>
        </w:rPr>
        <w:t xml:space="preserve"> lượng lý thuyết</w:t>
      </w:r>
      <w:r w:rsidR="00421A53" w:rsidRPr="0060627C">
        <w:rPr>
          <w:spacing w:val="-6"/>
          <w:lang w:val="pt-BR"/>
        </w:rPr>
        <w:t xml:space="preserve">: </w:t>
      </w:r>
      <w:r w:rsidR="008A255F" w:rsidRPr="0060627C">
        <w:rPr>
          <w:spacing w:val="-6"/>
          <w:lang w:val="pt-BR"/>
        </w:rPr>
        <w:t>794</w:t>
      </w:r>
      <w:r w:rsidR="00374C79" w:rsidRPr="0060627C">
        <w:rPr>
          <w:spacing w:val="-6"/>
          <w:lang w:val="pt-BR"/>
        </w:rPr>
        <w:t xml:space="preserve"> </w:t>
      </w:r>
      <w:r w:rsidRPr="0060627C">
        <w:rPr>
          <w:spacing w:val="-6"/>
          <w:lang w:val="pt-BR"/>
        </w:rPr>
        <w:t>giờ</w:t>
      </w:r>
      <w:r w:rsidR="00096C9E" w:rsidRPr="0060627C">
        <w:rPr>
          <w:spacing w:val="-6"/>
          <w:lang w:val="pt-BR"/>
        </w:rPr>
        <w:t>; Thực hành, thực tập, thí nghiệ</w:t>
      </w:r>
      <w:r w:rsidR="00421A53" w:rsidRPr="0060627C">
        <w:rPr>
          <w:spacing w:val="-6"/>
          <w:lang w:val="pt-BR"/>
        </w:rPr>
        <w:t>m</w:t>
      </w:r>
      <w:r w:rsidR="00333760" w:rsidRPr="0060627C">
        <w:rPr>
          <w:spacing w:val="-6"/>
          <w:lang w:val="pt-BR"/>
        </w:rPr>
        <w:t>, kiểm tra</w:t>
      </w:r>
      <w:r w:rsidR="00421A53" w:rsidRPr="0060627C">
        <w:rPr>
          <w:spacing w:val="-6"/>
          <w:lang w:val="pt-BR"/>
        </w:rPr>
        <w:t xml:space="preserve">: </w:t>
      </w:r>
      <w:r w:rsidR="00F5141F" w:rsidRPr="0060627C">
        <w:rPr>
          <w:spacing w:val="-6"/>
          <w:lang w:val="pt-BR"/>
        </w:rPr>
        <w:t>1951</w:t>
      </w:r>
      <w:r w:rsidR="0085377E" w:rsidRPr="0060627C">
        <w:rPr>
          <w:spacing w:val="-6"/>
          <w:lang w:val="pt-BR"/>
        </w:rPr>
        <w:t xml:space="preserve"> </w:t>
      </w:r>
      <w:r w:rsidR="00096C9E" w:rsidRPr="0060627C">
        <w:rPr>
          <w:spacing w:val="-6"/>
          <w:lang w:val="pt-BR"/>
        </w:rPr>
        <w:t>giờ</w:t>
      </w:r>
    </w:p>
    <w:p w14:paraId="38D86F40" w14:textId="77777777" w:rsidR="003F17CA" w:rsidRPr="0060627C" w:rsidRDefault="00096C9E" w:rsidP="00EC03BE">
      <w:pPr>
        <w:numPr>
          <w:ilvl w:val="0"/>
          <w:numId w:val="37"/>
        </w:numPr>
        <w:spacing w:before="120"/>
        <w:ind w:left="426" w:hanging="218"/>
        <w:jc w:val="both"/>
        <w:rPr>
          <w:spacing w:val="-6"/>
          <w:lang w:val="pt-BR"/>
        </w:rPr>
      </w:pPr>
      <w:r w:rsidRPr="0060627C">
        <w:rPr>
          <w:spacing w:val="-6"/>
          <w:lang w:val="pt-BR"/>
        </w:rPr>
        <w:t xml:space="preserve">Thời </w:t>
      </w:r>
      <w:r w:rsidRPr="0060627C">
        <w:rPr>
          <w:lang w:val="vi-VN"/>
        </w:rPr>
        <w:t>gian</w:t>
      </w:r>
      <w:r w:rsidRPr="0060627C">
        <w:rPr>
          <w:spacing w:val="-6"/>
          <w:lang w:val="pt-BR"/>
        </w:rPr>
        <w:t xml:space="preserve"> khóa học:</w:t>
      </w:r>
      <w:r w:rsidR="00504B0C" w:rsidRPr="0060627C">
        <w:rPr>
          <w:spacing w:val="-6"/>
          <w:lang w:val="pt-BR"/>
        </w:rPr>
        <w:t xml:space="preserve"> </w:t>
      </w:r>
      <w:r w:rsidR="000411C8" w:rsidRPr="0060627C">
        <w:rPr>
          <w:spacing w:val="-6"/>
          <w:lang w:val="pt-BR"/>
        </w:rPr>
        <w:t>36</w:t>
      </w:r>
      <w:r w:rsidR="0000165C" w:rsidRPr="0060627C">
        <w:rPr>
          <w:spacing w:val="-6"/>
          <w:lang w:val="pt-BR"/>
        </w:rPr>
        <w:t xml:space="preserve"> tháng</w:t>
      </w:r>
    </w:p>
    <w:p w14:paraId="6230BD58" w14:textId="5F7FAD99" w:rsidR="00417274" w:rsidRPr="0060627C" w:rsidRDefault="00096C9E" w:rsidP="00EC03BE">
      <w:pPr>
        <w:spacing w:before="120"/>
        <w:jc w:val="both"/>
        <w:rPr>
          <w:b/>
          <w:bCs/>
          <w:spacing w:val="-6"/>
          <w:lang w:val="pt-BR"/>
        </w:rPr>
      </w:pPr>
      <w:r w:rsidRPr="0060627C">
        <w:rPr>
          <w:b/>
          <w:bCs/>
          <w:spacing w:val="-6"/>
          <w:lang w:val="pt-BR"/>
        </w:rPr>
        <w:t>3. Nội dung chương trình</w:t>
      </w:r>
    </w:p>
    <w:tbl>
      <w:tblPr>
        <w:tblW w:w="5000" w:type="pct"/>
        <w:tblLook w:val="04A0" w:firstRow="1" w:lastRow="0" w:firstColumn="1" w:lastColumn="0" w:noHBand="0" w:noVBand="1"/>
      </w:tblPr>
      <w:tblGrid>
        <w:gridCol w:w="1200"/>
        <w:gridCol w:w="2809"/>
        <w:gridCol w:w="875"/>
        <w:gridCol w:w="988"/>
        <w:gridCol w:w="1126"/>
        <w:gridCol w:w="1170"/>
        <w:gridCol w:w="1120"/>
      </w:tblGrid>
      <w:tr w:rsidR="00672C3D" w:rsidRPr="00672C3D" w14:paraId="2A69B7B9" w14:textId="77777777" w:rsidTr="0013281D">
        <w:trPr>
          <w:trHeight w:val="375"/>
          <w:tblHeader/>
        </w:trPr>
        <w:tc>
          <w:tcPr>
            <w:tcW w:w="646"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ED9907" w14:textId="77777777" w:rsidR="0085377E" w:rsidRPr="00672C3D" w:rsidRDefault="0085377E" w:rsidP="00EC03BE">
            <w:pPr>
              <w:jc w:val="center"/>
              <w:rPr>
                <w:b/>
                <w:bCs/>
              </w:rPr>
            </w:pPr>
            <w:r w:rsidRPr="00672C3D">
              <w:rPr>
                <w:b/>
                <w:bCs/>
              </w:rPr>
              <w:t>Mã MH, MĐ</w:t>
            </w:r>
          </w:p>
        </w:tc>
        <w:tc>
          <w:tcPr>
            <w:tcW w:w="1512"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61470BE" w14:textId="77777777" w:rsidR="0085377E" w:rsidRPr="00672C3D" w:rsidRDefault="0085377E" w:rsidP="00EC03BE">
            <w:pPr>
              <w:jc w:val="center"/>
              <w:rPr>
                <w:b/>
                <w:bCs/>
              </w:rPr>
            </w:pPr>
            <w:r w:rsidRPr="00672C3D">
              <w:rPr>
                <w:b/>
                <w:bCs/>
              </w:rPr>
              <w:t>Tên môn học, mô đun</w:t>
            </w:r>
          </w:p>
        </w:tc>
        <w:tc>
          <w:tcPr>
            <w:tcW w:w="471" w:type="pct"/>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93602A4" w14:textId="77777777" w:rsidR="0085377E" w:rsidRPr="00672C3D" w:rsidRDefault="0085377E" w:rsidP="00EC03BE">
            <w:pPr>
              <w:jc w:val="center"/>
              <w:rPr>
                <w:b/>
                <w:bCs/>
              </w:rPr>
            </w:pPr>
            <w:r w:rsidRPr="00672C3D">
              <w:rPr>
                <w:b/>
                <w:bCs/>
              </w:rPr>
              <w:t>Số tín chỉ (*)</w:t>
            </w:r>
          </w:p>
        </w:tc>
        <w:tc>
          <w:tcPr>
            <w:tcW w:w="2371" w:type="pct"/>
            <w:gridSpan w:val="4"/>
            <w:tcBorders>
              <w:top w:val="single" w:sz="4" w:space="0" w:color="auto"/>
              <w:left w:val="nil"/>
              <w:bottom w:val="single" w:sz="4" w:space="0" w:color="auto"/>
              <w:right w:val="single" w:sz="4" w:space="0" w:color="auto"/>
            </w:tcBorders>
            <w:shd w:val="clear" w:color="000000" w:fill="FFFFFF"/>
            <w:vAlign w:val="center"/>
            <w:hideMark/>
          </w:tcPr>
          <w:p w14:paraId="48100A58" w14:textId="77777777" w:rsidR="0085377E" w:rsidRPr="00672C3D" w:rsidRDefault="0085377E" w:rsidP="00EC03BE">
            <w:pPr>
              <w:jc w:val="center"/>
              <w:rPr>
                <w:b/>
                <w:bCs/>
              </w:rPr>
            </w:pPr>
            <w:r w:rsidRPr="00672C3D">
              <w:rPr>
                <w:b/>
                <w:bCs/>
              </w:rPr>
              <w:t>Thời gian học tập (giờ)</w:t>
            </w:r>
          </w:p>
        </w:tc>
      </w:tr>
      <w:tr w:rsidR="00672C3D" w:rsidRPr="00672C3D" w14:paraId="542B5805" w14:textId="77777777" w:rsidTr="00485797">
        <w:trPr>
          <w:trHeight w:val="375"/>
          <w:tblHeader/>
        </w:trPr>
        <w:tc>
          <w:tcPr>
            <w:tcW w:w="646" w:type="pct"/>
            <w:vMerge/>
            <w:tcBorders>
              <w:top w:val="single" w:sz="4" w:space="0" w:color="auto"/>
              <w:left w:val="single" w:sz="4" w:space="0" w:color="auto"/>
              <w:bottom w:val="single" w:sz="4" w:space="0" w:color="auto"/>
              <w:right w:val="single" w:sz="4" w:space="0" w:color="auto"/>
            </w:tcBorders>
            <w:vAlign w:val="center"/>
            <w:hideMark/>
          </w:tcPr>
          <w:p w14:paraId="34BA014F" w14:textId="77777777" w:rsidR="0085377E" w:rsidRPr="00672C3D" w:rsidRDefault="0085377E" w:rsidP="00EC03BE">
            <w:pPr>
              <w:rPr>
                <w:b/>
                <w:bCs/>
              </w:rPr>
            </w:pPr>
          </w:p>
        </w:tc>
        <w:tc>
          <w:tcPr>
            <w:tcW w:w="1512" w:type="pct"/>
            <w:vMerge/>
            <w:tcBorders>
              <w:top w:val="single" w:sz="4" w:space="0" w:color="auto"/>
              <w:left w:val="single" w:sz="4" w:space="0" w:color="auto"/>
              <w:bottom w:val="single" w:sz="4" w:space="0" w:color="auto"/>
              <w:right w:val="single" w:sz="4" w:space="0" w:color="auto"/>
            </w:tcBorders>
            <w:vAlign w:val="center"/>
            <w:hideMark/>
          </w:tcPr>
          <w:p w14:paraId="5ED10A04" w14:textId="77777777" w:rsidR="0085377E" w:rsidRPr="00672C3D" w:rsidRDefault="0085377E" w:rsidP="00EC03BE">
            <w:pPr>
              <w:rPr>
                <w:b/>
                <w:bCs/>
              </w:rPr>
            </w:pPr>
          </w:p>
        </w:tc>
        <w:tc>
          <w:tcPr>
            <w:tcW w:w="471" w:type="pct"/>
            <w:vMerge/>
            <w:tcBorders>
              <w:top w:val="single" w:sz="4" w:space="0" w:color="auto"/>
              <w:left w:val="single" w:sz="4" w:space="0" w:color="auto"/>
              <w:bottom w:val="single" w:sz="4" w:space="0" w:color="auto"/>
              <w:right w:val="single" w:sz="4" w:space="0" w:color="auto"/>
            </w:tcBorders>
            <w:vAlign w:val="center"/>
            <w:hideMark/>
          </w:tcPr>
          <w:p w14:paraId="147A1EE3" w14:textId="77777777" w:rsidR="0085377E" w:rsidRPr="00672C3D" w:rsidRDefault="0085377E" w:rsidP="00EC03BE">
            <w:pPr>
              <w:rPr>
                <w:b/>
                <w:bCs/>
              </w:rPr>
            </w:pPr>
          </w:p>
        </w:tc>
        <w:tc>
          <w:tcPr>
            <w:tcW w:w="532" w:type="pct"/>
            <w:vMerge w:val="restart"/>
            <w:tcBorders>
              <w:top w:val="nil"/>
              <w:left w:val="single" w:sz="4" w:space="0" w:color="auto"/>
              <w:bottom w:val="single" w:sz="4" w:space="0" w:color="auto"/>
              <w:right w:val="single" w:sz="4" w:space="0" w:color="auto"/>
            </w:tcBorders>
            <w:shd w:val="clear" w:color="000000" w:fill="FFFFFF"/>
            <w:vAlign w:val="center"/>
            <w:hideMark/>
          </w:tcPr>
          <w:p w14:paraId="2BFF9F5E" w14:textId="77777777" w:rsidR="0085377E" w:rsidRPr="00672C3D" w:rsidRDefault="0085377E" w:rsidP="00EC03BE">
            <w:pPr>
              <w:jc w:val="center"/>
            </w:pPr>
            <w:r w:rsidRPr="00672C3D">
              <w:t>Tổng số</w:t>
            </w:r>
          </w:p>
        </w:tc>
        <w:tc>
          <w:tcPr>
            <w:tcW w:w="1839" w:type="pct"/>
            <w:gridSpan w:val="3"/>
            <w:tcBorders>
              <w:top w:val="single" w:sz="4" w:space="0" w:color="auto"/>
              <w:left w:val="nil"/>
              <w:bottom w:val="single" w:sz="4" w:space="0" w:color="auto"/>
              <w:right w:val="single" w:sz="4" w:space="0" w:color="auto"/>
            </w:tcBorders>
            <w:shd w:val="clear" w:color="000000" w:fill="FFFFFF"/>
            <w:vAlign w:val="center"/>
            <w:hideMark/>
          </w:tcPr>
          <w:p w14:paraId="089195C5" w14:textId="77777777" w:rsidR="0085377E" w:rsidRPr="00672C3D" w:rsidRDefault="0085377E" w:rsidP="00EC03BE">
            <w:pPr>
              <w:jc w:val="center"/>
            </w:pPr>
            <w:r w:rsidRPr="00672C3D">
              <w:t>Trong đó</w:t>
            </w:r>
          </w:p>
        </w:tc>
      </w:tr>
      <w:tr w:rsidR="00672C3D" w:rsidRPr="00672C3D" w14:paraId="0254308C" w14:textId="77777777" w:rsidTr="00485797">
        <w:trPr>
          <w:trHeight w:val="2583"/>
          <w:tblHeader/>
        </w:trPr>
        <w:tc>
          <w:tcPr>
            <w:tcW w:w="646" w:type="pct"/>
            <w:vMerge/>
            <w:tcBorders>
              <w:top w:val="single" w:sz="4" w:space="0" w:color="auto"/>
              <w:left w:val="single" w:sz="4" w:space="0" w:color="auto"/>
              <w:bottom w:val="single" w:sz="4" w:space="0" w:color="auto"/>
              <w:right w:val="single" w:sz="4" w:space="0" w:color="auto"/>
            </w:tcBorders>
            <w:vAlign w:val="center"/>
            <w:hideMark/>
          </w:tcPr>
          <w:p w14:paraId="1DDC8D2A" w14:textId="77777777" w:rsidR="0085377E" w:rsidRPr="00672C3D" w:rsidRDefault="0085377E" w:rsidP="00EC03BE">
            <w:pPr>
              <w:rPr>
                <w:b/>
                <w:bCs/>
              </w:rPr>
            </w:pPr>
          </w:p>
        </w:tc>
        <w:tc>
          <w:tcPr>
            <w:tcW w:w="1512" w:type="pct"/>
            <w:vMerge/>
            <w:tcBorders>
              <w:top w:val="single" w:sz="4" w:space="0" w:color="auto"/>
              <w:left w:val="single" w:sz="4" w:space="0" w:color="auto"/>
              <w:bottom w:val="single" w:sz="4" w:space="0" w:color="auto"/>
              <w:right w:val="single" w:sz="4" w:space="0" w:color="auto"/>
            </w:tcBorders>
            <w:vAlign w:val="center"/>
            <w:hideMark/>
          </w:tcPr>
          <w:p w14:paraId="31203377" w14:textId="77777777" w:rsidR="0085377E" w:rsidRPr="00672C3D" w:rsidRDefault="0085377E" w:rsidP="00EC03BE">
            <w:pPr>
              <w:rPr>
                <w:b/>
                <w:bCs/>
              </w:rPr>
            </w:pPr>
          </w:p>
        </w:tc>
        <w:tc>
          <w:tcPr>
            <w:tcW w:w="471" w:type="pct"/>
            <w:vMerge/>
            <w:tcBorders>
              <w:top w:val="single" w:sz="4" w:space="0" w:color="auto"/>
              <w:left w:val="single" w:sz="4" w:space="0" w:color="auto"/>
              <w:bottom w:val="single" w:sz="8" w:space="0" w:color="auto"/>
              <w:right w:val="single" w:sz="4" w:space="0" w:color="auto"/>
            </w:tcBorders>
            <w:vAlign w:val="center"/>
            <w:hideMark/>
          </w:tcPr>
          <w:p w14:paraId="3B632057" w14:textId="77777777" w:rsidR="0085377E" w:rsidRPr="00672C3D" w:rsidRDefault="0085377E" w:rsidP="00EC03BE">
            <w:pPr>
              <w:rPr>
                <w:b/>
                <w:bCs/>
              </w:rPr>
            </w:pPr>
          </w:p>
        </w:tc>
        <w:tc>
          <w:tcPr>
            <w:tcW w:w="532" w:type="pct"/>
            <w:vMerge/>
            <w:tcBorders>
              <w:top w:val="single" w:sz="8" w:space="0" w:color="auto"/>
              <w:left w:val="single" w:sz="4" w:space="0" w:color="auto"/>
              <w:bottom w:val="single" w:sz="4" w:space="0" w:color="auto"/>
              <w:right w:val="single" w:sz="4" w:space="0" w:color="auto"/>
            </w:tcBorders>
            <w:vAlign w:val="center"/>
            <w:hideMark/>
          </w:tcPr>
          <w:p w14:paraId="64DC87B7" w14:textId="77777777" w:rsidR="0085377E" w:rsidRPr="00672C3D" w:rsidRDefault="0085377E" w:rsidP="00EC03BE"/>
        </w:tc>
        <w:tc>
          <w:tcPr>
            <w:tcW w:w="606" w:type="pct"/>
            <w:tcBorders>
              <w:top w:val="single" w:sz="8" w:space="0" w:color="auto"/>
              <w:left w:val="nil"/>
              <w:bottom w:val="single" w:sz="4" w:space="0" w:color="auto"/>
              <w:right w:val="single" w:sz="4" w:space="0" w:color="auto"/>
            </w:tcBorders>
            <w:shd w:val="clear" w:color="000000" w:fill="FFFFFF"/>
            <w:vAlign w:val="center"/>
            <w:hideMark/>
          </w:tcPr>
          <w:p w14:paraId="7B4F56B6" w14:textId="77777777" w:rsidR="0085377E" w:rsidRPr="00672C3D" w:rsidRDefault="0085377E" w:rsidP="00EC03BE">
            <w:pPr>
              <w:jc w:val="center"/>
            </w:pPr>
            <w:r w:rsidRPr="00672C3D">
              <w:t>Lý thuyết</w:t>
            </w:r>
          </w:p>
        </w:tc>
        <w:tc>
          <w:tcPr>
            <w:tcW w:w="630" w:type="pct"/>
            <w:tcBorders>
              <w:top w:val="single" w:sz="8" w:space="0" w:color="auto"/>
              <w:left w:val="nil"/>
              <w:bottom w:val="single" w:sz="4" w:space="0" w:color="auto"/>
              <w:right w:val="single" w:sz="4" w:space="0" w:color="auto"/>
            </w:tcBorders>
            <w:shd w:val="clear" w:color="000000" w:fill="FFFFFF"/>
            <w:vAlign w:val="center"/>
            <w:hideMark/>
          </w:tcPr>
          <w:p w14:paraId="2DBE7F27" w14:textId="77777777" w:rsidR="0085377E" w:rsidRPr="00672C3D" w:rsidRDefault="0085377E" w:rsidP="00EC03BE">
            <w:pPr>
              <w:jc w:val="center"/>
            </w:pPr>
            <w:r w:rsidRPr="00672C3D">
              <w:t>Thực hành/ thực tập/ thí nghiệm/ bài tập/ thảo luận</w:t>
            </w:r>
          </w:p>
        </w:tc>
        <w:tc>
          <w:tcPr>
            <w:tcW w:w="603" w:type="pct"/>
            <w:tcBorders>
              <w:top w:val="single" w:sz="8" w:space="0" w:color="auto"/>
              <w:left w:val="nil"/>
              <w:bottom w:val="single" w:sz="4" w:space="0" w:color="auto"/>
              <w:right w:val="single" w:sz="4" w:space="0" w:color="auto"/>
            </w:tcBorders>
            <w:shd w:val="clear" w:color="000000" w:fill="FFFFFF"/>
            <w:vAlign w:val="center"/>
            <w:hideMark/>
          </w:tcPr>
          <w:p w14:paraId="0020B88A" w14:textId="77777777" w:rsidR="0085377E" w:rsidRPr="00672C3D" w:rsidRDefault="0085377E" w:rsidP="00EC03BE">
            <w:pPr>
              <w:jc w:val="center"/>
            </w:pPr>
            <w:r w:rsidRPr="00672C3D">
              <w:t>Kiểm tra</w:t>
            </w:r>
          </w:p>
        </w:tc>
      </w:tr>
      <w:tr w:rsidR="00672C3D" w:rsidRPr="00672C3D" w14:paraId="57BD352C" w14:textId="77777777" w:rsidTr="008D2A43">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72D716FE" w14:textId="16E66138" w:rsidR="00672C3D" w:rsidRPr="00672C3D" w:rsidRDefault="00672C3D" w:rsidP="00672C3D">
            <w:pPr>
              <w:jc w:val="center"/>
              <w:rPr>
                <w:b/>
                <w:bCs/>
              </w:rPr>
            </w:pPr>
            <w:r w:rsidRPr="00672C3D">
              <w:rPr>
                <w:b/>
                <w:bCs/>
              </w:rPr>
              <w:t>I</w:t>
            </w:r>
          </w:p>
        </w:tc>
        <w:tc>
          <w:tcPr>
            <w:tcW w:w="1512" w:type="pct"/>
            <w:tcBorders>
              <w:top w:val="nil"/>
              <w:left w:val="nil"/>
              <w:bottom w:val="single" w:sz="4" w:space="0" w:color="auto"/>
              <w:right w:val="single" w:sz="8" w:space="0" w:color="auto"/>
            </w:tcBorders>
            <w:shd w:val="clear" w:color="000000" w:fill="FFFFFF"/>
            <w:hideMark/>
          </w:tcPr>
          <w:p w14:paraId="4099F5F6" w14:textId="03ECA063" w:rsidR="00672C3D" w:rsidRPr="00672C3D" w:rsidRDefault="00672C3D" w:rsidP="00672C3D">
            <w:pPr>
              <w:rPr>
                <w:b/>
                <w:bCs/>
              </w:rPr>
            </w:pPr>
            <w:r w:rsidRPr="00672C3D">
              <w:rPr>
                <w:b/>
                <w:bCs/>
              </w:rPr>
              <w:t>Các môn học chung</w:t>
            </w:r>
          </w:p>
        </w:tc>
        <w:tc>
          <w:tcPr>
            <w:tcW w:w="471" w:type="pct"/>
            <w:tcBorders>
              <w:top w:val="single" w:sz="8" w:space="0" w:color="auto"/>
              <w:left w:val="single" w:sz="8" w:space="0" w:color="FF0000"/>
              <w:bottom w:val="single" w:sz="8" w:space="0" w:color="auto"/>
              <w:right w:val="single" w:sz="8" w:space="0" w:color="auto"/>
            </w:tcBorders>
            <w:shd w:val="clear" w:color="auto" w:fill="auto"/>
            <w:vAlign w:val="center"/>
            <w:hideMark/>
          </w:tcPr>
          <w:p w14:paraId="6D7DC757" w14:textId="09A4D4C9" w:rsidR="00672C3D" w:rsidRPr="00672C3D" w:rsidRDefault="00672C3D" w:rsidP="00672C3D">
            <w:pPr>
              <w:jc w:val="center"/>
              <w:rPr>
                <w:b/>
                <w:bCs/>
              </w:rPr>
            </w:pPr>
            <w:r w:rsidRPr="00672C3D">
              <w:rPr>
                <w:b/>
                <w:bCs/>
              </w:rPr>
              <w:t>20</w:t>
            </w:r>
          </w:p>
        </w:tc>
        <w:tc>
          <w:tcPr>
            <w:tcW w:w="532" w:type="pct"/>
            <w:tcBorders>
              <w:top w:val="nil"/>
              <w:left w:val="nil"/>
              <w:bottom w:val="single" w:sz="8" w:space="0" w:color="auto"/>
              <w:right w:val="single" w:sz="8" w:space="0" w:color="auto"/>
            </w:tcBorders>
            <w:shd w:val="clear" w:color="000000" w:fill="FFFFFF"/>
            <w:vAlign w:val="center"/>
            <w:hideMark/>
          </w:tcPr>
          <w:p w14:paraId="0D5540CE" w14:textId="2AF415E0" w:rsidR="00672C3D" w:rsidRPr="00672C3D" w:rsidRDefault="00672C3D" w:rsidP="00672C3D">
            <w:pPr>
              <w:jc w:val="center"/>
              <w:rPr>
                <w:b/>
                <w:bCs/>
              </w:rPr>
            </w:pPr>
            <w:r w:rsidRPr="00672C3D">
              <w:rPr>
                <w:b/>
                <w:bCs/>
              </w:rPr>
              <w:t>435</w:t>
            </w:r>
          </w:p>
        </w:tc>
        <w:tc>
          <w:tcPr>
            <w:tcW w:w="606" w:type="pct"/>
            <w:tcBorders>
              <w:top w:val="nil"/>
              <w:left w:val="nil"/>
              <w:bottom w:val="single" w:sz="8" w:space="0" w:color="auto"/>
              <w:right w:val="single" w:sz="8" w:space="0" w:color="auto"/>
            </w:tcBorders>
            <w:shd w:val="clear" w:color="000000" w:fill="FFFFFF"/>
            <w:vAlign w:val="center"/>
            <w:hideMark/>
          </w:tcPr>
          <w:p w14:paraId="1AA3DD67" w14:textId="75054227" w:rsidR="00672C3D" w:rsidRPr="00672C3D" w:rsidRDefault="00672C3D" w:rsidP="00672C3D">
            <w:pPr>
              <w:jc w:val="center"/>
              <w:rPr>
                <w:b/>
                <w:bCs/>
              </w:rPr>
            </w:pPr>
            <w:r w:rsidRPr="00672C3D">
              <w:rPr>
                <w:b/>
                <w:bCs/>
              </w:rPr>
              <w:t>157</w:t>
            </w:r>
          </w:p>
        </w:tc>
        <w:tc>
          <w:tcPr>
            <w:tcW w:w="630" w:type="pct"/>
            <w:tcBorders>
              <w:top w:val="nil"/>
              <w:left w:val="nil"/>
              <w:bottom w:val="single" w:sz="8" w:space="0" w:color="auto"/>
              <w:right w:val="single" w:sz="8" w:space="0" w:color="auto"/>
            </w:tcBorders>
            <w:shd w:val="clear" w:color="000000" w:fill="FFFFFF"/>
            <w:vAlign w:val="center"/>
            <w:hideMark/>
          </w:tcPr>
          <w:p w14:paraId="1B718599" w14:textId="3C06ED78" w:rsidR="00672C3D" w:rsidRPr="00672C3D" w:rsidRDefault="00672C3D" w:rsidP="00672C3D">
            <w:pPr>
              <w:jc w:val="center"/>
              <w:rPr>
                <w:b/>
                <w:bCs/>
              </w:rPr>
            </w:pPr>
            <w:r w:rsidRPr="00672C3D">
              <w:rPr>
                <w:b/>
                <w:bCs/>
              </w:rPr>
              <w:t>255</w:t>
            </w:r>
          </w:p>
        </w:tc>
        <w:tc>
          <w:tcPr>
            <w:tcW w:w="603" w:type="pct"/>
            <w:tcBorders>
              <w:top w:val="nil"/>
              <w:left w:val="nil"/>
              <w:bottom w:val="single" w:sz="8" w:space="0" w:color="auto"/>
              <w:right w:val="single" w:sz="8" w:space="0" w:color="auto"/>
            </w:tcBorders>
            <w:shd w:val="clear" w:color="000000" w:fill="FFFFFF"/>
            <w:vAlign w:val="center"/>
            <w:hideMark/>
          </w:tcPr>
          <w:p w14:paraId="6D1EF581" w14:textId="191E9818" w:rsidR="00672C3D" w:rsidRPr="00672C3D" w:rsidRDefault="00672C3D" w:rsidP="00672C3D">
            <w:pPr>
              <w:jc w:val="center"/>
              <w:rPr>
                <w:b/>
                <w:bCs/>
              </w:rPr>
            </w:pPr>
            <w:r w:rsidRPr="00672C3D">
              <w:rPr>
                <w:b/>
                <w:bCs/>
              </w:rPr>
              <w:t>23</w:t>
            </w:r>
          </w:p>
        </w:tc>
      </w:tr>
      <w:tr w:rsidR="00672C3D" w:rsidRPr="00672C3D" w14:paraId="16F8033E" w14:textId="77777777" w:rsidTr="008D2A43">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10ADB4A0" w14:textId="02CC3E76" w:rsidR="00672C3D" w:rsidRPr="00672C3D" w:rsidRDefault="00672C3D" w:rsidP="00672C3D">
            <w:pPr>
              <w:jc w:val="center"/>
            </w:pPr>
            <w:r w:rsidRPr="00672C3D">
              <w:t>MH 01</w:t>
            </w:r>
          </w:p>
        </w:tc>
        <w:tc>
          <w:tcPr>
            <w:tcW w:w="1512" w:type="pct"/>
            <w:tcBorders>
              <w:top w:val="nil"/>
              <w:left w:val="nil"/>
              <w:bottom w:val="single" w:sz="4" w:space="0" w:color="auto"/>
              <w:right w:val="single" w:sz="8" w:space="0" w:color="auto"/>
            </w:tcBorders>
            <w:shd w:val="clear" w:color="000000" w:fill="FFFFFF"/>
            <w:hideMark/>
          </w:tcPr>
          <w:p w14:paraId="72F71738" w14:textId="3539F080" w:rsidR="00672C3D" w:rsidRPr="00672C3D" w:rsidRDefault="00672C3D" w:rsidP="00672C3D">
            <w:r w:rsidRPr="00672C3D">
              <w:t>Chính trị</w:t>
            </w:r>
          </w:p>
        </w:tc>
        <w:tc>
          <w:tcPr>
            <w:tcW w:w="471" w:type="pct"/>
            <w:tcBorders>
              <w:top w:val="nil"/>
              <w:left w:val="single" w:sz="8" w:space="0" w:color="FF0000"/>
              <w:bottom w:val="single" w:sz="8" w:space="0" w:color="auto"/>
              <w:right w:val="single" w:sz="8" w:space="0" w:color="auto"/>
            </w:tcBorders>
            <w:shd w:val="clear" w:color="auto" w:fill="auto"/>
            <w:vAlign w:val="center"/>
            <w:hideMark/>
          </w:tcPr>
          <w:p w14:paraId="0C42A8EC" w14:textId="4518E8AD" w:rsidR="00672C3D" w:rsidRPr="00672C3D" w:rsidRDefault="00672C3D" w:rsidP="00672C3D">
            <w:pPr>
              <w:jc w:val="center"/>
              <w:rPr>
                <w:i/>
                <w:iCs/>
              </w:rPr>
            </w:pPr>
            <w:r w:rsidRPr="00672C3D">
              <w:t>4</w:t>
            </w:r>
          </w:p>
        </w:tc>
        <w:tc>
          <w:tcPr>
            <w:tcW w:w="532" w:type="pct"/>
            <w:tcBorders>
              <w:top w:val="nil"/>
              <w:left w:val="nil"/>
              <w:bottom w:val="single" w:sz="8" w:space="0" w:color="auto"/>
              <w:right w:val="single" w:sz="8" w:space="0" w:color="auto"/>
            </w:tcBorders>
            <w:shd w:val="clear" w:color="000000" w:fill="FFFFFF"/>
            <w:vAlign w:val="center"/>
            <w:hideMark/>
          </w:tcPr>
          <w:p w14:paraId="745716A9" w14:textId="2C16092B" w:rsidR="00672C3D" w:rsidRPr="00672C3D" w:rsidRDefault="00672C3D" w:rsidP="00672C3D">
            <w:pPr>
              <w:jc w:val="center"/>
            </w:pPr>
            <w:r w:rsidRPr="00672C3D">
              <w:t>75</w:t>
            </w:r>
          </w:p>
        </w:tc>
        <w:tc>
          <w:tcPr>
            <w:tcW w:w="606" w:type="pct"/>
            <w:tcBorders>
              <w:top w:val="nil"/>
              <w:left w:val="nil"/>
              <w:bottom w:val="single" w:sz="8" w:space="0" w:color="auto"/>
              <w:right w:val="single" w:sz="8" w:space="0" w:color="auto"/>
            </w:tcBorders>
            <w:shd w:val="clear" w:color="000000" w:fill="FFFFFF"/>
            <w:vAlign w:val="center"/>
            <w:hideMark/>
          </w:tcPr>
          <w:p w14:paraId="4C0D42B0" w14:textId="65E19FCC" w:rsidR="00672C3D" w:rsidRPr="00672C3D" w:rsidRDefault="00672C3D" w:rsidP="00672C3D">
            <w:pPr>
              <w:jc w:val="center"/>
            </w:pPr>
            <w:r w:rsidRPr="00672C3D">
              <w:t>41</w:t>
            </w:r>
          </w:p>
        </w:tc>
        <w:tc>
          <w:tcPr>
            <w:tcW w:w="630" w:type="pct"/>
            <w:tcBorders>
              <w:top w:val="nil"/>
              <w:left w:val="nil"/>
              <w:bottom w:val="single" w:sz="8" w:space="0" w:color="auto"/>
              <w:right w:val="single" w:sz="8" w:space="0" w:color="auto"/>
            </w:tcBorders>
            <w:shd w:val="clear" w:color="000000" w:fill="FFFFFF"/>
            <w:vAlign w:val="center"/>
            <w:hideMark/>
          </w:tcPr>
          <w:p w14:paraId="33C425FE" w14:textId="213345FB" w:rsidR="00672C3D" w:rsidRPr="00672C3D" w:rsidRDefault="00672C3D" w:rsidP="00672C3D">
            <w:pPr>
              <w:jc w:val="center"/>
            </w:pPr>
            <w:r w:rsidRPr="00672C3D">
              <w:t>29</w:t>
            </w:r>
          </w:p>
        </w:tc>
        <w:tc>
          <w:tcPr>
            <w:tcW w:w="603" w:type="pct"/>
            <w:tcBorders>
              <w:top w:val="nil"/>
              <w:left w:val="nil"/>
              <w:bottom w:val="single" w:sz="8" w:space="0" w:color="auto"/>
              <w:right w:val="single" w:sz="8" w:space="0" w:color="auto"/>
            </w:tcBorders>
            <w:shd w:val="clear" w:color="000000" w:fill="FFFFFF"/>
            <w:noWrap/>
            <w:vAlign w:val="center"/>
            <w:hideMark/>
          </w:tcPr>
          <w:p w14:paraId="06F242C4" w14:textId="5D2B8349" w:rsidR="00672C3D" w:rsidRPr="00672C3D" w:rsidRDefault="00672C3D" w:rsidP="00672C3D">
            <w:pPr>
              <w:jc w:val="center"/>
            </w:pPr>
            <w:r w:rsidRPr="00672C3D">
              <w:t>5</w:t>
            </w:r>
          </w:p>
        </w:tc>
      </w:tr>
      <w:tr w:rsidR="00672C3D" w:rsidRPr="00672C3D" w14:paraId="27855333" w14:textId="77777777" w:rsidTr="008D2A43">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43A1112E" w14:textId="4ABAE7BE" w:rsidR="00672C3D" w:rsidRPr="00672C3D" w:rsidRDefault="00672C3D" w:rsidP="00672C3D">
            <w:pPr>
              <w:jc w:val="center"/>
            </w:pPr>
            <w:r w:rsidRPr="00672C3D">
              <w:t>MH 02</w:t>
            </w:r>
          </w:p>
        </w:tc>
        <w:tc>
          <w:tcPr>
            <w:tcW w:w="1512" w:type="pct"/>
            <w:tcBorders>
              <w:top w:val="nil"/>
              <w:left w:val="nil"/>
              <w:bottom w:val="single" w:sz="4" w:space="0" w:color="auto"/>
              <w:right w:val="single" w:sz="8" w:space="0" w:color="auto"/>
            </w:tcBorders>
            <w:shd w:val="clear" w:color="000000" w:fill="FFFFFF"/>
            <w:hideMark/>
          </w:tcPr>
          <w:p w14:paraId="151CD945" w14:textId="20D7743B" w:rsidR="00672C3D" w:rsidRPr="00672C3D" w:rsidRDefault="00672C3D" w:rsidP="00672C3D">
            <w:r w:rsidRPr="00672C3D">
              <w:t>Pháp luật</w:t>
            </w:r>
          </w:p>
        </w:tc>
        <w:tc>
          <w:tcPr>
            <w:tcW w:w="471" w:type="pct"/>
            <w:tcBorders>
              <w:top w:val="nil"/>
              <w:left w:val="single" w:sz="8" w:space="0" w:color="FF0000"/>
              <w:bottom w:val="single" w:sz="8" w:space="0" w:color="auto"/>
              <w:right w:val="single" w:sz="8" w:space="0" w:color="auto"/>
            </w:tcBorders>
            <w:shd w:val="clear" w:color="auto" w:fill="auto"/>
            <w:vAlign w:val="center"/>
            <w:hideMark/>
          </w:tcPr>
          <w:p w14:paraId="0EC7F174" w14:textId="77E14BCD" w:rsidR="00672C3D" w:rsidRPr="00672C3D" w:rsidRDefault="00672C3D" w:rsidP="00672C3D">
            <w:pPr>
              <w:jc w:val="center"/>
              <w:rPr>
                <w:i/>
                <w:iCs/>
              </w:rPr>
            </w:pPr>
            <w:r w:rsidRPr="00672C3D">
              <w:t>2</w:t>
            </w:r>
          </w:p>
        </w:tc>
        <w:tc>
          <w:tcPr>
            <w:tcW w:w="532" w:type="pct"/>
            <w:tcBorders>
              <w:top w:val="nil"/>
              <w:left w:val="nil"/>
              <w:bottom w:val="single" w:sz="8" w:space="0" w:color="auto"/>
              <w:right w:val="single" w:sz="8" w:space="0" w:color="auto"/>
            </w:tcBorders>
            <w:shd w:val="clear" w:color="000000" w:fill="FFFFFF"/>
            <w:vAlign w:val="center"/>
            <w:hideMark/>
          </w:tcPr>
          <w:p w14:paraId="2786AA43" w14:textId="482EAE32" w:rsidR="00672C3D" w:rsidRPr="00672C3D" w:rsidRDefault="00672C3D" w:rsidP="00672C3D">
            <w:pPr>
              <w:jc w:val="center"/>
            </w:pPr>
            <w:r w:rsidRPr="00672C3D">
              <w:t>30</w:t>
            </w:r>
          </w:p>
        </w:tc>
        <w:tc>
          <w:tcPr>
            <w:tcW w:w="606" w:type="pct"/>
            <w:tcBorders>
              <w:top w:val="nil"/>
              <w:left w:val="nil"/>
              <w:bottom w:val="single" w:sz="8" w:space="0" w:color="auto"/>
              <w:right w:val="single" w:sz="8" w:space="0" w:color="auto"/>
            </w:tcBorders>
            <w:shd w:val="clear" w:color="000000" w:fill="FFFFFF"/>
            <w:vAlign w:val="center"/>
            <w:hideMark/>
          </w:tcPr>
          <w:p w14:paraId="743E8BE0" w14:textId="6C35E72E" w:rsidR="00672C3D" w:rsidRPr="00672C3D" w:rsidRDefault="00672C3D" w:rsidP="00672C3D">
            <w:pPr>
              <w:jc w:val="center"/>
            </w:pPr>
            <w:r w:rsidRPr="00672C3D">
              <w:t>18</w:t>
            </w:r>
          </w:p>
        </w:tc>
        <w:tc>
          <w:tcPr>
            <w:tcW w:w="630" w:type="pct"/>
            <w:tcBorders>
              <w:top w:val="nil"/>
              <w:left w:val="nil"/>
              <w:bottom w:val="single" w:sz="8" w:space="0" w:color="auto"/>
              <w:right w:val="single" w:sz="8" w:space="0" w:color="auto"/>
            </w:tcBorders>
            <w:shd w:val="clear" w:color="000000" w:fill="FFFFFF"/>
            <w:vAlign w:val="center"/>
            <w:hideMark/>
          </w:tcPr>
          <w:p w14:paraId="1E8911C7" w14:textId="7C116483" w:rsidR="00672C3D" w:rsidRPr="00672C3D" w:rsidRDefault="00672C3D" w:rsidP="00672C3D">
            <w:pPr>
              <w:jc w:val="center"/>
            </w:pPr>
            <w:r w:rsidRPr="00672C3D">
              <w:t>10</w:t>
            </w:r>
          </w:p>
        </w:tc>
        <w:tc>
          <w:tcPr>
            <w:tcW w:w="603" w:type="pct"/>
            <w:tcBorders>
              <w:top w:val="nil"/>
              <w:left w:val="nil"/>
              <w:bottom w:val="single" w:sz="8" w:space="0" w:color="auto"/>
              <w:right w:val="single" w:sz="8" w:space="0" w:color="auto"/>
            </w:tcBorders>
            <w:shd w:val="clear" w:color="000000" w:fill="FFFFFF"/>
            <w:noWrap/>
            <w:vAlign w:val="center"/>
            <w:hideMark/>
          </w:tcPr>
          <w:p w14:paraId="0B7BCD72" w14:textId="2B2AB5B3" w:rsidR="00672C3D" w:rsidRPr="00672C3D" w:rsidRDefault="00672C3D" w:rsidP="00672C3D">
            <w:pPr>
              <w:jc w:val="center"/>
            </w:pPr>
            <w:r w:rsidRPr="00672C3D">
              <w:t>2</w:t>
            </w:r>
          </w:p>
        </w:tc>
      </w:tr>
      <w:tr w:rsidR="00672C3D" w:rsidRPr="00672C3D" w14:paraId="3888F01D" w14:textId="77777777" w:rsidTr="008D2A43">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40D59BA0" w14:textId="163D74CA" w:rsidR="00672C3D" w:rsidRPr="00672C3D" w:rsidRDefault="00672C3D" w:rsidP="00672C3D">
            <w:pPr>
              <w:jc w:val="center"/>
            </w:pPr>
            <w:r w:rsidRPr="00672C3D">
              <w:t>MH 03</w:t>
            </w:r>
          </w:p>
        </w:tc>
        <w:tc>
          <w:tcPr>
            <w:tcW w:w="1512" w:type="pct"/>
            <w:tcBorders>
              <w:top w:val="nil"/>
              <w:left w:val="nil"/>
              <w:bottom w:val="single" w:sz="4" w:space="0" w:color="auto"/>
              <w:right w:val="single" w:sz="8" w:space="0" w:color="auto"/>
            </w:tcBorders>
            <w:shd w:val="clear" w:color="000000" w:fill="FFFFFF"/>
            <w:hideMark/>
          </w:tcPr>
          <w:p w14:paraId="5DC029A2" w14:textId="3AE2BC94" w:rsidR="00672C3D" w:rsidRPr="00672C3D" w:rsidRDefault="00672C3D" w:rsidP="00672C3D">
            <w:r w:rsidRPr="00672C3D">
              <w:t>Giáo dục thể chất</w:t>
            </w:r>
          </w:p>
        </w:tc>
        <w:tc>
          <w:tcPr>
            <w:tcW w:w="471" w:type="pct"/>
            <w:tcBorders>
              <w:top w:val="nil"/>
              <w:left w:val="single" w:sz="8" w:space="0" w:color="FF0000"/>
              <w:bottom w:val="single" w:sz="8" w:space="0" w:color="auto"/>
              <w:right w:val="single" w:sz="8" w:space="0" w:color="auto"/>
            </w:tcBorders>
            <w:shd w:val="clear" w:color="auto" w:fill="auto"/>
            <w:vAlign w:val="center"/>
            <w:hideMark/>
          </w:tcPr>
          <w:p w14:paraId="300A03E5" w14:textId="5FFD60A1" w:rsidR="00672C3D" w:rsidRPr="00672C3D" w:rsidRDefault="00672C3D" w:rsidP="00672C3D">
            <w:pPr>
              <w:jc w:val="center"/>
              <w:rPr>
                <w:i/>
                <w:iCs/>
              </w:rPr>
            </w:pPr>
            <w:r w:rsidRPr="00672C3D">
              <w:t>2</w:t>
            </w:r>
          </w:p>
        </w:tc>
        <w:tc>
          <w:tcPr>
            <w:tcW w:w="532" w:type="pct"/>
            <w:tcBorders>
              <w:top w:val="nil"/>
              <w:left w:val="nil"/>
              <w:bottom w:val="single" w:sz="8" w:space="0" w:color="auto"/>
              <w:right w:val="single" w:sz="8" w:space="0" w:color="auto"/>
            </w:tcBorders>
            <w:shd w:val="clear" w:color="000000" w:fill="FFFFFF"/>
            <w:vAlign w:val="center"/>
            <w:hideMark/>
          </w:tcPr>
          <w:p w14:paraId="0B442C14" w14:textId="691A32F1" w:rsidR="00672C3D" w:rsidRPr="00672C3D" w:rsidRDefault="00672C3D" w:rsidP="00672C3D">
            <w:pPr>
              <w:jc w:val="center"/>
            </w:pPr>
            <w:r w:rsidRPr="00672C3D">
              <w:t>60</w:t>
            </w:r>
          </w:p>
        </w:tc>
        <w:tc>
          <w:tcPr>
            <w:tcW w:w="606" w:type="pct"/>
            <w:tcBorders>
              <w:top w:val="nil"/>
              <w:left w:val="nil"/>
              <w:bottom w:val="single" w:sz="8" w:space="0" w:color="auto"/>
              <w:right w:val="single" w:sz="8" w:space="0" w:color="auto"/>
            </w:tcBorders>
            <w:shd w:val="clear" w:color="000000" w:fill="FFFFFF"/>
            <w:vAlign w:val="center"/>
            <w:hideMark/>
          </w:tcPr>
          <w:p w14:paraId="515BC478" w14:textId="709C8ADA" w:rsidR="00672C3D" w:rsidRPr="00672C3D" w:rsidRDefault="00672C3D" w:rsidP="00672C3D">
            <w:pPr>
              <w:jc w:val="center"/>
            </w:pPr>
            <w:r w:rsidRPr="00672C3D">
              <w:t>5</w:t>
            </w:r>
          </w:p>
        </w:tc>
        <w:tc>
          <w:tcPr>
            <w:tcW w:w="630" w:type="pct"/>
            <w:tcBorders>
              <w:top w:val="nil"/>
              <w:left w:val="nil"/>
              <w:bottom w:val="single" w:sz="8" w:space="0" w:color="auto"/>
              <w:right w:val="single" w:sz="8" w:space="0" w:color="auto"/>
            </w:tcBorders>
            <w:shd w:val="clear" w:color="000000" w:fill="FFFFFF"/>
            <w:vAlign w:val="center"/>
            <w:hideMark/>
          </w:tcPr>
          <w:p w14:paraId="488D1B31" w14:textId="33306734" w:rsidR="00672C3D" w:rsidRPr="00672C3D" w:rsidRDefault="00672C3D" w:rsidP="00672C3D">
            <w:pPr>
              <w:jc w:val="center"/>
            </w:pPr>
            <w:r w:rsidRPr="00672C3D">
              <w:t>51</w:t>
            </w:r>
          </w:p>
        </w:tc>
        <w:tc>
          <w:tcPr>
            <w:tcW w:w="603" w:type="pct"/>
            <w:tcBorders>
              <w:top w:val="nil"/>
              <w:left w:val="nil"/>
              <w:bottom w:val="single" w:sz="8" w:space="0" w:color="auto"/>
              <w:right w:val="single" w:sz="8" w:space="0" w:color="auto"/>
            </w:tcBorders>
            <w:shd w:val="clear" w:color="000000" w:fill="FFFFFF"/>
            <w:noWrap/>
            <w:vAlign w:val="center"/>
            <w:hideMark/>
          </w:tcPr>
          <w:p w14:paraId="6858FA58" w14:textId="43ED5A11" w:rsidR="00672C3D" w:rsidRPr="00672C3D" w:rsidRDefault="00672C3D" w:rsidP="00672C3D">
            <w:pPr>
              <w:jc w:val="center"/>
            </w:pPr>
            <w:r w:rsidRPr="00672C3D">
              <w:t>4</w:t>
            </w:r>
          </w:p>
        </w:tc>
      </w:tr>
      <w:tr w:rsidR="00672C3D" w:rsidRPr="00672C3D" w14:paraId="3BE1ECD2" w14:textId="77777777" w:rsidTr="008D2A43">
        <w:trPr>
          <w:trHeight w:val="750"/>
        </w:trPr>
        <w:tc>
          <w:tcPr>
            <w:tcW w:w="646" w:type="pct"/>
            <w:tcBorders>
              <w:top w:val="nil"/>
              <w:left w:val="single" w:sz="4" w:space="0" w:color="auto"/>
              <w:bottom w:val="single" w:sz="4" w:space="0" w:color="auto"/>
              <w:right w:val="single" w:sz="4" w:space="0" w:color="auto"/>
            </w:tcBorders>
            <w:shd w:val="clear" w:color="000000" w:fill="FFFFFF"/>
            <w:hideMark/>
          </w:tcPr>
          <w:p w14:paraId="787062D2" w14:textId="23FB6B7D" w:rsidR="00672C3D" w:rsidRPr="00672C3D" w:rsidRDefault="00672C3D" w:rsidP="00672C3D">
            <w:pPr>
              <w:jc w:val="center"/>
            </w:pPr>
            <w:r w:rsidRPr="00672C3D">
              <w:t>MH 04</w:t>
            </w:r>
          </w:p>
        </w:tc>
        <w:tc>
          <w:tcPr>
            <w:tcW w:w="1512" w:type="pct"/>
            <w:tcBorders>
              <w:top w:val="nil"/>
              <w:left w:val="nil"/>
              <w:bottom w:val="single" w:sz="4" w:space="0" w:color="auto"/>
              <w:right w:val="single" w:sz="8" w:space="0" w:color="auto"/>
            </w:tcBorders>
            <w:shd w:val="clear" w:color="000000" w:fill="FFFFFF"/>
            <w:hideMark/>
          </w:tcPr>
          <w:p w14:paraId="0A8C0DC6" w14:textId="58B7910F" w:rsidR="00672C3D" w:rsidRPr="00672C3D" w:rsidRDefault="00672C3D" w:rsidP="00672C3D">
            <w:r w:rsidRPr="00672C3D">
              <w:t>Giáo dục quốc phòng - An ninh</w:t>
            </w:r>
          </w:p>
        </w:tc>
        <w:tc>
          <w:tcPr>
            <w:tcW w:w="471" w:type="pct"/>
            <w:tcBorders>
              <w:top w:val="nil"/>
              <w:left w:val="single" w:sz="8" w:space="0" w:color="FF0000"/>
              <w:bottom w:val="single" w:sz="8" w:space="0" w:color="auto"/>
              <w:right w:val="single" w:sz="8" w:space="0" w:color="auto"/>
            </w:tcBorders>
            <w:shd w:val="clear" w:color="auto" w:fill="auto"/>
            <w:vAlign w:val="center"/>
            <w:hideMark/>
          </w:tcPr>
          <w:p w14:paraId="39F92598" w14:textId="079BFED5" w:rsidR="00672C3D" w:rsidRPr="00672C3D" w:rsidRDefault="00672C3D" w:rsidP="00672C3D">
            <w:pPr>
              <w:jc w:val="center"/>
              <w:rPr>
                <w:i/>
                <w:iCs/>
              </w:rPr>
            </w:pPr>
            <w:r w:rsidRPr="00672C3D">
              <w:t>4</w:t>
            </w:r>
          </w:p>
        </w:tc>
        <w:tc>
          <w:tcPr>
            <w:tcW w:w="532" w:type="pct"/>
            <w:tcBorders>
              <w:top w:val="nil"/>
              <w:left w:val="nil"/>
              <w:bottom w:val="single" w:sz="8" w:space="0" w:color="auto"/>
              <w:right w:val="single" w:sz="8" w:space="0" w:color="auto"/>
            </w:tcBorders>
            <w:shd w:val="clear" w:color="000000" w:fill="FFFFFF"/>
            <w:vAlign w:val="center"/>
            <w:hideMark/>
          </w:tcPr>
          <w:p w14:paraId="262408B2" w14:textId="165BEE77" w:rsidR="00672C3D" w:rsidRPr="00672C3D" w:rsidRDefault="00672C3D" w:rsidP="00672C3D">
            <w:pPr>
              <w:jc w:val="center"/>
            </w:pPr>
            <w:r w:rsidRPr="00672C3D">
              <w:t>75</w:t>
            </w:r>
          </w:p>
        </w:tc>
        <w:tc>
          <w:tcPr>
            <w:tcW w:w="606" w:type="pct"/>
            <w:tcBorders>
              <w:top w:val="nil"/>
              <w:left w:val="nil"/>
              <w:bottom w:val="single" w:sz="8" w:space="0" w:color="auto"/>
              <w:right w:val="single" w:sz="8" w:space="0" w:color="auto"/>
            </w:tcBorders>
            <w:shd w:val="clear" w:color="000000" w:fill="FFFFFF"/>
            <w:vAlign w:val="center"/>
            <w:hideMark/>
          </w:tcPr>
          <w:p w14:paraId="4F6E4B49" w14:textId="7DDA25D5" w:rsidR="00672C3D" w:rsidRPr="00672C3D" w:rsidRDefault="00672C3D" w:rsidP="00672C3D">
            <w:pPr>
              <w:jc w:val="center"/>
            </w:pPr>
            <w:r w:rsidRPr="00672C3D">
              <w:t>36</w:t>
            </w:r>
          </w:p>
        </w:tc>
        <w:tc>
          <w:tcPr>
            <w:tcW w:w="630" w:type="pct"/>
            <w:tcBorders>
              <w:top w:val="nil"/>
              <w:left w:val="nil"/>
              <w:bottom w:val="single" w:sz="8" w:space="0" w:color="auto"/>
              <w:right w:val="single" w:sz="8" w:space="0" w:color="auto"/>
            </w:tcBorders>
            <w:shd w:val="clear" w:color="000000" w:fill="FFFFFF"/>
            <w:vAlign w:val="center"/>
            <w:hideMark/>
          </w:tcPr>
          <w:p w14:paraId="554B1951" w14:textId="201C38CA" w:rsidR="00672C3D" w:rsidRPr="00672C3D" w:rsidRDefault="00672C3D" w:rsidP="00672C3D">
            <w:pPr>
              <w:jc w:val="center"/>
            </w:pPr>
            <w:r w:rsidRPr="00672C3D">
              <w:t>35</w:t>
            </w:r>
          </w:p>
        </w:tc>
        <w:tc>
          <w:tcPr>
            <w:tcW w:w="603" w:type="pct"/>
            <w:tcBorders>
              <w:top w:val="nil"/>
              <w:left w:val="nil"/>
              <w:bottom w:val="single" w:sz="8" w:space="0" w:color="auto"/>
              <w:right w:val="single" w:sz="8" w:space="0" w:color="auto"/>
            </w:tcBorders>
            <w:shd w:val="clear" w:color="000000" w:fill="FFFFFF"/>
            <w:noWrap/>
            <w:vAlign w:val="center"/>
            <w:hideMark/>
          </w:tcPr>
          <w:p w14:paraId="3D17248C" w14:textId="2FFFA3BD" w:rsidR="00672C3D" w:rsidRPr="00672C3D" w:rsidRDefault="00672C3D" w:rsidP="00672C3D">
            <w:pPr>
              <w:jc w:val="center"/>
            </w:pPr>
            <w:r w:rsidRPr="00672C3D">
              <w:t>4</w:t>
            </w:r>
          </w:p>
        </w:tc>
      </w:tr>
      <w:tr w:rsidR="00672C3D" w:rsidRPr="00672C3D" w14:paraId="09465B40" w14:textId="77777777" w:rsidTr="008D2A43">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65470596" w14:textId="0A9B3BEC" w:rsidR="00672C3D" w:rsidRPr="00672C3D" w:rsidRDefault="00672C3D" w:rsidP="00672C3D">
            <w:pPr>
              <w:jc w:val="center"/>
            </w:pPr>
            <w:r w:rsidRPr="00672C3D">
              <w:t>MH 05</w:t>
            </w:r>
          </w:p>
        </w:tc>
        <w:tc>
          <w:tcPr>
            <w:tcW w:w="1512" w:type="pct"/>
            <w:tcBorders>
              <w:top w:val="nil"/>
              <w:left w:val="nil"/>
              <w:bottom w:val="single" w:sz="4" w:space="0" w:color="auto"/>
              <w:right w:val="single" w:sz="8" w:space="0" w:color="auto"/>
            </w:tcBorders>
            <w:shd w:val="clear" w:color="000000" w:fill="FFFFFF"/>
            <w:hideMark/>
          </w:tcPr>
          <w:p w14:paraId="70AE2867" w14:textId="146FA78A" w:rsidR="00672C3D" w:rsidRPr="00672C3D" w:rsidRDefault="00672C3D" w:rsidP="00672C3D">
            <w:r w:rsidRPr="00672C3D">
              <w:t>Tin học</w:t>
            </w:r>
          </w:p>
        </w:tc>
        <w:tc>
          <w:tcPr>
            <w:tcW w:w="471" w:type="pct"/>
            <w:tcBorders>
              <w:top w:val="nil"/>
              <w:left w:val="single" w:sz="8" w:space="0" w:color="FF0000"/>
              <w:bottom w:val="single" w:sz="8" w:space="0" w:color="auto"/>
              <w:right w:val="single" w:sz="8" w:space="0" w:color="auto"/>
            </w:tcBorders>
            <w:shd w:val="clear" w:color="auto" w:fill="auto"/>
            <w:vAlign w:val="center"/>
            <w:hideMark/>
          </w:tcPr>
          <w:p w14:paraId="6450DA3F" w14:textId="3E02EC50" w:rsidR="00672C3D" w:rsidRPr="00672C3D" w:rsidRDefault="00672C3D" w:rsidP="00672C3D">
            <w:pPr>
              <w:jc w:val="center"/>
              <w:rPr>
                <w:i/>
                <w:iCs/>
              </w:rPr>
            </w:pPr>
            <w:r w:rsidRPr="00672C3D">
              <w:t>3</w:t>
            </w:r>
          </w:p>
        </w:tc>
        <w:tc>
          <w:tcPr>
            <w:tcW w:w="532" w:type="pct"/>
            <w:tcBorders>
              <w:top w:val="nil"/>
              <w:left w:val="nil"/>
              <w:bottom w:val="single" w:sz="8" w:space="0" w:color="auto"/>
              <w:right w:val="single" w:sz="8" w:space="0" w:color="auto"/>
            </w:tcBorders>
            <w:shd w:val="clear" w:color="000000" w:fill="FFFFFF"/>
            <w:vAlign w:val="center"/>
            <w:hideMark/>
          </w:tcPr>
          <w:p w14:paraId="0CD19335" w14:textId="0B839BD0" w:rsidR="00672C3D" w:rsidRPr="00672C3D" w:rsidRDefault="00672C3D" w:rsidP="00672C3D">
            <w:pPr>
              <w:jc w:val="center"/>
            </w:pPr>
            <w:r w:rsidRPr="00672C3D">
              <w:t>75</w:t>
            </w:r>
          </w:p>
        </w:tc>
        <w:tc>
          <w:tcPr>
            <w:tcW w:w="606" w:type="pct"/>
            <w:tcBorders>
              <w:top w:val="nil"/>
              <w:left w:val="nil"/>
              <w:bottom w:val="single" w:sz="8" w:space="0" w:color="auto"/>
              <w:right w:val="single" w:sz="8" w:space="0" w:color="auto"/>
            </w:tcBorders>
            <w:shd w:val="clear" w:color="000000" w:fill="FFFFFF"/>
            <w:vAlign w:val="center"/>
            <w:hideMark/>
          </w:tcPr>
          <w:p w14:paraId="5F091671" w14:textId="5699BEC5" w:rsidR="00672C3D" w:rsidRPr="00672C3D" w:rsidRDefault="00672C3D" w:rsidP="00672C3D">
            <w:pPr>
              <w:jc w:val="center"/>
            </w:pPr>
            <w:r w:rsidRPr="00672C3D">
              <w:t>15</w:t>
            </w:r>
          </w:p>
        </w:tc>
        <w:tc>
          <w:tcPr>
            <w:tcW w:w="630" w:type="pct"/>
            <w:tcBorders>
              <w:top w:val="nil"/>
              <w:left w:val="nil"/>
              <w:bottom w:val="single" w:sz="8" w:space="0" w:color="auto"/>
              <w:right w:val="single" w:sz="8" w:space="0" w:color="auto"/>
            </w:tcBorders>
            <w:shd w:val="clear" w:color="000000" w:fill="FFFFFF"/>
            <w:vAlign w:val="center"/>
            <w:hideMark/>
          </w:tcPr>
          <w:p w14:paraId="7AAEE41C" w14:textId="05019F2F" w:rsidR="00672C3D" w:rsidRPr="00672C3D" w:rsidRDefault="00672C3D" w:rsidP="00672C3D">
            <w:pPr>
              <w:jc w:val="center"/>
            </w:pPr>
            <w:r w:rsidRPr="00672C3D">
              <w:t>58</w:t>
            </w:r>
          </w:p>
        </w:tc>
        <w:tc>
          <w:tcPr>
            <w:tcW w:w="603" w:type="pct"/>
            <w:tcBorders>
              <w:top w:val="nil"/>
              <w:left w:val="nil"/>
              <w:bottom w:val="single" w:sz="8" w:space="0" w:color="auto"/>
              <w:right w:val="single" w:sz="8" w:space="0" w:color="auto"/>
            </w:tcBorders>
            <w:shd w:val="clear" w:color="000000" w:fill="FFFFFF"/>
            <w:noWrap/>
            <w:vAlign w:val="center"/>
            <w:hideMark/>
          </w:tcPr>
          <w:p w14:paraId="2271F811" w14:textId="1EB82C17" w:rsidR="00672C3D" w:rsidRPr="00672C3D" w:rsidRDefault="00672C3D" w:rsidP="00672C3D">
            <w:pPr>
              <w:jc w:val="center"/>
            </w:pPr>
            <w:r w:rsidRPr="00672C3D">
              <w:t>2</w:t>
            </w:r>
          </w:p>
        </w:tc>
      </w:tr>
      <w:tr w:rsidR="00672C3D" w:rsidRPr="00672C3D" w14:paraId="291D25BB" w14:textId="77777777" w:rsidTr="008D2A43">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6B276D21" w14:textId="4A71B040" w:rsidR="00672C3D" w:rsidRPr="00672C3D" w:rsidRDefault="00672C3D" w:rsidP="00672C3D">
            <w:pPr>
              <w:jc w:val="center"/>
            </w:pPr>
            <w:r w:rsidRPr="00672C3D">
              <w:t>MH 06</w:t>
            </w:r>
          </w:p>
        </w:tc>
        <w:tc>
          <w:tcPr>
            <w:tcW w:w="1512" w:type="pct"/>
            <w:tcBorders>
              <w:top w:val="nil"/>
              <w:left w:val="nil"/>
              <w:bottom w:val="single" w:sz="4" w:space="0" w:color="auto"/>
              <w:right w:val="single" w:sz="8" w:space="0" w:color="auto"/>
            </w:tcBorders>
            <w:shd w:val="clear" w:color="000000" w:fill="FFFFFF"/>
            <w:hideMark/>
          </w:tcPr>
          <w:p w14:paraId="629284BF" w14:textId="7F192147" w:rsidR="00672C3D" w:rsidRPr="00672C3D" w:rsidRDefault="00672C3D" w:rsidP="00672C3D">
            <w:r w:rsidRPr="00672C3D">
              <w:t xml:space="preserve">Tiếng Anh </w:t>
            </w:r>
          </w:p>
        </w:tc>
        <w:tc>
          <w:tcPr>
            <w:tcW w:w="471" w:type="pct"/>
            <w:tcBorders>
              <w:top w:val="nil"/>
              <w:left w:val="single" w:sz="8" w:space="0" w:color="FF0000"/>
              <w:bottom w:val="single" w:sz="8" w:space="0" w:color="auto"/>
              <w:right w:val="single" w:sz="8" w:space="0" w:color="auto"/>
            </w:tcBorders>
            <w:shd w:val="clear" w:color="auto" w:fill="auto"/>
            <w:vAlign w:val="center"/>
            <w:hideMark/>
          </w:tcPr>
          <w:p w14:paraId="29FB73AC" w14:textId="0C9DBAD4" w:rsidR="00672C3D" w:rsidRPr="00672C3D" w:rsidRDefault="00672C3D" w:rsidP="00672C3D">
            <w:pPr>
              <w:jc w:val="center"/>
              <w:rPr>
                <w:i/>
                <w:iCs/>
              </w:rPr>
            </w:pPr>
            <w:r w:rsidRPr="00672C3D">
              <w:t>5</w:t>
            </w:r>
          </w:p>
        </w:tc>
        <w:tc>
          <w:tcPr>
            <w:tcW w:w="532" w:type="pct"/>
            <w:tcBorders>
              <w:top w:val="nil"/>
              <w:left w:val="nil"/>
              <w:bottom w:val="single" w:sz="8" w:space="0" w:color="auto"/>
              <w:right w:val="single" w:sz="8" w:space="0" w:color="auto"/>
            </w:tcBorders>
            <w:shd w:val="clear" w:color="000000" w:fill="FFFFFF"/>
            <w:vAlign w:val="center"/>
            <w:hideMark/>
          </w:tcPr>
          <w:p w14:paraId="2E91509F" w14:textId="01AC76F1" w:rsidR="00672C3D" w:rsidRPr="00672C3D" w:rsidRDefault="00672C3D" w:rsidP="00672C3D">
            <w:pPr>
              <w:jc w:val="center"/>
            </w:pPr>
            <w:r w:rsidRPr="00672C3D">
              <w:t>120</w:t>
            </w:r>
          </w:p>
        </w:tc>
        <w:tc>
          <w:tcPr>
            <w:tcW w:w="606" w:type="pct"/>
            <w:tcBorders>
              <w:top w:val="nil"/>
              <w:left w:val="nil"/>
              <w:bottom w:val="single" w:sz="8" w:space="0" w:color="auto"/>
              <w:right w:val="single" w:sz="8" w:space="0" w:color="auto"/>
            </w:tcBorders>
            <w:shd w:val="clear" w:color="000000" w:fill="FFFFFF"/>
            <w:vAlign w:val="center"/>
            <w:hideMark/>
          </w:tcPr>
          <w:p w14:paraId="17CEB403" w14:textId="65B00FBC" w:rsidR="00672C3D" w:rsidRPr="00672C3D" w:rsidRDefault="00672C3D" w:rsidP="00672C3D">
            <w:pPr>
              <w:jc w:val="center"/>
            </w:pPr>
            <w:r w:rsidRPr="00672C3D">
              <w:t>42</w:t>
            </w:r>
          </w:p>
        </w:tc>
        <w:tc>
          <w:tcPr>
            <w:tcW w:w="630" w:type="pct"/>
            <w:tcBorders>
              <w:top w:val="nil"/>
              <w:left w:val="nil"/>
              <w:bottom w:val="single" w:sz="8" w:space="0" w:color="auto"/>
              <w:right w:val="single" w:sz="8" w:space="0" w:color="auto"/>
            </w:tcBorders>
            <w:shd w:val="clear" w:color="000000" w:fill="FFFFFF"/>
            <w:vAlign w:val="center"/>
            <w:hideMark/>
          </w:tcPr>
          <w:p w14:paraId="6FDC9F2B" w14:textId="1892A72F" w:rsidR="00672C3D" w:rsidRPr="00672C3D" w:rsidRDefault="00672C3D" w:rsidP="00672C3D">
            <w:pPr>
              <w:jc w:val="center"/>
            </w:pPr>
            <w:r w:rsidRPr="00672C3D">
              <w:t>72</w:t>
            </w:r>
          </w:p>
        </w:tc>
        <w:tc>
          <w:tcPr>
            <w:tcW w:w="603" w:type="pct"/>
            <w:tcBorders>
              <w:top w:val="nil"/>
              <w:left w:val="nil"/>
              <w:bottom w:val="single" w:sz="8" w:space="0" w:color="auto"/>
              <w:right w:val="single" w:sz="8" w:space="0" w:color="auto"/>
            </w:tcBorders>
            <w:shd w:val="clear" w:color="000000" w:fill="FFFFFF"/>
            <w:noWrap/>
            <w:vAlign w:val="center"/>
            <w:hideMark/>
          </w:tcPr>
          <w:p w14:paraId="7DD32AC8" w14:textId="0AC6A2D1" w:rsidR="00672C3D" w:rsidRPr="00672C3D" w:rsidRDefault="00672C3D" w:rsidP="00672C3D">
            <w:pPr>
              <w:jc w:val="center"/>
            </w:pPr>
            <w:r w:rsidRPr="00672C3D">
              <w:t>6</w:t>
            </w:r>
          </w:p>
        </w:tc>
      </w:tr>
      <w:tr w:rsidR="00672C3D" w:rsidRPr="00672C3D" w14:paraId="08EDCA17" w14:textId="77777777" w:rsidTr="00992C50">
        <w:trPr>
          <w:trHeight w:val="750"/>
        </w:trPr>
        <w:tc>
          <w:tcPr>
            <w:tcW w:w="646" w:type="pct"/>
            <w:tcBorders>
              <w:top w:val="nil"/>
              <w:left w:val="single" w:sz="4" w:space="0" w:color="auto"/>
              <w:bottom w:val="single" w:sz="4" w:space="0" w:color="auto"/>
              <w:right w:val="single" w:sz="4" w:space="0" w:color="auto"/>
            </w:tcBorders>
            <w:shd w:val="clear" w:color="000000" w:fill="FFFFFF"/>
            <w:hideMark/>
          </w:tcPr>
          <w:p w14:paraId="5E3D4023" w14:textId="1E1F6708" w:rsidR="00672C3D" w:rsidRPr="00672C3D" w:rsidRDefault="00672C3D" w:rsidP="00672C3D">
            <w:pPr>
              <w:jc w:val="center"/>
              <w:rPr>
                <w:b/>
                <w:bCs/>
              </w:rPr>
            </w:pPr>
            <w:r w:rsidRPr="00672C3D">
              <w:rPr>
                <w:b/>
                <w:bCs/>
              </w:rPr>
              <w:t>II</w:t>
            </w:r>
          </w:p>
        </w:tc>
        <w:tc>
          <w:tcPr>
            <w:tcW w:w="1512" w:type="pct"/>
            <w:tcBorders>
              <w:top w:val="nil"/>
              <w:left w:val="nil"/>
              <w:bottom w:val="single" w:sz="4" w:space="0" w:color="auto"/>
              <w:right w:val="single" w:sz="8" w:space="0" w:color="auto"/>
            </w:tcBorders>
            <w:shd w:val="clear" w:color="000000" w:fill="FFFFFF"/>
            <w:hideMark/>
          </w:tcPr>
          <w:p w14:paraId="6ED26A4F" w14:textId="2F2700F4" w:rsidR="00672C3D" w:rsidRPr="00672C3D" w:rsidRDefault="00672C3D" w:rsidP="00672C3D">
            <w:pPr>
              <w:rPr>
                <w:b/>
                <w:bCs/>
              </w:rPr>
            </w:pPr>
            <w:r w:rsidRPr="00672C3D">
              <w:rPr>
                <w:b/>
                <w:bCs/>
              </w:rPr>
              <w:t xml:space="preserve">Các môn học, mô đun chuyên môn nghề </w:t>
            </w:r>
          </w:p>
        </w:tc>
        <w:tc>
          <w:tcPr>
            <w:tcW w:w="47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945529C" w14:textId="37AD0E00" w:rsidR="00672C3D" w:rsidRPr="00672C3D" w:rsidRDefault="00672C3D" w:rsidP="00672C3D">
            <w:pPr>
              <w:jc w:val="center"/>
              <w:rPr>
                <w:b/>
                <w:bCs/>
              </w:rPr>
            </w:pPr>
            <w:r w:rsidRPr="00672C3D">
              <w:rPr>
                <w:b/>
                <w:bCs/>
              </w:rPr>
              <w:t>91</w:t>
            </w:r>
          </w:p>
        </w:tc>
        <w:tc>
          <w:tcPr>
            <w:tcW w:w="532" w:type="pct"/>
            <w:tcBorders>
              <w:top w:val="single" w:sz="4" w:space="0" w:color="auto"/>
              <w:left w:val="nil"/>
              <w:bottom w:val="single" w:sz="4" w:space="0" w:color="auto"/>
              <w:right w:val="single" w:sz="4" w:space="0" w:color="auto"/>
            </w:tcBorders>
            <w:shd w:val="clear" w:color="000000" w:fill="FFFFFF"/>
            <w:vAlign w:val="center"/>
            <w:hideMark/>
          </w:tcPr>
          <w:p w14:paraId="137EF288" w14:textId="338BEBE9" w:rsidR="00672C3D" w:rsidRPr="00672C3D" w:rsidRDefault="00672C3D" w:rsidP="00672C3D">
            <w:pPr>
              <w:jc w:val="center"/>
              <w:rPr>
                <w:b/>
                <w:bCs/>
              </w:rPr>
            </w:pPr>
            <w:r w:rsidRPr="00672C3D">
              <w:rPr>
                <w:b/>
                <w:bCs/>
              </w:rPr>
              <w:t>2310</w:t>
            </w:r>
          </w:p>
        </w:tc>
        <w:tc>
          <w:tcPr>
            <w:tcW w:w="606" w:type="pct"/>
            <w:tcBorders>
              <w:top w:val="single" w:sz="4" w:space="0" w:color="auto"/>
              <w:left w:val="nil"/>
              <w:bottom w:val="single" w:sz="4" w:space="0" w:color="auto"/>
              <w:right w:val="single" w:sz="4" w:space="0" w:color="auto"/>
            </w:tcBorders>
            <w:shd w:val="clear" w:color="000000" w:fill="FFFFFF"/>
            <w:vAlign w:val="center"/>
            <w:hideMark/>
          </w:tcPr>
          <w:p w14:paraId="082B064E" w14:textId="29B042F7" w:rsidR="00672C3D" w:rsidRPr="00672C3D" w:rsidRDefault="00672C3D" w:rsidP="00672C3D">
            <w:pPr>
              <w:jc w:val="center"/>
              <w:rPr>
                <w:b/>
                <w:bCs/>
              </w:rPr>
            </w:pPr>
            <w:r w:rsidRPr="00672C3D">
              <w:rPr>
                <w:b/>
                <w:bCs/>
              </w:rPr>
              <w:t>637</w:t>
            </w:r>
          </w:p>
        </w:tc>
        <w:tc>
          <w:tcPr>
            <w:tcW w:w="630" w:type="pct"/>
            <w:tcBorders>
              <w:top w:val="single" w:sz="4" w:space="0" w:color="auto"/>
              <w:left w:val="nil"/>
              <w:bottom w:val="single" w:sz="4" w:space="0" w:color="auto"/>
              <w:right w:val="single" w:sz="4" w:space="0" w:color="auto"/>
            </w:tcBorders>
            <w:shd w:val="clear" w:color="000000" w:fill="FFFFFF"/>
            <w:vAlign w:val="center"/>
            <w:hideMark/>
          </w:tcPr>
          <w:p w14:paraId="759D88F8" w14:textId="7CBE929F" w:rsidR="00672C3D" w:rsidRPr="00672C3D" w:rsidRDefault="00672C3D" w:rsidP="00672C3D">
            <w:pPr>
              <w:jc w:val="center"/>
              <w:rPr>
                <w:b/>
                <w:bCs/>
              </w:rPr>
            </w:pPr>
            <w:r w:rsidRPr="00672C3D">
              <w:rPr>
                <w:b/>
                <w:bCs/>
              </w:rPr>
              <w:t>1605</w:t>
            </w:r>
          </w:p>
        </w:tc>
        <w:tc>
          <w:tcPr>
            <w:tcW w:w="603" w:type="pct"/>
            <w:tcBorders>
              <w:top w:val="single" w:sz="4" w:space="0" w:color="auto"/>
              <w:left w:val="nil"/>
              <w:bottom w:val="single" w:sz="4" w:space="0" w:color="auto"/>
              <w:right w:val="single" w:sz="4" w:space="0" w:color="auto"/>
            </w:tcBorders>
            <w:shd w:val="clear" w:color="000000" w:fill="FFFFFF"/>
            <w:vAlign w:val="center"/>
            <w:hideMark/>
          </w:tcPr>
          <w:p w14:paraId="379C797F" w14:textId="00B699D3" w:rsidR="00672C3D" w:rsidRPr="00672C3D" w:rsidRDefault="00672C3D" w:rsidP="00672C3D">
            <w:pPr>
              <w:jc w:val="center"/>
              <w:rPr>
                <w:b/>
                <w:bCs/>
              </w:rPr>
            </w:pPr>
            <w:r w:rsidRPr="00672C3D">
              <w:rPr>
                <w:b/>
                <w:bCs/>
              </w:rPr>
              <w:t>68</w:t>
            </w:r>
          </w:p>
        </w:tc>
      </w:tr>
      <w:tr w:rsidR="00672C3D" w:rsidRPr="00672C3D" w14:paraId="3A0E565B" w14:textId="77777777" w:rsidTr="00992C50">
        <w:trPr>
          <w:trHeight w:val="750"/>
        </w:trPr>
        <w:tc>
          <w:tcPr>
            <w:tcW w:w="646" w:type="pct"/>
            <w:tcBorders>
              <w:top w:val="nil"/>
              <w:left w:val="single" w:sz="4" w:space="0" w:color="auto"/>
              <w:bottom w:val="single" w:sz="4" w:space="0" w:color="auto"/>
              <w:right w:val="single" w:sz="4" w:space="0" w:color="auto"/>
            </w:tcBorders>
            <w:shd w:val="clear" w:color="000000" w:fill="FFFFFF"/>
            <w:hideMark/>
          </w:tcPr>
          <w:p w14:paraId="256E9CBD" w14:textId="6926D4F5" w:rsidR="00672C3D" w:rsidRPr="00672C3D" w:rsidRDefault="00672C3D" w:rsidP="00672C3D">
            <w:pPr>
              <w:jc w:val="center"/>
              <w:rPr>
                <w:b/>
                <w:bCs/>
              </w:rPr>
            </w:pPr>
            <w:r w:rsidRPr="00672C3D">
              <w:rPr>
                <w:b/>
                <w:bCs/>
              </w:rPr>
              <w:t>II.1</w:t>
            </w:r>
          </w:p>
        </w:tc>
        <w:tc>
          <w:tcPr>
            <w:tcW w:w="1512" w:type="pct"/>
            <w:tcBorders>
              <w:top w:val="nil"/>
              <w:left w:val="nil"/>
              <w:bottom w:val="single" w:sz="4" w:space="0" w:color="auto"/>
              <w:right w:val="single" w:sz="8" w:space="0" w:color="auto"/>
            </w:tcBorders>
            <w:shd w:val="clear" w:color="000000" w:fill="FFFFFF"/>
            <w:hideMark/>
          </w:tcPr>
          <w:p w14:paraId="1F7FC3F9" w14:textId="3DFC2F3A" w:rsidR="00672C3D" w:rsidRPr="00672C3D" w:rsidRDefault="00672C3D" w:rsidP="00672C3D">
            <w:pPr>
              <w:rPr>
                <w:b/>
                <w:bCs/>
              </w:rPr>
            </w:pPr>
            <w:r w:rsidRPr="00672C3D">
              <w:rPr>
                <w:b/>
                <w:bCs/>
              </w:rPr>
              <w:t>Các môn học, mô đun cơ sở</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038DDB9C" w14:textId="448E6DE8" w:rsidR="00672C3D" w:rsidRPr="00672C3D" w:rsidRDefault="00672C3D" w:rsidP="00672C3D">
            <w:pPr>
              <w:jc w:val="center"/>
              <w:rPr>
                <w:b/>
                <w:bCs/>
              </w:rPr>
            </w:pPr>
            <w:r w:rsidRPr="00672C3D">
              <w:rPr>
                <w:b/>
                <w:bCs/>
              </w:rPr>
              <w:t>27</w:t>
            </w:r>
          </w:p>
        </w:tc>
        <w:tc>
          <w:tcPr>
            <w:tcW w:w="532" w:type="pct"/>
            <w:tcBorders>
              <w:top w:val="nil"/>
              <w:left w:val="nil"/>
              <w:bottom w:val="single" w:sz="4" w:space="0" w:color="auto"/>
              <w:right w:val="single" w:sz="4" w:space="0" w:color="auto"/>
            </w:tcBorders>
            <w:shd w:val="clear" w:color="000000" w:fill="FFFFFF"/>
            <w:noWrap/>
            <w:vAlign w:val="center"/>
            <w:hideMark/>
          </w:tcPr>
          <w:p w14:paraId="742EB354" w14:textId="68FBA2A0" w:rsidR="00672C3D" w:rsidRPr="00672C3D" w:rsidRDefault="00672C3D" w:rsidP="00672C3D">
            <w:pPr>
              <w:jc w:val="center"/>
              <w:rPr>
                <w:b/>
                <w:bCs/>
              </w:rPr>
            </w:pPr>
            <w:r w:rsidRPr="00672C3D">
              <w:rPr>
                <w:b/>
                <w:bCs/>
              </w:rPr>
              <w:t>495</w:t>
            </w:r>
          </w:p>
        </w:tc>
        <w:tc>
          <w:tcPr>
            <w:tcW w:w="606" w:type="pct"/>
            <w:tcBorders>
              <w:top w:val="nil"/>
              <w:left w:val="nil"/>
              <w:bottom w:val="single" w:sz="4" w:space="0" w:color="auto"/>
              <w:right w:val="single" w:sz="4" w:space="0" w:color="auto"/>
            </w:tcBorders>
            <w:shd w:val="clear" w:color="000000" w:fill="FFFFFF"/>
            <w:noWrap/>
            <w:vAlign w:val="center"/>
            <w:hideMark/>
          </w:tcPr>
          <w:p w14:paraId="3EA29E8B" w14:textId="05663C7D" w:rsidR="00672C3D" w:rsidRPr="00672C3D" w:rsidRDefault="00672C3D" w:rsidP="00672C3D">
            <w:pPr>
              <w:jc w:val="center"/>
              <w:rPr>
                <w:b/>
                <w:bCs/>
              </w:rPr>
            </w:pPr>
            <w:r w:rsidRPr="00672C3D">
              <w:rPr>
                <w:b/>
                <w:bCs/>
              </w:rPr>
              <w:t>292</w:t>
            </w:r>
          </w:p>
        </w:tc>
        <w:tc>
          <w:tcPr>
            <w:tcW w:w="630" w:type="pct"/>
            <w:tcBorders>
              <w:top w:val="nil"/>
              <w:left w:val="nil"/>
              <w:bottom w:val="single" w:sz="4" w:space="0" w:color="auto"/>
              <w:right w:val="single" w:sz="4" w:space="0" w:color="auto"/>
            </w:tcBorders>
            <w:shd w:val="clear" w:color="000000" w:fill="FFFFFF"/>
            <w:noWrap/>
            <w:vAlign w:val="center"/>
            <w:hideMark/>
          </w:tcPr>
          <w:p w14:paraId="7FA90C3D" w14:textId="18C187B2" w:rsidR="00672C3D" w:rsidRPr="00672C3D" w:rsidRDefault="00672C3D" w:rsidP="00672C3D">
            <w:pPr>
              <w:jc w:val="center"/>
              <w:rPr>
                <w:b/>
                <w:bCs/>
              </w:rPr>
            </w:pPr>
            <w:r w:rsidRPr="00672C3D">
              <w:rPr>
                <w:b/>
                <w:bCs/>
              </w:rPr>
              <w:t>176</w:t>
            </w:r>
          </w:p>
        </w:tc>
        <w:tc>
          <w:tcPr>
            <w:tcW w:w="603" w:type="pct"/>
            <w:tcBorders>
              <w:top w:val="nil"/>
              <w:left w:val="nil"/>
              <w:bottom w:val="single" w:sz="4" w:space="0" w:color="auto"/>
              <w:right w:val="single" w:sz="4" w:space="0" w:color="auto"/>
            </w:tcBorders>
            <w:shd w:val="clear" w:color="000000" w:fill="FFFFFF"/>
            <w:noWrap/>
            <w:vAlign w:val="center"/>
            <w:hideMark/>
          </w:tcPr>
          <w:p w14:paraId="134786E2" w14:textId="5B63488F" w:rsidR="00672C3D" w:rsidRPr="00672C3D" w:rsidRDefault="00672C3D" w:rsidP="00672C3D">
            <w:pPr>
              <w:jc w:val="center"/>
              <w:rPr>
                <w:b/>
                <w:bCs/>
              </w:rPr>
            </w:pPr>
            <w:r w:rsidRPr="00672C3D">
              <w:rPr>
                <w:b/>
                <w:bCs/>
              </w:rPr>
              <w:t>27</w:t>
            </w:r>
          </w:p>
        </w:tc>
      </w:tr>
      <w:tr w:rsidR="00672C3D" w:rsidRPr="00672C3D" w14:paraId="6B6A830A"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5313BB1F" w14:textId="49659C0C" w:rsidR="00672C3D" w:rsidRPr="00672C3D" w:rsidRDefault="00672C3D" w:rsidP="00672C3D">
            <w:pPr>
              <w:jc w:val="center"/>
            </w:pPr>
            <w:r w:rsidRPr="00672C3D">
              <w:t>MH 07</w:t>
            </w:r>
          </w:p>
        </w:tc>
        <w:tc>
          <w:tcPr>
            <w:tcW w:w="1512" w:type="pct"/>
            <w:tcBorders>
              <w:top w:val="nil"/>
              <w:left w:val="nil"/>
              <w:bottom w:val="single" w:sz="4" w:space="0" w:color="auto"/>
              <w:right w:val="single" w:sz="8" w:space="0" w:color="auto"/>
            </w:tcBorders>
            <w:shd w:val="clear" w:color="000000" w:fill="FFFFFF"/>
            <w:hideMark/>
          </w:tcPr>
          <w:p w14:paraId="36FE7AD7" w14:textId="22EA7820" w:rsidR="00672C3D" w:rsidRPr="00672C3D" w:rsidRDefault="00672C3D" w:rsidP="00672C3D">
            <w:r w:rsidRPr="00672C3D">
              <w:t>Kỹ năng mềm</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5BBB5721" w14:textId="5804EA1E" w:rsidR="00672C3D" w:rsidRPr="00672C3D" w:rsidRDefault="00672C3D" w:rsidP="00672C3D">
            <w:pPr>
              <w:jc w:val="center"/>
              <w:rPr>
                <w:i/>
                <w:iCs/>
              </w:rPr>
            </w:pPr>
            <w:r w:rsidRPr="00672C3D">
              <w:t>2</w:t>
            </w:r>
          </w:p>
        </w:tc>
        <w:tc>
          <w:tcPr>
            <w:tcW w:w="532" w:type="pct"/>
            <w:tcBorders>
              <w:top w:val="nil"/>
              <w:left w:val="nil"/>
              <w:bottom w:val="single" w:sz="4" w:space="0" w:color="auto"/>
              <w:right w:val="single" w:sz="4" w:space="0" w:color="auto"/>
            </w:tcBorders>
            <w:shd w:val="clear" w:color="auto" w:fill="auto"/>
            <w:noWrap/>
            <w:vAlign w:val="center"/>
            <w:hideMark/>
          </w:tcPr>
          <w:p w14:paraId="3D0A82B3" w14:textId="0C373DCB" w:rsidR="00672C3D" w:rsidRPr="00672C3D" w:rsidRDefault="00672C3D" w:rsidP="00672C3D">
            <w:pPr>
              <w:jc w:val="center"/>
            </w:pPr>
            <w:r w:rsidRPr="00672C3D">
              <w:t>30</w:t>
            </w:r>
          </w:p>
        </w:tc>
        <w:tc>
          <w:tcPr>
            <w:tcW w:w="606" w:type="pct"/>
            <w:tcBorders>
              <w:top w:val="nil"/>
              <w:left w:val="nil"/>
              <w:bottom w:val="single" w:sz="4" w:space="0" w:color="auto"/>
              <w:right w:val="single" w:sz="4" w:space="0" w:color="auto"/>
            </w:tcBorders>
            <w:shd w:val="clear" w:color="auto" w:fill="auto"/>
            <w:noWrap/>
            <w:vAlign w:val="center"/>
            <w:hideMark/>
          </w:tcPr>
          <w:p w14:paraId="5744F494" w14:textId="43B2F984" w:rsidR="00672C3D" w:rsidRPr="00672C3D" w:rsidRDefault="00672C3D" w:rsidP="00672C3D">
            <w:pPr>
              <w:jc w:val="center"/>
            </w:pPr>
            <w:r w:rsidRPr="00672C3D">
              <w:t>15</w:t>
            </w:r>
          </w:p>
        </w:tc>
        <w:tc>
          <w:tcPr>
            <w:tcW w:w="630" w:type="pct"/>
            <w:tcBorders>
              <w:top w:val="nil"/>
              <w:left w:val="nil"/>
              <w:bottom w:val="single" w:sz="4" w:space="0" w:color="auto"/>
              <w:right w:val="single" w:sz="4" w:space="0" w:color="auto"/>
            </w:tcBorders>
            <w:shd w:val="clear" w:color="auto" w:fill="auto"/>
            <w:noWrap/>
            <w:vAlign w:val="center"/>
            <w:hideMark/>
          </w:tcPr>
          <w:p w14:paraId="0B67ACA8" w14:textId="5E127DBF" w:rsidR="00672C3D" w:rsidRPr="00672C3D" w:rsidRDefault="00672C3D" w:rsidP="00672C3D">
            <w:pPr>
              <w:jc w:val="center"/>
            </w:pPr>
            <w:r w:rsidRPr="00672C3D">
              <w:t>13</w:t>
            </w:r>
          </w:p>
        </w:tc>
        <w:tc>
          <w:tcPr>
            <w:tcW w:w="603" w:type="pct"/>
            <w:tcBorders>
              <w:top w:val="nil"/>
              <w:left w:val="nil"/>
              <w:bottom w:val="single" w:sz="4" w:space="0" w:color="auto"/>
              <w:right w:val="single" w:sz="4" w:space="0" w:color="auto"/>
            </w:tcBorders>
            <w:shd w:val="clear" w:color="auto" w:fill="auto"/>
            <w:noWrap/>
            <w:vAlign w:val="center"/>
            <w:hideMark/>
          </w:tcPr>
          <w:p w14:paraId="2357692C" w14:textId="6676A1EA" w:rsidR="00672C3D" w:rsidRPr="00672C3D" w:rsidRDefault="00672C3D" w:rsidP="00672C3D">
            <w:pPr>
              <w:jc w:val="center"/>
            </w:pPr>
            <w:r w:rsidRPr="00672C3D">
              <w:t>2</w:t>
            </w:r>
          </w:p>
        </w:tc>
      </w:tr>
      <w:tr w:rsidR="00672C3D" w:rsidRPr="00672C3D" w14:paraId="44E74C04"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70321077" w14:textId="0EDC9411" w:rsidR="00672C3D" w:rsidRPr="00672C3D" w:rsidRDefault="00672C3D" w:rsidP="00672C3D">
            <w:pPr>
              <w:jc w:val="center"/>
            </w:pPr>
            <w:r w:rsidRPr="00672C3D">
              <w:t>MH 08</w:t>
            </w:r>
          </w:p>
        </w:tc>
        <w:tc>
          <w:tcPr>
            <w:tcW w:w="1512" w:type="pct"/>
            <w:tcBorders>
              <w:top w:val="nil"/>
              <w:left w:val="nil"/>
              <w:bottom w:val="single" w:sz="4" w:space="0" w:color="auto"/>
              <w:right w:val="single" w:sz="8" w:space="0" w:color="auto"/>
            </w:tcBorders>
            <w:shd w:val="clear" w:color="000000" w:fill="FFFFFF"/>
            <w:hideMark/>
          </w:tcPr>
          <w:p w14:paraId="4BAE8C8E" w14:textId="25A016C5" w:rsidR="00672C3D" w:rsidRPr="00672C3D" w:rsidRDefault="00672C3D" w:rsidP="00672C3D">
            <w:r w:rsidRPr="00672C3D">
              <w:t>Anh văn nâng cao</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02531003" w14:textId="5693F14A" w:rsidR="00672C3D" w:rsidRPr="00672C3D" w:rsidRDefault="00672C3D" w:rsidP="00672C3D">
            <w:pPr>
              <w:jc w:val="center"/>
              <w:rPr>
                <w:i/>
                <w:iCs/>
              </w:rPr>
            </w:pPr>
            <w:r w:rsidRPr="00672C3D">
              <w:t>6</w:t>
            </w:r>
          </w:p>
        </w:tc>
        <w:tc>
          <w:tcPr>
            <w:tcW w:w="532" w:type="pct"/>
            <w:tcBorders>
              <w:top w:val="nil"/>
              <w:left w:val="nil"/>
              <w:bottom w:val="single" w:sz="4" w:space="0" w:color="auto"/>
              <w:right w:val="single" w:sz="4" w:space="0" w:color="auto"/>
            </w:tcBorders>
            <w:shd w:val="clear" w:color="auto" w:fill="auto"/>
            <w:noWrap/>
            <w:vAlign w:val="center"/>
            <w:hideMark/>
          </w:tcPr>
          <w:p w14:paraId="4799F032" w14:textId="6D978871" w:rsidR="00672C3D" w:rsidRPr="00672C3D" w:rsidRDefault="00672C3D" w:rsidP="00672C3D">
            <w:pPr>
              <w:jc w:val="center"/>
            </w:pPr>
            <w:r w:rsidRPr="00672C3D">
              <w:t>120</w:t>
            </w:r>
          </w:p>
        </w:tc>
        <w:tc>
          <w:tcPr>
            <w:tcW w:w="606" w:type="pct"/>
            <w:tcBorders>
              <w:top w:val="nil"/>
              <w:left w:val="nil"/>
              <w:bottom w:val="single" w:sz="4" w:space="0" w:color="auto"/>
              <w:right w:val="single" w:sz="4" w:space="0" w:color="auto"/>
            </w:tcBorders>
            <w:shd w:val="clear" w:color="auto" w:fill="auto"/>
            <w:noWrap/>
            <w:vAlign w:val="center"/>
            <w:hideMark/>
          </w:tcPr>
          <w:p w14:paraId="77A09557" w14:textId="45659D50" w:rsidR="00672C3D" w:rsidRPr="00672C3D" w:rsidRDefault="00672C3D" w:rsidP="00672C3D">
            <w:pPr>
              <w:jc w:val="center"/>
            </w:pPr>
            <w:r w:rsidRPr="00672C3D">
              <w:t>60</w:t>
            </w:r>
          </w:p>
        </w:tc>
        <w:tc>
          <w:tcPr>
            <w:tcW w:w="630" w:type="pct"/>
            <w:tcBorders>
              <w:top w:val="nil"/>
              <w:left w:val="nil"/>
              <w:bottom w:val="single" w:sz="4" w:space="0" w:color="auto"/>
              <w:right w:val="single" w:sz="4" w:space="0" w:color="auto"/>
            </w:tcBorders>
            <w:shd w:val="clear" w:color="auto" w:fill="auto"/>
            <w:noWrap/>
            <w:vAlign w:val="center"/>
            <w:hideMark/>
          </w:tcPr>
          <w:p w14:paraId="668E2004" w14:textId="4A81B1DF" w:rsidR="00672C3D" w:rsidRPr="00672C3D" w:rsidRDefault="00672C3D" w:rsidP="00672C3D">
            <w:pPr>
              <w:jc w:val="center"/>
            </w:pPr>
            <w:r w:rsidRPr="00672C3D">
              <w:t>54</w:t>
            </w:r>
          </w:p>
        </w:tc>
        <w:tc>
          <w:tcPr>
            <w:tcW w:w="603" w:type="pct"/>
            <w:tcBorders>
              <w:top w:val="nil"/>
              <w:left w:val="nil"/>
              <w:bottom w:val="single" w:sz="4" w:space="0" w:color="auto"/>
              <w:right w:val="single" w:sz="4" w:space="0" w:color="auto"/>
            </w:tcBorders>
            <w:shd w:val="clear" w:color="auto" w:fill="auto"/>
            <w:noWrap/>
            <w:vAlign w:val="center"/>
            <w:hideMark/>
          </w:tcPr>
          <w:p w14:paraId="756F2B91" w14:textId="267E566A" w:rsidR="00672C3D" w:rsidRPr="00672C3D" w:rsidRDefault="00672C3D" w:rsidP="00672C3D">
            <w:pPr>
              <w:jc w:val="center"/>
            </w:pPr>
            <w:r w:rsidRPr="00672C3D">
              <w:t>6</w:t>
            </w:r>
          </w:p>
        </w:tc>
      </w:tr>
      <w:tr w:rsidR="00672C3D" w:rsidRPr="00672C3D" w14:paraId="64909D4A" w14:textId="77777777" w:rsidTr="00CE024B">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785C167B" w14:textId="44194C09" w:rsidR="00672C3D" w:rsidRPr="00672C3D" w:rsidRDefault="00672C3D" w:rsidP="00672C3D">
            <w:pPr>
              <w:jc w:val="center"/>
            </w:pPr>
            <w:r w:rsidRPr="00672C3D">
              <w:t>MH 09</w:t>
            </w:r>
          </w:p>
        </w:tc>
        <w:tc>
          <w:tcPr>
            <w:tcW w:w="1512" w:type="pct"/>
            <w:tcBorders>
              <w:top w:val="nil"/>
              <w:left w:val="nil"/>
              <w:bottom w:val="single" w:sz="4" w:space="0" w:color="auto"/>
              <w:right w:val="single" w:sz="8" w:space="0" w:color="auto"/>
            </w:tcBorders>
            <w:shd w:val="clear" w:color="000000" w:fill="FFFFFF"/>
            <w:hideMark/>
          </w:tcPr>
          <w:p w14:paraId="7FD77580" w14:textId="61D2ED37" w:rsidR="00672C3D" w:rsidRPr="00672C3D" w:rsidRDefault="00672C3D" w:rsidP="00672C3D">
            <w:r w:rsidRPr="00672C3D">
              <w:t>Vẽ kỹ thuật</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07C3A36B" w14:textId="0167E134" w:rsidR="00672C3D" w:rsidRPr="00672C3D" w:rsidRDefault="00672C3D" w:rsidP="00672C3D">
            <w:pPr>
              <w:jc w:val="center"/>
              <w:rPr>
                <w:i/>
                <w:iCs/>
              </w:rPr>
            </w:pPr>
            <w:r w:rsidRPr="00672C3D">
              <w:t>4</w:t>
            </w:r>
          </w:p>
        </w:tc>
        <w:tc>
          <w:tcPr>
            <w:tcW w:w="532" w:type="pct"/>
            <w:tcBorders>
              <w:top w:val="nil"/>
              <w:left w:val="nil"/>
              <w:bottom w:val="single" w:sz="4" w:space="0" w:color="auto"/>
              <w:right w:val="single" w:sz="4" w:space="0" w:color="auto"/>
            </w:tcBorders>
            <w:shd w:val="clear" w:color="auto" w:fill="auto"/>
            <w:noWrap/>
            <w:vAlign w:val="center"/>
            <w:hideMark/>
          </w:tcPr>
          <w:p w14:paraId="7760F358" w14:textId="57F50A1A" w:rsidR="00672C3D" w:rsidRPr="00672C3D" w:rsidRDefault="00672C3D" w:rsidP="00672C3D">
            <w:pPr>
              <w:jc w:val="center"/>
            </w:pPr>
            <w:r w:rsidRPr="00672C3D">
              <w:t>90</w:t>
            </w:r>
          </w:p>
        </w:tc>
        <w:tc>
          <w:tcPr>
            <w:tcW w:w="606" w:type="pct"/>
            <w:tcBorders>
              <w:top w:val="nil"/>
              <w:left w:val="nil"/>
              <w:bottom w:val="single" w:sz="4" w:space="0" w:color="auto"/>
              <w:right w:val="single" w:sz="4" w:space="0" w:color="auto"/>
            </w:tcBorders>
            <w:shd w:val="clear" w:color="auto" w:fill="auto"/>
            <w:noWrap/>
            <w:vAlign w:val="center"/>
            <w:hideMark/>
          </w:tcPr>
          <w:p w14:paraId="5D646F01" w14:textId="5C5927A7"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710352E6" w14:textId="06712EEF" w:rsidR="00672C3D" w:rsidRPr="00672C3D" w:rsidRDefault="00672C3D" w:rsidP="00672C3D">
            <w:pPr>
              <w:jc w:val="center"/>
            </w:pPr>
            <w:r w:rsidRPr="00672C3D">
              <w:t>56</w:t>
            </w:r>
          </w:p>
        </w:tc>
        <w:tc>
          <w:tcPr>
            <w:tcW w:w="603" w:type="pct"/>
            <w:tcBorders>
              <w:top w:val="nil"/>
              <w:left w:val="nil"/>
              <w:bottom w:val="single" w:sz="4" w:space="0" w:color="auto"/>
              <w:right w:val="single" w:sz="4" w:space="0" w:color="auto"/>
            </w:tcBorders>
            <w:shd w:val="clear" w:color="auto" w:fill="auto"/>
            <w:noWrap/>
            <w:vAlign w:val="center"/>
            <w:hideMark/>
          </w:tcPr>
          <w:p w14:paraId="27904415" w14:textId="1EB63290" w:rsidR="00672C3D" w:rsidRPr="00672C3D" w:rsidRDefault="00672C3D" w:rsidP="00672C3D">
            <w:pPr>
              <w:jc w:val="center"/>
            </w:pPr>
            <w:r w:rsidRPr="00672C3D">
              <w:t>4</w:t>
            </w:r>
          </w:p>
        </w:tc>
      </w:tr>
      <w:tr w:rsidR="00672C3D" w:rsidRPr="00672C3D" w14:paraId="05CA0E9C" w14:textId="77777777" w:rsidTr="00CE024B">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1AEEFA8C" w14:textId="02E0DC66" w:rsidR="00672C3D" w:rsidRPr="00672C3D" w:rsidRDefault="00672C3D" w:rsidP="00672C3D">
            <w:pPr>
              <w:jc w:val="center"/>
            </w:pPr>
            <w:r w:rsidRPr="00672C3D">
              <w:t>MH 10</w:t>
            </w:r>
          </w:p>
        </w:tc>
        <w:tc>
          <w:tcPr>
            <w:tcW w:w="1512" w:type="pct"/>
            <w:tcBorders>
              <w:top w:val="nil"/>
              <w:left w:val="nil"/>
              <w:bottom w:val="single" w:sz="4" w:space="0" w:color="auto"/>
              <w:right w:val="single" w:sz="8" w:space="0" w:color="auto"/>
            </w:tcBorders>
            <w:shd w:val="clear" w:color="000000" w:fill="FFFFFF"/>
            <w:hideMark/>
          </w:tcPr>
          <w:p w14:paraId="5D0E9E74" w14:textId="03BB05F3" w:rsidR="00672C3D" w:rsidRPr="00672C3D" w:rsidRDefault="00672C3D" w:rsidP="00672C3D">
            <w:r w:rsidRPr="00672C3D">
              <w:t>Autocad</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14E1C0EE" w14:textId="273AF355" w:rsidR="00672C3D" w:rsidRPr="00672C3D" w:rsidRDefault="00672C3D" w:rsidP="00672C3D">
            <w:pPr>
              <w:jc w:val="center"/>
              <w:rPr>
                <w:i/>
                <w:iCs/>
              </w:rPr>
            </w:pPr>
            <w:r w:rsidRPr="00672C3D">
              <w:t>4</w:t>
            </w:r>
          </w:p>
        </w:tc>
        <w:tc>
          <w:tcPr>
            <w:tcW w:w="532" w:type="pct"/>
            <w:tcBorders>
              <w:top w:val="nil"/>
              <w:left w:val="nil"/>
              <w:bottom w:val="single" w:sz="4" w:space="0" w:color="auto"/>
              <w:right w:val="single" w:sz="4" w:space="0" w:color="auto"/>
            </w:tcBorders>
            <w:shd w:val="clear" w:color="auto" w:fill="auto"/>
            <w:noWrap/>
            <w:vAlign w:val="center"/>
            <w:hideMark/>
          </w:tcPr>
          <w:p w14:paraId="33B31672" w14:textId="61048BEB" w:rsidR="00672C3D" w:rsidRPr="00672C3D" w:rsidRDefault="00672C3D" w:rsidP="00672C3D">
            <w:pPr>
              <w:jc w:val="center"/>
            </w:pPr>
            <w:r w:rsidRPr="00672C3D">
              <w:t>75</w:t>
            </w:r>
          </w:p>
        </w:tc>
        <w:tc>
          <w:tcPr>
            <w:tcW w:w="606" w:type="pct"/>
            <w:tcBorders>
              <w:top w:val="nil"/>
              <w:left w:val="nil"/>
              <w:bottom w:val="single" w:sz="4" w:space="0" w:color="auto"/>
              <w:right w:val="single" w:sz="4" w:space="0" w:color="auto"/>
            </w:tcBorders>
            <w:shd w:val="clear" w:color="auto" w:fill="auto"/>
            <w:noWrap/>
            <w:vAlign w:val="center"/>
            <w:hideMark/>
          </w:tcPr>
          <w:p w14:paraId="7870DECA" w14:textId="5D2F7789" w:rsidR="00672C3D" w:rsidRPr="00672C3D" w:rsidRDefault="00672C3D" w:rsidP="00672C3D">
            <w:pPr>
              <w:jc w:val="center"/>
            </w:pPr>
            <w:r w:rsidRPr="00672C3D">
              <w:t>45</w:t>
            </w:r>
          </w:p>
        </w:tc>
        <w:tc>
          <w:tcPr>
            <w:tcW w:w="630" w:type="pct"/>
            <w:tcBorders>
              <w:top w:val="nil"/>
              <w:left w:val="nil"/>
              <w:bottom w:val="single" w:sz="4" w:space="0" w:color="auto"/>
              <w:right w:val="single" w:sz="4" w:space="0" w:color="auto"/>
            </w:tcBorders>
            <w:shd w:val="clear" w:color="auto" w:fill="auto"/>
            <w:noWrap/>
            <w:vAlign w:val="center"/>
            <w:hideMark/>
          </w:tcPr>
          <w:p w14:paraId="1D1FE13F" w14:textId="68820193" w:rsidR="00672C3D" w:rsidRPr="00672C3D" w:rsidRDefault="00672C3D" w:rsidP="00672C3D">
            <w:pPr>
              <w:jc w:val="center"/>
            </w:pPr>
            <w:r w:rsidRPr="00672C3D">
              <w:t>26</w:t>
            </w:r>
          </w:p>
        </w:tc>
        <w:tc>
          <w:tcPr>
            <w:tcW w:w="603" w:type="pct"/>
            <w:tcBorders>
              <w:top w:val="nil"/>
              <w:left w:val="nil"/>
              <w:bottom w:val="single" w:sz="4" w:space="0" w:color="auto"/>
              <w:right w:val="single" w:sz="4" w:space="0" w:color="auto"/>
            </w:tcBorders>
            <w:shd w:val="clear" w:color="auto" w:fill="auto"/>
            <w:noWrap/>
            <w:vAlign w:val="center"/>
            <w:hideMark/>
          </w:tcPr>
          <w:p w14:paraId="6B10FD15" w14:textId="6FD7610A" w:rsidR="00672C3D" w:rsidRPr="00672C3D" w:rsidRDefault="00672C3D" w:rsidP="00672C3D">
            <w:pPr>
              <w:jc w:val="center"/>
            </w:pPr>
            <w:r w:rsidRPr="00672C3D">
              <w:t>4</w:t>
            </w:r>
          </w:p>
        </w:tc>
      </w:tr>
      <w:tr w:rsidR="00672C3D" w:rsidRPr="00672C3D" w14:paraId="4285468F" w14:textId="77777777" w:rsidTr="00992C50">
        <w:trPr>
          <w:trHeight w:val="750"/>
        </w:trPr>
        <w:tc>
          <w:tcPr>
            <w:tcW w:w="646" w:type="pct"/>
            <w:tcBorders>
              <w:top w:val="nil"/>
              <w:left w:val="single" w:sz="4" w:space="0" w:color="auto"/>
              <w:bottom w:val="single" w:sz="4" w:space="0" w:color="auto"/>
              <w:right w:val="single" w:sz="4" w:space="0" w:color="auto"/>
            </w:tcBorders>
            <w:shd w:val="clear" w:color="000000" w:fill="FFFFFF"/>
            <w:hideMark/>
          </w:tcPr>
          <w:p w14:paraId="339F3371" w14:textId="4BE6FC39" w:rsidR="00672C3D" w:rsidRPr="00672C3D" w:rsidRDefault="00672C3D" w:rsidP="00672C3D">
            <w:pPr>
              <w:jc w:val="center"/>
            </w:pPr>
            <w:r w:rsidRPr="00672C3D">
              <w:t>MH 11</w:t>
            </w:r>
          </w:p>
        </w:tc>
        <w:tc>
          <w:tcPr>
            <w:tcW w:w="1512" w:type="pct"/>
            <w:tcBorders>
              <w:top w:val="nil"/>
              <w:left w:val="nil"/>
              <w:bottom w:val="single" w:sz="4" w:space="0" w:color="auto"/>
              <w:right w:val="single" w:sz="8" w:space="0" w:color="auto"/>
            </w:tcBorders>
            <w:shd w:val="clear" w:color="000000" w:fill="FFFFFF"/>
            <w:hideMark/>
          </w:tcPr>
          <w:p w14:paraId="7D853570" w14:textId="45DE9D3C" w:rsidR="00672C3D" w:rsidRPr="00672C3D" w:rsidRDefault="00672C3D" w:rsidP="00672C3D">
            <w:r w:rsidRPr="00672C3D">
              <w:t>Dung sai – Đo lường kỹ thuật</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7A5FFD26" w14:textId="5BE2860F" w:rsidR="00672C3D" w:rsidRPr="00672C3D" w:rsidRDefault="00672C3D" w:rsidP="00672C3D">
            <w:pPr>
              <w:jc w:val="center"/>
              <w:rPr>
                <w:i/>
                <w:iCs/>
              </w:rPr>
            </w:pPr>
            <w:r w:rsidRPr="00672C3D">
              <w:t>3</w:t>
            </w:r>
          </w:p>
        </w:tc>
        <w:tc>
          <w:tcPr>
            <w:tcW w:w="532" w:type="pct"/>
            <w:tcBorders>
              <w:top w:val="nil"/>
              <w:left w:val="nil"/>
              <w:bottom w:val="single" w:sz="4" w:space="0" w:color="auto"/>
              <w:right w:val="single" w:sz="4" w:space="0" w:color="auto"/>
            </w:tcBorders>
            <w:shd w:val="clear" w:color="auto" w:fill="auto"/>
            <w:noWrap/>
            <w:vAlign w:val="center"/>
            <w:hideMark/>
          </w:tcPr>
          <w:p w14:paraId="4F7F978F" w14:textId="40ED6879" w:rsidR="00672C3D" w:rsidRPr="00672C3D" w:rsidRDefault="00672C3D" w:rsidP="00672C3D">
            <w:pPr>
              <w:jc w:val="center"/>
            </w:pPr>
            <w:r w:rsidRPr="00672C3D">
              <w:t>60</w:t>
            </w:r>
          </w:p>
        </w:tc>
        <w:tc>
          <w:tcPr>
            <w:tcW w:w="606" w:type="pct"/>
            <w:tcBorders>
              <w:top w:val="nil"/>
              <w:left w:val="nil"/>
              <w:bottom w:val="single" w:sz="4" w:space="0" w:color="auto"/>
              <w:right w:val="single" w:sz="4" w:space="0" w:color="auto"/>
            </w:tcBorders>
            <w:shd w:val="clear" w:color="auto" w:fill="auto"/>
            <w:noWrap/>
            <w:vAlign w:val="center"/>
            <w:hideMark/>
          </w:tcPr>
          <w:p w14:paraId="6CE6336B" w14:textId="661123F6"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564F9458" w14:textId="4826100F" w:rsidR="00672C3D" w:rsidRPr="00672C3D" w:rsidRDefault="00672C3D" w:rsidP="00672C3D">
            <w:pPr>
              <w:jc w:val="center"/>
            </w:pPr>
            <w:r w:rsidRPr="00672C3D">
              <w:t>27</w:t>
            </w:r>
          </w:p>
        </w:tc>
        <w:tc>
          <w:tcPr>
            <w:tcW w:w="603" w:type="pct"/>
            <w:tcBorders>
              <w:top w:val="nil"/>
              <w:left w:val="nil"/>
              <w:bottom w:val="single" w:sz="4" w:space="0" w:color="auto"/>
              <w:right w:val="single" w:sz="4" w:space="0" w:color="auto"/>
            </w:tcBorders>
            <w:shd w:val="clear" w:color="auto" w:fill="auto"/>
            <w:noWrap/>
            <w:vAlign w:val="center"/>
            <w:hideMark/>
          </w:tcPr>
          <w:p w14:paraId="45FAD334" w14:textId="5D3BCAB5" w:rsidR="00672C3D" w:rsidRPr="00672C3D" w:rsidRDefault="00672C3D" w:rsidP="00672C3D">
            <w:pPr>
              <w:jc w:val="center"/>
            </w:pPr>
            <w:r w:rsidRPr="00672C3D">
              <w:t>3</w:t>
            </w:r>
          </w:p>
        </w:tc>
      </w:tr>
      <w:tr w:rsidR="00672C3D" w:rsidRPr="00672C3D" w14:paraId="23BE3CFB"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0DF0BF88" w14:textId="2807FF00" w:rsidR="00672C3D" w:rsidRPr="00672C3D" w:rsidRDefault="00672C3D" w:rsidP="00672C3D">
            <w:pPr>
              <w:jc w:val="center"/>
            </w:pPr>
            <w:r w:rsidRPr="00672C3D">
              <w:t>MH 12</w:t>
            </w:r>
          </w:p>
        </w:tc>
        <w:tc>
          <w:tcPr>
            <w:tcW w:w="1512" w:type="pct"/>
            <w:tcBorders>
              <w:top w:val="nil"/>
              <w:left w:val="nil"/>
              <w:bottom w:val="single" w:sz="4" w:space="0" w:color="auto"/>
              <w:right w:val="single" w:sz="8" w:space="0" w:color="auto"/>
            </w:tcBorders>
            <w:shd w:val="clear" w:color="000000" w:fill="FFFFFF"/>
            <w:hideMark/>
          </w:tcPr>
          <w:p w14:paraId="67F0873D" w14:textId="69CC817D" w:rsidR="00672C3D" w:rsidRPr="00672C3D" w:rsidRDefault="00672C3D" w:rsidP="00672C3D">
            <w:r w:rsidRPr="00672C3D">
              <w:t>Vật liệu cơ khí</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11813044" w14:textId="0A061898" w:rsidR="00672C3D" w:rsidRPr="00672C3D" w:rsidRDefault="00672C3D" w:rsidP="00672C3D">
            <w:pPr>
              <w:jc w:val="center"/>
              <w:rPr>
                <w:i/>
                <w:iCs/>
              </w:rPr>
            </w:pPr>
            <w:r w:rsidRPr="00672C3D">
              <w:t>2</w:t>
            </w:r>
          </w:p>
        </w:tc>
        <w:tc>
          <w:tcPr>
            <w:tcW w:w="532" w:type="pct"/>
            <w:tcBorders>
              <w:top w:val="nil"/>
              <w:left w:val="nil"/>
              <w:bottom w:val="single" w:sz="4" w:space="0" w:color="auto"/>
              <w:right w:val="single" w:sz="4" w:space="0" w:color="auto"/>
            </w:tcBorders>
            <w:shd w:val="clear" w:color="auto" w:fill="auto"/>
            <w:noWrap/>
            <w:vAlign w:val="center"/>
            <w:hideMark/>
          </w:tcPr>
          <w:p w14:paraId="242552E8" w14:textId="7CB60687" w:rsidR="00672C3D" w:rsidRPr="00672C3D" w:rsidRDefault="00672C3D" w:rsidP="00672C3D">
            <w:pPr>
              <w:jc w:val="center"/>
            </w:pPr>
            <w:r w:rsidRPr="00672C3D">
              <w:t>30</w:t>
            </w:r>
          </w:p>
        </w:tc>
        <w:tc>
          <w:tcPr>
            <w:tcW w:w="606" w:type="pct"/>
            <w:tcBorders>
              <w:top w:val="nil"/>
              <w:left w:val="nil"/>
              <w:bottom w:val="single" w:sz="4" w:space="0" w:color="auto"/>
              <w:right w:val="single" w:sz="4" w:space="0" w:color="auto"/>
            </w:tcBorders>
            <w:shd w:val="clear" w:color="auto" w:fill="auto"/>
            <w:noWrap/>
            <w:vAlign w:val="center"/>
            <w:hideMark/>
          </w:tcPr>
          <w:p w14:paraId="46EA5C95" w14:textId="290A6CAD" w:rsidR="00672C3D" w:rsidRPr="00672C3D" w:rsidRDefault="00672C3D" w:rsidP="00672C3D">
            <w:pPr>
              <w:jc w:val="center"/>
            </w:pPr>
            <w:r w:rsidRPr="00672C3D">
              <w:t>28</w:t>
            </w:r>
          </w:p>
        </w:tc>
        <w:tc>
          <w:tcPr>
            <w:tcW w:w="630" w:type="pct"/>
            <w:tcBorders>
              <w:top w:val="nil"/>
              <w:left w:val="nil"/>
              <w:bottom w:val="single" w:sz="4" w:space="0" w:color="auto"/>
              <w:right w:val="single" w:sz="4" w:space="0" w:color="auto"/>
            </w:tcBorders>
            <w:shd w:val="clear" w:color="auto" w:fill="auto"/>
            <w:noWrap/>
            <w:vAlign w:val="center"/>
            <w:hideMark/>
          </w:tcPr>
          <w:p w14:paraId="27EE92DA" w14:textId="37837782" w:rsidR="00672C3D" w:rsidRPr="00672C3D" w:rsidRDefault="00672C3D" w:rsidP="00672C3D">
            <w:pPr>
              <w:jc w:val="center"/>
            </w:pPr>
            <w:r w:rsidRPr="00672C3D">
              <w:t>0</w:t>
            </w:r>
          </w:p>
        </w:tc>
        <w:tc>
          <w:tcPr>
            <w:tcW w:w="603" w:type="pct"/>
            <w:tcBorders>
              <w:top w:val="nil"/>
              <w:left w:val="nil"/>
              <w:bottom w:val="single" w:sz="4" w:space="0" w:color="auto"/>
              <w:right w:val="single" w:sz="4" w:space="0" w:color="auto"/>
            </w:tcBorders>
            <w:shd w:val="clear" w:color="auto" w:fill="auto"/>
            <w:noWrap/>
            <w:vAlign w:val="center"/>
            <w:hideMark/>
          </w:tcPr>
          <w:p w14:paraId="06847D0E" w14:textId="2FC1F662" w:rsidR="00672C3D" w:rsidRPr="00672C3D" w:rsidRDefault="00672C3D" w:rsidP="00672C3D">
            <w:pPr>
              <w:jc w:val="center"/>
            </w:pPr>
            <w:r w:rsidRPr="00672C3D">
              <w:t>2</w:t>
            </w:r>
          </w:p>
        </w:tc>
      </w:tr>
      <w:tr w:rsidR="00672C3D" w:rsidRPr="00672C3D" w14:paraId="60D8D1F8"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54363A2E" w14:textId="013DFC15" w:rsidR="00672C3D" w:rsidRPr="00672C3D" w:rsidRDefault="00672C3D" w:rsidP="00672C3D">
            <w:pPr>
              <w:jc w:val="center"/>
            </w:pPr>
            <w:r w:rsidRPr="00672C3D">
              <w:t>MH 13</w:t>
            </w:r>
          </w:p>
        </w:tc>
        <w:tc>
          <w:tcPr>
            <w:tcW w:w="1512" w:type="pct"/>
            <w:tcBorders>
              <w:top w:val="nil"/>
              <w:left w:val="nil"/>
              <w:bottom w:val="single" w:sz="4" w:space="0" w:color="auto"/>
              <w:right w:val="single" w:sz="8" w:space="0" w:color="auto"/>
            </w:tcBorders>
            <w:shd w:val="clear" w:color="000000" w:fill="FFFFFF"/>
            <w:hideMark/>
          </w:tcPr>
          <w:p w14:paraId="3F62DE1D" w14:textId="5DAE1792" w:rsidR="00672C3D" w:rsidRPr="00672C3D" w:rsidRDefault="00672C3D" w:rsidP="00672C3D">
            <w:r w:rsidRPr="00672C3D">
              <w:t>Truyền động cơ khí</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4EEFCB7C" w14:textId="009F343D" w:rsidR="00672C3D" w:rsidRPr="00672C3D" w:rsidRDefault="00672C3D" w:rsidP="00672C3D">
            <w:pPr>
              <w:jc w:val="center"/>
              <w:rPr>
                <w:i/>
                <w:iCs/>
              </w:rPr>
            </w:pPr>
            <w:r w:rsidRPr="00672C3D">
              <w:t>2</w:t>
            </w:r>
          </w:p>
        </w:tc>
        <w:tc>
          <w:tcPr>
            <w:tcW w:w="532" w:type="pct"/>
            <w:tcBorders>
              <w:top w:val="nil"/>
              <w:left w:val="nil"/>
              <w:bottom w:val="single" w:sz="4" w:space="0" w:color="auto"/>
              <w:right w:val="single" w:sz="4" w:space="0" w:color="auto"/>
            </w:tcBorders>
            <w:shd w:val="clear" w:color="auto" w:fill="auto"/>
            <w:noWrap/>
            <w:vAlign w:val="center"/>
            <w:hideMark/>
          </w:tcPr>
          <w:p w14:paraId="605E42CA" w14:textId="407A90EB" w:rsidR="00672C3D" w:rsidRPr="00672C3D" w:rsidRDefault="00672C3D" w:rsidP="00672C3D">
            <w:pPr>
              <w:jc w:val="center"/>
            </w:pPr>
            <w:r w:rsidRPr="00672C3D">
              <w:t>30</w:t>
            </w:r>
          </w:p>
        </w:tc>
        <w:tc>
          <w:tcPr>
            <w:tcW w:w="606" w:type="pct"/>
            <w:tcBorders>
              <w:top w:val="nil"/>
              <w:left w:val="nil"/>
              <w:bottom w:val="single" w:sz="4" w:space="0" w:color="auto"/>
              <w:right w:val="single" w:sz="4" w:space="0" w:color="auto"/>
            </w:tcBorders>
            <w:shd w:val="clear" w:color="auto" w:fill="auto"/>
            <w:noWrap/>
            <w:vAlign w:val="center"/>
            <w:hideMark/>
          </w:tcPr>
          <w:p w14:paraId="1B352B0F" w14:textId="2A62A8E1" w:rsidR="00672C3D" w:rsidRPr="00672C3D" w:rsidRDefault="00672C3D" w:rsidP="00672C3D">
            <w:pPr>
              <w:jc w:val="center"/>
            </w:pPr>
            <w:r w:rsidRPr="00672C3D">
              <w:t>28</w:t>
            </w:r>
          </w:p>
        </w:tc>
        <w:tc>
          <w:tcPr>
            <w:tcW w:w="630" w:type="pct"/>
            <w:tcBorders>
              <w:top w:val="nil"/>
              <w:left w:val="nil"/>
              <w:bottom w:val="single" w:sz="4" w:space="0" w:color="auto"/>
              <w:right w:val="single" w:sz="4" w:space="0" w:color="auto"/>
            </w:tcBorders>
            <w:shd w:val="clear" w:color="auto" w:fill="auto"/>
            <w:noWrap/>
            <w:vAlign w:val="center"/>
            <w:hideMark/>
          </w:tcPr>
          <w:p w14:paraId="61C19299" w14:textId="551B0D99" w:rsidR="00672C3D" w:rsidRPr="00672C3D" w:rsidRDefault="00672C3D" w:rsidP="00672C3D">
            <w:pPr>
              <w:jc w:val="center"/>
            </w:pPr>
            <w:r w:rsidRPr="00672C3D">
              <w:t>0</w:t>
            </w:r>
          </w:p>
        </w:tc>
        <w:tc>
          <w:tcPr>
            <w:tcW w:w="603" w:type="pct"/>
            <w:tcBorders>
              <w:top w:val="nil"/>
              <w:left w:val="nil"/>
              <w:bottom w:val="single" w:sz="4" w:space="0" w:color="auto"/>
              <w:right w:val="single" w:sz="4" w:space="0" w:color="auto"/>
            </w:tcBorders>
            <w:shd w:val="clear" w:color="auto" w:fill="auto"/>
            <w:noWrap/>
            <w:vAlign w:val="center"/>
            <w:hideMark/>
          </w:tcPr>
          <w:p w14:paraId="5A21E19B" w14:textId="472E61DE" w:rsidR="00672C3D" w:rsidRPr="00672C3D" w:rsidRDefault="00672C3D" w:rsidP="00672C3D">
            <w:pPr>
              <w:jc w:val="center"/>
            </w:pPr>
            <w:r w:rsidRPr="00672C3D">
              <w:t>2</w:t>
            </w:r>
          </w:p>
        </w:tc>
      </w:tr>
      <w:tr w:rsidR="00672C3D" w:rsidRPr="00672C3D" w14:paraId="1B45CEB7"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78FC0F0D" w14:textId="66E352C0" w:rsidR="00672C3D" w:rsidRPr="00672C3D" w:rsidRDefault="00672C3D" w:rsidP="00672C3D">
            <w:pPr>
              <w:jc w:val="center"/>
            </w:pPr>
            <w:r w:rsidRPr="00672C3D">
              <w:t>MH 14</w:t>
            </w:r>
          </w:p>
        </w:tc>
        <w:tc>
          <w:tcPr>
            <w:tcW w:w="1512" w:type="pct"/>
            <w:tcBorders>
              <w:top w:val="nil"/>
              <w:left w:val="nil"/>
              <w:bottom w:val="single" w:sz="4" w:space="0" w:color="auto"/>
              <w:right w:val="single" w:sz="8" w:space="0" w:color="auto"/>
            </w:tcBorders>
            <w:shd w:val="clear" w:color="000000" w:fill="FFFFFF"/>
            <w:hideMark/>
          </w:tcPr>
          <w:p w14:paraId="78DA5E81" w14:textId="725186F9" w:rsidR="00672C3D" w:rsidRPr="00672C3D" w:rsidRDefault="00672C3D" w:rsidP="00672C3D">
            <w:r w:rsidRPr="00672C3D">
              <w:t>Tổ chức sản xuất</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6C687392" w14:textId="01A4766D" w:rsidR="00672C3D" w:rsidRPr="00672C3D" w:rsidRDefault="00672C3D" w:rsidP="00672C3D">
            <w:pPr>
              <w:jc w:val="center"/>
              <w:rPr>
                <w:i/>
                <w:iCs/>
              </w:rPr>
            </w:pPr>
            <w:r w:rsidRPr="00672C3D">
              <w:t>2</w:t>
            </w:r>
          </w:p>
        </w:tc>
        <w:tc>
          <w:tcPr>
            <w:tcW w:w="532" w:type="pct"/>
            <w:tcBorders>
              <w:top w:val="nil"/>
              <w:left w:val="nil"/>
              <w:bottom w:val="single" w:sz="4" w:space="0" w:color="auto"/>
              <w:right w:val="single" w:sz="4" w:space="0" w:color="auto"/>
            </w:tcBorders>
            <w:shd w:val="clear" w:color="auto" w:fill="auto"/>
            <w:noWrap/>
            <w:vAlign w:val="center"/>
            <w:hideMark/>
          </w:tcPr>
          <w:p w14:paraId="7E2699DA" w14:textId="2669E289" w:rsidR="00672C3D" w:rsidRPr="00672C3D" w:rsidRDefault="00672C3D" w:rsidP="00672C3D">
            <w:pPr>
              <w:jc w:val="center"/>
            </w:pPr>
            <w:r w:rsidRPr="00672C3D">
              <w:t>30</w:t>
            </w:r>
          </w:p>
        </w:tc>
        <w:tc>
          <w:tcPr>
            <w:tcW w:w="606" w:type="pct"/>
            <w:tcBorders>
              <w:top w:val="nil"/>
              <w:left w:val="nil"/>
              <w:bottom w:val="single" w:sz="4" w:space="0" w:color="auto"/>
              <w:right w:val="single" w:sz="4" w:space="0" w:color="auto"/>
            </w:tcBorders>
            <w:shd w:val="clear" w:color="auto" w:fill="auto"/>
            <w:noWrap/>
            <w:vAlign w:val="center"/>
            <w:hideMark/>
          </w:tcPr>
          <w:p w14:paraId="29E93D1A" w14:textId="5D1727CF" w:rsidR="00672C3D" w:rsidRPr="00672C3D" w:rsidRDefault="00672C3D" w:rsidP="00672C3D">
            <w:pPr>
              <w:jc w:val="center"/>
            </w:pPr>
            <w:r w:rsidRPr="00672C3D">
              <w:t>28</w:t>
            </w:r>
          </w:p>
        </w:tc>
        <w:tc>
          <w:tcPr>
            <w:tcW w:w="630" w:type="pct"/>
            <w:tcBorders>
              <w:top w:val="nil"/>
              <w:left w:val="nil"/>
              <w:bottom w:val="single" w:sz="4" w:space="0" w:color="auto"/>
              <w:right w:val="single" w:sz="4" w:space="0" w:color="auto"/>
            </w:tcBorders>
            <w:shd w:val="clear" w:color="auto" w:fill="auto"/>
            <w:noWrap/>
            <w:vAlign w:val="center"/>
            <w:hideMark/>
          </w:tcPr>
          <w:p w14:paraId="73D9E07D" w14:textId="4721DB82" w:rsidR="00672C3D" w:rsidRPr="00672C3D" w:rsidRDefault="00672C3D" w:rsidP="00672C3D">
            <w:pPr>
              <w:jc w:val="center"/>
            </w:pPr>
            <w:r w:rsidRPr="00672C3D">
              <w:t>0</w:t>
            </w:r>
          </w:p>
        </w:tc>
        <w:tc>
          <w:tcPr>
            <w:tcW w:w="603" w:type="pct"/>
            <w:tcBorders>
              <w:top w:val="nil"/>
              <w:left w:val="nil"/>
              <w:bottom w:val="single" w:sz="4" w:space="0" w:color="auto"/>
              <w:right w:val="single" w:sz="4" w:space="0" w:color="auto"/>
            </w:tcBorders>
            <w:shd w:val="clear" w:color="auto" w:fill="auto"/>
            <w:noWrap/>
            <w:vAlign w:val="center"/>
            <w:hideMark/>
          </w:tcPr>
          <w:p w14:paraId="088617A5" w14:textId="00F7E31C" w:rsidR="00672C3D" w:rsidRPr="00672C3D" w:rsidRDefault="00672C3D" w:rsidP="00672C3D">
            <w:pPr>
              <w:jc w:val="center"/>
            </w:pPr>
            <w:r w:rsidRPr="00672C3D">
              <w:t>2</w:t>
            </w:r>
          </w:p>
        </w:tc>
      </w:tr>
      <w:tr w:rsidR="00672C3D" w:rsidRPr="00672C3D" w14:paraId="73435DFA"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6017F7AE" w14:textId="76A4940C" w:rsidR="00672C3D" w:rsidRPr="00672C3D" w:rsidRDefault="00672C3D" w:rsidP="00672C3D">
            <w:pPr>
              <w:jc w:val="center"/>
            </w:pPr>
            <w:r w:rsidRPr="00672C3D">
              <w:t>MH15</w:t>
            </w:r>
          </w:p>
        </w:tc>
        <w:tc>
          <w:tcPr>
            <w:tcW w:w="1512" w:type="pct"/>
            <w:tcBorders>
              <w:top w:val="nil"/>
              <w:left w:val="nil"/>
              <w:bottom w:val="single" w:sz="4" w:space="0" w:color="auto"/>
              <w:right w:val="single" w:sz="8" w:space="0" w:color="auto"/>
            </w:tcBorders>
            <w:shd w:val="clear" w:color="000000" w:fill="FFFFFF"/>
            <w:hideMark/>
          </w:tcPr>
          <w:p w14:paraId="1285A6B4" w14:textId="32168660" w:rsidR="00672C3D" w:rsidRPr="00672C3D" w:rsidRDefault="00672C3D" w:rsidP="00672C3D">
            <w:r w:rsidRPr="00672C3D">
              <w:t>An toàn lao động</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2C590EB9" w14:textId="055E3C7D" w:rsidR="00672C3D" w:rsidRPr="00672C3D" w:rsidRDefault="00672C3D" w:rsidP="00672C3D">
            <w:pPr>
              <w:jc w:val="center"/>
              <w:rPr>
                <w:i/>
                <w:iCs/>
              </w:rPr>
            </w:pPr>
            <w:r w:rsidRPr="00672C3D">
              <w:t>2</w:t>
            </w:r>
          </w:p>
        </w:tc>
        <w:tc>
          <w:tcPr>
            <w:tcW w:w="532" w:type="pct"/>
            <w:tcBorders>
              <w:top w:val="nil"/>
              <w:left w:val="nil"/>
              <w:bottom w:val="single" w:sz="4" w:space="0" w:color="auto"/>
              <w:right w:val="single" w:sz="4" w:space="0" w:color="auto"/>
            </w:tcBorders>
            <w:shd w:val="clear" w:color="auto" w:fill="auto"/>
            <w:noWrap/>
            <w:vAlign w:val="center"/>
            <w:hideMark/>
          </w:tcPr>
          <w:p w14:paraId="6F96A60C" w14:textId="55D12C4A" w:rsidR="00672C3D" w:rsidRPr="00672C3D" w:rsidRDefault="00672C3D" w:rsidP="00672C3D">
            <w:pPr>
              <w:jc w:val="center"/>
            </w:pPr>
            <w:r w:rsidRPr="00672C3D">
              <w:t>30</w:t>
            </w:r>
          </w:p>
        </w:tc>
        <w:tc>
          <w:tcPr>
            <w:tcW w:w="606" w:type="pct"/>
            <w:tcBorders>
              <w:top w:val="nil"/>
              <w:left w:val="nil"/>
              <w:bottom w:val="single" w:sz="4" w:space="0" w:color="auto"/>
              <w:right w:val="single" w:sz="4" w:space="0" w:color="auto"/>
            </w:tcBorders>
            <w:shd w:val="clear" w:color="auto" w:fill="auto"/>
            <w:noWrap/>
            <w:vAlign w:val="center"/>
            <w:hideMark/>
          </w:tcPr>
          <w:p w14:paraId="016D0835" w14:textId="2501120F" w:rsidR="00672C3D" w:rsidRPr="00672C3D" w:rsidRDefault="00672C3D" w:rsidP="00672C3D">
            <w:pPr>
              <w:jc w:val="center"/>
            </w:pPr>
            <w:r w:rsidRPr="00672C3D">
              <w:t>28</w:t>
            </w:r>
          </w:p>
        </w:tc>
        <w:tc>
          <w:tcPr>
            <w:tcW w:w="630" w:type="pct"/>
            <w:tcBorders>
              <w:top w:val="nil"/>
              <w:left w:val="nil"/>
              <w:bottom w:val="single" w:sz="4" w:space="0" w:color="auto"/>
              <w:right w:val="single" w:sz="4" w:space="0" w:color="auto"/>
            </w:tcBorders>
            <w:shd w:val="clear" w:color="auto" w:fill="auto"/>
            <w:noWrap/>
            <w:vAlign w:val="center"/>
            <w:hideMark/>
          </w:tcPr>
          <w:p w14:paraId="4EE097D2" w14:textId="71A7D3DB" w:rsidR="00672C3D" w:rsidRPr="00672C3D" w:rsidRDefault="00672C3D" w:rsidP="00672C3D">
            <w:pPr>
              <w:jc w:val="center"/>
            </w:pPr>
            <w:r w:rsidRPr="00672C3D">
              <w:t>0</w:t>
            </w:r>
          </w:p>
        </w:tc>
        <w:tc>
          <w:tcPr>
            <w:tcW w:w="603" w:type="pct"/>
            <w:tcBorders>
              <w:top w:val="nil"/>
              <w:left w:val="nil"/>
              <w:bottom w:val="single" w:sz="4" w:space="0" w:color="auto"/>
              <w:right w:val="single" w:sz="4" w:space="0" w:color="auto"/>
            </w:tcBorders>
            <w:shd w:val="clear" w:color="auto" w:fill="auto"/>
            <w:noWrap/>
            <w:vAlign w:val="center"/>
            <w:hideMark/>
          </w:tcPr>
          <w:p w14:paraId="192D2078" w14:textId="57890C36" w:rsidR="00672C3D" w:rsidRPr="00672C3D" w:rsidRDefault="00672C3D" w:rsidP="00672C3D">
            <w:pPr>
              <w:jc w:val="center"/>
            </w:pPr>
            <w:r w:rsidRPr="00672C3D">
              <w:t>2</w:t>
            </w:r>
          </w:p>
        </w:tc>
      </w:tr>
      <w:tr w:rsidR="00672C3D" w:rsidRPr="00672C3D" w14:paraId="0350BD78" w14:textId="77777777" w:rsidTr="00992C50">
        <w:trPr>
          <w:trHeight w:val="750"/>
        </w:trPr>
        <w:tc>
          <w:tcPr>
            <w:tcW w:w="646" w:type="pct"/>
            <w:tcBorders>
              <w:top w:val="nil"/>
              <w:left w:val="single" w:sz="4" w:space="0" w:color="auto"/>
              <w:bottom w:val="single" w:sz="4" w:space="0" w:color="auto"/>
              <w:right w:val="single" w:sz="4" w:space="0" w:color="auto"/>
            </w:tcBorders>
            <w:shd w:val="clear" w:color="000000" w:fill="FFFFFF"/>
            <w:hideMark/>
          </w:tcPr>
          <w:p w14:paraId="7A793D79" w14:textId="3D927BD2" w:rsidR="00672C3D" w:rsidRPr="00672C3D" w:rsidRDefault="00672C3D" w:rsidP="00672C3D">
            <w:pPr>
              <w:jc w:val="center"/>
              <w:rPr>
                <w:b/>
                <w:bCs/>
              </w:rPr>
            </w:pPr>
            <w:r w:rsidRPr="00672C3D">
              <w:rPr>
                <w:b/>
                <w:bCs/>
              </w:rPr>
              <w:lastRenderedPageBreak/>
              <w:t>II.2</w:t>
            </w:r>
          </w:p>
        </w:tc>
        <w:tc>
          <w:tcPr>
            <w:tcW w:w="1512" w:type="pct"/>
            <w:tcBorders>
              <w:top w:val="nil"/>
              <w:left w:val="nil"/>
              <w:bottom w:val="single" w:sz="4" w:space="0" w:color="auto"/>
              <w:right w:val="single" w:sz="8" w:space="0" w:color="auto"/>
            </w:tcBorders>
            <w:shd w:val="clear" w:color="000000" w:fill="FFFFFF"/>
            <w:hideMark/>
          </w:tcPr>
          <w:p w14:paraId="18383C54" w14:textId="50685DD0" w:rsidR="00672C3D" w:rsidRPr="00672C3D" w:rsidRDefault="00672C3D" w:rsidP="00672C3D">
            <w:pPr>
              <w:rPr>
                <w:b/>
                <w:bCs/>
              </w:rPr>
            </w:pPr>
            <w:r w:rsidRPr="00672C3D">
              <w:rPr>
                <w:b/>
                <w:bCs/>
              </w:rPr>
              <w:t>Các môn học, mô đun chuyên môn  nghề</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406F0F40" w14:textId="2FCA9A75" w:rsidR="00672C3D" w:rsidRPr="00672C3D" w:rsidRDefault="00672C3D" w:rsidP="00672C3D">
            <w:pPr>
              <w:jc w:val="center"/>
              <w:rPr>
                <w:b/>
                <w:bCs/>
                <w:i/>
                <w:iCs/>
              </w:rPr>
            </w:pPr>
            <w:r w:rsidRPr="00672C3D">
              <w:rPr>
                <w:b/>
                <w:bCs/>
              </w:rPr>
              <w:t>64</w:t>
            </w:r>
          </w:p>
        </w:tc>
        <w:tc>
          <w:tcPr>
            <w:tcW w:w="532" w:type="pct"/>
            <w:tcBorders>
              <w:top w:val="nil"/>
              <w:left w:val="nil"/>
              <w:bottom w:val="single" w:sz="4" w:space="0" w:color="auto"/>
              <w:right w:val="single" w:sz="4" w:space="0" w:color="auto"/>
            </w:tcBorders>
            <w:shd w:val="clear" w:color="auto" w:fill="auto"/>
            <w:noWrap/>
            <w:vAlign w:val="center"/>
            <w:hideMark/>
          </w:tcPr>
          <w:p w14:paraId="7FA8CE95" w14:textId="203A5B8D" w:rsidR="00672C3D" w:rsidRPr="00672C3D" w:rsidRDefault="00672C3D" w:rsidP="00672C3D">
            <w:pPr>
              <w:jc w:val="center"/>
              <w:rPr>
                <w:b/>
                <w:bCs/>
              </w:rPr>
            </w:pPr>
            <w:r w:rsidRPr="00672C3D">
              <w:rPr>
                <w:b/>
                <w:bCs/>
              </w:rPr>
              <w:t>1815</w:t>
            </w:r>
          </w:p>
        </w:tc>
        <w:tc>
          <w:tcPr>
            <w:tcW w:w="606" w:type="pct"/>
            <w:tcBorders>
              <w:top w:val="nil"/>
              <w:left w:val="nil"/>
              <w:bottom w:val="single" w:sz="4" w:space="0" w:color="auto"/>
              <w:right w:val="single" w:sz="4" w:space="0" w:color="auto"/>
            </w:tcBorders>
            <w:shd w:val="clear" w:color="auto" w:fill="auto"/>
            <w:noWrap/>
            <w:vAlign w:val="center"/>
            <w:hideMark/>
          </w:tcPr>
          <w:p w14:paraId="0A0A1D26" w14:textId="46E9992B" w:rsidR="00672C3D" w:rsidRPr="00672C3D" w:rsidRDefault="00672C3D" w:rsidP="00672C3D">
            <w:pPr>
              <w:jc w:val="center"/>
              <w:rPr>
                <w:b/>
                <w:bCs/>
              </w:rPr>
            </w:pPr>
            <w:r w:rsidRPr="00672C3D">
              <w:rPr>
                <w:b/>
                <w:bCs/>
              </w:rPr>
              <w:t>345</w:t>
            </w:r>
          </w:p>
        </w:tc>
        <w:tc>
          <w:tcPr>
            <w:tcW w:w="630" w:type="pct"/>
            <w:tcBorders>
              <w:top w:val="nil"/>
              <w:left w:val="nil"/>
              <w:bottom w:val="single" w:sz="4" w:space="0" w:color="auto"/>
              <w:right w:val="single" w:sz="4" w:space="0" w:color="auto"/>
            </w:tcBorders>
            <w:shd w:val="clear" w:color="auto" w:fill="auto"/>
            <w:noWrap/>
            <w:vAlign w:val="center"/>
            <w:hideMark/>
          </w:tcPr>
          <w:p w14:paraId="410CE763" w14:textId="1A670C1C" w:rsidR="00672C3D" w:rsidRPr="00672C3D" w:rsidRDefault="00672C3D" w:rsidP="00672C3D">
            <w:pPr>
              <w:jc w:val="center"/>
              <w:rPr>
                <w:b/>
                <w:bCs/>
              </w:rPr>
            </w:pPr>
            <w:r w:rsidRPr="00672C3D">
              <w:rPr>
                <w:b/>
                <w:bCs/>
              </w:rPr>
              <w:t>1429</w:t>
            </w:r>
          </w:p>
        </w:tc>
        <w:tc>
          <w:tcPr>
            <w:tcW w:w="603" w:type="pct"/>
            <w:tcBorders>
              <w:top w:val="nil"/>
              <w:left w:val="nil"/>
              <w:bottom w:val="single" w:sz="4" w:space="0" w:color="auto"/>
              <w:right w:val="single" w:sz="4" w:space="0" w:color="auto"/>
            </w:tcBorders>
            <w:shd w:val="clear" w:color="auto" w:fill="auto"/>
            <w:noWrap/>
            <w:vAlign w:val="center"/>
            <w:hideMark/>
          </w:tcPr>
          <w:p w14:paraId="27159DBA" w14:textId="35224DF1" w:rsidR="00672C3D" w:rsidRPr="00672C3D" w:rsidRDefault="00672C3D" w:rsidP="00672C3D">
            <w:pPr>
              <w:jc w:val="center"/>
              <w:rPr>
                <w:b/>
                <w:bCs/>
              </w:rPr>
            </w:pPr>
            <w:r w:rsidRPr="00672C3D">
              <w:rPr>
                <w:b/>
                <w:bCs/>
              </w:rPr>
              <w:t>41</w:t>
            </w:r>
          </w:p>
        </w:tc>
      </w:tr>
      <w:tr w:rsidR="00672C3D" w:rsidRPr="00672C3D" w14:paraId="6E5407F8"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4B81505A" w14:textId="2F7E22CA" w:rsidR="00672C3D" w:rsidRPr="00672C3D" w:rsidRDefault="00672C3D" w:rsidP="00672C3D">
            <w:pPr>
              <w:jc w:val="center"/>
            </w:pPr>
            <w:r w:rsidRPr="00672C3D">
              <w:t>MĐ 16</w:t>
            </w:r>
          </w:p>
        </w:tc>
        <w:tc>
          <w:tcPr>
            <w:tcW w:w="1512" w:type="pct"/>
            <w:tcBorders>
              <w:top w:val="nil"/>
              <w:left w:val="nil"/>
              <w:bottom w:val="single" w:sz="4" w:space="0" w:color="auto"/>
              <w:right w:val="single" w:sz="8" w:space="0" w:color="auto"/>
            </w:tcBorders>
            <w:shd w:val="clear" w:color="000000" w:fill="FFFFFF"/>
            <w:hideMark/>
          </w:tcPr>
          <w:p w14:paraId="3AF46989" w14:textId="268ADC3E" w:rsidR="00672C3D" w:rsidRPr="00672C3D" w:rsidRDefault="00672C3D" w:rsidP="00672C3D">
            <w:r w:rsidRPr="00672C3D">
              <w:t>Nguội và gia công chi tiết bằng dụng cụ thiết bị cầm tay</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4D817945" w14:textId="7681A091" w:rsidR="00672C3D" w:rsidRPr="00672C3D" w:rsidRDefault="00672C3D" w:rsidP="00672C3D">
            <w:pPr>
              <w:jc w:val="center"/>
              <w:rPr>
                <w:i/>
                <w:iCs/>
              </w:rPr>
            </w:pPr>
            <w:r w:rsidRPr="00672C3D">
              <w:t>3</w:t>
            </w:r>
          </w:p>
        </w:tc>
        <w:tc>
          <w:tcPr>
            <w:tcW w:w="532" w:type="pct"/>
            <w:tcBorders>
              <w:top w:val="nil"/>
              <w:left w:val="nil"/>
              <w:bottom w:val="single" w:sz="4" w:space="0" w:color="auto"/>
              <w:right w:val="single" w:sz="4" w:space="0" w:color="auto"/>
            </w:tcBorders>
            <w:shd w:val="clear" w:color="auto" w:fill="auto"/>
            <w:noWrap/>
            <w:vAlign w:val="center"/>
            <w:hideMark/>
          </w:tcPr>
          <w:p w14:paraId="7B16375C" w14:textId="651568FA" w:rsidR="00672C3D" w:rsidRPr="00672C3D" w:rsidRDefault="00672C3D" w:rsidP="00672C3D">
            <w:pPr>
              <w:jc w:val="center"/>
            </w:pPr>
            <w:r w:rsidRPr="00672C3D">
              <w:t>75</w:t>
            </w:r>
          </w:p>
        </w:tc>
        <w:tc>
          <w:tcPr>
            <w:tcW w:w="606" w:type="pct"/>
            <w:tcBorders>
              <w:top w:val="nil"/>
              <w:left w:val="nil"/>
              <w:bottom w:val="single" w:sz="4" w:space="0" w:color="auto"/>
              <w:right w:val="single" w:sz="4" w:space="0" w:color="auto"/>
            </w:tcBorders>
            <w:shd w:val="clear" w:color="auto" w:fill="auto"/>
            <w:noWrap/>
            <w:vAlign w:val="center"/>
            <w:hideMark/>
          </w:tcPr>
          <w:p w14:paraId="1E56C8D3" w14:textId="3A7EBF10" w:rsidR="00672C3D" w:rsidRPr="00672C3D" w:rsidRDefault="00672C3D" w:rsidP="00672C3D">
            <w:pPr>
              <w:jc w:val="center"/>
            </w:pPr>
            <w:r w:rsidRPr="00672C3D">
              <w:t>15</w:t>
            </w:r>
          </w:p>
        </w:tc>
        <w:tc>
          <w:tcPr>
            <w:tcW w:w="630" w:type="pct"/>
            <w:tcBorders>
              <w:top w:val="nil"/>
              <w:left w:val="nil"/>
              <w:bottom w:val="single" w:sz="4" w:space="0" w:color="auto"/>
              <w:right w:val="single" w:sz="4" w:space="0" w:color="auto"/>
            </w:tcBorders>
            <w:shd w:val="clear" w:color="auto" w:fill="auto"/>
            <w:noWrap/>
            <w:vAlign w:val="center"/>
            <w:hideMark/>
          </w:tcPr>
          <w:p w14:paraId="0262F8A2" w14:textId="34F27968" w:rsidR="00672C3D" w:rsidRPr="00672C3D" w:rsidRDefault="00672C3D" w:rsidP="00672C3D">
            <w:pPr>
              <w:jc w:val="center"/>
            </w:pPr>
            <w:r w:rsidRPr="00672C3D">
              <w:t>57</w:t>
            </w:r>
          </w:p>
        </w:tc>
        <w:tc>
          <w:tcPr>
            <w:tcW w:w="603" w:type="pct"/>
            <w:tcBorders>
              <w:top w:val="nil"/>
              <w:left w:val="nil"/>
              <w:bottom w:val="single" w:sz="4" w:space="0" w:color="auto"/>
              <w:right w:val="single" w:sz="4" w:space="0" w:color="auto"/>
            </w:tcBorders>
            <w:shd w:val="clear" w:color="auto" w:fill="auto"/>
            <w:noWrap/>
            <w:vAlign w:val="center"/>
            <w:hideMark/>
          </w:tcPr>
          <w:p w14:paraId="29E91840" w14:textId="0A63D108" w:rsidR="00672C3D" w:rsidRPr="00672C3D" w:rsidRDefault="00672C3D" w:rsidP="00672C3D">
            <w:pPr>
              <w:jc w:val="center"/>
            </w:pPr>
            <w:r w:rsidRPr="00672C3D">
              <w:t>3</w:t>
            </w:r>
          </w:p>
        </w:tc>
      </w:tr>
      <w:tr w:rsidR="00672C3D" w:rsidRPr="00672C3D" w14:paraId="541F60CC"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28C2B932" w14:textId="4A79AFB2" w:rsidR="00672C3D" w:rsidRPr="00672C3D" w:rsidRDefault="00672C3D" w:rsidP="00672C3D">
            <w:pPr>
              <w:jc w:val="center"/>
            </w:pPr>
            <w:r w:rsidRPr="00672C3D">
              <w:t>MĐ 17</w:t>
            </w:r>
          </w:p>
        </w:tc>
        <w:tc>
          <w:tcPr>
            <w:tcW w:w="1512" w:type="pct"/>
            <w:tcBorders>
              <w:top w:val="nil"/>
              <w:left w:val="nil"/>
              <w:bottom w:val="single" w:sz="4" w:space="0" w:color="auto"/>
              <w:right w:val="single" w:sz="8" w:space="0" w:color="auto"/>
            </w:tcBorders>
            <w:shd w:val="clear" w:color="000000" w:fill="FFFFFF"/>
            <w:hideMark/>
          </w:tcPr>
          <w:p w14:paraId="51476FA1" w14:textId="37ACF512" w:rsidR="00672C3D" w:rsidRPr="00672C3D" w:rsidRDefault="00672C3D" w:rsidP="00672C3D">
            <w:r w:rsidRPr="00672C3D">
              <w:t>Tiện</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3C9263BB" w14:textId="3ACF284C" w:rsidR="00672C3D" w:rsidRPr="00672C3D" w:rsidRDefault="00672C3D" w:rsidP="00672C3D">
            <w:pPr>
              <w:jc w:val="center"/>
              <w:rPr>
                <w:i/>
                <w:iCs/>
              </w:rPr>
            </w:pPr>
            <w:r w:rsidRPr="00672C3D">
              <w:t>8</w:t>
            </w:r>
          </w:p>
        </w:tc>
        <w:tc>
          <w:tcPr>
            <w:tcW w:w="532" w:type="pct"/>
            <w:tcBorders>
              <w:top w:val="nil"/>
              <w:left w:val="nil"/>
              <w:bottom w:val="single" w:sz="4" w:space="0" w:color="auto"/>
              <w:right w:val="single" w:sz="4" w:space="0" w:color="auto"/>
            </w:tcBorders>
            <w:shd w:val="clear" w:color="auto" w:fill="auto"/>
            <w:noWrap/>
            <w:vAlign w:val="center"/>
            <w:hideMark/>
          </w:tcPr>
          <w:p w14:paraId="5708DA85" w14:textId="02AEDD20" w:rsidR="00672C3D" w:rsidRPr="00672C3D" w:rsidRDefault="00672C3D" w:rsidP="00672C3D">
            <w:pPr>
              <w:jc w:val="center"/>
            </w:pPr>
            <w:r w:rsidRPr="00672C3D">
              <w:t>180</w:t>
            </w:r>
          </w:p>
        </w:tc>
        <w:tc>
          <w:tcPr>
            <w:tcW w:w="606" w:type="pct"/>
            <w:tcBorders>
              <w:top w:val="nil"/>
              <w:left w:val="nil"/>
              <w:bottom w:val="single" w:sz="4" w:space="0" w:color="auto"/>
              <w:right w:val="single" w:sz="4" w:space="0" w:color="auto"/>
            </w:tcBorders>
            <w:shd w:val="clear" w:color="auto" w:fill="auto"/>
            <w:noWrap/>
            <w:vAlign w:val="center"/>
            <w:hideMark/>
          </w:tcPr>
          <w:p w14:paraId="09B3F524" w14:textId="22C86774" w:rsidR="00672C3D" w:rsidRPr="00672C3D" w:rsidRDefault="00672C3D" w:rsidP="00672C3D">
            <w:pPr>
              <w:jc w:val="center"/>
            </w:pPr>
            <w:r w:rsidRPr="00672C3D">
              <w:t>60</w:t>
            </w:r>
          </w:p>
        </w:tc>
        <w:tc>
          <w:tcPr>
            <w:tcW w:w="630" w:type="pct"/>
            <w:tcBorders>
              <w:top w:val="nil"/>
              <w:left w:val="nil"/>
              <w:bottom w:val="single" w:sz="4" w:space="0" w:color="auto"/>
              <w:right w:val="single" w:sz="4" w:space="0" w:color="auto"/>
            </w:tcBorders>
            <w:shd w:val="clear" w:color="auto" w:fill="auto"/>
            <w:noWrap/>
            <w:vAlign w:val="center"/>
            <w:hideMark/>
          </w:tcPr>
          <w:p w14:paraId="57D00ADE" w14:textId="0DEBE58A" w:rsidR="00672C3D" w:rsidRPr="00672C3D" w:rsidRDefault="00672C3D" w:rsidP="00672C3D">
            <w:pPr>
              <w:jc w:val="center"/>
            </w:pPr>
            <w:r w:rsidRPr="00672C3D">
              <w:t>115</w:t>
            </w:r>
          </w:p>
        </w:tc>
        <w:tc>
          <w:tcPr>
            <w:tcW w:w="603" w:type="pct"/>
            <w:tcBorders>
              <w:top w:val="nil"/>
              <w:left w:val="nil"/>
              <w:bottom w:val="single" w:sz="4" w:space="0" w:color="auto"/>
              <w:right w:val="single" w:sz="4" w:space="0" w:color="auto"/>
            </w:tcBorders>
            <w:shd w:val="clear" w:color="auto" w:fill="auto"/>
            <w:noWrap/>
            <w:vAlign w:val="center"/>
            <w:hideMark/>
          </w:tcPr>
          <w:p w14:paraId="633DC79B" w14:textId="5E36E238" w:rsidR="00672C3D" w:rsidRPr="00672C3D" w:rsidRDefault="00672C3D" w:rsidP="00672C3D">
            <w:pPr>
              <w:jc w:val="center"/>
            </w:pPr>
            <w:r w:rsidRPr="00672C3D">
              <w:t>5</w:t>
            </w:r>
          </w:p>
        </w:tc>
      </w:tr>
      <w:tr w:rsidR="00672C3D" w:rsidRPr="00672C3D" w14:paraId="178BBB15"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52D143A1" w14:textId="0FD225B9" w:rsidR="00672C3D" w:rsidRPr="00672C3D" w:rsidRDefault="00672C3D" w:rsidP="00672C3D">
            <w:pPr>
              <w:jc w:val="center"/>
            </w:pPr>
            <w:r w:rsidRPr="00672C3D">
              <w:t>MĐ 18</w:t>
            </w:r>
          </w:p>
        </w:tc>
        <w:tc>
          <w:tcPr>
            <w:tcW w:w="1512" w:type="pct"/>
            <w:tcBorders>
              <w:top w:val="nil"/>
              <w:left w:val="nil"/>
              <w:bottom w:val="single" w:sz="4" w:space="0" w:color="auto"/>
              <w:right w:val="single" w:sz="8" w:space="0" w:color="auto"/>
            </w:tcBorders>
            <w:shd w:val="clear" w:color="000000" w:fill="FFFFFF"/>
            <w:hideMark/>
          </w:tcPr>
          <w:p w14:paraId="411C694E" w14:textId="269E43B2" w:rsidR="00672C3D" w:rsidRPr="00672C3D" w:rsidRDefault="00672C3D" w:rsidP="00672C3D">
            <w:r w:rsidRPr="00672C3D">
              <w:t>Tiện CNC</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7A00ABCD" w14:textId="021733B8" w:rsidR="00672C3D" w:rsidRPr="00672C3D" w:rsidRDefault="00672C3D" w:rsidP="00672C3D">
            <w:pPr>
              <w:jc w:val="center"/>
              <w:rPr>
                <w:i/>
                <w:iCs/>
              </w:rPr>
            </w:pPr>
            <w:r w:rsidRPr="00672C3D">
              <w:t>5</w:t>
            </w:r>
          </w:p>
        </w:tc>
        <w:tc>
          <w:tcPr>
            <w:tcW w:w="532" w:type="pct"/>
            <w:tcBorders>
              <w:top w:val="nil"/>
              <w:left w:val="nil"/>
              <w:bottom w:val="single" w:sz="4" w:space="0" w:color="auto"/>
              <w:right w:val="single" w:sz="4" w:space="0" w:color="auto"/>
            </w:tcBorders>
            <w:shd w:val="clear" w:color="auto" w:fill="auto"/>
            <w:noWrap/>
            <w:vAlign w:val="center"/>
            <w:hideMark/>
          </w:tcPr>
          <w:p w14:paraId="06CBC8D8" w14:textId="12C9CA46" w:rsidR="00672C3D" w:rsidRPr="00672C3D" w:rsidRDefault="00672C3D" w:rsidP="00672C3D">
            <w:pPr>
              <w:jc w:val="center"/>
            </w:pPr>
            <w:r w:rsidRPr="00672C3D">
              <w:t>120</w:t>
            </w:r>
          </w:p>
        </w:tc>
        <w:tc>
          <w:tcPr>
            <w:tcW w:w="606" w:type="pct"/>
            <w:tcBorders>
              <w:top w:val="nil"/>
              <w:left w:val="nil"/>
              <w:bottom w:val="single" w:sz="4" w:space="0" w:color="auto"/>
              <w:right w:val="single" w:sz="4" w:space="0" w:color="auto"/>
            </w:tcBorders>
            <w:shd w:val="clear" w:color="auto" w:fill="auto"/>
            <w:noWrap/>
            <w:vAlign w:val="center"/>
            <w:hideMark/>
          </w:tcPr>
          <w:p w14:paraId="52E4B333" w14:textId="53566B13"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2ABB963A" w14:textId="566F68B1" w:rsidR="00672C3D" w:rsidRPr="00672C3D" w:rsidRDefault="00672C3D" w:rsidP="00672C3D">
            <w:pPr>
              <w:jc w:val="center"/>
            </w:pPr>
            <w:r w:rsidRPr="00672C3D">
              <w:t>86</w:t>
            </w:r>
          </w:p>
        </w:tc>
        <w:tc>
          <w:tcPr>
            <w:tcW w:w="603" w:type="pct"/>
            <w:tcBorders>
              <w:top w:val="nil"/>
              <w:left w:val="nil"/>
              <w:bottom w:val="single" w:sz="4" w:space="0" w:color="auto"/>
              <w:right w:val="single" w:sz="4" w:space="0" w:color="auto"/>
            </w:tcBorders>
            <w:shd w:val="clear" w:color="auto" w:fill="auto"/>
            <w:noWrap/>
            <w:vAlign w:val="center"/>
            <w:hideMark/>
          </w:tcPr>
          <w:p w14:paraId="797EFBB8" w14:textId="08E8DBD6" w:rsidR="00672C3D" w:rsidRPr="00672C3D" w:rsidRDefault="00672C3D" w:rsidP="00672C3D">
            <w:pPr>
              <w:jc w:val="center"/>
            </w:pPr>
            <w:r w:rsidRPr="00672C3D">
              <w:t>4</w:t>
            </w:r>
          </w:p>
        </w:tc>
      </w:tr>
      <w:tr w:rsidR="00672C3D" w:rsidRPr="00672C3D" w14:paraId="55D983DC"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6694C435" w14:textId="68547632" w:rsidR="00672C3D" w:rsidRPr="00672C3D" w:rsidRDefault="00672C3D" w:rsidP="00672C3D">
            <w:pPr>
              <w:jc w:val="center"/>
            </w:pPr>
            <w:r w:rsidRPr="00672C3D">
              <w:t>MĐ 19</w:t>
            </w:r>
          </w:p>
        </w:tc>
        <w:tc>
          <w:tcPr>
            <w:tcW w:w="1512" w:type="pct"/>
            <w:tcBorders>
              <w:top w:val="nil"/>
              <w:left w:val="nil"/>
              <w:bottom w:val="single" w:sz="4" w:space="0" w:color="auto"/>
              <w:right w:val="single" w:sz="8" w:space="0" w:color="auto"/>
            </w:tcBorders>
            <w:shd w:val="clear" w:color="000000" w:fill="FFFFFF"/>
            <w:hideMark/>
          </w:tcPr>
          <w:p w14:paraId="74380C34" w14:textId="4A61E2D2" w:rsidR="00672C3D" w:rsidRPr="00672C3D" w:rsidRDefault="00672C3D" w:rsidP="00672C3D">
            <w:r w:rsidRPr="00672C3D">
              <w:t>Phay</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253916C3" w14:textId="4566EFAE" w:rsidR="00672C3D" w:rsidRPr="00672C3D" w:rsidRDefault="00672C3D" w:rsidP="00672C3D">
            <w:pPr>
              <w:jc w:val="center"/>
              <w:rPr>
                <w:i/>
                <w:iCs/>
              </w:rPr>
            </w:pPr>
            <w:r w:rsidRPr="00672C3D">
              <w:t>8</w:t>
            </w:r>
          </w:p>
        </w:tc>
        <w:tc>
          <w:tcPr>
            <w:tcW w:w="532" w:type="pct"/>
            <w:tcBorders>
              <w:top w:val="nil"/>
              <w:left w:val="nil"/>
              <w:bottom w:val="single" w:sz="4" w:space="0" w:color="auto"/>
              <w:right w:val="single" w:sz="4" w:space="0" w:color="auto"/>
            </w:tcBorders>
            <w:shd w:val="clear" w:color="auto" w:fill="auto"/>
            <w:noWrap/>
            <w:vAlign w:val="center"/>
            <w:hideMark/>
          </w:tcPr>
          <w:p w14:paraId="1A2AF1A9" w14:textId="411E1F26" w:rsidR="00672C3D" w:rsidRPr="00672C3D" w:rsidRDefault="00672C3D" w:rsidP="00672C3D">
            <w:pPr>
              <w:jc w:val="center"/>
            </w:pPr>
            <w:r w:rsidRPr="00672C3D">
              <w:t>180</w:t>
            </w:r>
          </w:p>
        </w:tc>
        <w:tc>
          <w:tcPr>
            <w:tcW w:w="606" w:type="pct"/>
            <w:tcBorders>
              <w:top w:val="nil"/>
              <w:left w:val="nil"/>
              <w:bottom w:val="single" w:sz="4" w:space="0" w:color="auto"/>
              <w:right w:val="single" w:sz="4" w:space="0" w:color="auto"/>
            </w:tcBorders>
            <w:shd w:val="clear" w:color="auto" w:fill="auto"/>
            <w:noWrap/>
            <w:vAlign w:val="center"/>
            <w:hideMark/>
          </w:tcPr>
          <w:p w14:paraId="7C85AA6C" w14:textId="2D755F7D" w:rsidR="00672C3D" w:rsidRPr="00672C3D" w:rsidRDefault="00672C3D" w:rsidP="00672C3D">
            <w:pPr>
              <w:jc w:val="center"/>
            </w:pPr>
            <w:r w:rsidRPr="00672C3D">
              <w:t>60</w:t>
            </w:r>
          </w:p>
        </w:tc>
        <w:tc>
          <w:tcPr>
            <w:tcW w:w="630" w:type="pct"/>
            <w:tcBorders>
              <w:top w:val="nil"/>
              <w:left w:val="nil"/>
              <w:bottom w:val="single" w:sz="4" w:space="0" w:color="auto"/>
              <w:right w:val="single" w:sz="4" w:space="0" w:color="auto"/>
            </w:tcBorders>
            <w:shd w:val="clear" w:color="auto" w:fill="auto"/>
            <w:noWrap/>
            <w:vAlign w:val="center"/>
            <w:hideMark/>
          </w:tcPr>
          <w:p w14:paraId="2EE7DCC2" w14:textId="5DD5CDFB" w:rsidR="00672C3D" w:rsidRPr="00672C3D" w:rsidRDefault="00672C3D" w:rsidP="00672C3D">
            <w:pPr>
              <w:jc w:val="center"/>
            </w:pPr>
            <w:r w:rsidRPr="00672C3D">
              <w:t>115</w:t>
            </w:r>
          </w:p>
        </w:tc>
        <w:tc>
          <w:tcPr>
            <w:tcW w:w="603" w:type="pct"/>
            <w:tcBorders>
              <w:top w:val="nil"/>
              <w:left w:val="nil"/>
              <w:bottom w:val="single" w:sz="4" w:space="0" w:color="auto"/>
              <w:right w:val="single" w:sz="4" w:space="0" w:color="auto"/>
            </w:tcBorders>
            <w:shd w:val="clear" w:color="auto" w:fill="auto"/>
            <w:noWrap/>
            <w:vAlign w:val="center"/>
            <w:hideMark/>
          </w:tcPr>
          <w:p w14:paraId="100CCB22" w14:textId="7715105E" w:rsidR="00672C3D" w:rsidRPr="00672C3D" w:rsidRDefault="00672C3D" w:rsidP="00672C3D">
            <w:pPr>
              <w:jc w:val="center"/>
            </w:pPr>
            <w:r w:rsidRPr="00672C3D">
              <w:t>5</w:t>
            </w:r>
          </w:p>
        </w:tc>
      </w:tr>
      <w:tr w:rsidR="00672C3D" w:rsidRPr="00672C3D" w14:paraId="037986AE"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14A464B8" w14:textId="5A5ADE59" w:rsidR="00672C3D" w:rsidRPr="00672C3D" w:rsidRDefault="00672C3D" w:rsidP="00672C3D">
            <w:pPr>
              <w:jc w:val="center"/>
            </w:pPr>
            <w:r w:rsidRPr="00672C3D">
              <w:t>MĐ 20</w:t>
            </w:r>
          </w:p>
        </w:tc>
        <w:tc>
          <w:tcPr>
            <w:tcW w:w="1512" w:type="pct"/>
            <w:tcBorders>
              <w:top w:val="nil"/>
              <w:left w:val="nil"/>
              <w:bottom w:val="single" w:sz="4" w:space="0" w:color="auto"/>
              <w:right w:val="single" w:sz="8" w:space="0" w:color="auto"/>
            </w:tcBorders>
            <w:shd w:val="clear" w:color="000000" w:fill="FFFFFF"/>
            <w:hideMark/>
          </w:tcPr>
          <w:p w14:paraId="01B89980" w14:textId="038CFE47" w:rsidR="00672C3D" w:rsidRPr="00672C3D" w:rsidRDefault="00672C3D" w:rsidP="00672C3D">
            <w:r w:rsidRPr="00672C3D">
              <w:t>Phay CNC</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21E56EE3" w14:textId="0A6C5E01" w:rsidR="00672C3D" w:rsidRPr="00672C3D" w:rsidRDefault="00672C3D" w:rsidP="00672C3D">
            <w:pPr>
              <w:jc w:val="center"/>
              <w:rPr>
                <w:i/>
                <w:iCs/>
              </w:rPr>
            </w:pPr>
            <w:r w:rsidRPr="00672C3D">
              <w:t>5</w:t>
            </w:r>
          </w:p>
        </w:tc>
        <w:tc>
          <w:tcPr>
            <w:tcW w:w="532" w:type="pct"/>
            <w:tcBorders>
              <w:top w:val="nil"/>
              <w:left w:val="nil"/>
              <w:bottom w:val="single" w:sz="4" w:space="0" w:color="auto"/>
              <w:right w:val="single" w:sz="4" w:space="0" w:color="auto"/>
            </w:tcBorders>
            <w:shd w:val="clear" w:color="auto" w:fill="auto"/>
            <w:noWrap/>
            <w:vAlign w:val="center"/>
            <w:hideMark/>
          </w:tcPr>
          <w:p w14:paraId="79DBB475" w14:textId="2CF54B77" w:rsidR="00672C3D" w:rsidRPr="00672C3D" w:rsidRDefault="00672C3D" w:rsidP="00672C3D">
            <w:pPr>
              <w:jc w:val="center"/>
            </w:pPr>
            <w:r w:rsidRPr="00672C3D">
              <w:t>120</w:t>
            </w:r>
          </w:p>
        </w:tc>
        <w:tc>
          <w:tcPr>
            <w:tcW w:w="606" w:type="pct"/>
            <w:tcBorders>
              <w:top w:val="nil"/>
              <w:left w:val="nil"/>
              <w:bottom w:val="single" w:sz="4" w:space="0" w:color="auto"/>
              <w:right w:val="single" w:sz="4" w:space="0" w:color="auto"/>
            </w:tcBorders>
            <w:shd w:val="clear" w:color="auto" w:fill="auto"/>
            <w:noWrap/>
            <w:vAlign w:val="center"/>
            <w:hideMark/>
          </w:tcPr>
          <w:p w14:paraId="7CA6F3F9" w14:textId="581B5447"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2BEA80E2" w14:textId="76F946E8" w:rsidR="00672C3D" w:rsidRPr="00672C3D" w:rsidRDefault="00672C3D" w:rsidP="00672C3D">
            <w:pPr>
              <w:jc w:val="center"/>
            </w:pPr>
            <w:r w:rsidRPr="00672C3D">
              <w:t>86</w:t>
            </w:r>
          </w:p>
        </w:tc>
        <w:tc>
          <w:tcPr>
            <w:tcW w:w="603" w:type="pct"/>
            <w:tcBorders>
              <w:top w:val="nil"/>
              <w:left w:val="nil"/>
              <w:bottom w:val="single" w:sz="4" w:space="0" w:color="auto"/>
              <w:right w:val="single" w:sz="4" w:space="0" w:color="auto"/>
            </w:tcBorders>
            <w:shd w:val="clear" w:color="auto" w:fill="auto"/>
            <w:noWrap/>
            <w:vAlign w:val="center"/>
            <w:hideMark/>
          </w:tcPr>
          <w:p w14:paraId="5E5F2774" w14:textId="3E1A3AD4" w:rsidR="00672C3D" w:rsidRPr="00672C3D" w:rsidRDefault="00672C3D" w:rsidP="00672C3D">
            <w:pPr>
              <w:jc w:val="center"/>
            </w:pPr>
            <w:r w:rsidRPr="00672C3D">
              <w:t>4</w:t>
            </w:r>
          </w:p>
        </w:tc>
      </w:tr>
      <w:tr w:rsidR="00672C3D" w:rsidRPr="00672C3D" w14:paraId="000B04C4"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68306626" w14:textId="3675852E" w:rsidR="00672C3D" w:rsidRPr="00672C3D" w:rsidRDefault="00672C3D" w:rsidP="00672C3D">
            <w:pPr>
              <w:jc w:val="center"/>
            </w:pPr>
            <w:r w:rsidRPr="00672C3D">
              <w:t>MĐ 21</w:t>
            </w:r>
          </w:p>
        </w:tc>
        <w:tc>
          <w:tcPr>
            <w:tcW w:w="1512" w:type="pct"/>
            <w:tcBorders>
              <w:top w:val="nil"/>
              <w:left w:val="nil"/>
              <w:bottom w:val="single" w:sz="4" w:space="0" w:color="auto"/>
              <w:right w:val="single" w:sz="8" w:space="0" w:color="auto"/>
            </w:tcBorders>
            <w:shd w:val="clear" w:color="000000" w:fill="FFFFFF"/>
            <w:hideMark/>
          </w:tcPr>
          <w:p w14:paraId="23CBAEB3" w14:textId="1F548D45" w:rsidR="00672C3D" w:rsidRPr="00672C3D" w:rsidRDefault="00672C3D" w:rsidP="00672C3D">
            <w:r w:rsidRPr="00672C3D">
              <w:t>Mài</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57F9DC46" w14:textId="2B051BB5" w:rsidR="00672C3D" w:rsidRPr="00672C3D" w:rsidRDefault="00672C3D" w:rsidP="00672C3D">
            <w:pPr>
              <w:jc w:val="center"/>
              <w:rPr>
                <w:i/>
                <w:iCs/>
              </w:rPr>
            </w:pPr>
            <w:r w:rsidRPr="00672C3D">
              <w:t>4</w:t>
            </w:r>
          </w:p>
        </w:tc>
        <w:tc>
          <w:tcPr>
            <w:tcW w:w="532" w:type="pct"/>
            <w:tcBorders>
              <w:top w:val="nil"/>
              <w:left w:val="nil"/>
              <w:bottom w:val="single" w:sz="4" w:space="0" w:color="auto"/>
              <w:right w:val="single" w:sz="4" w:space="0" w:color="auto"/>
            </w:tcBorders>
            <w:shd w:val="clear" w:color="auto" w:fill="auto"/>
            <w:noWrap/>
            <w:vAlign w:val="center"/>
            <w:hideMark/>
          </w:tcPr>
          <w:p w14:paraId="27843BB4" w14:textId="70DF50BE" w:rsidR="00672C3D" w:rsidRPr="00672C3D" w:rsidRDefault="00672C3D" w:rsidP="00672C3D">
            <w:pPr>
              <w:jc w:val="center"/>
            </w:pPr>
            <w:r w:rsidRPr="00672C3D">
              <w:t>90</w:t>
            </w:r>
          </w:p>
        </w:tc>
        <w:tc>
          <w:tcPr>
            <w:tcW w:w="606" w:type="pct"/>
            <w:tcBorders>
              <w:top w:val="nil"/>
              <w:left w:val="nil"/>
              <w:bottom w:val="single" w:sz="4" w:space="0" w:color="auto"/>
              <w:right w:val="single" w:sz="4" w:space="0" w:color="auto"/>
            </w:tcBorders>
            <w:shd w:val="clear" w:color="auto" w:fill="auto"/>
            <w:noWrap/>
            <w:vAlign w:val="center"/>
            <w:hideMark/>
          </w:tcPr>
          <w:p w14:paraId="16F32CCE" w14:textId="4AC512F5"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0A0A8819" w14:textId="7948B9FD" w:rsidR="00672C3D" w:rsidRPr="00672C3D" w:rsidRDefault="00672C3D" w:rsidP="00672C3D">
            <w:pPr>
              <w:jc w:val="center"/>
            </w:pPr>
            <w:r w:rsidRPr="00672C3D">
              <w:t>56</w:t>
            </w:r>
          </w:p>
        </w:tc>
        <w:tc>
          <w:tcPr>
            <w:tcW w:w="603" w:type="pct"/>
            <w:tcBorders>
              <w:top w:val="nil"/>
              <w:left w:val="nil"/>
              <w:bottom w:val="single" w:sz="4" w:space="0" w:color="auto"/>
              <w:right w:val="single" w:sz="4" w:space="0" w:color="auto"/>
            </w:tcBorders>
            <w:shd w:val="clear" w:color="auto" w:fill="auto"/>
            <w:noWrap/>
            <w:vAlign w:val="center"/>
            <w:hideMark/>
          </w:tcPr>
          <w:p w14:paraId="5113CF78" w14:textId="7E3F3E97" w:rsidR="00672C3D" w:rsidRPr="00672C3D" w:rsidRDefault="00672C3D" w:rsidP="00672C3D">
            <w:pPr>
              <w:jc w:val="center"/>
            </w:pPr>
            <w:r w:rsidRPr="00672C3D">
              <w:t>4</w:t>
            </w:r>
          </w:p>
        </w:tc>
      </w:tr>
      <w:tr w:rsidR="00672C3D" w:rsidRPr="00672C3D" w14:paraId="72A10EDA"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41C28255" w14:textId="0C45150C" w:rsidR="00672C3D" w:rsidRPr="00672C3D" w:rsidRDefault="00672C3D" w:rsidP="00672C3D">
            <w:pPr>
              <w:jc w:val="center"/>
            </w:pPr>
            <w:r w:rsidRPr="00672C3D">
              <w:t>MĐ 22</w:t>
            </w:r>
          </w:p>
        </w:tc>
        <w:tc>
          <w:tcPr>
            <w:tcW w:w="1512" w:type="pct"/>
            <w:tcBorders>
              <w:top w:val="nil"/>
              <w:left w:val="nil"/>
              <w:bottom w:val="single" w:sz="4" w:space="0" w:color="auto"/>
              <w:right w:val="single" w:sz="8" w:space="0" w:color="auto"/>
            </w:tcBorders>
            <w:shd w:val="clear" w:color="000000" w:fill="FFFFFF"/>
            <w:hideMark/>
          </w:tcPr>
          <w:p w14:paraId="5E0EDA62" w14:textId="65C14FA0" w:rsidR="00672C3D" w:rsidRPr="00672C3D" w:rsidRDefault="00672C3D" w:rsidP="00672C3D">
            <w:r w:rsidRPr="00672C3D">
              <w:t>Các phương pháp gia công tiên tiến</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7ADCD177" w14:textId="177C4D4F" w:rsidR="00672C3D" w:rsidRPr="00672C3D" w:rsidRDefault="00672C3D" w:rsidP="00672C3D">
            <w:pPr>
              <w:jc w:val="center"/>
              <w:rPr>
                <w:i/>
                <w:iCs/>
              </w:rPr>
            </w:pPr>
            <w:r w:rsidRPr="00672C3D">
              <w:t>3</w:t>
            </w:r>
          </w:p>
        </w:tc>
        <w:tc>
          <w:tcPr>
            <w:tcW w:w="532" w:type="pct"/>
            <w:tcBorders>
              <w:top w:val="nil"/>
              <w:left w:val="nil"/>
              <w:bottom w:val="single" w:sz="4" w:space="0" w:color="auto"/>
              <w:right w:val="single" w:sz="4" w:space="0" w:color="auto"/>
            </w:tcBorders>
            <w:shd w:val="clear" w:color="auto" w:fill="auto"/>
            <w:noWrap/>
            <w:vAlign w:val="center"/>
            <w:hideMark/>
          </w:tcPr>
          <w:p w14:paraId="045CC9B4" w14:textId="5E42515F" w:rsidR="00672C3D" w:rsidRPr="00672C3D" w:rsidRDefault="00672C3D" w:rsidP="00672C3D">
            <w:pPr>
              <w:jc w:val="center"/>
            </w:pPr>
            <w:r w:rsidRPr="00672C3D">
              <w:t>60</w:t>
            </w:r>
          </w:p>
        </w:tc>
        <w:tc>
          <w:tcPr>
            <w:tcW w:w="606" w:type="pct"/>
            <w:tcBorders>
              <w:top w:val="nil"/>
              <w:left w:val="nil"/>
              <w:bottom w:val="single" w:sz="4" w:space="0" w:color="auto"/>
              <w:right w:val="single" w:sz="4" w:space="0" w:color="auto"/>
            </w:tcBorders>
            <w:shd w:val="clear" w:color="auto" w:fill="auto"/>
            <w:noWrap/>
            <w:vAlign w:val="center"/>
            <w:hideMark/>
          </w:tcPr>
          <w:p w14:paraId="76B2C173" w14:textId="63A31C5E"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42B4486C" w14:textId="03936CA4" w:rsidR="00672C3D" w:rsidRPr="00672C3D" w:rsidRDefault="00672C3D" w:rsidP="00672C3D">
            <w:pPr>
              <w:jc w:val="center"/>
            </w:pPr>
            <w:r w:rsidRPr="00672C3D">
              <w:t>25</w:t>
            </w:r>
          </w:p>
        </w:tc>
        <w:tc>
          <w:tcPr>
            <w:tcW w:w="603" w:type="pct"/>
            <w:tcBorders>
              <w:top w:val="nil"/>
              <w:left w:val="nil"/>
              <w:bottom w:val="single" w:sz="4" w:space="0" w:color="auto"/>
              <w:right w:val="single" w:sz="4" w:space="0" w:color="auto"/>
            </w:tcBorders>
            <w:shd w:val="clear" w:color="auto" w:fill="auto"/>
            <w:noWrap/>
            <w:vAlign w:val="center"/>
            <w:hideMark/>
          </w:tcPr>
          <w:p w14:paraId="194B2397" w14:textId="36F080AB" w:rsidR="00672C3D" w:rsidRPr="00672C3D" w:rsidRDefault="00672C3D" w:rsidP="00672C3D">
            <w:pPr>
              <w:jc w:val="center"/>
            </w:pPr>
            <w:r w:rsidRPr="00672C3D">
              <w:t>5</w:t>
            </w:r>
          </w:p>
        </w:tc>
      </w:tr>
      <w:tr w:rsidR="00672C3D" w:rsidRPr="00672C3D" w14:paraId="16928D89"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27C3A779" w14:textId="53AF21BE" w:rsidR="00672C3D" w:rsidRPr="00672C3D" w:rsidRDefault="00672C3D" w:rsidP="00672C3D">
            <w:pPr>
              <w:jc w:val="center"/>
            </w:pPr>
            <w:r w:rsidRPr="00672C3D">
              <w:t>MĐ 23</w:t>
            </w:r>
          </w:p>
        </w:tc>
        <w:tc>
          <w:tcPr>
            <w:tcW w:w="1512" w:type="pct"/>
            <w:tcBorders>
              <w:top w:val="nil"/>
              <w:left w:val="nil"/>
              <w:bottom w:val="single" w:sz="4" w:space="0" w:color="auto"/>
              <w:right w:val="single" w:sz="8" w:space="0" w:color="auto"/>
            </w:tcBorders>
            <w:shd w:val="clear" w:color="000000" w:fill="FFFFFF"/>
            <w:hideMark/>
          </w:tcPr>
          <w:p w14:paraId="17FCA48D" w14:textId="3BD89056" w:rsidR="00672C3D" w:rsidRPr="00672C3D" w:rsidRDefault="00672C3D" w:rsidP="00672C3D">
            <w:r w:rsidRPr="00672C3D">
              <w:t>Kỹ năng tổng hợp</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524175A9" w14:textId="41AB92D8" w:rsidR="00672C3D" w:rsidRPr="00672C3D" w:rsidRDefault="00672C3D" w:rsidP="00672C3D">
            <w:pPr>
              <w:jc w:val="center"/>
              <w:rPr>
                <w:i/>
                <w:iCs/>
              </w:rPr>
            </w:pPr>
            <w:r w:rsidRPr="00672C3D">
              <w:t>5</w:t>
            </w:r>
          </w:p>
        </w:tc>
        <w:tc>
          <w:tcPr>
            <w:tcW w:w="532" w:type="pct"/>
            <w:tcBorders>
              <w:top w:val="nil"/>
              <w:left w:val="nil"/>
              <w:bottom w:val="single" w:sz="4" w:space="0" w:color="auto"/>
              <w:right w:val="single" w:sz="4" w:space="0" w:color="auto"/>
            </w:tcBorders>
            <w:shd w:val="clear" w:color="auto" w:fill="auto"/>
            <w:noWrap/>
            <w:vAlign w:val="center"/>
            <w:hideMark/>
          </w:tcPr>
          <w:p w14:paraId="344BB654" w14:textId="5E3E1A53" w:rsidR="00672C3D" w:rsidRPr="00672C3D" w:rsidRDefault="00672C3D" w:rsidP="00672C3D">
            <w:pPr>
              <w:jc w:val="center"/>
            </w:pPr>
            <w:r w:rsidRPr="00672C3D">
              <w:t>120</w:t>
            </w:r>
          </w:p>
        </w:tc>
        <w:tc>
          <w:tcPr>
            <w:tcW w:w="606" w:type="pct"/>
            <w:tcBorders>
              <w:top w:val="nil"/>
              <w:left w:val="nil"/>
              <w:bottom w:val="single" w:sz="4" w:space="0" w:color="auto"/>
              <w:right w:val="single" w:sz="4" w:space="0" w:color="auto"/>
            </w:tcBorders>
            <w:shd w:val="clear" w:color="auto" w:fill="auto"/>
            <w:noWrap/>
            <w:vAlign w:val="center"/>
            <w:hideMark/>
          </w:tcPr>
          <w:p w14:paraId="579E7780" w14:textId="7520CEEE"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755B522C" w14:textId="1463BCE4" w:rsidR="00672C3D" w:rsidRPr="00672C3D" w:rsidRDefault="00672C3D" w:rsidP="00672C3D">
            <w:pPr>
              <w:jc w:val="center"/>
            </w:pPr>
            <w:r w:rsidRPr="00672C3D">
              <w:t>86</w:t>
            </w:r>
          </w:p>
        </w:tc>
        <w:tc>
          <w:tcPr>
            <w:tcW w:w="603" w:type="pct"/>
            <w:tcBorders>
              <w:top w:val="nil"/>
              <w:left w:val="nil"/>
              <w:bottom w:val="single" w:sz="4" w:space="0" w:color="auto"/>
              <w:right w:val="single" w:sz="4" w:space="0" w:color="auto"/>
            </w:tcBorders>
            <w:shd w:val="clear" w:color="auto" w:fill="auto"/>
            <w:noWrap/>
            <w:vAlign w:val="center"/>
            <w:hideMark/>
          </w:tcPr>
          <w:p w14:paraId="4B6C58AC" w14:textId="5AFF438C" w:rsidR="00672C3D" w:rsidRPr="00672C3D" w:rsidRDefault="00672C3D" w:rsidP="00672C3D">
            <w:pPr>
              <w:jc w:val="center"/>
            </w:pPr>
            <w:r w:rsidRPr="00672C3D">
              <w:t>4</w:t>
            </w:r>
          </w:p>
        </w:tc>
      </w:tr>
      <w:tr w:rsidR="00672C3D" w:rsidRPr="00672C3D" w14:paraId="1E5C55BD"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0F4C8C73" w14:textId="785E50C0" w:rsidR="00672C3D" w:rsidRPr="00672C3D" w:rsidRDefault="00672C3D" w:rsidP="00672C3D">
            <w:pPr>
              <w:jc w:val="center"/>
            </w:pPr>
            <w:r w:rsidRPr="00672C3D">
              <w:t>MĐ 24</w:t>
            </w:r>
          </w:p>
        </w:tc>
        <w:tc>
          <w:tcPr>
            <w:tcW w:w="1512" w:type="pct"/>
            <w:tcBorders>
              <w:top w:val="nil"/>
              <w:left w:val="nil"/>
              <w:bottom w:val="single" w:sz="4" w:space="0" w:color="auto"/>
              <w:right w:val="single" w:sz="8" w:space="0" w:color="auto"/>
            </w:tcBorders>
            <w:shd w:val="clear" w:color="000000" w:fill="FFFFFF"/>
            <w:hideMark/>
          </w:tcPr>
          <w:p w14:paraId="06B4DCCA" w14:textId="7E3D5474" w:rsidR="00672C3D" w:rsidRPr="00672C3D" w:rsidRDefault="00672C3D" w:rsidP="00672C3D">
            <w:r w:rsidRPr="00672C3D">
              <w:t>CAD 3D (Inventor)</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6386F005" w14:textId="5AA8D31C" w:rsidR="00672C3D" w:rsidRPr="00672C3D" w:rsidRDefault="00672C3D" w:rsidP="00672C3D">
            <w:pPr>
              <w:jc w:val="center"/>
              <w:rPr>
                <w:i/>
                <w:iCs/>
              </w:rPr>
            </w:pPr>
            <w:r w:rsidRPr="00672C3D">
              <w:t>3</w:t>
            </w:r>
          </w:p>
        </w:tc>
        <w:tc>
          <w:tcPr>
            <w:tcW w:w="532" w:type="pct"/>
            <w:tcBorders>
              <w:top w:val="nil"/>
              <w:left w:val="nil"/>
              <w:bottom w:val="single" w:sz="4" w:space="0" w:color="auto"/>
              <w:right w:val="single" w:sz="4" w:space="0" w:color="auto"/>
            </w:tcBorders>
            <w:shd w:val="clear" w:color="auto" w:fill="auto"/>
            <w:noWrap/>
            <w:vAlign w:val="center"/>
            <w:hideMark/>
          </w:tcPr>
          <w:p w14:paraId="4AB2EA53" w14:textId="08C600BC" w:rsidR="00672C3D" w:rsidRPr="00672C3D" w:rsidRDefault="00672C3D" w:rsidP="00672C3D">
            <w:pPr>
              <w:jc w:val="center"/>
            </w:pPr>
            <w:r w:rsidRPr="00672C3D">
              <w:t>60</w:t>
            </w:r>
          </w:p>
        </w:tc>
        <w:tc>
          <w:tcPr>
            <w:tcW w:w="606" w:type="pct"/>
            <w:tcBorders>
              <w:top w:val="nil"/>
              <w:left w:val="nil"/>
              <w:bottom w:val="single" w:sz="4" w:space="0" w:color="auto"/>
              <w:right w:val="single" w:sz="4" w:space="0" w:color="auto"/>
            </w:tcBorders>
            <w:shd w:val="clear" w:color="auto" w:fill="auto"/>
            <w:noWrap/>
            <w:vAlign w:val="center"/>
            <w:hideMark/>
          </w:tcPr>
          <w:p w14:paraId="4CD44B51" w14:textId="1E1A4381"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075A421D" w14:textId="3EB6C817" w:rsidR="00672C3D" w:rsidRPr="00672C3D" w:rsidRDefault="00672C3D" w:rsidP="00672C3D">
            <w:pPr>
              <w:jc w:val="center"/>
            </w:pPr>
            <w:r w:rsidRPr="00672C3D">
              <w:t>27</w:t>
            </w:r>
          </w:p>
        </w:tc>
        <w:tc>
          <w:tcPr>
            <w:tcW w:w="603" w:type="pct"/>
            <w:tcBorders>
              <w:top w:val="nil"/>
              <w:left w:val="nil"/>
              <w:bottom w:val="single" w:sz="4" w:space="0" w:color="auto"/>
              <w:right w:val="single" w:sz="4" w:space="0" w:color="auto"/>
            </w:tcBorders>
            <w:shd w:val="clear" w:color="auto" w:fill="auto"/>
            <w:noWrap/>
            <w:vAlign w:val="center"/>
            <w:hideMark/>
          </w:tcPr>
          <w:p w14:paraId="2CA7044A" w14:textId="42563521" w:rsidR="00672C3D" w:rsidRPr="00672C3D" w:rsidRDefault="00672C3D" w:rsidP="00672C3D">
            <w:pPr>
              <w:jc w:val="center"/>
            </w:pPr>
            <w:r w:rsidRPr="00672C3D">
              <w:t>3</w:t>
            </w:r>
          </w:p>
        </w:tc>
      </w:tr>
      <w:tr w:rsidR="00672C3D" w:rsidRPr="00672C3D" w14:paraId="5DDFAD34"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5751F8BE" w14:textId="33BCEED3" w:rsidR="00672C3D" w:rsidRPr="00672C3D" w:rsidRDefault="00672C3D" w:rsidP="00672C3D">
            <w:pPr>
              <w:jc w:val="center"/>
            </w:pPr>
            <w:r w:rsidRPr="00672C3D">
              <w:t>MĐ 25</w:t>
            </w:r>
          </w:p>
        </w:tc>
        <w:tc>
          <w:tcPr>
            <w:tcW w:w="1512" w:type="pct"/>
            <w:tcBorders>
              <w:top w:val="nil"/>
              <w:left w:val="nil"/>
              <w:bottom w:val="single" w:sz="4" w:space="0" w:color="auto"/>
              <w:right w:val="single" w:sz="8" w:space="0" w:color="auto"/>
            </w:tcBorders>
            <w:shd w:val="clear" w:color="000000" w:fill="FFFFFF"/>
            <w:hideMark/>
          </w:tcPr>
          <w:p w14:paraId="7EC07CFE" w14:textId="40A5AF23" w:rsidR="00672C3D" w:rsidRPr="00672C3D" w:rsidRDefault="00672C3D" w:rsidP="00672C3D">
            <w:pPr>
              <w:jc w:val="both"/>
            </w:pPr>
            <w:r w:rsidRPr="00672C3D">
              <w:t>CAD/CAM</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398812A9" w14:textId="39273712" w:rsidR="00672C3D" w:rsidRPr="00672C3D" w:rsidRDefault="00672C3D" w:rsidP="00672C3D">
            <w:pPr>
              <w:jc w:val="center"/>
              <w:rPr>
                <w:i/>
                <w:iCs/>
              </w:rPr>
            </w:pPr>
            <w:r w:rsidRPr="00672C3D">
              <w:t>4</w:t>
            </w:r>
          </w:p>
        </w:tc>
        <w:tc>
          <w:tcPr>
            <w:tcW w:w="532" w:type="pct"/>
            <w:tcBorders>
              <w:top w:val="nil"/>
              <w:left w:val="nil"/>
              <w:bottom w:val="single" w:sz="4" w:space="0" w:color="auto"/>
              <w:right w:val="single" w:sz="4" w:space="0" w:color="auto"/>
            </w:tcBorders>
            <w:shd w:val="clear" w:color="auto" w:fill="auto"/>
            <w:noWrap/>
            <w:vAlign w:val="center"/>
            <w:hideMark/>
          </w:tcPr>
          <w:p w14:paraId="3440B6EF" w14:textId="15BE309E" w:rsidR="00672C3D" w:rsidRPr="00672C3D" w:rsidRDefault="00672C3D" w:rsidP="00672C3D">
            <w:pPr>
              <w:jc w:val="center"/>
            </w:pPr>
            <w:r w:rsidRPr="00672C3D">
              <w:t>90</w:t>
            </w:r>
          </w:p>
        </w:tc>
        <w:tc>
          <w:tcPr>
            <w:tcW w:w="606" w:type="pct"/>
            <w:tcBorders>
              <w:top w:val="nil"/>
              <w:left w:val="nil"/>
              <w:bottom w:val="single" w:sz="4" w:space="0" w:color="auto"/>
              <w:right w:val="single" w:sz="4" w:space="0" w:color="auto"/>
            </w:tcBorders>
            <w:shd w:val="clear" w:color="auto" w:fill="auto"/>
            <w:noWrap/>
            <w:vAlign w:val="center"/>
            <w:hideMark/>
          </w:tcPr>
          <w:p w14:paraId="31B6CAFD" w14:textId="2CB04D49" w:rsidR="00672C3D" w:rsidRPr="00672C3D" w:rsidRDefault="00672C3D" w:rsidP="00672C3D">
            <w:pPr>
              <w:jc w:val="center"/>
            </w:pPr>
            <w:r w:rsidRPr="00672C3D">
              <w:t>30</w:t>
            </w:r>
          </w:p>
        </w:tc>
        <w:tc>
          <w:tcPr>
            <w:tcW w:w="630" w:type="pct"/>
            <w:tcBorders>
              <w:top w:val="nil"/>
              <w:left w:val="nil"/>
              <w:bottom w:val="single" w:sz="4" w:space="0" w:color="auto"/>
              <w:right w:val="single" w:sz="4" w:space="0" w:color="auto"/>
            </w:tcBorders>
            <w:shd w:val="clear" w:color="auto" w:fill="auto"/>
            <w:noWrap/>
            <w:vAlign w:val="center"/>
            <w:hideMark/>
          </w:tcPr>
          <w:p w14:paraId="4C960F6C" w14:textId="2AD2CB2F" w:rsidR="00672C3D" w:rsidRPr="00672C3D" w:rsidRDefault="00672C3D" w:rsidP="00672C3D">
            <w:pPr>
              <w:jc w:val="center"/>
            </w:pPr>
            <w:r w:rsidRPr="00672C3D">
              <w:t>56</w:t>
            </w:r>
          </w:p>
        </w:tc>
        <w:tc>
          <w:tcPr>
            <w:tcW w:w="603" w:type="pct"/>
            <w:tcBorders>
              <w:top w:val="nil"/>
              <w:left w:val="nil"/>
              <w:bottom w:val="single" w:sz="4" w:space="0" w:color="auto"/>
              <w:right w:val="single" w:sz="4" w:space="0" w:color="auto"/>
            </w:tcBorders>
            <w:shd w:val="clear" w:color="auto" w:fill="auto"/>
            <w:noWrap/>
            <w:vAlign w:val="center"/>
            <w:hideMark/>
          </w:tcPr>
          <w:p w14:paraId="33DA6EF6" w14:textId="18A53C11" w:rsidR="00672C3D" w:rsidRPr="00672C3D" w:rsidRDefault="00672C3D" w:rsidP="00672C3D">
            <w:pPr>
              <w:jc w:val="center"/>
            </w:pPr>
            <w:r w:rsidRPr="00672C3D">
              <w:t>4</w:t>
            </w:r>
          </w:p>
        </w:tc>
      </w:tr>
      <w:tr w:rsidR="00672C3D" w:rsidRPr="00672C3D" w14:paraId="30D53E8A" w14:textId="77777777" w:rsidTr="00992C50">
        <w:trPr>
          <w:trHeight w:val="750"/>
        </w:trPr>
        <w:tc>
          <w:tcPr>
            <w:tcW w:w="646" w:type="pct"/>
            <w:tcBorders>
              <w:top w:val="nil"/>
              <w:left w:val="single" w:sz="4" w:space="0" w:color="auto"/>
              <w:bottom w:val="single" w:sz="4" w:space="0" w:color="auto"/>
              <w:right w:val="single" w:sz="4" w:space="0" w:color="auto"/>
            </w:tcBorders>
            <w:shd w:val="clear" w:color="000000" w:fill="FFFFFF"/>
            <w:hideMark/>
          </w:tcPr>
          <w:p w14:paraId="69049BEC" w14:textId="29624AEE" w:rsidR="00672C3D" w:rsidRPr="00672C3D" w:rsidRDefault="00672C3D" w:rsidP="00672C3D">
            <w:pPr>
              <w:jc w:val="center"/>
            </w:pPr>
            <w:r w:rsidRPr="00672C3D">
              <w:t>MĐ 26</w:t>
            </w:r>
          </w:p>
        </w:tc>
        <w:tc>
          <w:tcPr>
            <w:tcW w:w="1512" w:type="pct"/>
            <w:tcBorders>
              <w:top w:val="nil"/>
              <w:left w:val="nil"/>
              <w:bottom w:val="single" w:sz="4" w:space="0" w:color="auto"/>
              <w:right w:val="single" w:sz="8" w:space="0" w:color="auto"/>
            </w:tcBorders>
            <w:shd w:val="clear" w:color="000000" w:fill="FFFFFF"/>
            <w:hideMark/>
          </w:tcPr>
          <w:p w14:paraId="70DEAC7C" w14:textId="72D6B863" w:rsidR="00672C3D" w:rsidRPr="00672C3D" w:rsidRDefault="00672C3D" w:rsidP="00672C3D">
            <w:r w:rsidRPr="00672C3D">
              <w:t>Thực tập Doanh nghiệp/ đồ án môn học</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298C05A3" w14:textId="19C9331B" w:rsidR="00672C3D" w:rsidRPr="00672C3D" w:rsidRDefault="00672C3D" w:rsidP="00672C3D">
            <w:pPr>
              <w:jc w:val="center"/>
              <w:rPr>
                <w:i/>
                <w:iCs/>
              </w:rPr>
            </w:pPr>
            <w:r w:rsidRPr="00672C3D">
              <w:t>8</w:t>
            </w:r>
          </w:p>
        </w:tc>
        <w:tc>
          <w:tcPr>
            <w:tcW w:w="532" w:type="pct"/>
            <w:tcBorders>
              <w:top w:val="nil"/>
              <w:left w:val="nil"/>
              <w:bottom w:val="single" w:sz="4" w:space="0" w:color="auto"/>
              <w:right w:val="single" w:sz="4" w:space="0" w:color="auto"/>
            </w:tcBorders>
            <w:shd w:val="clear" w:color="auto" w:fill="auto"/>
            <w:noWrap/>
            <w:vAlign w:val="center"/>
            <w:hideMark/>
          </w:tcPr>
          <w:p w14:paraId="7BC109F7" w14:textId="097C235C" w:rsidR="00672C3D" w:rsidRPr="00672C3D" w:rsidRDefault="00672C3D" w:rsidP="00672C3D">
            <w:pPr>
              <w:jc w:val="center"/>
            </w:pPr>
            <w:r w:rsidRPr="00672C3D">
              <w:t>360</w:t>
            </w:r>
          </w:p>
        </w:tc>
        <w:tc>
          <w:tcPr>
            <w:tcW w:w="606" w:type="pct"/>
            <w:tcBorders>
              <w:top w:val="nil"/>
              <w:left w:val="nil"/>
              <w:bottom w:val="single" w:sz="4" w:space="0" w:color="auto"/>
              <w:right w:val="single" w:sz="4" w:space="0" w:color="auto"/>
            </w:tcBorders>
            <w:shd w:val="clear" w:color="auto" w:fill="auto"/>
            <w:noWrap/>
            <w:vAlign w:val="center"/>
            <w:hideMark/>
          </w:tcPr>
          <w:p w14:paraId="37A83B12" w14:textId="16F516B2" w:rsidR="00672C3D" w:rsidRPr="00672C3D" w:rsidRDefault="00672C3D" w:rsidP="00672C3D">
            <w:pPr>
              <w:jc w:val="center"/>
            </w:pPr>
            <w:r w:rsidRPr="00672C3D">
              <w:t>0</w:t>
            </w:r>
          </w:p>
        </w:tc>
        <w:tc>
          <w:tcPr>
            <w:tcW w:w="630" w:type="pct"/>
            <w:tcBorders>
              <w:top w:val="nil"/>
              <w:left w:val="nil"/>
              <w:bottom w:val="single" w:sz="4" w:space="0" w:color="auto"/>
              <w:right w:val="single" w:sz="4" w:space="0" w:color="auto"/>
            </w:tcBorders>
            <w:shd w:val="clear" w:color="auto" w:fill="auto"/>
            <w:noWrap/>
            <w:vAlign w:val="center"/>
            <w:hideMark/>
          </w:tcPr>
          <w:p w14:paraId="4BEF0292" w14:textId="345D44F4" w:rsidR="00672C3D" w:rsidRPr="00672C3D" w:rsidRDefault="00672C3D" w:rsidP="00672C3D">
            <w:pPr>
              <w:jc w:val="center"/>
            </w:pPr>
            <w:r w:rsidRPr="00672C3D">
              <w:t>360</w:t>
            </w:r>
          </w:p>
        </w:tc>
        <w:tc>
          <w:tcPr>
            <w:tcW w:w="603" w:type="pct"/>
            <w:tcBorders>
              <w:top w:val="nil"/>
              <w:left w:val="nil"/>
              <w:bottom w:val="single" w:sz="4" w:space="0" w:color="auto"/>
              <w:right w:val="single" w:sz="4" w:space="0" w:color="auto"/>
            </w:tcBorders>
            <w:shd w:val="clear" w:color="auto" w:fill="auto"/>
            <w:noWrap/>
            <w:vAlign w:val="center"/>
            <w:hideMark/>
          </w:tcPr>
          <w:p w14:paraId="2B427D7F" w14:textId="0784D79E" w:rsidR="00672C3D" w:rsidRPr="00672C3D" w:rsidRDefault="00672C3D" w:rsidP="00672C3D">
            <w:pPr>
              <w:jc w:val="center"/>
            </w:pPr>
            <w:r w:rsidRPr="00672C3D">
              <w:t>0</w:t>
            </w:r>
          </w:p>
        </w:tc>
      </w:tr>
      <w:tr w:rsidR="00672C3D" w:rsidRPr="00672C3D" w14:paraId="7525F37C" w14:textId="77777777" w:rsidTr="00992C50">
        <w:trPr>
          <w:trHeight w:val="375"/>
        </w:trPr>
        <w:tc>
          <w:tcPr>
            <w:tcW w:w="646" w:type="pct"/>
            <w:tcBorders>
              <w:top w:val="nil"/>
              <w:left w:val="single" w:sz="4" w:space="0" w:color="auto"/>
              <w:bottom w:val="single" w:sz="4" w:space="0" w:color="auto"/>
              <w:right w:val="single" w:sz="4" w:space="0" w:color="auto"/>
            </w:tcBorders>
            <w:shd w:val="clear" w:color="000000" w:fill="FFFFFF"/>
            <w:hideMark/>
          </w:tcPr>
          <w:p w14:paraId="7FCCFFF5" w14:textId="4259A568" w:rsidR="00672C3D" w:rsidRPr="00672C3D" w:rsidRDefault="00672C3D" w:rsidP="00672C3D">
            <w:pPr>
              <w:jc w:val="center"/>
            </w:pPr>
            <w:r w:rsidRPr="00672C3D">
              <w:t>MĐ 27</w:t>
            </w:r>
          </w:p>
        </w:tc>
        <w:tc>
          <w:tcPr>
            <w:tcW w:w="1512" w:type="pct"/>
            <w:tcBorders>
              <w:top w:val="nil"/>
              <w:left w:val="nil"/>
              <w:bottom w:val="single" w:sz="4" w:space="0" w:color="auto"/>
              <w:right w:val="single" w:sz="8" w:space="0" w:color="auto"/>
            </w:tcBorders>
            <w:shd w:val="clear" w:color="000000" w:fill="FFFFFF"/>
            <w:hideMark/>
          </w:tcPr>
          <w:p w14:paraId="7684534F" w14:textId="0DA556C4" w:rsidR="00672C3D" w:rsidRPr="00672C3D" w:rsidRDefault="00672C3D" w:rsidP="00672C3D">
            <w:r w:rsidRPr="00672C3D">
              <w:t>Thực tập tốt nghiệp</w:t>
            </w:r>
          </w:p>
        </w:tc>
        <w:tc>
          <w:tcPr>
            <w:tcW w:w="471" w:type="pct"/>
            <w:tcBorders>
              <w:top w:val="nil"/>
              <w:left w:val="single" w:sz="4" w:space="0" w:color="auto"/>
              <w:bottom w:val="single" w:sz="4" w:space="0" w:color="auto"/>
              <w:right w:val="single" w:sz="4" w:space="0" w:color="auto"/>
            </w:tcBorders>
            <w:shd w:val="clear" w:color="auto" w:fill="auto"/>
            <w:vAlign w:val="center"/>
            <w:hideMark/>
          </w:tcPr>
          <w:p w14:paraId="4D7D00E6" w14:textId="42D6B3D0" w:rsidR="00672C3D" w:rsidRPr="00672C3D" w:rsidRDefault="00672C3D" w:rsidP="00672C3D">
            <w:pPr>
              <w:jc w:val="center"/>
              <w:rPr>
                <w:i/>
                <w:iCs/>
              </w:rPr>
            </w:pPr>
            <w:r w:rsidRPr="00672C3D">
              <w:t>8</w:t>
            </w:r>
          </w:p>
        </w:tc>
        <w:tc>
          <w:tcPr>
            <w:tcW w:w="532" w:type="pct"/>
            <w:tcBorders>
              <w:top w:val="nil"/>
              <w:left w:val="nil"/>
              <w:bottom w:val="single" w:sz="4" w:space="0" w:color="auto"/>
              <w:right w:val="single" w:sz="4" w:space="0" w:color="auto"/>
            </w:tcBorders>
            <w:shd w:val="clear" w:color="auto" w:fill="auto"/>
            <w:noWrap/>
            <w:vAlign w:val="center"/>
            <w:hideMark/>
          </w:tcPr>
          <w:p w14:paraId="4F98537E" w14:textId="64CD4C35" w:rsidR="00672C3D" w:rsidRPr="00672C3D" w:rsidRDefault="00672C3D" w:rsidP="00672C3D">
            <w:pPr>
              <w:jc w:val="center"/>
            </w:pPr>
            <w:r w:rsidRPr="00672C3D">
              <w:t>360</w:t>
            </w:r>
          </w:p>
        </w:tc>
        <w:tc>
          <w:tcPr>
            <w:tcW w:w="606" w:type="pct"/>
            <w:tcBorders>
              <w:top w:val="nil"/>
              <w:left w:val="nil"/>
              <w:bottom w:val="single" w:sz="4" w:space="0" w:color="auto"/>
              <w:right w:val="single" w:sz="4" w:space="0" w:color="auto"/>
            </w:tcBorders>
            <w:shd w:val="clear" w:color="auto" w:fill="auto"/>
            <w:noWrap/>
            <w:vAlign w:val="center"/>
            <w:hideMark/>
          </w:tcPr>
          <w:p w14:paraId="21C7DDBF" w14:textId="765CA3BA" w:rsidR="00672C3D" w:rsidRPr="00672C3D" w:rsidRDefault="00672C3D" w:rsidP="00672C3D">
            <w:pPr>
              <w:jc w:val="center"/>
            </w:pPr>
            <w:r w:rsidRPr="00672C3D">
              <w:t>0</w:t>
            </w:r>
          </w:p>
        </w:tc>
        <w:tc>
          <w:tcPr>
            <w:tcW w:w="630" w:type="pct"/>
            <w:tcBorders>
              <w:top w:val="nil"/>
              <w:left w:val="nil"/>
              <w:bottom w:val="single" w:sz="4" w:space="0" w:color="auto"/>
              <w:right w:val="single" w:sz="4" w:space="0" w:color="auto"/>
            </w:tcBorders>
            <w:shd w:val="clear" w:color="auto" w:fill="auto"/>
            <w:noWrap/>
            <w:vAlign w:val="center"/>
            <w:hideMark/>
          </w:tcPr>
          <w:p w14:paraId="0B929B1E" w14:textId="78AF4D01" w:rsidR="00672C3D" w:rsidRPr="00672C3D" w:rsidRDefault="00672C3D" w:rsidP="00672C3D">
            <w:pPr>
              <w:jc w:val="center"/>
            </w:pPr>
            <w:r w:rsidRPr="00672C3D">
              <w:t>360</w:t>
            </w:r>
          </w:p>
        </w:tc>
        <w:tc>
          <w:tcPr>
            <w:tcW w:w="603" w:type="pct"/>
            <w:tcBorders>
              <w:top w:val="nil"/>
              <w:left w:val="nil"/>
              <w:bottom w:val="single" w:sz="4" w:space="0" w:color="auto"/>
              <w:right w:val="single" w:sz="4" w:space="0" w:color="auto"/>
            </w:tcBorders>
            <w:shd w:val="clear" w:color="auto" w:fill="auto"/>
            <w:noWrap/>
            <w:vAlign w:val="center"/>
            <w:hideMark/>
          </w:tcPr>
          <w:p w14:paraId="12558041" w14:textId="0088CC31" w:rsidR="00672C3D" w:rsidRPr="00672C3D" w:rsidRDefault="00672C3D" w:rsidP="00672C3D">
            <w:pPr>
              <w:jc w:val="center"/>
            </w:pPr>
            <w:r w:rsidRPr="00672C3D">
              <w:t>0</w:t>
            </w:r>
          </w:p>
        </w:tc>
      </w:tr>
      <w:tr w:rsidR="00672C3D" w:rsidRPr="00672C3D" w14:paraId="4D943B17" w14:textId="77777777" w:rsidTr="007E1A82">
        <w:trPr>
          <w:trHeight w:val="375"/>
        </w:trPr>
        <w:tc>
          <w:tcPr>
            <w:tcW w:w="2158" w:type="pct"/>
            <w:gridSpan w:val="2"/>
            <w:tcBorders>
              <w:top w:val="single" w:sz="4" w:space="0" w:color="auto"/>
              <w:left w:val="single" w:sz="4" w:space="0" w:color="auto"/>
              <w:bottom w:val="single" w:sz="4" w:space="0" w:color="auto"/>
              <w:right w:val="single" w:sz="8" w:space="0" w:color="auto"/>
            </w:tcBorders>
            <w:shd w:val="clear" w:color="000000" w:fill="FFFFFF"/>
            <w:noWrap/>
            <w:hideMark/>
          </w:tcPr>
          <w:p w14:paraId="4BFACCE3" w14:textId="453A570D" w:rsidR="00672C3D" w:rsidRPr="00672C3D" w:rsidRDefault="00672C3D" w:rsidP="00672C3D">
            <w:pPr>
              <w:jc w:val="center"/>
              <w:rPr>
                <w:b/>
                <w:bCs/>
              </w:rPr>
            </w:pPr>
            <w:r w:rsidRPr="00672C3D">
              <w:rPr>
                <w:b/>
                <w:bCs/>
              </w:rPr>
              <w:t>TỔNG CỘNG</w:t>
            </w:r>
          </w:p>
        </w:tc>
        <w:tc>
          <w:tcPr>
            <w:tcW w:w="47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930F95" w14:textId="709EF1FC" w:rsidR="00672C3D" w:rsidRPr="00672C3D" w:rsidRDefault="00672C3D" w:rsidP="00672C3D">
            <w:pPr>
              <w:jc w:val="center"/>
              <w:rPr>
                <w:b/>
                <w:bCs/>
                <w:i/>
                <w:iCs/>
              </w:rPr>
            </w:pPr>
            <w:r w:rsidRPr="00672C3D">
              <w:rPr>
                <w:b/>
                <w:bCs/>
              </w:rPr>
              <w:t>11</w:t>
            </w:r>
            <w:r>
              <w:rPr>
                <w:b/>
                <w:bCs/>
              </w:rPr>
              <w:t>1</w:t>
            </w:r>
          </w:p>
        </w:tc>
        <w:tc>
          <w:tcPr>
            <w:tcW w:w="532" w:type="pct"/>
            <w:tcBorders>
              <w:top w:val="single" w:sz="4" w:space="0" w:color="auto"/>
              <w:left w:val="nil"/>
              <w:bottom w:val="single" w:sz="4" w:space="0" w:color="auto"/>
              <w:right w:val="single" w:sz="4" w:space="0" w:color="auto"/>
            </w:tcBorders>
            <w:shd w:val="clear" w:color="auto" w:fill="auto"/>
            <w:vAlign w:val="center"/>
            <w:hideMark/>
          </w:tcPr>
          <w:p w14:paraId="77C9AF47" w14:textId="6AEC2EB3" w:rsidR="00672C3D" w:rsidRPr="00672C3D" w:rsidRDefault="00672C3D" w:rsidP="00672C3D">
            <w:pPr>
              <w:jc w:val="center"/>
              <w:rPr>
                <w:b/>
                <w:bCs/>
              </w:rPr>
            </w:pPr>
            <w:r>
              <w:rPr>
                <w:b/>
                <w:bCs/>
                <w:color w:val="000000"/>
              </w:rPr>
              <w:t>2745</w:t>
            </w:r>
          </w:p>
        </w:tc>
        <w:tc>
          <w:tcPr>
            <w:tcW w:w="606" w:type="pct"/>
            <w:tcBorders>
              <w:top w:val="single" w:sz="4" w:space="0" w:color="auto"/>
              <w:left w:val="nil"/>
              <w:bottom w:val="single" w:sz="4" w:space="0" w:color="auto"/>
              <w:right w:val="single" w:sz="4" w:space="0" w:color="auto"/>
            </w:tcBorders>
            <w:shd w:val="clear" w:color="auto" w:fill="auto"/>
            <w:vAlign w:val="center"/>
            <w:hideMark/>
          </w:tcPr>
          <w:p w14:paraId="0F562338" w14:textId="04B89499" w:rsidR="00672C3D" w:rsidRPr="00672C3D" w:rsidRDefault="00672C3D" w:rsidP="00672C3D">
            <w:pPr>
              <w:jc w:val="center"/>
              <w:rPr>
                <w:b/>
                <w:bCs/>
              </w:rPr>
            </w:pPr>
            <w:r>
              <w:rPr>
                <w:b/>
                <w:bCs/>
                <w:color w:val="000000"/>
              </w:rPr>
              <w:t>794</w:t>
            </w:r>
          </w:p>
        </w:tc>
        <w:tc>
          <w:tcPr>
            <w:tcW w:w="630" w:type="pct"/>
            <w:tcBorders>
              <w:top w:val="single" w:sz="4" w:space="0" w:color="auto"/>
              <w:left w:val="nil"/>
              <w:bottom w:val="single" w:sz="4" w:space="0" w:color="auto"/>
              <w:right w:val="single" w:sz="4" w:space="0" w:color="auto"/>
            </w:tcBorders>
            <w:shd w:val="clear" w:color="auto" w:fill="auto"/>
            <w:vAlign w:val="center"/>
            <w:hideMark/>
          </w:tcPr>
          <w:p w14:paraId="7691C886" w14:textId="24E09298" w:rsidR="00672C3D" w:rsidRPr="00672C3D" w:rsidRDefault="00672C3D" w:rsidP="00672C3D">
            <w:pPr>
              <w:jc w:val="center"/>
              <w:rPr>
                <w:b/>
                <w:bCs/>
              </w:rPr>
            </w:pPr>
            <w:r>
              <w:rPr>
                <w:b/>
                <w:bCs/>
                <w:color w:val="000000"/>
              </w:rPr>
              <w:t>1860</w:t>
            </w:r>
          </w:p>
        </w:tc>
        <w:tc>
          <w:tcPr>
            <w:tcW w:w="603" w:type="pct"/>
            <w:tcBorders>
              <w:top w:val="single" w:sz="4" w:space="0" w:color="auto"/>
              <w:left w:val="nil"/>
              <w:bottom w:val="single" w:sz="4" w:space="0" w:color="auto"/>
              <w:right w:val="single" w:sz="4" w:space="0" w:color="auto"/>
            </w:tcBorders>
            <w:shd w:val="clear" w:color="auto" w:fill="auto"/>
            <w:vAlign w:val="center"/>
            <w:hideMark/>
          </w:tcPr>
          <w:p w14:paraId="51C6AAD3" w14:textId="6C3A5031" w:rsidR="00672C3D" w:rsidRPr="00672C3D" w:rsidRDefault="00672C3D" w:rsidP="00672C3D">
            <w:pPr>
              <w:jc w:val="center"/>
              <w:rPr>
                <w:b/>
                <w:bCs/>
              </w:rPr>
            </w:pPr>
            <w:r>
              <w:rPr>
                <w:b/>
                <w:bCs/>
                <w:color w:val="000000"/>
              </w:rPr>
              <w:t>91</w:t>
            </w:r>
          </w:p>
        </w:tc>
      </w:tr>
      <w:tr w:rsidR="00672C3D" w:rsidRPr="00672C3D" w14:paraId="3AA34321" w14:textId="77777777" w:rsidTr="00381382">
        <w:trPr>
          <w:trHeight w:val="375"/>
        </w:trPr>
        <w:tc>
          <w:tcPr>
            <w:tcW w:w="2158" w:type="pct"/>
            <w:gridSpan w:val="2"/>
            <w:tcBorders>
              <w:top w:val="single" w:sz="4" w:space="0" w:color="auto"/>
              <w:left w:val="single" w:sz="4" w:space="0" w:color="auto"/>
              <w:bottom w:val="single" w:sz="4" w:space="0" w:color="auto"/>
              <w:right w:val="single" w:sz="8" w:space="0" w:color="auto"/>
            </w:tcBorders>
            <w:shd w:val="clear" w:color="000000" w:fill="FFFFFF"/>
            <w:noWrap/>
            <w:hideMark/>
          </w:tcPr>
          <w:p w14:paraId="4AABC469" w14:textId="274A59DA" w:rsidR="00672C3D" w:rsidRPr="00672C3D" w:rsidRDefault="00672C3D" w:rsidP="00672C3D">
            <w:pPr>
              <w:jc w:val="center"/>
              <w:rPr>
                <w:b/>
                <w:bCs/>
              </w:rPr>
            </w:pPr>
            <w:r w:rsidRPr="00672C3D">
              <w:rPr>
                <w:b/>
                <w:bCs/>
              </w:rPr>
              <w:t>Tỉ lệ</w:t>
            </w:r>
          </w:p>
        </w:tc>
        <w:tc>
          <w:tcPr>
            <w:tcW w:w="471" w:type="pct"/>
            <w:tcBorders>
              <w:top w:val="nil"/>
              <w:left w:val="single" w:sz="8" w:space="0" w:color="FF0000"/>
              <w:bottom w:val="single" w:sz="8" w:space="0" w:color="auto"/>
              <w:right w:val="single" w:sz="8" w:space="0" w:color="auto"/>
            </w:tcBorders>
            <w:shd w:val="clear" w:color="auto" w:fill="auto"/>
            <w:vAlign w:val="center"/>
            <w:hideMark/>
          </w:tcPr>
          <w:p w14:paraId="3A9ACEEE" w14:textId="34C4485E" w:rsidR="00672C3D" w:rsidRPr="00672C3D" w:rsidRDefault="00672C3D" w:rsidP="00672C3D">
            <w:pPr>
              <w:jc w:val="center"/>
              <w:rPr>
                <w:b/>
                <w:bCs/>
              </w:rPr>
            </w:pPr>
            <w:r w:rsidRPr="00672C3D">
              <w:rPr>
                <w:b/>
                <w:bCs/>
              </w:rPr>
              <w:t> </w:t>
            </w:r>
          </w:p>
        </w:tc>
        <w:tc>
          <w:tcPr>
            <w:tcW w:w="53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0151AE" w14:textId="2B3798AF" w:rsidR="00672C3D" w:rsidRPr="00672C3D" w:rsidRDefault="00672C3D" w:rsidP="00672C3D">
            <w:pPr>
              <w:jc w:val="center"/>
              <w:rPr>
                <w:b/>
                <w:bCs/>
              </w:rPr>
            </w:pPr>
            <w:r>
              <w:rPr>
                <w:b/>
                <w:bCs/>
                <w:color w:val="000000"/>
              </w:rPr>
              <w:t>100%</w:t>
            </w:r>
          </w:p>
        </w:tc>
        <w:tc>
          <w:tcPr>
            <w:tcW w:w="60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A77C85" w14:textId="2494EEFD" w:rsidR="00672C3D" w:rsidRPr="00672C3D" w:rsidRDefault="00672C3D" w:rsidP="00672C3D">
            <w:pPr>
              <w:jc w:val="center"/>
              <w:rPr>
                <w:b/>
                <w:bCs/>
              </w:rPr>
            </w:pPr>
            <w:r>
              <w:rPr>
                <w:b/>
                <w:bCs/>
                <w:color w:val="000000"/>
              </w:rPr>
              <w:t>29%</w:t>
            </w:r>
          </w:p>
        </w:tc>
        <w:tc>
          <w:tcPr>
            <w:tcW w:w="630" w:type="pct"/>
            <w:tcBorders>
              <w:top w:val="single" w:sz="4" w:space="0" w:color="auto"/>
              <w:left w:val="nil"/>
              <w:bottom w:val="single" w:sz="4" w:space="0" w:color="auto"/>
              <w:right w:val="single" w:sz="4" w:space="0" w:color="auto"/>
            </w:tcBorders>
            <w:shd w:val="clear" w:color="auto" w:fill="auto"/>
            <w:noWrap/>
            <w:vAlign w:val="center"/>
            <w:hideMark/>
          </w:tcPr>
          <w:p w14:paraId="0D60BAE8" w14:textId="3EED2913" w:rsidR="00672C3D" w:rsidRPr="00672C3D" w:rsidRDefault="00672C3D" w:rsidP="00672C3D">
            <w:pPr>
              <w:jc w:val="center"/>
              <w:rPr>
                <w:b/>
                <w:bCs/>
              </w:rPr>
            </w:pPr>
            <w:r>
              <w:rPr>
                <w:b/>
                <w:bCs/>
                <w:color w:val="000000"/>
              </w:rPr>
              <w:t>68%</w:t>
            </w:r>
          </w:p>
        </w:tc>
        <w:tc>
          <w:tcPr>
            <w:tcW w:w="603" w:type="pct"/>
            <w:tcBorders>
              <w:top w:val="single" w:sz="4" w:space="0" w:color="auto"/>
              <w:left w:val="nil"/>
              <w:bottom w:val="single" w:sz="4" w:space="0" w:color="auto"/>
              <w:right w:val="single" w:sz="4" w:space="0" w:color="auto"/>
            </w:tcBorders>
            <w:shd w:val="clear" w:color="auto" w:fill="auto"/>
            <w:noWrap/>
            <w:vAlign w:val="center"/>
            <w:hideMark/>
          </w:tcPr>
          <w:p w14:paraId="52EF1FC9" w14:textId="5CE278B7" w:rsidR="00672C3D" w:rsidRPr="00672C3D" w:rsidRDefault="00672C3D" w:rsidP="00672C3D">
            <w:pPr>
              <w:jc w:val="center"/>
              <w:rPr>
                <w:b/>
                <w:bCs/>
              </w:rPr>
            </w:pPr>
            <w:r>
              <w:rPr>
                <w:b/>
                <w:bCs/>
                <w:color w:val="000000"/>
              </w:rPr>
              <w:t>3%</w:t>
            </w:r>
          </w:p>
        </w:tc>
      </w:tr>
    </w:tbl>
    <w:p w14:paraId="4033AA63" w14:textId="77777777" w:rsidR="0098012A" w:rsidRPr="0060627C" w:rsidRDefault="0098012A" w:rsidP="00EC03BE">
      <w:pPr>
        <w:spacing w:before="120"/>
        <w:jc w:val="both"/>
        <w:rPr>
          <w:b/>
          <w:bCs/>
          <w:spacing w:val="-6"/>
          <w:lang w:val="pt-BR"/>
        </w:rPr>
      </w:pPr>
    </w:p>
    <w:p w14:paraId="376F909E" w14:textId="77777777" w:rsidR="00F835A3" w:rsidRPr="0060627C" w:rsidRDefault="00F835A3" w:rsidP="00EC03BE">
      <w:pPr>
        <w:spacing w:before="120"/>
        <w:jc w:val="both"/>
        <w:rPr>
          <w:b/>
          <w:bCs/>
          <w:spacing w:val="-6"/>
          <w:lang w:val="pt-BR"/>
        </w:rPr>
      </w:pPr>
    </w:p>
    <w:p w14:paraId="4E0BE1A7" w14:textId="77777777" w:rsidR="00E5088D" w:rsidRPr="0060627C" w:rsidRDefault="000D62BE" w:rsidP="00EC03BE">
      <w:pPr>
        <w:rPr>
          <w:lang w:val="pt-BR"/>
        </w:rPr>
      </w:pPr>
      <w:r w:rsidRPr="0060627C">
        <w:rPr>
          <w:bCs/>
          <w:lang w:val="pt-BR"/>
        </w:rPr>
        <w:t xml:space="preserve"> </w:t>
      </w:r>
      <w:r w:rsidR="00C221D3" w:rsidRPr="0060627C">
        <w:rPr>
          <w:bCs/>
          <w:lang w:val="pt-BR"/>
        </w:rPr>
        <w:t>(*): Số tín chỉ = (Số giờ LT/15) + (Số giờ TH/30) + (Số giờ TTSX/45)</w:t>
      </w:r>
    </w:p>
    <w:p w14:paraId="38DC9EDB" w14:textId="77777777" w:rsidR="00A55A03" w:rsidRPr="0060627C" w:rsidRDefault="00A55A03" w:rsidP="00EC03BE">
      <w:pPr>
        <w:rPr>
          <w:b/>
          <w:lang w:val="pt-BR"/>
        </w:rPr>
      </w:pPr>
    </w:p>
    <w:p w14:paraId="5C75205F" w14:textId="77777777" w:rsidR="00745289" w:rsidRPr="0060627C" w:rsidRDefault="00745289" w:rsidP="00745289">
      <w:pPr>
        <w:pStyle w:val="Heading1"/>
        <w:rPr>
          <w:sz w:val="26"/>
          <w:szCs w:val="26"/>
        </w:rPr>
      </w:pPr>
      <w:r w:rsidRPr="0060627C">
        <w:rPr>
          <w:sz w:val="26"/>
          <w:szCs w:val="26"/>
        </w:rPr>
        <w:t>4. Hướng dẫn sử dụng chương trình</w:t>
      </w:r>
    </w:p>
    <w:p w14:paraId="1467B395" w14:textId="77777777" w:rsidR="00745289" w:rsidRPr="0060627C" w:rsidRDefault="00745289" w:rsidP="00745289">
      <w:pPr>
        <w:spacing w:before="120"/>
        <w:ind w:left="426" w:hanging="426"/>
        <w:jc w:val="both"/>
        <w:rPr>
          <w:b/>
          <w:sz w:val="26"/>
          <w:szCs w:val="26"/>
        </w:rPr>
      </w:pPr>
      <w:r w:rsidRPr="0060627C">
        <w:rPr>
          <w:b/>
          <w:sz w:val="26"/>
          <w:szCs w:val="26"/>
        </w:rPr>
        <w:t>4.1. Hướng dẫn xác định nội dung và thời gian đào tạo và các hoạt động ngoại khóa</w:t>
      </w:r>
    </w:p>
    <w:p w14:paraId="69611126" w14:textId="77777777" w:rsidR="00745289" w:rsidRPr="0060627C" w:rsidRDefault="00745289" w:rsidP="00745289">
      <w:pPr>
        <w:numPr>
          <w:ilvl w:val="2"/>
          <w:numId w:val="191"/>
        </w:numPr>
        <w:spacing w:before="120"/>
        <w:ind w:left="0" w:firstLine="0"/>
        <w:jc w:val="both"/>
        <w:rPr>
          <w:i/>
          <w:sz w:val="26"/>
          <w:szCs w:val="26"/>
        </w:rPr>
      </w:pPr>
      <w:r w:rsidRPr="0060627C">
        <w:rPr>
          <w:i/>
          <w:sz w:val="26"/>
          <w:szCs w:val="26"/>
        </w:rPr>
        <w:t>Thời gian học tập: 131 tuần trong đó thời gian ôn, kiểm tra kết thúc môn học/mô đun, thời gian ôn thi và thi tốt nghiệp là 300h; Trong đó thi tốt nghiệp là 120h</w:t>
      </w:r>
    </w:p>
    <w:p w14:paraId="4BDBDD95" w14:textId="77777777" w:rsidR="00745289" w:rsidRPr="0060627C" w:rsidRDefault="00745289" w:rsidP="00745289">
      <w:pPr>
        <w:numPr>
          <w:ilvl w:val="2"/>
          <w:numId w:val="191"/>
        </w:numPr>
        <w:spacing w:before="120"/>
        <w:ind w:left="810" w:hanging="744"/>
        <w:jc w:val="both"/>
        <w:rPr>
          <w:i/>
          <w:sz w:val="26"/>
          <w:szCs w:val="26"/>
        </w:rPr>
      </w:pPr>
      <w:r w:rsidRPr="0060627C">
        <w:rPr>
          <w:i/>
          <w:sz w:val="26"/>
          <w:szCs w:val="26"/>
        </w:rPr>
        <w:lastRenderedPageBreak/>
        <w:t>Thời gian khai, bế giảng, nghỉ lễ, nghỉ hè, dự phòng và cho các hoạt động ngoại khóa: 25 tuần.</w:t>
      </w:r>
    </w:p>
    <w:p w14:paraId="4CD083DB" w14:textId="77777777" w:rsidR="00745289" w:rsidRPr="0060627C" w:rsidRDefault="00745289" w:rsidP="00745289">
      <w:pPr>
        <w:spacing w:before="120"/>
        <w:ind w:firstLine="567"/>
        <w:jc w:val="both"/>
        <w:rPr>
          <w:sz w:val="26"/>
          <w:szCs w:val="26"/>
        </w:rPr>
      </w:pPr>
      <w:r w:rsidRPr="0060627C">
        <w:rPr>
          <w:sz w:val="26"/>
          <w:szCs w:val="26"/>
        </w:rPr>
        <w:t xml:space="preserve">Trong đó, thời gian và nội dung cho các hoạt động giáo dục ngoại khóa (được bố trí ngoài thời gian đào tạo) nhằm đạt được mục tiêu giáo dục toàn diện:    </w:t>
      </w:r>
    </w:p>
    <w:p w14:paraId="765F4385" w14:textId="77777777" w:rsidR="00745289" w:rsidRPr="0060627C" w:rsidRDefault="00745289" w:rsidP="00745289">
      <w:pPr>
        <w:pStyle w:val="ListParagraph"/>
        <w:numPr>
          <w:ilvl w:val="0"/>
          <w:numId w:val="192"/>
        </w:numPr>
        <w:spacing w:before="120" w:after="0" w:line="240" w:lineRule="auto"/>
        <w:jc w:val="both"/>
        <w:rPr>
          <w:sz w:val="26"/>
          <w:szCs w:val="26"/>
        </w:rPr>
      </w:pPr>
      <w:r w:rsidRPr="0060627C">
        <w:rPr>
          <w:sz w:val="26"/>
          <w:szCs w:val="26"/>
        </w:rPr>
        <w:t>Học tập nội quy, quy chế, giới thiệu chương trình đào tạo và các lĩnh vực liên quan đến nghề nghiệp;</w:t>
      </w:r>
    </w:p>
    <w:p w14:paraId="3FAE32C9" w14:textId="77777777" w:rsidR="00745289" w:rsidRPr="0060627C" w:rsidRDefault="00745289" w:rsidP="00745289">
      <w:pPr>
        <w:pStyle w:val="ListParagraph"/>
        <w:numPr>
          <w:ilvl w:val="0"/>
          <w:numId w:val="192"/>
        </w:numPr>
        <w:spacing w:before="120" w:after="0" w:line="240" w:lineRule="auto"/>
        <w:jc w:val="both"/>
        <w:rPr>
          <w:sz w:val="26"/>
          <w:szCs w:val="26"/>
        </w:rPr>
      </w:pPr>
      <w:r w:rsidRPr="0060627C">
        <w:rPr>
          <w:sz w:val="26"/>
          <w:szCs w:val="26"/>
        </w:rPr>
        <w:t>Tổ chức tham quan, thực nghiệm tại các cơ sở sản xuất;</w:t>
      </w:r>
    </w:p>
    <w:p w14:paraId="18DF3166" w14:textId="77777777" w:rsidR="00745289" w:rsidRPr="0060627C" w:rsidRDefault="00745289" w:rsidP="00745289">
      <w:pPr>
        <w:pStyle w:val="ListParagraph"/>
        <w:numPr>
          <w:ilvl w:val="0"/>
          <w:numId w:val="192"/>
        </w:numPr>
        <w:spacing w:before="120" w:after="0" w:line="240" w:lineRule="auto"/>
        <w:jc w:val="both"/>
        <w:rPr>
          <w:sz w:val="26"/>
          <w:szCs w:val="26"/>
        </w:rPr>
      </w:pPr>
      <w:r w:rsidRPr="0060627C">
        <w:rPr>
          <w:sz w:val="26"/>
          <w:szCs w:val="26"/>
        </w:rPr>
        <w:t>Tham gia các hoạt động văn hóa, văn nghệ và thể thao;</w:t>
      </w:r>
    </w:p>
    <w:p w14:paraId="4576CA81" w14:textId="77777777" w:rsidR="00745289" w:rsidRPr="0060627C" w:rsidRDefault="00745289" w:rsidP="00745289">
      <w:pPr>
        <w:pStyle w:val="ListParagraph"/>
        <w:numPr>
          <w:ilvl w:val="0"/>
          <w:numId w:val="192"/>
        </w:numPr>
        <w:spacing w:before="120" w:after="0" w:line="240" w:lineRule="auto"/>
        <w:jc w:val="both"/>
        <w:rPr>
          <w:sz w:val="26"/>
          <w:szCs w:val="26"/>
        </w:rPr>
      </w:pPr>
      <w:r w:rsidRPr="0060627C">
        <w:rPr>
          <w:sz w:val="26"/>
          <w:szCs w:val="26"/>
        </w:rPr>
        <w:t>Tham gia các hoạt động do đoàn thanh niên, hội sinh viên trường tổ chức;</w:t>
      </w:r>
    </w:p>
    <w:p w14:paraId="79439665" w14:textId="77777777" w:rsidR="00745289" w:rsidRPr="0060627C" w:rsidRDefault="00745289" w:rsidP="00745289">
      <w:pPr>
        <w:spacing w:before="120"/>
        <w:ind w:left="426" w:hanging="426"/>
        <w:jc w:val="both"/>
        <w:rPr>
          <w:b/>
          <w:sz w:val="26"/>
          <w:szCs w:val="26"/>
        </w:rPr>
      </w:pPr>
      <w:r w:rsidRPr="0060627C">
        <w:rPr>
          <w:b/>
          <w:sz w:val="26"/>
          <w:szCs w:val="26"/>
        </w:rPr>
        <w:t>4.2. Hướng dẫn tổ chức kiểm tra kết thúc môn học, mô đun</w:t>
      </w:r>
    </w:p>
    <w:p w14:paraId="30ED913C" w14:textId="77777777" w:rsidR="00745289" w:rsidRPr="0060627C" w:rsidRDefault="00745289" w:rsidP="00745289">
      <w:pPr>
        <w:spacing w:before="120"/>
        <w:ind w:firstLine="567"/>
        <w:jc w:val="both"/>
        <w:rPr>
          <w:sz w:val="26"/>
          <w:szCs w:val="26"/>
        </w:rPr>
      </w:pPr>
      <w:r w:rsidRPr="0060627C">
        <w:rPr>
          <w:sz w:val="26"/>
          <w:szCs w:val="26"/>
        </w:rPr>
        <w:t>Thời gian kiểm tra hết môn học, mô đun được thực hiện sau khi kết thúc môn học và có hướng dẫn cụ thể theo từng môn học, mô đun trong chương trình đào tạo. Thực hiện theo qui định của Trường về thi kết thúc môn.</w:t>
      </w:r>
    </w:p>
    <w:p w14:paraId="24E97E0B" w14:textId="77777777" w:rsidR="00745289" w:rsidRPr="0060627C" w:rsidRDefault="00745289" w:rsidP="00745289">
      <w:pPr>
        <w:spacing w:before="120"/>
        <w:ind w:left="426" w:hanging="426"/>
        <w:jc w:val="both"/>
        <w:rPr>
          <w:b/>
          <w:sz w:val="26"/>
          <w:szCs w:val="26"/>
        </w:rPr>
      </w:pPr>
      <w:r w:rsidRPr="0060627C">
        <w:rPr>
          <w:b/>
          <w:sz w:val="26"/>
          <w:szCs w:val="26"/>
        </w:rPr>
        <w:t>4.3. Hướng dẫn thi tốt nghiệp hoặc làm chuyên đề, khóa luận tốt nghiệp và xét công nhận tốt nghiệp</w:t>
      </w:r>
    </w:p>
    <w:p w14:paraId="2C953E45" w14:textId="77777777" w:rsidR="00745289" w:rsidRPr="0060627C" w:rsidRDefault="00745289" w:rsidP="00745289">
      <w:pPr>
        <w:tabs>
          <w:tab w:val="left" w:pos="567"/>
        </w:tabs>
        <w:spacing w:before="60"/>
        <w:jc w:val="both"/>
        <w:rPr>
          <w:i/>
          <w:iCs/>
          <w:sz w:val="26"/>
          <w:szCs w:val="26"/>
          <w:lang w:val="de-DE"/>
        </w:rPr>
      </w:pPr>
      <w:r w:rsidRPr="0060627C">
        <w:rPr>
          <w:i/>
          <w:iCs/>
          <w:sz w:val="26"/>
          <w:szCs w:val="26"/>
          <w:lang w:val="de-DE"/>
        </w:rPr>
        <w:t>4.3.1. Đối với đào tạo theo niên chế</w:t>
      </w:r>
    </w:p>
    <w:p w14:paraId="7482A179" w14:textId="77777777" w:rsidR="00745289" w:rsidRPr="0060627C" w:rsidRDefault="00745289" w:rsidP="00745289">
      <w:pPr>
        <w:spacing w:before="120"/>
        <w:ind w:firstLine="567"/>
        <w:jc w:val="both"/>
        <w:rPr>
          <w:sz w:val="26"/>
          <w:szCs w:val="26"/>
        </w:rPr>
      </w:pPr>
      <w:r w:rsidRPr="0060627C">
        <w:rPr>
          <w:sz w:val="26"/>
          <w:szCs w:val="26"/>
        </w:rPr>
        <w:t>- Người học phải học hết chương trình đào tạo và đạt yêu cầu tất cả các môn học, mô đun đào tạo trong chương trình sẽ được dự thi tốt nghiệp hoặc làm chuyên đề, khóa luận tốt nghiệp;</w:t>
      </w:r>
    </w:p>
    <w:p w14:paraId="527998F1" w14:textId="77777777" w:rsidR="00745289" w:rsidRPr="0060627C" w:rsidRDefault="00745289" w:rsidP="00745289">
      <w:pPr>
        <w:spacing w:before="120"/>
        <w:ind w:firstLine="567"/>
        <w:jc w:val="both"/>
        <w:rPr>
          <w:sz w:val="26"/>
          <w:szCs w:val="26"/>
        </w:rPr>
      </w:pPr>
      <w:r w:rsidRPr="0060627C">
        <w:rPr>
          <w:sz w:val="26"/>
          <w:szCs w:val="26"/>
        </w:rPr>
        <w:t>4.3.1.1. Thi tốt nghiệp</w:t>
      </w:r>
    </w:p>
    <w:p w14:paraId="1DED244E" w14:textId="77777777" w:rsidR="00745289" w:rsidRPr="0060627C" w:rsidRDefault="00745289" w:rsidP="00745289">
      <w:pPr>
        <w:spacing w:before="120"/>
        <w:ind w:firstLine="851"/>
        <w:jc w:val="both"/>
        <w:rPr>
          <w:sz w:val="26"/>
          <w:szCs w:val="26"/>
        </w:rPr>
      </w:pPr>
      <w:r w:rsidRPr="0060627C">
        <w:rPr>
          <w:sz w:val="26"/>
          <w:szCs w:val="26"/>
        </w:rPr>
        <w:t>Các môn thi tốt nghiệp:</w:t>
      </w:r>
    </w:p>
    <w:p w14:paraId="2D967424" w14:textId="77777777" w:rsidR="00745289" w:rsidRPr="0060627C" w:rsidRDefault="00745289" w:rsidP="00745289">
      <w:pPr>
        <w:spacing w:before="120"/>
        <w:ind w:firstLine="1134"/>
        <w:jc w:val="both"/>
        <w:rPr>
          <w:spacing w:val="-6"/>
          <w:sz w:val="26"/>
          <w:szCs w:val="26"/>
        </w:rPr>
      </w:pPr>
      <w:r w:rsidRPr="0060627C">
        <w:rPr>
          <w:spacing w:val="-6"/>
          <w:sz w:val="26"/>
          <w:szCs w:val="26"/>
        </w:rPr>
        <w:t>+ Lý thuyết tổng hợp nghề nghiệp</w:t>
      </w:r>
    </w:p>
    <w:p w14:paraId="7FF25E91" w14:textId="77777777" w:rsidR="00745289" w:rsidRPr="0060627C" w:rsidRDefault="00745289" w:rsidP="00745289">
      <w:pPr>
        <w:spacing w:before="120"/>
        <w:ind w:firstLine="1134"/>
        <w:jc w:val="both"/>
        <w:rPr>
          <w:sz w:val="26"/>
          <w:szCs w:val="26"/>
        </w:rPr>
      </w:pPr>
      <w:r w:rsidRPr="0060627C">
        <w:rPr>
          <w:sz w:val="26"/>
          <w:szCs w:val="26"/>
        </w:rPr>
        <w:t>+ Thực hành nghề nghiệp</w:t>
      </w:r>
    </w:p>
    <w:p w14:paraId="1022EA8C" w14:textId="77777777" w:rsidR="00745289" w:rsidRPr="0060627C" w:rsidRDefault="00745289" w:rsidP="00745289">
      <w:pPr>
        <w:spacing w:before="120"/>
        <w:ind w:firstLine="851"/>
        <w:jc w:val="both"/>
        <w:rPr>
          <w:sz w:val="26"/>
          <w:szCs w:val="26"/>
        </w:rPr>
      </w:pPr>
      <w:r w:rsidRPr="0060627C">
        <w:rPr>
          <w:sz w:val="26"/>
          <w:szCs w:val="26"/>
        </w:rPr>
        <w:t>Thời gian làm bài thi, cách thức tiến hành, điều kiện công nhận tốt nghiệp theo quy định hiện hành.</w:t>
      </w:r>
    </w:p>
    <w:tbl>
      <w:tblPr>
        <w:tblW w:w="8662"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8"/>
        <w:gridCol w:w="2902"/>
        <w:gridCol w:w="2281"/>
        <w:gridCol w:w="2851"/>
      </w:tblGrid>
      <w:tr w:rsidR="00745289" w:rsidRPr="0060627C" w14:paraId="6043F82E" w14:textId="77777777" w:rsidTr="00BF5391">
        <w:trPr>
          <w:trHeight w:val="538"/>
        </w:trPr>
        <w:tc>
          <w:tcPr>
            <w:tcW w:w="628" w:type="dxa"/>
            <w:vAlign w:val="center"/>
          </w:tcPr>
          <w:p w14:paraId="268CB8BB" w14:textId="77777777" w:rsidR="00745289" w:rsidRPr="0060627C" w:rsidRDefault="00745289" w:rsidP="00BF5391">
            <w:pPr>
              <w:jc w:val="center"/>
              <w:rPr>
                <w:b/>
                <w:bCs/>
                <w:spacing w:val="-6"/>
                <w:sz w:val="26"/>
                <w:szCs w:val="26"/>
                <w:lang w:val="pt-BR"/>
              </w:rPr>
            </w:pPr>
            <w:r w:rsidRPr="0060627C">
              <w:rPr>
                <w:b/>
                <w:bCs/>
                <w:spacing w:val="-6"/>
                <w:sz w:val="26"/>
                <w:szCs w:val="26"/>
                <w:lang w:val="pt-BR"/>
              </w:rPr>
              <w:t>Số TT</w:t>
            </w:r>
          </w:p>
        </w:tc>
        <w:tc>
          <w:tcPr>
            <w:tcW w:w="2902" w:type="dxa"/>
            <w:vAlign w:val="center"/>
          </w:tcPr>
          <w:p w14:paraId="7F97966D" w14:textId="77777777" w:rsidR="00745289" w:rsidRPr="0060627C" w:rsidRDefault="00745289" w:rsidP="00BF5391">
            <w:pPr>
              <w:jc w:val="center"/>
              <w:rPr>
                <w:b/>
                <w:bCs/>
                <w:spacing w:val="-6"/>
                <w:sz w:val="26"/>
                <w:szCs w:val="26"/>
              </w:rPr>
            </w:pPr>
            <w:r w:rsidRPr="0060627C">
              <w:rPr>
                <w:b/>
                <w:bCs/>
                <w:spacing w:val="-6"/>
                <w:sz w:val="26"/>
                <w:szCs w:val="26"/>
              </w:rPr>
              <w:t>Môn thi</w:t>
            </w:r>
          </w:p>
        </w:tc>
        <w:tc>
          <w:tcPr>
            <w:tcW w:w="2281" w:type="dxa"/>
            <w:vAlign w:val="center"/>
          </w:tcPr>
          <w:p w14:paraId="7572D226" w14:textId="77777777" w:rsidR="00745289" w:rsidRPr="0060627C" w:rsidRDefault="00745289" w:rsidP="00BF5391">
            <w:pPr>
              <w:jc w:val="center"/>
              <w:rPr>
                <w:b/>
                <w:bCs/>
                <w:spacing w:val="-6"/>
                <w:sz w:val="26"/>
                <w:szCs w:val="26"/>
              </w:rPr>
            </w:pPr>
            <w:r w:rsidRPr="0060627C">
              <w:rPr>
                <w:b/>
                <w:bCs/>
                <w:spacing w:val="-6"/>
                <w:sz w:val="26"/>
                <w:szCs w:val="26"/>
              </w:rPr>
              <w:t>Hình thức thi</w:t>
            </w:r>
          </w:p>
        </w:tc>
        <w:tc>
          <w:tcPr>
            <w:tcW w:w="2851" w:type="dxa"/>
            <w:vAlign w:val="center"/>
          </w:tcPr>
          <w:p w14:paraId="50F4F410" w14:textId="77777777" w:rsidR="00745289" w:rsidRPr="0060627C" w:rsidRDefault="00745289" w:rsidP="00BF5391">
            <w:pPr>
              <w:jc w:val="center"/>
              <w:rPr>
                <w:b/>
                <w:bCs/>
                <w:spacing w:val="-6"/>
                <w:sz w:val="26"/>
                <w:szCs w:val="26"/>
              </w:rPr>
            </w:pPr>
            <w:r w:rsidRPr="0060627C">
              <w:rPr>
                <w:b/>
                <w:bCs/>
                <w:spacing w:val="-6"/>
                <w:sz w:val="26"/>
                <w:szCs w:val="26"/>
              </w:rPr>
              <w:t>Thời gian thi</w:t>
            </w:r>
          </w:p>
        </w:tc>
      </w:tr>
      <w:tr w:rsidR="00745289" w:rsidRPr="0060627C" w14:paraId="7759F6F9" w14:textId="77777777" w:rsidTr="00BF5391">
        <w:tc>
          <w:tcPr>
            <w:tcW w:w="628" w:type="dxa"/>
            <w:vAlign w:val="center"/>
          </w:tcPr>
          <w:p w14:paraId="2A94EBE8" w14:textId="77777777" w:rsidR="00745289" w:rsidRPr="0060627C" w:rsidRDefault="00745289" w:rsidP="00BF5391">
            <w:pPr>
              <w:jc w:val="center"/>
              <w:rPr>
                <w:spacing w:val="-6"/>
                <w:sz w:val="26"/>
                <w:szCs w:val="26"/>
              </w:rPr>
            </w:pPr>
            <w:r w:rsidRPr="0060627C">
              <w:rPr>
                <w:spacing w:val="-6"/>
                <w:sz w:val="26"/>
                <w:szCs w:val="26"/>
              </w:rPr>
              <w:t>1</w:t>
            </w:r>
          </w:p>
        </w:tc>
        <w:tc>
          <w:tcPr>
            <w:tcW w:w="2902" w:type="dxa"/>
            <w:vAlign w:val="center"/>
          </w:tcPr>
          <w:p w14:paraId="2E2AEC0A" w14:textId="77777777" w:rsidR="00745289" w:rsidRPr="0060627C" w:rsidRDefault="00745289" w:rsidP="00BF5391">
            <w:pPr>
              <w:rPr>
                <w:spacing w:val="-6"/>
                <w:sz w:val="26"/>
                <w:szCs w:val="26"/>
              </w:rPr>
            </w:pPr>
            <w:r w:rsidRPr="0060627C">
              <w:rPr>
                <w:spacing w:val="-6"/>
                <w:sz w:val="26"/>
                <w:szCs w:val="26"/>
              </w:rPr>
              <w:t>- Lý thuyết nghề nghiệp</w:t>
            </w:r>
          </w:p>
        </w:tc>
        <w:tc>
          <w:tcPr>
            <w:tcW w:w="2281" w:type="dxa"/>
            <w:vAlign w:val="center"/>
          </w:tcPr>
          <w:p w14:paraId="3FADFD6C" w14:textId="77777777" w:rsidR="00745289" w:rsidRPr="0060627C" w:rsidRDefault="00745289" w:rsidP="00BF5391">
            <w:pPr>
              <w:rPr>
                <w:spacing w:val="-6"/>
                <w:sz w:val="26"/>
                <w:szCs w:val="26"/>
              </w:rPr>
            </w:pPr>
            <w:r w:rsidRPr="0060627C">
              <w:rPr>
                <w:spacing w:val="-6"/>
                <w:sz w:val="26"/>
                <w:szCs w:val="26"/>
              </w:rPr>
              <w:t>Viết</w:t>
            </w:r>
          </w:p>
        </w:tc>
        <w:tc>
          <w:tcPr>
            <w:tcW w:w="2851" w:type="dxa"/>
            <w:vAlign w:val="center"/>
          </w:tcPr>
          <w:p w14:paraId="10DFDE25" w14:textId="77777777" w:rsidR="00745289" w:rsidRPr="0060627C" w:rsidRDefault="00745289" w:rsidP="00BF5391">
            <w:pPr>
              <w:rPr>
                <w:spacing w:val="-6"/>
                <w:sz w:val="26"/>
                <w:szCs w:val="26"/>
              </w:rPr>
            </w:pPr>
            <w:r w:rsidRPr="0060627C">
              <w:rPr>
                <w:spacing w:val="-6"/>
                <w:sz w:val="26"/>
                <w:szCs w:val="26"/>
              </w:rPr>
              <w:t>Không quá 180 phút</w:t>
            </w:r>
          </w:p>
        </w:tc>
      </w:tr>
      <w:tr w:rsidR="00745289" w:rsidRPr="0060627C" w14:paraId="4DFCC338" w14:textId="77777777" w:rsidTr="00BF5391">
        <w:tc>
          <w:tcPr>
            <w:tcW w:w="628" w:type="dxa"/>
            <w:vAlign w:val="center"/>
          </w:tcPr>
          <w:p w14:paraId="51649DE0" w14:textId="77777777" w:rsidR="00745289" w:rsidRPr="0060627C" w:rsidRDefault="00745289" w:rsidP="00BF5391">
            <w:pPr>
              <w:jc w:val="center"/>
              <w:rPr>
                <w:spacing w:val="-6"/>
                <w:sz w:val="26"/>
                <w:szCs w:val="26"/>
              </w:rPr>
            </w:pPr>
            <w:r w:rsidRPr="0060627C">
              <w:rPr>
                <w:spacing w:val="-6"/>
                <w:sz w:val="26"/>
                <w:szCs w:val="26"/>
              </w:rPr>
              <w:t>2</w:t>
            </w:r>
          </w:p>
        </w:tc>
        <w:tc>
          <w:tcPr>
            <w:tcW w:w="2902" w:type="dxa"/>
            <w:vAlign w:val="center"/>
          </w:tcPr>
          <w:p w14:paraId="1C09781D" w14:textId="77777777" w:rsidR="00745289" w:rsidRPr="0060627C" w:rsidRDefault="00745289" w:rsidP="00BF5391">
            <w:pPr>
              <w:rPr>
                <w:spacing w:val="-6"/>
                <w:sz w:val="26"/>
                <w:szCs w:val="26"/>
              </w:rPr>
            </w:pPr>
            <w:r w:rsidRPr="0060627C">
              <w:rPr>
                <w:spacing w:val="-6"/>
                <w:sz w:val="26"/>
                <w:szCs w:val="26"/>
              </w:rPr>
              <w:t>- Thực hành nghề nghiệp</w:t>
            </w:r>
          </w:p>
        </w:tc>
        <w:tc>
          <w:tcPr>
            <w:tcW w:w="2281" w:type="dxa"/>
            <w:vAlign w:val="center"/>
          </w:tcPr>
          <w:p w14:paraId="3251ACEE" w14:textId="77777777" w:rsidR="00745289" w:rsidRPr="0060627C" w:rsidRDefault="00745289" w:rsidP="00BF5391">
            <w:pPr>
              <w:rPr>
                <w:spacing w:val="-6"/>
                <w:sz w:val="26"/>
                <w:szCs w:val="26"/>
              </w:rPr>
            </w:pPr>
            <w:r w:rsidRPr="0060627C">
              <w:rPr>
                <w:spacing w:val="-6"/>
                <w:sz w:val="26"/>
                <w:szCs w:val="26"/>
              </w:rPr>
              <w:t xml:space="preserve">Thực hành bài tập kỹ năng tổng hợp </w:t>
            </w:r>
          </w:p>
        </w:tc>
        <w:tc>
          <w:tcPr>
            <w:tcW w:w="2851" w:type="dxa"/>
            <w:vAlign w:val="center"/>
          </w:tcPr>
          <w:p w14:paraId="0263E960" w14:textId="77777777" w:rsidR="00745289" w:rsidRPr="0060627C" w:rsidRDefault="00745289" w:rsidP="00BF5391">
            <w:pPr>
              <w:rPr>
                <w:spacing w:val="-6"/>
                <w:sz w:val="26"/>
                <w:szCs w:val="26"/>
              </w:rPr>
            </w:pPr>
            <w:r w:rsidRPr="0060627C">
              <w:rPr>
                <w:spacing w:val="-6"/>
                <w:sz w:val="26"/>
                <w:szCs w:val="26"/>
              </w:rPr>
              <w:t>Không quá 24 giờ</w:t>
            </w:r>
          </w:p>
        </w:tc>
      </w:tr>
    </w:tbl>
    <w:p w14:paraId="74DA0FCA" w14:textId="77777777" w:rsidR="00745289" w:rsidRPr="0060627C" w:rsidRDefault="00745289" w:rsidP="00745289">
      <w:pPr>
        <w:spacing w:before="120"/>
        <w:ind w:firstLine="567"/>
        <w:jc w:val="both"/>
        <w:rPr>
          <w:sz w:val="26"/>
          <w:szCs w:val="26"/>
        </w:rPr>
      </w:pPr>
      <w:r w:rsidRPr="0060627C">
        <w:rPr>
          <w:sz w:val="26"/>
          <w:szCs w:val="26"/>
        </w:rPr>
        <w:t>4.3.1.2. Làm chuyên đề, khóa luận tốt nghiệp</w:t>
      </w:r>
    </w:p>
    <w:p w14:paraId="6C9C9E0F" w14:textId="77777777" w:rsidR="00745289" w:rsidRPr="0060627C" w:rsidRDefault="00745289" w:rsidP="00745289">
      <w:pPr>
        <w:spacing w:before="120"/>
        <w:ind w:firstLine="851"/>
        <w:jc w:val="both"/>
        <w:rPr>
          <w:sz w:val="26"/>
          <w:szCs w:val="26"/>
        </w:rPr>
      </w:pPr>
      <w:r w:rsidRPr="0060627C">
        <w:rPr>
          <w:sz w:val="26"/>
          <w:szCs w:val="26"/>
        </w:rPr>
        <w:t>Trường hợp người học có nguyện vọng làm chuyên đề, khóa luận tốt nghiệp sẽ đăng ký theo quy định của trường. Hội đồng sư phạm sẽ xem xét và quyết định. (có quy định riêng)</w:t>
      </w:r>
    </w:p>
    <w:p w14:paraId="4F689205" w14:textId="77777777" w:rsidR="00745289" w:rsidRPr="0060627C" w:rsidRDefault="00745289" w:rsidP="00745289">
      <w:pPr>
        <w:spacing w:before="120"/>
        <w:ind w:firstLine="567"/>
        <w:jc w:val="both"/>
        <w:rPr>
          <w:sz w:val="26"/>
          <w:szCs w:val="26"/>
        </w:rPr>
      </w:pPr>
      <w:r w:rsidRPr="0060627C">
        <w:rPr>
          <w:sz w:val="26"/>
          <w:szCs w:val="26"/>
        </w:rPr>
        <w:t>- Hội đồng sư phạm căn cứ vào kết quả bảo vệ chuyên đề, khóa luận tốt nghiệp của người học và các quy định liên quan để xét công nhận tốt nghiệp, cấp bằng cao đẳng và công nhận danh hiệu kỹ sư thực hành hoặc cử nhân thực hành theo quy định của trường.</w:t>
      </w:r>
    </w:p>
    <w:p w14:paraId="79B6AB4B" w14:textId="77777777" w:rsidR="00745289" w:rsidRPr="0060627C" w:rsidRDefault="00745289" w:rsidP="00745289">
      <w:pPr>
        <w:tabs>
          <w:tab w:val="left" w:pos="567"/>
        </w:tabs>
        <w:spacing w:before="60"/>
        <w:jc w:val="both"/>
        <w:rPr>
          <w:i/>
          <w:iCs/>
          <w:sz w:val="26"/>
          <w:szCs w:val="26"/>
          <w:lang w:val="de-DE"/>
        </w:rPr>
      </w:pPr>
      <w:r w:rsidRPr="0060627C">
        <w:rPr>
          <w:i/>
          <w:iCs/>
          <w:sz w:val="26"/>
          <w:szCs w:val="26"/>
          <w:lang w:val="de-DE"/>
        </w:rPr>
        <w:t>4.3.2. Đối với đào tạo theo phương thức tích lũy mô đun hoặc tích lũy tín chỉ</w:t>
      </w:r>
    </w:p>
    <w:p w14:paraId="6FD66882" w14:textId="77777777" w:rsidR="00745289" w:rsidRPr="0060627C" w:rsidRDefault="00745289" w:rsidP="00745289">
      <w:pPr>
        <w:spacing w:before="120"/>
        <w:ind w:firstLine="567"/>
        <w:jc w:val="both"/>
        <w:rPr>
          <w:sz w:val="26"/>
          <w:szCs w:val="26"/>
        </w:rPr>
      </w:pPr>
      <w:r w:rsidRPr="0060627C">
        <w:rPr>
          <w:sz w:val="26"/>
          <w:szCs w:val="26"/>
        </w:rPr>
        <w:t>- Người học phải học hết chư</w:t>
      </w:r>
      <w:r w:rsidRPr="0060627C">
        <w:rPr>
          <w:sz w:val="26"/>
          <w:szCs w:val="26"/>
        </w:rPr>
        <w:softHyphen/>
        <w:t>ơng trình đào tạo và phải tích lũy đủ số mô đun hoặc tín chỉ theo quy định trong chương trình đào tạo.</w:t>
      </w:r>
    </w:p>
    <w:p w14:paraId="0F7444A2" w14:textId="77777777" w:rsidR="00745289" w:rsidRPr="0060627C" w:rsidRDefault="00745289" w:rsidP="00745289">
      <w:pPr>
        <w:spacing w:before="120"/>
        <w:ind w:firstLine="567"/>
        <w:jc w:val="both"/>
        <w:rPr>
          <w:sz w:val="26"/>
          <w:szCs w:val="26"/>
        </w:rPr>
      </w:pPr>
      <w:r w:rsidRPr="0060627C">
        <w:rPr>
          <w:sz w:val="26"/>
          <w:szCs w:val="26"/>
        </w:rPr>
        <w:lastRenderedPageBreak/>
        <w:t xml:space="preserve">- Hiệu trưởng nhà trường căn cứ vào kết quả tích lũy của người học để quyết định việc công nhận tốt nghiệp ngay cho người học hoặc phải làm chuyên đề, khóa luận làm điều kiện xét tốt nghiệp. </w:t>
      </w:r>
    </w:p>
    <w:p w14:paraId="7A79A2A3" w14:textId="77777777" w:rsidR="00745289" w:rsidRPr="0060627C" w:rsidRDefault="00745289" w:rsidP="00745289">
      <w:pPr>
        <w:spacing w:before="120"/>
        <w:ind w:firstLine="567"/>
        <w:jc w:val="both"/>
        <w:rPr>
          <w:sz w:val="26"/>
          <w:szCs w:val="26"/>
        </w:rPr>
      </w:pPr>
      <w:r w:rsidRPr="0060627C">
        <w:rPr>
          <w:sz w:val="26"/>
          <w:szCs w:val="26"/>
        </w:rPr>
        <w:t>- Hiệu trưởng các trường căn cứ vào kết quả xét công nhận tốt nghiệp để cấp bằng cao đẳng và công nhận danh hiệu kỹ sư thực hành hoặc cử nhân thực hành theo quy định của trường.</w:t>
      </w:r>
    </w:p>
    <w:p w14:paraId="2761325D" w14:textId="77777777" w:rsidR="00745289" w:rsidRPr="0060627C" w:rsidRDefault="00745289" w:rsidP="00745289">
      <w:pPr>
        <w:spacing w:before="120"/>
        <w:ind w:firstLine="567"/>
        <w:jc w:val="both"/>
        <w:rPr>
          <w:sz w:val="26"/>
          <w:szCs w:val="26"/>
        </w:rPr>
      </w:pPr>
    </w:p>
    <w:p w14:paraId="505B9D13" w14:textId="56D5EA08" w:rsidR="00EF09DE" w:rsidRPr="0060627C" w:rsidRDefault="00745289" w:rsidP="00745289">
      <w:pPr>
        <w:tabs>
          <w:tab w:val="left" w:pos="780"/>
        </w:tabs>
        <w:jc w:val="both"/>
        <w:rPr>
          <w:b/>
          <w:bCs/>
          <w:iCs/>
          <w:sz w:val="26"/>
          <w:szCs w:val="26"/>
          <w:lang w:val="pt-BR"/>
        </w:rPr>
      </w:pPr>
      <w:r w:rsidRPr="0060627C">
        <w:rPr>
          <w:b/>
          <w:bCs/>
          <w:iCs/>
          <w:sz w:val="26"/>
          <w:szCs w:val="26"/>
          <w:lang w:val="pt-BR"/>
        </w:rPr>
        <w:tab/>
      </w:r>
      <w:r w:rsidRPr="0060627C">
        <w:rPr>
          <w:b/>
          <w:bCs/>
          <w:iCs/>
          <w:sz w:val="26"/>
          <w:szCs w:val="26"/>
          <w:lang w:val="pt-BR"/>
        </w:rPr>
        <w:tab/>
      </w:r>
      <w:r w:rsidRPr="0060627C">
        <w:rPr>
          <w:b/>
          <w:bCs/>
          <w:iCs/>
          <w:sz w:val="26"/>
          <w:szCs w:val="26"/>
          <w:lang w:val="pt-BR"/>
        </w:rPr>
        <w:tab/>
      </w:r>
      <w:r w:rsidRPr="0060627C">
        <w:rPr>
          <w:b/>
          <w:bCs/>
          <w:iCs/>
          <w:sz w:val="26"/>
          <w:szCs w:val="26"/>
          <w:lang w:val="pt-BR"/>
        </w:rPr>
        <w:tab/>
      </w:r>
      <w:r w:rsidRPr="0060627C">
        <w:rPr>
          <w:b/>
          <w:bCs/>
          <w:iCs/>
          <w:sz w:val="26"/>
          <w:szCs w:val="26"/>
          <w:lang w:val="pt-BR"/>
        </w:rPr>
        <w:tab/>
      </w:r>
      <w:r w:rsidRPr="0060627C">
        <w:rPr>
          <w:b/>
          <w:bCs/>
          <w:iCs/>
          <w:sz w:val="26"/>
          <w:szCs w:val="26"/>
          <w:lang w:val="pt-BR"/>
        </w:rPr>
        <w:tab/>
      </w:r>
      <w:r w:rsidRPr="0060627C">
        <w:rPr>
          <w:b/>
          <w:bCs/>
          <w:iCs/>
          <w:sz w:val="26"/>
          <w:szCs w:val="26"/>
          <w:lang w:val="pt-BR"/>
        </w:rPr>
        <w:tab/>
      </w:r>
      <w:r w:rsidRPr="0060627C">
        <w:rPr>
          <w:b/>
          <w:bCs/>
          <w:iCs/>
          <w:sz w:val="26"/>
          <w:szCs w:val="26"/>
          <w:lang w:val="pt-BR"/>
        </w:rPr>
        <w:tab/>
        <w:t>HIỆU TRƯỞNG</w:t>
      </w:r>
      <w:r w:rsidRPr="0060627C">
        <w:rPr>
          <w:b/>
          <w:bCs/>
          <w:iCs/>
          <w:sz w:val="26"/>
          <w:szCs w:val="26"/>
          <w:lang w:val="pt-BR"/>
        </w:rPr>
        <w:tab/>
      </w:r>
      <w:r w:rsidRPr="0060627C">
        <w:rPr>
          <w:b/>
          <w:bCs/>
          <w:iCs/>
          <w:sz w:val="26"/>
          <w:szCs w:val="26"/>
          <w:lang w:val="pt-BR"/>
        </w:rPr>
        <w:tab/>
      </w:r>
      <w:r w:rsidR="00EF09DE" w:rsidRPr="0060627C">
        <w:rPr>
          <w:b/>
          <w:bCs/>
          <w:iCs/>
          <w:sz w:val="26"/>
          <w:szCs w:val="26"/>
          <w:lang w:val="pt-BR"/>
        </w:rPr>
        <w:tab/>
      </w:r>
      <w:r w:rsidR="00EF09DE" w:rsidRPr="0060627C">
        <w:rPr>
          <w:b/>
          <w:bCs/>
          <w:iCs/>
          <w:sz w:val="26"/>
          <w:szCs w:val="26"/>
          <w:lang w:val="pt-BR"/>
        </w:rPr>
        <w:tab/>
      </w:r>
    </w:p>
    <w:p w14:paraId="59E4A871" w14:textId="77777777" w:rsidR="00AD1832" w:rsidRPr="0060627C" w:rsidRDefault="00AD1832" w:rsidP="00EC03BE">
      <w:pPr>
        <w:jc w:val="center"/>
        <w:rPr>
          <w:b/>
          <w:sz w:val="26"/>
          <w:szCs w:val="26"/>
          <w:lang w:val="pt-BR"/>
        </w:rPr>
      </w:pPr>
    </w:p>
    <w:bookmarkEnd w:id="0"/>
    <w:bookmarkEnd w:id="1"/>
    <w:p w14:paraId="25D5E36D" w14:textId="026566D4" w:rsidR="00A81B59" w:rsidRPr="0060627C" w:rsidRDefault="00A81B59" w:rsidP="00832594">
      <w:pPr>
        <w:pageBreakBefore/>
        <w:spacing w:before="120"/>
        <w:jc w:val="center"/>
        <w:rPr>
          <w:b/>
          <w:sz w:val="60"/>
          <w:lang w:val="pt-BR"/>
        </w:rPr>
      </w:pPr>
      <w:r w:rsidRPr="0060627C">
        <w:rPr>
          <w:sz w:val="60"/>
          <w:lang w:val="pt-BR"/>
        </w:rPr>
        <w:lastRenderedPageBreak/>
        <w:tab/>
      </w:r>
      <w:r w:rsidRPr="0060627C">
        <w:rPr>
          <w:b/>
          <w:sz w:val="60"/>
          <w:lang w:val="pt-BR"/>
        </w:rPr>
        <w:t>PHỤ LỤC 1</w:t>
      </w:r>
    </w:p>
    <w:p w14:paraId="19828326" w14:textId="77777777" w:rsidR="00A81B59" w:rsidRPr="0060627C" w:rsidRDefault="00A81B59" w:rsidP="00EC03BE">
      <w:pPr>
        <w:spacing w:before="120"/>
        <w:jc w:val="center"/>
        <w:rPr>
          <w:b/>
          <w:sz w:val="60"/>
          <w:lang w:val="pt-BR"/>
        </w:rPr>
      </w:pPr>
    </w:p>
    <w:p w14:paraId="3EEE0546" w14:textId="77777777" w:rsidR="00A81B59" w:rsidRPr="0060627C" w:rsidRDefault="00A81B59" w:rsidP="00EC03BE">
      <w:pPr>
        <w:spacing w:before="120"/>
        <w:jc w:val="center"/>
        <w:rPr>
          <w:b/>
          <w:sz w:val="60"/>
          <w:lang w:val="pt-BR"/>
        </w:rPr>
      </w:pPr>
      <w:r w:rsidRPr="0060627C">
        <w:rPr>
          <w:b/>
          <w:sz w:val="60"/>
          <w:lang w:val="pt-BR"/>
        </w:rPr>
        <w:t>ĐỀ CƯƠNG CHI TIẾT</w:t>
      </w:r>
    </w:p>
    <w:p w14:paraId="4C4D184F" w14:textId="77777777" w:rsidR="00A81B59" w:rsidRPr="0060627C" w:rsidRDefault="00A81B59" w:rsidP="00EC03BE">
      <w:pPr>
        <w:spacing w:before="120"/>
        <w:jc w:val="center"/>
        <w:rPr>
          <w:b/>
          <w:sz w:val="60"/>
          <w:lang w:val="pt-BR"/>
        </w:rPr>
      </w:pPr>
      <w:r w:rsidRPr="0060627C">
        <w:rPr>
          <w:b/>
          <w:sz w:val="60"/>
          <w:lang w:val="pt-BR"/>
        </w:rPr>
        <w:t>CÁC MÔN CHUNG</w:t>
      </w:r>
    </w:p>
    <w:p w14:paraId="2ADF3EFE" w14:textId="77777777" w:rsidR="00EE6AB0" w:rsidRPr="0060627C" w:rsidRDefault="00A81B59" w:rsidP="00EE6AB0">
      <w:pPr>
        <w:spacing w:line="360" w:lineRule="auto"/>
        <w:jc w:val="center"/>
        <w:rPr>
          <w:b/>
          <w:lang w:val="pt-BR"/>
        </w:rPr>
      </w:pPr>
      <w:r w:rsidRPr="0060627C">
        <w:rPr>
          <w:b/>
          <w:lang w:val="pt-BR"/>
        </w:rPr>
        <w:br w:type="page"/>
      </w:r>
      <w:r w:rsidR="00EE6AB0" w:rsidRPr="0060627C">
        <w:rPr>
          <w:b/>
          <w:lang w:val="pt-BR"/>
        </w:rPr>
        <w:lastRenderedPageBreak/>
        <w:t>CHƯƠNG TRÌNH MÔN HỌC</w:t>
      </w:r>
    </w:p>
    <w:p w14:paraId="51806087" w14:textId="77777777" w:rsidR="00EE6AB0" w:rsidRPr="0060627C" w:rsidRDefault="00EE6AB0" w:rsidP="00EE6AB0">
      <w:pPr>
        <w:spacing w:line="360" w:lineRule="auto"/>
        <w:jc w:val="center"/>
        <w:rPr>
          <w:i/>
          <w:iCs/>
          <w:sz w:val="26"/>
          <w:szCs w:val="26"/>
          <w:lang w:val="pt-BR"/>
        </w:rPr>
      </w:pPr>
      <w:r w:rsidRPr="0060627C">
        <w:rPr>
          <w:i/>
          <w:sz w:val="26"/>
          <w:szCs w:val="26"/>
          <w:lang w:val="pt-BR"/>
        </w:rPr>
        <w:t>(Kèm theo TT số: 24</w:t>
      </w:r>
      <w:r w:rsidRPr="0060627C">
        <w:rPr>
          <w:i/>
          <w:sz w:val="26"/>
          <w:szCs w:val="26"/>
        </w:rPr>
        <w:t>/2018/TT-BLĐTBXH</w:t>
      </w:r>
      <w:r w:rsidRPr="0060627C">
        <w:rPr>
          <w:i/>
          <w:sz w:val="26"/>
          <w:szCs w:val="26"/>
          <w:lang w:val="pt-BR"/>
        </w:rPr>
        <w:t xml:space="preserve"> </w:t>
      </w:r>
      <w:r w:rsidRPr="0060627C">
        <w:rPr>
          <w:i/>
          <w:sz w:val="26"/>
          <w:szCs w:val="26"/>
        </w:rPr>
        <w:t>Ban hành Chương trình môn học Giáo dục chính trị thuộc khối các môn học chung trong chương trình đào tạo trình độ trung cấp, trình độ cao đẳng</w:t>
      </w:r>
      <w:r w:rsidRPr="0060627C">
        <w:rPr>
          <w:i/>
          <w:sz w:val="26"/>
          <w:szCs w:val="26"/>
          <w:lang w:val="pt-BR"/>
        </w:rPr>
        <w:t>)</w:t>
      </w:r>
    </w:p>
    <w:p w14:paraId="4503F51B" w14:textId="77777777" w:rsidR="00EE6AB0" w:rsidRPr="0060627C" w:rsidRDefault="00EE6AB0" w:rsidP="00EE6AB0">
      <w:pPr>
        <w:spacing w:line="360" w:lineRule="auto"/>
        <w:jc w:val="center"/>
        <w:rPr>
          <w:lang w:val="pt-BR"/>
        </w:rPr>
      </w:pPr>
    </w:p>
    <w:p w14:paraId="43DEF363" w14:textId="77777777" w:rsidR="00EE6AB0" w:rsidRPr="0060627C" w:rsidRDefault="00EE6AB0" w:rsidP="00EE6AB0">
      <w:pPr>
        <w:pStyle w:val="Heading3"/>
        <w:spacing w:line="360" w:lineRule="auto"/>
        <w:rPr>
          <w:rFonts w:ascii="Times New Roman" w:hAnsi="Times New Roman"/>
          <w:sz w:val="28"/>
          <w:szCs w:val="28"/>
          <w:lang w:val="pt-BR"/>
        </w:rPr>
      </w:pPr>
      <w:r w:rsidRPr="0060627C">
        <w:rPr>
          <w:rFonts w:ascii="Times New Roman" w:hAnsi="Times New Roman"/>
          <w:sz w:val="28"/>
          <w:szCs w:val="28"/>
          <w:lang w:val="pt-BR"/>
        </w:rPr>
        <w:t>Tên môn học: Giáo dục chính trị</w:t>
      </w:r>
    </w:p>
    <w:p w14:paraId="5B2BE9FD" w14:textId="77777777" w:rsidR="00EE6AB0" w:rsidRPr="0060627C" w:rsidRDefault="00EE6AB0" w:rsidP="00EE6AB0">
      <w:pPr>
        <w:spacing w:line="360" w:lineRule="auto"/>
        <w:ind w:firstLine="720"/>
        <w:jc w:val="both"/>
        <w:rPr>
          <w:lang w:val="pt-BR"/>
        </w:rPr>
      </w:pPr>
      <w:r w:rsidRPr="0060627C">
        <w:rPr>
          <w:b/>
          <w:bCs/>
          <w:lang w:val="pt-BR"/>
        </w:rPr>
        <w:t>Mã môn học: MH 01</w:t>
      </w:r>
    </w:p>
    <w:p w14:paraId="3EBC849F" w14:textId="77777777" w:rsidR="00EE6AB0" w:rsidRPr="0060627C" w:rsidRDefault="00EE6AB0" w:rsidP="00EE6AB0">
      <w:pPr>
        <w:spacing w:line="360" w:lineRule="auto"/>
        <w:ind w:firstLine="720"/>
        <w:jc w:val="both"/>
        <w:rPr>
          <w:lang w:val="pt-BR"/>
        </w:rPr>
      </w:pPr>
      <w:r w:rsidRPr="0060627C">
        <w:rPr>
          <w:b/>
          <w:bCs/>
          <w:lang w:val="pt-BR"/>
        </w:rPr>
        <w:t>Thời gian thực hiện môn học:</w:t>
      </w:r>
      <w:r w:rsidRPr="0060627C">
        <w:rPr>
          <w:lang w:val="pt-BR"/>
        </w:rPr>
        <w:t xml:space="preserve"> 75 giờ (lý thuyết: 41 giờ; thảo luận: 29 giờ; kiểm tra: 05 giờ)</w:t>
      </w:r>
    </w:p>
    <w:p w14:paraId="6138AF50" w14:textId="77777777" w:rsidR="00EE6AB0" w:rsidRPr="0060627C" w:rsidRDefault="00EE6AB0" w:rsidP="00EE6AB0">
      <w:pPr>
        <w:spacing w:line="360" w:lineRule="auto"/>
        <w:ind w:firstLine="720"/>
        <w:jc w:val="both"/>
        <w:rPr>
          <w:lang w:val="pt-BR"/>
        </w:rPr>
      </w:pPr>
      <w:bookmarkStart w:id="6" w:name="muc_1_1"/>
      <w:r w:rsidRPr="0060627C">
        <w:rPr>
          <w:b/>
          <w:bCs/>
          <w:lang w:val="pt-BR"/>
        </w:rPr>
        <w:t>I. Vị trí, tính chất của môn học</w:t>
      </w:r>
      <w:bookmarkEnd w:id="6"/>
    </w:p>
    <w:p w14:paraId="56AA6AF3" w14:textId="77777777" w:rsidR="00EE6AB0" w:rsidRPr="0060627C" w:rsidRDefault="00EE6AB0" w:rsidP="00EE6AB0">
      <w:pPr>
        <w:spacing w:line="360" w:lineRule="auto"/>
        <w:ind w:firstLine="720"/>
        <w:jc w:val="both"/>
        <w:rPr>
          <w:lang w:val="pt-BR"/>
        </w:rPr>
      </w:pPr>
      <w:r w:rsidRPr="0060627C">
        <w:rPr>
          <w:b/>
          <w:bCs/>
          <w:lang w:val="pt-BR"/>
        </w:rPr>
        <w:t>1. Vị trí</w:t>
      </w:r>
    </w:p>
    <w:p w14:paraId="62D5D2C7" w14:textId="77777777" w:rsidR="00EE6AB0" w:rsidRPr="0060627C" w:rsidRDefault="00EE6AB0" w:rsidP="00EE6AB0">
      <w:pPr>
        <w:spacing w:line="360" w:lineRule="auto"/>
        <w:ind w:firstLine="720"/>
        <w:jc w:val="both"/>
        <w:rPr>
          <w:lang w:val="pt-BR"/>
        </w:rPr>
      </w:pPr>
      <w:r w:rsidRPr="0060627C">
        <w:rPr>
          <w:lang w:val="pt-BR"/>
        </w:rPr>
        <w:t>Môn học Giáo dục chính trị là môn học bắt buộc thuộc khối các môn học chung trong chương trình đào tạo trình độ cao đẳng.</w:t>
      </w:r>
    </w:p>
    <w:p w14:paraId="400408B7" w14:textId="77777777" w:rsidR="00EE6AB0" w:rsidRPr="0060627C" w:rsidRDefault="00EE6AB0" w:rsidP="00EE6AB0">
      <w:pPr>
        <w:spacing w:line="360" w:lineRule="auto"/>
        <w:ind w:firstLine="720"/>
        <w:jc w:val="both"/>
        <w:rPr>
          <w:lang w:val="pt-BR"/>
        </w:rPr>
      </w:pPr>
      <w:r w:rsidRPr="0060627C">
        <w:rPr>
          <w:b/>
          <w:bCs/>
          <w:lang w:val="pt-BR"/>
        </w:rPr>
        <w:t>2. Tính chất</w:t>
      </w:r>
    </w:p>
    <w:p w14:paraId="75CF27F3" w14:textId="77777777" w:rsidR="00EE6AB0" w:rsidRPr="0060627C" w:rsidRDefault="00EE6AB0" w:rsidP="00EE6AB0">
      <w:pPr>
        <w:spacing w:line="360" w:lineRule="auto"/>
        <w:ind w:firstLine="720"/>
        <w:jc w:val="both"/>
        <w:rPr>
          <w:lang w:val="pt-BR"/>
        </w:rPr>
      </w:pPr>
      <w:r w:rsidRPr="0060627C">
        <w:rPr>
          <w:lang w:val="pt-BR"/>
        </w:rPr>
        <w:t>Chương trình môn học bao gồm khái quát về chủ nghĩa Mác - Lênin, tư tưởng Hồ Chí Minh, đường lối cách mạng của Đảng Cộng sản Việt Nam; hình thành thế giới quan, nhân sinh quan khoa học và cách mạng cho thế hệ trẻ Việt Nam; góp phần đào tạo người lao động phát triển toàn diện đáp ứng yêu cầu của sự nghiệp xây dựng, bảo vệ Tổ quốc xã hội chủ nghĩa.</w:t>
      </w:r>
    </w:p>
    <w:p w14:paraId="273C7C75" w14:textId="77777777" w:rsidR="00EE6AB0" w:rsidRPr="0060627C" w:rsidRDefault="00EE6AB0" w:rsidP="00EE6AB0">
      <w:pPr>
        <w:spacing w:line="360" w:lineRule="auto"/>
        <w:ind w:firstLine="720"/>
        <w:jc w:val="both"/>
        <w:rPr>
          <w:lang w:val="pt-BR"/>
        </w:rPr>
      </w:pPr>
      <w:bookmarkStart w:id="7" w:name="muc_2_1"/>
      <w:r w:rsidRPr="0060627C">
        <w:rPr>
          <w:b/>
          <w:bCs/>
          <w:lang w:val="pt-BR"/>
        </w:rPr>
        <w:t>II. Mục tiêu môn học</w:t>
      </w:r>
      <w:bookmarkEnd w:id="7"/>
    </w:p>
    <w:p w14:paraId="567F4CA0" w14:textId="77777777" w:rsidR="00EE6AB0" w:rsidRPr="0060627C" w:rsidRDefault="00EE6AB0" w:rsidP="00EE6AB0">
      <w:pPr>
        <w:spacing w:line="360" w:lineRule="auto"/>
        <w:ind w:firstLine="720"/>
        <w:jc w:val="both"/>
        <w:rPr>
          <w:lang w:val="pt-BR"/>
        </w:rPr>
      </w:pPr>
      <w:r w:rsidRPr="0060627C">
        <w:rPr>
          <w:lang w:val="pt-BR"/>
        </w:rPr>
        <w:t>Sau khi học xong môn học, người học đạt được:</w:t>
      </w:r>
    </w:p>
    <w:p w14:paraId="6CAB71D6" w14:textId="77777777" w:rsidR="00EE6AB0" w:rsidRPr="0060627C" w:rsidRDefault="00EE6AB0" w:rsidP="00EE6AB0">
      <w:pPr>
        <w:spacing w:line="360" w:lineRule="auto"/>
        <w:ind w:firstLine="720"/>
        <w:jc w:val="both"/>
        <w:rPr>
          <w:lang w:val="pt-BR"/>
        </w:rPr>
      </w:pPr>
      <w:r w:rsidRPr="0060627C">
        <w:rPr>
          <w:b/>
          <w:bCs/>
          <w:lang w:val="pt-BR"/>
        </w:rPr>
        <w:t>1. Về kiến thức</w:t>
      </w:r>
    </w:p>
    <w:p w14:paraId="083B052C" w14:textId="77777777" w:rsidR="00EE6AB0" w:rsidRPr="0060627C" w:rsidRDefault="00EE6AB0" w:rsidP="00EE6AB0">
      <w:pPr>
        <w:spacing w:line="360" w:lineRule="auto"/>
        <w:ind w:firstLine="720"/>
        <w:jc w:val="both"/>
        <w:rPr>
          <w:lang w:val="pt-BR"/>
        </w:rPr>
      </w:pPr>
      <w:r w:rsidRPr="0060627C">
        <w:rPr>
          <w:lang w:val="pt-BR"/>
        </w:rPr>
        <w:t>Trình bày được một số nội dung cơ bản của chủ nghĩa Mác - Lênin, tư tưởng Hồ Chí Minh; quan điểm, đường lối của Đảng Cộng sản Việt Nam và những nhiệm vụ chính trị của đất nước hiện nay; nội dung học tập, rèn luyện để trở thành người công dân tốt, người lao động tốt.</w:t>
      </w:r>
    </w:p>
    <w:p w14:paraId="5B422826" w14:textId="77777777" w:rsidR="00EE6AB0" w:rsidRPr="0060627C" w:rsidRDefault="00EE6AB0" w:rsidP="00EE6AB0">
      <w:pPr>
        <w:spacing w:line="360" w:lineRule="auto"/>
        <w:ind w:firstLine="720"/>
        <w:jc w:val="both"/>
        <w:rPr>
          <w:lang w:val="pt-BR"/>
        </w:rPr>
      </w:pPr>
      <w:r w:rsidRPr="0060627C">
        <w:rPr>
          <w:b/>
          <w:bCs/>
          <w:lang w:val="pt-BR"/>
        </w:rPr>
        <w:t>2. Về kỹ năng</w:t>
      </w:r>
    </w:p>
    <w:p w14:paraId="140B185E" w14:textId="77777777" w:rsidR="00EE6AB0" w:rsidRPr="0060627C" w:rsidRDefault="00EE6AB0" w:rsidP="00EE6AB0">
      <w:pPr>
        <w:spacing w:line="360" w:lineRule="auto"/>
        <w:ind w:firstLine="720"/>
        <w:jc w:val="both"/>
        <w:rPr>
          <w:lang w:val="pt-BR"/>
        </w:rPr>
      </w:pPr>
      <w:r w:rsidRPr="0060627C">
        <w:rPr>
          <w:lang w:val="pt-BR"/>
        </w:rPr>
        <w:t xml:space="preserve">Vận dụng được các kiến thức chung về quan điểm, đường lối, chính sách của Đảng và Nhà nước vào giải quyết các vấn đề của cá nhân, xã hội và các vấn </w:t>
      </w:r>
      <w:r w:rsidRPr="0060627C">
        <w:rPr>
          <w:lang w:val="pt-BR"/>
        </w:rPr>
        <w:lastRenderedPageBreak/>
        <w:t>đề khác trong quá trình học tập, lao động, hoạt động hàng ngày và tham gia xây dựng, bảo vệ Tổ quốc.</w:t>
      </w:r>
    </w:p>
    <w:p w14:paraId="08B28A78" w14:textId="77777777" w:rsidR="00EE6AB0" w:rsidRPr="0060627C" w:rsidRDefault="00EE6AB0" w:rsidP="00EE6AB0">
      <w:pPr>
        <w:spacing w:line="360" w:lineRule="auto"/>
        <w:ind w:firstLine="720"/>
        <w:jc w:val="both"/>
        <w:rPr>
          <w:lang w:val="pt-BR"/>
        </w:rPr>
      </w:pPr>
      <w:r w:rsidRPr="0060627C">
        <w:rPr>
          <w:b/>
          <w:bCs/>
          <w:lang w:val="pt-BR"/>
        </w:rPr>
        <w:t>3. Về năng lực tự chủ và trách nhiệm</w:t>
      </w:r>
    </w:p>
    <w:p w14:paraId="4476D989" w14:textId="77777777" w:rsidR="00EE6AB0" w:rsidRPr="0060627C" w:rsidRDefault="00EE6AB0" w:rsidP="00EE6AB0">
      <w:pPr>
        <w:spacing w:line="360" w:lineRule="auto"/>
        <w:ind w:firstLine="720"/>
        <w:jc w:val="both"/>
        <w:rPr>
          <w:lang w:val="pt-BR"/>
        </w:rPr>
      </w:pPr>
      <w:r w:rsidRPr="0060627C">
        <w:rPr>
          <w:lang w:val="pt-BR"/>
        </w:rPr>
        <w:t>Có năng lực vận dụng các nội dung đã học để rèn luyện phẩm chất chính trị, đạo đức, lối sống; thực hiện tốt quan điểm, đường lối của Đảng; chính sách, pháp luật của Nhà nước.</w:t>
      </w:r>
    </w:p>
    <w:p w14:paraId="1E844299" w14:textId="77777777" w:rsidR="00EE6AB0" w:rsidRPr="0060627C" w:rsidRDefault="00EE6AB0" w:rsidP="00EE6AB0">
      <w:pPr>
        <w:spacing w:line="360" w:lineRule="auto"/>
        <w:ind w:firstLine="720"/>
        <w:jc w:val="both"/>
        <w:rPr>
          <w:lang w:val="pt-BR"/>
        </w:rPr>
      </w:pPr>
      <w:bookmarkStart w:id="8" w:name="muc_3_1"/>
      <w:r w:rsidRPr="0060627C">
        <w:rPr>
          <w:b/>
          <w:bCs/>
          <w:lang w:val="pt-BR"/>
        </w:rPr>
        <w:t>III. Nội dung môn học</w:t>
      </w:r>
      <w:bookmarkEnd w:id="8"/>
    </w:p>
    <w:p w14:paraId="52FBBBA7" w14:textId="77777777" w:rsidR="00EE6AB0" w:rsidRPr="0060627C" w:rsidRDefault="00EE6AB0" w:rsidP="00EE6AB0">
      <w:pPr>
        <w:spacing w:line="360" w:lineRule="auto"/>
        <w:ind w:firstLine="720"/>
        <w:jc w:val="both"/>
        <w:rPr>
          <w:lang w:val="pt-BR"/>
        </w:rPr>
      </w:pPr>
      <w:r w:rsidRPr="0060627C">
        <w:rPr>
          <w:b/>
          <w:bCs/>
          <w:lang w:val="pt-BR"/>
        </w:rPr>
        <w:t>1. Nội dung tổng quát và phân bố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0"/>
        <w:gridCol w:w="4782"/>
        <w:gridCol w:w="966"/>
        <w:gridCol w:w="995"/>
        <w:gridCol w:w="896"/>
        <w:gridCol w:w="873"/>
      </w:tblGrid>
      <w:tr w:rsidR="0060627C" w:rsidRPr="0060627C" w14:paraId="2FCEE475" w14:textId="77777777" w:rsidTr="00E575E4">
        <w:tc>
          <w:tcPr>
            <w:tcW w:w="319"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5AC7DE" w14:textId="77777777" w:rsidR="00EE6AB0" w:rsidRPr="0060627C" w:rsidRDefault="00EE6AB0" w:rsidP="00E575E4">
            <w:pPr>
              <w:spacing w:line="360" w:lineRule="auto"/>
              <w:jc w:val="center"/>
            </w:pPr>
            <w:r w:rsidRPr="0060627C">
              <w:rPr>
                <w:b/>
                <w:bCs/>
              </w:rPr>
              <w:t>STT</w:t>
            </w:r>
          </w:p>
        </w:tc>
        <w:tc>
          <w:tcPr>
            <w:tcW w:w="263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B24D18" w14:textId="77777777" w:rsidR="00EE6AB0" w:rsidRPr="0060627C" w:rsidRDefault="00EE6AB0" w:rsidP="00E575E4">
            <w:pPr>
              <w:spacing w:line="360" w:lineRule="auto"/>
              <w:jc w:val="center"/>
            </w:pPr>
            <w:r w:rsidRPr="0060627C">
              <w:rPr>
                <w:b/>
                <w:bCs/>
              </w:rPr>
              <w:t>Tên bài</w:t>
            </w:r>
          </w:p>
        </w:tc>
        <w:tc>
          <w:tcPr>
            <w:tcW w:w="2052"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44319" w14:textId="77777777" w:rsidR="00EE6AB0" w:rsidRPr="0060627C" w:rsidRDefault="00EE6AB0" w:rsidP="00E575E4">
            <w:pPr>
              <w:spacing w:line="360" w:lineRule="auto"/>
              <w:jc w:val="center"/>
            </w:pPr>
            <w:r w:rsidRPr="0060627C">
              <w:rPr>
                <w:b/>
                <w:bCs/>
              </w:rPr>
              <w:t>Thời gian (giờ)</w:t>
            </w:r>
          </w:p>
        </w:tc>
      </w:tr>
      <w:tr w:rsidR="0060627C" w:rsidRPr="0060627C" w14:paraId="07955689" w14:textId="77777777" w:rsidTr="00E575E4">
        <w:tblPrEx>
          <w:tblBorders>
            <w:top w:val="none" w:sz="0" w:space="0" w:color="auto"/>
            <w:bottom w:val="none" w:sz="0" w:space="0" w:color="auto"/>
            <w:insideH w:val="none" w:sz="0" w:space="0" w:color="auto"/>
            <w:insideV w:val="none" w:sz="0" w:space="0" w:color="auto"/>
          </w:tblBorders>
        </w:tblPrEx>
        <w:tc>
          <w:tcPr>
            <w:tcW w:w="319" w:type="pct"/>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F1F3632" w14:textId="77777777" w:rsidR="00EE6AB0" w:rsidRPr="0060627C" w:rsidRDefault="00EE6AB0" w:rsidP="00E575E4">
            <w:pPr>
              <w:spacing w:line="360" w:lineRule="auto"/>
              <w:jc w:val="center"/>
            </w:pPr>
          </w:p>
        </w:tc>
        <w:tc>
          <w:tcPr>
            <w:tcW w:w="2630" w:type="pct"/>
            <w:vMerge/>
            <w:tcBorders>
              <w:top w:val="single" w:sz="8" w:space="0" w:color="auto"/>
              <w:left w:val="nil"/>
              <w:bottom w:val="single" w:sz="8" w:space="0" w:color="auto"/>
              <w:right w:val="single" w:sz="8" w:space="0" w:color="auto"/>
              <w:tl2br w:val="nil"/>
              <w:tr2bl w:val="nil"/>
            </w:tcBorders>
            <w:shd w:val="clear" w:color="auto" w:fill="auto"/>
            <w:vAlign w:val="center"/>
          </w:tcPr>
          <w:p w14:paraId="5B6EDFE6" w14:textId="77777777" w:rsidR="00EE6AB0" w:rsidRPr="0060627C" w:rsidRDefault="00EE6AB0" w:rsidP="00E575E4">
            <w:pPr>
              <w:spacing w:line="360" w:lineRule="auto"/>
              <w:jc w:val="center"/>
            </w:pP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05C30" w14:textId="77777777" w:rsidR="00EE6AB0" w:rsidRPr="0060627C" w:rsidRDefault="00EE6AB0" w:rsidP="00E575E4">
            <w:pPr>
              <w:spacing w:line="360" w:lineRule="auto"/>
              <w:jc w:val="center"/>
            </w:pPr>
            <w:r w:rsidRPr="0060627C">
              <w:rPr>
                <w:b/>
                <w:bCs/>
              </w:rPr>
              <w:t>Tổng số</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2D6AEB" w14:textId="77777777" w:rsidR="00EE6AB0" w:rsidRPr="0060627C" w:rsidRDefault="00EE6AB0" w:rsidP="00E575E4">
            <w:pPr>
              <w:spacing w:line="360" w:lineRule="auto"/>
              <w:jc w:val="center"/>
            </w:pPr>
            <w:r w:rsidRPr="0060627C">
              <w:rPr>
                <w:b/>
                <w:bCs/>
              </w:rPr>
              <w:t>Lý thuyết</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B65CE" w14:textId="77777777" w:rsidR="00EE6AB0" w:rsidRPr="0060627C" w:rsidRDefault="00EE6AB0" w:rsidP="00E575E4">
            <w:pPr>
              <w:spacing w:line="360" w:lineRule="auto"/>
              <w:jc w:val="center"/>
            </w:pPr>
            <w:r w:rsidRPr="0060627C">
              <w:rPr>
                <w:b/>
                <w:bCs/>
              </w:rPr>
              <w:t>Thảo luận</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2D5EAA" w14:textId="77777777" w:rsidR="00EE6AB0" w:rsidRPr="0060627C" w:rsidRDefault="00EE6AB0" w:rsidP="00E575E4">
            <w:pPr>
              <w:spacing w:line="360" w:lineRule="auto"/>
              <w:jc w:val="center"/>
            </w:pPr>
            <w:r w:rsidRPr="0060627C">
              <w:rPr>
                <w:b/>
                <w:bCs/>
              </w:rPr>
              <w:t>Kiểm tra</w:t>
            </w:r>
          </w:p>
        </w:tc>
      </w:tr>
      <w:tr w:rsidR="0060627C" w:rsidRPr="0060627C" w14:paraId="2E913DF2"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570C8" w14:textId="77777777" w:rsidR="00EE6AB0" w:rsidRPr="0060627C" w:rsidRDefault="00EE6AB0" w:rsidP="00E575E4">
            <w:pPr>
              <w:spacing w:line="360" w:lineRule="auto"/>
              <w:jc w:val="center"/>
            </w:pPr>
            <w:r w:rsidRPr="0060627C">
              <w:t>1</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4662C" w14:textId="77777777" w:rsidR="00EE6AB0" w:rsidRPr="0060627C" w:rsidRDefault="00EE6AB0" w:rsidP="00E575E4">
            <w:pPr>
              <w:spacing w:line="360" w:lineRule="auto"/>
            </w:pPr>
            <w:r w:rsidRPr="0060627C">
              <w:t>Bài mở đầu</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B084B2" w14:textId="77777777" w:rsidR="00EE6AB0" w:rsidRPr="0060627C" w:rsidRDefault="00EE6AB0" w:rsidP="00E575E4">
            <w:pPr>
              <w:spacing w:line="360" w:lineRule="auto"/>
              <w:jc w:val="center"/>
            </w:pPr>
            <w:r w:rsidRPr="0060627C">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DF6AEB" w14:textId="77777777" w:rsidR="00EE6AB0" w:rsidRPr="0060627C" w:rsidRDefault="00EE6AB0" w:rsidP="00E575E4">
            <w:pPr>
              <w:spacing w:line="360" w:lineRule="auto"/>
              <w:jc w:val="center"/>
            </w:pPr>
            <w:r w:rsidRPr="0060627C">
              <w:t>2</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5936F" w14:textId="77777777" w:rsidR="00EE6AB0" w:rsidRPr="0060627C" w:rsidRDefault="00EE6AB0" w:rsidP="00E575E4">
            <w:pPr>
              <w:spacing w:line="360" w:lineRule="auto"/>
              <w:jc w:val="center"/>
            </w:pPr>
            <w:r w:rsidRPr="0060627C">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C5EFE6" w14:textId="77777777" w:rsidR="00EE6AB0" w:rsidRPr="0060627C" w:rsidRDefault="00EE6AB0" w:rsidP="00E575E4">
            <w:pPr>
              <w:spacing w:line="360" w:lineRule="auto"/>
              <w:jc w:val="center"/>
            </w:pPr>
            <w:r w:rsidRPr="0060627C">
              <w:t> </w:t>
            </w:r>
          </w:p>
        </w:tc>
      </w:tr>
      <w:tr w:rsidR="0060627C" w:rsidRPr="0060627C" w14:paraId="5174AB78"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23C44" w14:textId="77777777" w:rsidR="00EE6AB0" w:rsidRPr="0060627C" w:rsidRDefault="00EE6AB0" w:rsidP="00E575E4">
            <w:pPr>
              <w:spacing w:line="360" w:lineRule="auto"/>
              <w:jc w:val="center"/>
            </w:pPr>
            <w:r w:rsidRPr="0060627C">
              <w:t>2</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CEBDE5" w14:textId="77777777" w:rsidR="00EE6AB0" w:rsidRPr="0060627C" w:rsidRDefault="00EE6AB0" w:rsidP="00E575E4">
            <w:pPr>
              <w:spacing w:line="360" w:lineRule="auto"/>
            </w:pPr>
            <w:r w:rsidRPr="0060627C">
              <w:t>Bài 1: Khái quát về chủ nghĩa Mác - Lênin</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7AEB7" w14:textId="77777777" w:rsidR="00EE6AB0" w:rsidRPr="0060627C" w:rsidRDefault="00EE6AB0" w:rsidP="00E575E4">
            <w:pPr>
              <w:spacing w:line="360" w:lineRule="auto"/>
              <w:jc w:val="center"/>
            </w:pPr>
            <w:r w:rsidRPr="0060627C">
              <w:t>13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688FC" w14:textId="77777777" w:rsidR="00EE6AB0" w:rsidRPr="0060627C" w:rsidRDefault="00EE6AB0" w:rsidP="00E575E4">
            <w:pPr>
              <w:spacing w:line="360" w:lineRule="auto"/>
              <w:jc w:val="center"/>
            </w:pPr>
            <w:r w:rsidRPr="0060627C">
              <w:t>9</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1F19A" w14:textId="77777777" w:rsidR="00EE6AB0" w:rsidRPr="0060627C" w:rsidRDefault="00EE6AB0" w:rsidP="00E575E4">
            <w:pPr>
              <w:spacing w:line="360" w:lineRule="auto"/>
              <w:jc w:val="center"/>
            </w:pPr>
            <w:r w:rsidRPr="0060627C">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AE9AC6" w14:textId="77777777" w:rsidR="00EE6AB0" w:rsidRPr="0060627C" w:rsidRDefault="00EE6AB0" w:rsidP="00E575E4">
            <w:pPr>
              <w:spacing w:line="360" w:lineRule="auto"/>
              <w:jc w:val="center"/>
            </w:pPr>
            <w:r w:rsidRPr="0060627C">
              <w:t> </w:t>
            </w:r>
          </w:p>
        </w:tc>
      </w:tr>
      <w:tr w:rsidR="0060627C" w:rsidRPr="0060627C" w14:paraId="3448A0AA"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E2F915" w14:textId="77777777" w:rsidR="00EE6AB0" w:rsidRPr="0060627C" w:rsidRDefault="00EE6AB0" w:rsidP="00E575E4">
            <w:pPr>
              <w:spacing w:line="360" w:lineRule="auto"/>
              <w:jc w:val="center"/>
            </w:pPr>
            <w:r w:rsidRPr="0060627C">
              <w:t>3</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A4FFB" w14:textId="77777777" w:rsidR="00EE6AB0" w:rsidRPr="0060627C" w:rsidRDefault="00EE6AB0" w:rsidP="00E575E4">
            <w:pPr>
              <w:spacing w:line="360" w:lineRule="auto"/>
            </w:pPr>
            <w:r w:rsidRPr="0060627C">
              <w:t>Bài 2: Khái quát về tư tưởng Hồ Chí Minh</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5B1040" w14:textId="77777777" w:rsidR="00EE6AB0" w:rsidRPr="0060627C" w:rsidRDefault="00EE6AB0" w:rsidP="00E575E4">
            <w:pPr>
              <w:spacing w:line="360" w:lineRule="auto"/>
              <w:jc w:val="center"/>
            </w:pPr>
            <w:r w:rsidRPr="0060627C">
              <w:t>13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8B2657" w14:textId="77777777" w:rsidR="00EE6AB0" w:rsidRPr="0060627C" w:rsidRDefault="00EE6AB0" w:rsidP="00E575E4">
            <w:pPr>
              <w:spacing w:line="360" w:lineRule="auto"/>
              <w:jc w:val="center"/>
            </w:pPr>
            <w:r w:rsidRPr="0060627C">
              <w:t>9</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AAF32" w14:textId="77777777" w:rsidR="00EE6AB0" w:rsidRPr="0060627C" w:rsidRDefault="00EE6AB0" w:rsidP="00E575E4">
            <w:pPr>
              <w:spacing w:line="360" w:lineRule="auto"/>
              <w:jc w:val="center"/>
            </w:pPr>
            <w:r w:rsidRPr="0060627C">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FF7F6" w14:textId="77777777" w:rsidR="00EE6AB0" w:rsidRPr="0060627C" w:rsidRDefault="00EE6AB0" w:rsidP="00E575E4">
            <w:pPr>
              <w:spacing w:line="360" w:lineRule="auto"/>
              <w:jc w:val="center"/>
            </w:pPr>
            <w:r w:rsidRPr="0060627C">
              <w:t> </w:t>
            </w:r>
          </w:p>
        </w:tc>
      </w:tr>
      <w:tr w:rsidR="0060627C" w:rsidRPr="0060627C" w14:paraId="5BAB7361"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485CD1" w14:textId="77777777" w:rsidR="00EE6AB0" w:rsidRPr="0060627C" w:rsidRDefault="00EE6AB0" w:rsidP="00E575E4">
            <w:pPr>
              <w:spacing w:line="360" w:lineRule="auto"/>
              <w:jc w:val="center"/>
            </w:pPr>
            <w:r w:rsidRPr="0060627C">
              <w:t>4</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1DAD92" w14:textId="77777777" w:rsidR="00EE6AB0" w:rsidRPr="0060627C" w:rsidRDefault="00EE6AB0" w:rsidP="00E575E4">
            <w:pPr>
              <w:spacing w:line="360" w:lineRule="auto"/>
            </w:pPr>
            <w:r w:rsidRPr="0060627C">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8863D" w14:textId="77777777" w:rsidR="00EE6AB0" w:rsidRPr="0060627C" w:rsidRDefault="00EE6AB0" w:rsidP="00E575E4">
            <w:pPr>
              <w:spacing w:line="360" w:lineRule="auto"/>
              <w:jc w:val="center"/>
            </w:pPr>
            <w:r w:rsidRPr="0060627C">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2C7F2" w14:textId="77777777" w:rsidR="00EE6AB0" w:rsidRPr="0060627C" w:rsidRDefault="00EE6AB0" w:rsidP="00E575E4">
            <w:pPr>
              <w:spacing w:line="360" w:lineRule="auto"/>
              <w:jc w:val="center"/>
            </w:pPr>
            <w:r w:rsidRPr="0060627C">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D7D6E" w14:textId="77777777" w:rsidR="00EE6AB0" w:rsidRPr="0060627C" w:rsidRDefault="00EE6AB0" w:rsidP="00E575E4">
            <w:pPr>
              <w:spacing w:line="360" w:lineRule="auto"/>
              <w:jc w:val="center"/>
            </w:pPr>
            <w:r w:rsidRPr="0060627C">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1E218" w14:textId="77777777" w:rsidR="00EE6AB0" w:rsidRPr="0060627C" w:rsidRDefault="00EE6AB0" w:rsidP="00E575E4">
            <w:pPr>
              <w:spacing w:line="360" w:lineRule="auto"/>
              <w:jc w:val="center"/>
            </w:pPr>
            <w:r w:rsidRPr="0060627C">
              <w:t>2</w:t>
            </w:r>
          </w:p>
        </w:tc>
      </w:tr>
      <w:tr w:rsidR="0060627C" w:rsidRPr="0060627C" w14:paraId="794FDFF8"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64713" w14:textId="77777777" w:rsidR="00EE6AB0" w:rsidRPr="0060627C" w:rsidRDefault="00EE6AB0" w:rsidP="00E575E4">
            <w:pPr>
              <w:spacing w:line="360" w:lineRule="auto"/>
              <w:jc w:val="center"/>
            </w:pPr>
            <w:r w:rsidRPr="0060627C">
              <w:t>5</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180E3" w14:textId="77777777" w:rsidR="00EE6AB0" w:rsidRPr="0060627C" w:rsidRDefault="00EE6AB0" w:rsidP="00E575E4">
            <w:pPr>
              <w:spacing w:line="360" w:lineRule="auto"/>
            </w:pPr>
            <w:r w:rsidRPr="0060627C">
              <w:t>Bài 3: Những thành tựu của cách mạng Việt Nam dưới sự lãnh đạo của Đảng</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A6E43" w14:textId="77777777" w:rsidR="00EE6AB0" w:rsidRPr="0060627C" w:rsidRDefault="00EE6AB0" w:rsidP="00E575E4">
            <w:pPr>
              <w:spacing w:line="360" w:lineRule="auto"/>
              <w:jc w:val="center"/>
            </w:pPr>
            <w:r w:rsidRPr="0060627C">
              <w:t>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34EC77" w14:textId="77777777" w:rsidR="00EE6AB0" w:rsidRPr="0060627C" w:rsidRDefault="00EE6AB0" w:rsidP="00E575E4">
            <w:pPr>
              <w:spacing w:line="360" w:lineRule="auto"/>
              <w:jc w:val="center"/>
            </w:pPr>
            <w:r w:rsidRPr="0060627C">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6048D5" w14:textId="77777777" w:rsidR="00EE6AB0" w:rsidRPr="0060627C" w:rsidRDefault="00EE6AB0" w:rsidP="00E575E4">
            <w:pPr>
              <w:spacing w:line="360" w:lineRule="auto"/>
              <w:jc w:val="center"/>
            </w:pPr>
            <w:r w:rsidRPr="0060627C">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6BE4F" w14:textId="77777777" w:rsidR="00EE6AB0" w:rsidRPr="0060627C" w:rsidRDefault="00EE6AB0" w:rsidP="00E575E4">
            <w:pPr>
              <w:spacing w:line="360" w:lineRule="auto"/>
              <w:jc w:val="center"/>
            </w:pPr>
            <w:r w:rsidRPr="0060627C">
              <w:t> </w:t>
            </w:r>
          </w:p>
        </w:tc>
      </w:tr>
      <w:tr w:rsidR="0060627C" w:rsidRPr="0060627C" w14:paraId="3311A11D"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50364B" w14:textId="77777777" w:rsidR="00EE6AB0" w:rsidRPr="0060627C" w:rsidRDefault="00EE6AB0" w:rsidP="00E575E4">
            <w:pPr>
              <w:spacing w:line="360" w:lineRule="auto"/>
              <w:jc w:val="center"/>
            </w:pPr>
            <w:r w:rsidRPr="0060627C">
              <w:t>6</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F7ED7" w14:textId="77777777" w:rsidR="00EE6AB0" w:rsidRPr="0060627C" w:rsidRDefault="00EE6AB0" w:rsidP="00E575E4">
            <w:pPr>
              <w:spacing w:line="360" w:lineRule="auto"/>
            </w:pPr>
            <w:r w:rsidRPr="0060627C">
              <w:t>Bài 4: Đặc trưng và phương hướng xây dựng xã hội chủ nghĩa ở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1BC4D" w14:textId="77777777" w:rsidR="00EE6AB0" w:rsidRPr="0060627C" w:rsidRDefault="00EE6AB0" w:rsidP="00E575E4">
            <w:pPr>
              <w:spacing w:line="360" w:lineRule="auto"/>
              <w:jc w:val="center"/>
            </w:pPr>
            <w:r w:rsidRPr="0060627C">
              <w:t>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D18050" w14:textId="77777777" w:rsidR="00EE6AB0" w:rsidRPr="0060627C" w:rsidRDefault="00EE6AB0" w:rsidP="00E575E4">
            <w:pPr>
              <w:spacing w:line="360" w:lineRule="auto"/>
              <w:jc w:val="center"/>
            </w:pPr>
            <w:r w:rsidRPr="0060627C">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4223A" w14:textId="77777777" w:rsidR="00EE6AB0" w:rsidRPr="0060627C" w:rsidRDefault="00EE6AB0" w:rsidP="00E575E4">
            <w:pPr>
              <w:spacing w:line="360" w:lineRule="auto"/>
              <w:jc w:val="center"/>
            </w:pPr>
            <w:r w:rsidRPr="0060627C">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11E881" w14:textId="77777777" w:rsidR="00EE6AB0" w:rsidRPr="0060627C" w:rsidRDefault="00EE6AB0" w:rsidP="00E575E4">
            <w:pPr>
              <w:spacing w:line="360" w:lineRule="auto"/>
              <w:jc w:val="center"/>
            </w:pPr>
            <w:r w:rsidRPr="0060627C">
              <w:t> </w:t>
            </w:r>
          </w:p>
        </w:tc>
      </w:tr>
      <w:tr w:rsidR="0060627C" w:rsidRPr="0060627C" w14:paraId="684A5CBB"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E9FF0" w14:textId="77777777" w:rsidR="00EE6AB0" w:rsidRPr="0060627C" w:rsidRDefault="00EE6AB0" w:rsidP="00E575E4">
            <w:pPr>
              <w:spacing w:line="360" w:lineRule="auto"/>
              <w:jc w:val="center"/>
            </w:pPr>
            <w:r w:rsidRPr="0060627C">
              <w:t>7</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2AA230" w14:textId="77777777" w:rsidR="00EE6AB0" w:rsidRPr="0060627C" w:rsidRDefault="00EE6AB0" w:rsidP="00E575E4">
            <w:pPr>
              <w:spacing w:line="360" w:lineRule="auto"/>
            </w:pPr>
            <w:r w:rsidRPr="0060627C">
              <w:t>Bài 5: Phát triển kinh tế, xã hội, văn hóa, con người ở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CE9C5" w14:textId="77777777" w:rsidR="00EE6AB0" w:rsidRPr="0060627C" w:rsidRDefault="00EE6AB0" w:rsidP="00E575E4">
            <w:pPr>
              <w:spacing w:line="360" w:lineRule="auto"/>
              <w:jc w:val="center"/>
            </w:pPr>
            <w:r w:rsidRPr="0060627C">
              <w:t>10</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11EB5" w14:textId="77777777" w:rsidR="00EE6AB0" w:rsidRPr="0060627C" w:rsidRDefault="00EE6AB0" w:rsidP="00E575E4">
            <w:pPr>
              <w:spacing w:line="360" w:lineRule="auto"/>
              <w:jc w:val="center"/>
            </w:pPr>
            <w:r w:rsidRPr="0060627C">
              <w:t>5</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C3CE35" w14:textId="77777777" w:rsidR="00EE6AB0" w:rsidRPr="0060627C" w:rsidRDefault="00EE6AB0" w:rsidP="00E575E4">
            <w:pPr>
              <w:spacing w:line="360" w:lineRule="auto"/>
              <w:jc w:val="center"/>
            </w:pPr>
            <w:r w:rsidRPr="0060627C">
              <w:t>5</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CAB9E5" w14:textId="77777777" w:rsidR="00EE6AB0" w:rsidRPr="0060627C" w:rsidRDefault="00EE6AB0" w:rsidP="00E575E4">
            <w:pPr>
              <w:spacing w:line="360" w:lineRule="auto"/>
              <w:jc w:val="center"/>
            </w:pPr>
            <w:r w:rsidRPr="0060627C">
              <w:t> </w:t>
            </w:r>
          </w:p>
        </w:tc>
      </w:tr>
      <w:tr w:rsidR="0060627C" w:rsidRPr="0060627C" w14:paraId="2F413756"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D46A46" w14:textId="77777777" w:rsidR="00EE6AB0" w:rsidRPr="0060627C" w:rsidRDefault="00EE6AB0" w:rsidP="00E575E4">
            <w:pPr>
              <w:spacing w:line="360" w:lineRule="auto"/>
              <w:jc w:val="center"/>
            </w:pPr>
            <w:r w:rsidRPr="0060627C">
              <w:t>8</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FDA7F6" w14:textId="77777777" w:rsidR="00EE6AB0" w:rsidRPr="0060627C" w:rsidRDefault="00EE6AB0" w:rsidP="00E575E4">
            <w:pPr>
              <w:spacing w:line="360" w:lineRule="auto"/>
            </w:pPr>
            <w:r w:rsidRPr="0060627C">
              <w:t>Bài 6: Tăng cường quốc phòng an ninh, mở rộng quan hệ đối ngoại và hội nhập quốc tế ở nước ta hiện nay</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2192D5" w14:textId="77777777" w:rsidR="00EE6AB0" w:rsidRPr="0060627C" w:rsidRDefault="00EE6AB0" w:rsidP="00E575E4">
            <w:pPr>
              <w:spacing w:line="360" w:lineRule="auto"/>
              <w:jc w:val="center"/>
            </w:pPr>
            <w:r w:rsidRPr="0060627C">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0AE8FE" w14:textId="77777777" w:rsidR="00EE6AB0" w:rsidRPr="0060627C" w:rsidRDefault="00EE6AB0" w:rsidP="00E575E4">
            <w:pPr>
              <w:spacing w:line="360" w:lineRule="auto"/>
              <w:jc w:val="center"/>
            </w:pPr>
            <w:r w:rsidRPr="0060627C">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93C9A" w14:textId="77777777" w:rsidR="00EE6AB0" w:rsidRPr="0060627C" w:rsidRDefault="00EE6AB0" w:rsidP="00E575E4">
            <w:pPr>
              <w:spacing w:line="360" w:lineRule="auto"/>
              <w:jc w:val="center"/>
            </w:pPr>
            <w:r w:rsidRPr="0060627C">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6C219" w14:textId="77777777" w:rsidR="00EE6AB0" w:rsidRPr="0060627C" w:rsidRDefault="00EE6AB0" w:rsidP="00E575E4">
            <w:pPr>
              <w:spacing w:line="360" w:lineRule="auto"/>
              <w:jc w:val="center"/>
            </w:pPr>
            <w:r w:rsidRPr="0060627C">
              <w:t> </w:t>
            </w:r>
          </w:p>
        </w:tc>
      </w:tr>
      <w:tr w:rsidR="0060627C" w:rsidRPr="0060627C" w14:paraId="17838EA3"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4BA8D" w14:textId="77777777" w:rsidR="00EE6AB0" w:rsidRPr="0060627C" w:rsidRDefault="00EE6AB0" w:rsidP="00E575E4">
            <w:pPr>
              <w:spacing w:line="360" w:lineRule="auto"/>
              <w:jc w:val="center"/>
            </w:pPr>
            <w:r w:rsidRPr="0060627C">
              <w:t>9</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A5AB09" w14:textId="77777777" w:rsidR="00EE6AB0" w:rsidRPr="0060627C" w:rsidRDefault="00EE6AB0" w:rsidP="00E575E4">
            <w:pPr>
              <w:spacing w:line="360" w:lineRule="auto"/>
            </w:pPr>
            <w:r w:rsidRPr="0060627C">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9F3CD5" w14:textId="77777777" w:rsidR="00EE6AB0" w:rsidRPr="0060627C" w:rsidRDefault="00EE6AB0" w:rsidP="00E575E4">
            <w:pPr>
              <w:spacing w:line="360" w:lineRule="auto"/>
              <w:jc w:val="center"/>
            </w:pPr>
            <w:r w:rsidRPr="0060627C">
              <w:t>2</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D7292" w14:textId="77777777" w:rsidR="00EE6AB0" w:rsidRPr="0060627C" w:rsidRDefault="00EE6AB0" w:rsidP="00E575E4">
            <w:pPr>
              <w:spacing w:line="360" w:lineRule="auto"/>
              <w:jc w:val="center"/>
            </w:pPr>
            <w:r w:rsidRPr="0060627C">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5137EA" w14:textId="77777777" w:rsidR="00EE6AB0" w:rsidRPr="0060627C" w:rsidRDefault="00EE6AB0" w:rsidP="00E575E4">
            <w:pPr>
              <w:spacing w:line="360" w:lineRule="auto"/>
              <w:jc w:val="center"/>
            </w:pPr>
            <w:r w:rsidRPr="0060627C">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DABCA3" w14:textId="77777777" w:rsidR="00EE6AB0" w:rsidRPr="0060627C" w:rsidRDefault="00EE6AB0" w:rsidP="00E575E4">
            <w:pPr>
              <w:spacing w:line="360" w:lineRule="auto"/>
              <w:jc w:val="center"/>
            </w:pPr>
            <w:r w:rsidRPr="0060627C">
              <w:t>2</w:t>
            </w:r>
          </w:p>
        </w:tc>
      </w:tr>
      <w:tr w:rsidR="0060627C" w:rsidRPr="0060627C" w14:paraId="18F67145"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03B964" w14:textId="77777777" w:rsidR="00EE6AB0" w:rsidRPr="0060627C" w:rsidRDefault="00EE6AB0" w:rsidP="00E575E4">
            <w:pPr>
              <w:spacing w:line="360" w:lineRule="auto"/>
              <w:jc w:val="center"/>
            </w:pPr>
            <w:r w:rsidRPr="0060627C">
              <w:t>10</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EBF152" w14:textId="77777777" w:rsidR="00EE6AB0" w:rsidRPr="0060627C" w:rsidRDefault="00EE6AB0" w:rsidP="00E575E4">
            <w:pPr>
              <w:spacing w:line="360" w:lineRule="auto"/>
            </w:pPr>
            <w:r w:rsidRPr="0060627C">
              <w:t>Bài 7: Xây dựng và hoàn thiện nhà nước pháp quyền xã hội chủ nghĩa Việt Nam</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958EE9" w14:textId="77777777" w:rsidR="00EE6AB0" w:rsidRPr="0060627C" w:rsidRDefault="00EE6AB0" w:rsidP="00E575E4">
            <w:pPr>
              <w:spacing w:line="360" w:lineRule="auto"/>
              <w:jc w:val="center"/>
            </w:pPr>
            <w:r w:rsidRPr="0060627C">
              <w:t>7</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985C5B" w14:textId="77777777" w:rsidR="00EE6AB0" w:rsidRPr="0060627C" w:rsidRDefault="00EE6AB0" w:rsidP="00E575E4">
            <w:pPr>
              <w:spacing w:line="360" w:lineRule="auto"/>
              <w:jc w:val="center"/>
            </w:pPr>
            <w:r w:rsidRPr="0060627C">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1C0C7E" w14:textId="77777777" w:rsidR="00EE6AB0" w:rsidRPr="0060627C" w:rsidRDefault="00EE6AB0" w:rsidP="00E575E4">
            <w:pPr>
              <w:spacing w:line="360" w:lineRule="auto"/>
              <w:jc w:val="center"/>
            </w:pPr>
            <w:r w:rsidRPr="0060627C">
              <w:t>4</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17F3F3" w14:textId="77777777" w:rsidR="00EE6AB0" w:rsidRPr="0060627C" w:rsidRDefault="00EE6AB0" w:rsidP="00E575E4">
            <w:pPr>
              <w:spacing w:line="360" w:lineRule="auto"/>
              <w:jc w:val="center"/>
            </w:pPr>
            <w:r w:rsidRPr="0060627C">
              <w:t> </w:t>
            </w:r>
          </w:p>
        </w:tc>
      </w:tr>
      <w:tr w:rsidR="0060627C" w:rsidRPr="0060627C" w14:paraId="2FF7CE66"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641C30" w14:textId="77777777" w:rsidR="00EE6AB0" w:rsidRPr="0060627C" w:rsidRDefault="00EE6AB0" w:rsidP="00E575E4">
            <w:pPr>
              <w:spacing w:line="360" w:lineRule="auto"/>
              <w:jc w:val="center"/>
            </w:pPr>
            <w:r w:rsidRPr="0060627C">
              <w:lastRenderedPageBreak/>
              <w:t>11</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9A3927" w14:textId="77777777" w:rsidR="00EE6AB0" w:rsidRPr="0060627C" w:rsidRDefault="00EE6AB0" w:rsidP="00E575E4">
            <w:pPr>
              <w:spacing w:line="360" w:lineRule="auto"/>
            </w:pPr>
            <w:r w:rsidRPr="0060627C">
              <w:t>Bài 8: Phát huy sức mạnh của khối đại đoàn kết toàn dân tộc trong xây dựng, bảo vệ Tổ quốc</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8F4D3C" w14:textId="77777777" w:rsidR="00EE6AB0" w:rsidRPr="0060627C" w:rsidRDefault="00EE6AB0" w:rsidP="00E575E4">
            <w:pPr>
              <w:spacing w:line="360" w:lineRule="auto"/>
              <w:jc w:val="center"/>
            </w:pPr>
            <w:r w:rsidRPr="0060627C">
              <w:t>6</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92B5E4" w14:textId="77777777" w:rsidR="00EE6AB0" w:rsidRPr="0060627C" w:rsidRDefault="00EE6AB0" w:rsidP="00E575E4">
            <w:pPr>
              <w:spacing w:line="360" w:lineRule="auto"/>
              <w:jc w:val="center"/>
            </w:pPr>
            <w:r w:rsidRPr="0060627C">
              <w:t>3</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89D0F" w14:textId="77777777" w:rsidR="00EE6AB0" w:rsidRPr="0060627C" w:rsidRDefault="00EE6AB0" w:rsidP="00E575E4">
            <w:pPr>
              <w:spacing w:line="360" w:lineRule="auto"/>
              <w:jc w:val="center"/>
            </w:pPr>
            <w:r w:rsidRPr="0060627C">
              <w:t>3</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E08E3" w14:textId="77777777" w:rsidR="00EE6AB0" w:rsidRPr="0060627C" w:rsidRDefault="00EE6AB0" w:rsidP="00E575E4">
            <w:pPr>
              <w:spacing w:line="360" w:lineRule="auto"/>
              <w:jc w:val="center"/>
            </w:pPr>
            <w:r w:rsidRPr="0060627C">
              <w:t> </w:t>
            </w:r>
          </w:p>
        </w:tc>
      </w:tr>
      <w:tr w:rsidR="0060627C" w:rsidRPr="0060627C" w14:paraId="0F127781"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5E20A" w14:textId="77777777" w:rsidR="00EE6AB0" w:rsidRPr="0060627C" w:rsidRDefault="00EE6AB0" w:rsidP="00E575E4">
            <w:pPr>
              <w:spacing w:line="360" w:lineRule="auto"/>
              <w:jc w:val="center"/>
            </w:pPr>
            <w:r w:rsidRPr="0060627C">
              <w:t>12</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D824E" w14:textId="77777777" w:rsidR="00EE6AB0" w:rsidRPr="0060627C" w:rsidRDefault="00EE6AB0" w:rsidP="00E575E4">
            <w:pPr>
              <w:spacing w:line="360" w:lineRule="auto"/>
            </w:pPr>
            <w:r w:rsidRPr="0060627C">
              <w:t>Bài 9: Tu dưỡng, rèn luyện để trở thành người công dân tốt, người lao động tốt</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6CE105" w14:textId="77777777" w:rsidR="00EE6AB0" w:rsidRPr="0060627C" w:rsidRDefault="00EE6AB0" w:rsidP="00E575E4">
            <w:pPr>
              <w:spacing w:line="360" w:lineRule="auto"/>
              <w:jc w:val="center"/>
            </w:pPr>
            <w:r w:rsidRPr="0060627C">
              <w:t>3</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01723C" w14:textId="77777777" w:rsidR="00EE6AB0" w:rsidRPr="0060627C" w:rsidRDefault="00EE6AB0" w:rsidP="00E575E4">
            <w:pPr>
              <w:spacing w:line="360" w:lineRule="auto"/>
              <w:jc w:val="center"/>
            </w:pPr>
            <w:r w:rsidRPr="0060627C">
              <w:t>1</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880D1C" w14:textId="77777777" w:rsidR="00EE6AB0" w:rsidRPr="0060627C" w:rsidRDefault="00EE6AB0" w:rsidP="00E575E4">
            <w:pPr>
              <w:spacing w:line="360" w:lineRule="auto"/>
              <w:jc w:val="center"/>
            </w:pPr>
            <w:r w:rsidRPr="0060627C">
              <w:t>2</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6BD68B" w14:textId="77777777" w:rsidR="00EE6AB0" w:rsidRPr="0060627C" w:rsidRDefault="00EE6AB0" w:rsidP="00E575E4">
            <w:pPr>
              <w:spacing w:line="360" w:lineRule="auto"/>
              <w:jc w:val="center"/>
            </w:pPr>
            <w:r w:rsidRPr="0060627C">
              <w:t> </w:t>
            </w:r>
          </w:p>
        </w:tc>
      </w:tr>
      <w:tr w:rsidR="0060627C" w:rsidRPr="0060627C" w14:paraId="6A4D9047"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F3DA5" w14:textId="77777777" w:rsidR="00EE6AB0" w:rsidRPr="0060627C" w:rsidRDefault="00EE6AB0" w:rsidP="00E575E4">
            <w:pPr>
              <w:spacing w:line="360" w:lineRule="auto"/>
              <w:jc w:val="center"/>
            </w:pPr>
            <w:r w:rsidRPr="0060627C">
              <w:t>13</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CBC1A" w14:textId="77777777" w:rsidR="00EE6AB0" w:rsidRPr="0060627C" w:rsidRDefault="00EE6AB0" w:rsidP="00E575E4">
            <w:pPr>
              <w:spacing w:line="360" w:lineRule="auto"/>
            </w:pPr>
            <w:r w:rsidRPr="0060627C">
              <w:t>Kiểm tra</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9377E" w14:textId="77777777" w:rsidR="00EE6AB0" w:rsidRPr="0060627C" w:rsidRDefault="00EE6AB0" w:rsidP="00E575E4">
            <w:pPr>
              <w:spacing w:line="360" w:lineRule="auto"/>
              <w:jc w:val="center"/>
            </w:pPr>
            <w:r w:rsidRPr="0060627C">
              <w:t>1</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2B4F6" w14:textId="77777777" w:rsidR="00EE6AB0" w:rsidRPr="0060627C" w:rsidRDefault="00EE6AB0" w:rsidP="00E575E4">
            <w:pPr>
              <w:spacing w:line="360" w:lineRule="auto"/>
              <w:jc w:val="center"/>
            </w:pPr>
            <w:r w:rsidRPr="0060627C">
              <w:t> </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F5398D" w14:textId="77777777" w:rsidR="00EE6AB0" w:rsidRPr="0060627C" w:rsidRDefault="00EE6AB0" w:rsidP="00E575E4">
            <w:pPr>
              <w:spacing w:line="360" w:lineRule="auto"/>
              <w:jc w:val="center"/>
            </w:pPr>
            <w:r w:rsidRPr="0060627C">
              <w:t> </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ADBD8C" w14:textId="77777777" w:rsidR="00EE6AB0" w:rsidRPr="0060627C" w:rsidRDefault="00EE6AB0" w:rsidP="00E575E4">
            <w:pPr>
              <w:spacing w:line="360" w:lineRule="auto"/>
              <w:jc w:val="center"/>
            </w:pPr>
            <w:r w:rsidRPr="0060627C">
              <w:t>1</w:t>
            </w:r>
          </w:p>
        </w:tc>
      </w:tr>
      <w:tr w:rsidR="0060627C" w:rsidRPr="0060627C" w14:paraId="32D9FF2D" w14:textId="77777777" w:rsidTr="00E575E4">
        <w:tblPrEx>
          <w:tblBorders>
            <w:top w:val="none" w:sz="0" w:space="0" w:color="auto"/>
            <w:bottom w:val="none" w:sz="0" w:space="0" w:color="auto"/>
            <w:insideH w:val="none" w:sz="0" w:space="0" w:color="auto"/>
            <w:insideV w:val="none" w:sz="0" w:space="0" w:color="auto"/>
          </w:tblBorders>
        </w:tblPrEx>
        <w:tc>
          <w:tcPr>
            <w:tcW w:w="319"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A4EDB4" w14:textId="77777777" w:rsidR="00EE6AB0" w:rsidRPr="0060627C" w:rsidRDefault="00EE6AB0" w:rsidP="00E575E4">
            <w:pPr>
              <w:spacing w:line="360" w:lineRule="auto"/>
              <w:jc w:val="center"/>
            </w:pPr>
            <w:r w:rsidRPr="0060627C">
              <w:rPr>
                <w:b/>
                <w:bCs/>
              </w:rPr>
              <w:t> </w:t>
            </w:r>
          </w:p>
        </w:tc>
        <w:tc>
          <w:tcPr>
            <w:tcW w:w="26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3FDA2D" w14:textId="77777777" w:rsidR="00EE6AB0" w:rsidRPr="0060627C" w:rsidRDefault="00EE6AB0" w:rsidP="00E575E4">
            <w:pPr>
              <w:spacing w:line="360" w:lineRule="auto"/>
              <w:jc w:val="center"/>
            </w:pPr>
            <w:r w:rsidRPr="0060627C">
              <w:rPr>
                <w:b/>
                <w:bCs/>
              </w:rPr>
              <w:t>Tổng cộng</w:t>
            </w:r>
          </w:p>
        </w:tc>
        <w:tc>
          <w:tcPr>
            <w:tcW w:w="5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A1A447" w14:textId="77777777" w:rsidR="00EE6AB0" w:rsidRPr="0060627C" w:rsidRDefault="00EE6AB0" w:rsidP="00E575E4">
            <w:pPr>
              <w:spacing w:line="360" w:lineRule="auto"/>
              <w:jc w:val="center"/>
            </w:pPr>
            <w:r w:rsidRPr="0060627C">
              <w:rPr>
                <w:b/>
                <w:bCs/>
              </w:rPr>
              <w:t>75</w:t>
            </w:r>
          </w:p>
        </w:tc>
        <w:tc>
          <w:tcPr>
            <w:tcW w:w="5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27E68C" w14:textId="77777777" w:rsidR="00EE6AB0" w:rsidRPr="0060627C" w:rsidRDefault="00EE6AB0" w:rsidP="00E575E4">
            <w:pPr>
              <w:spacing w:line="360" w:lineRule="auto"/>
              <w:jc w:val="center"/>
            </w:pPr>
            <w:r w:rsidRPr="0060627C">
              <w:rPr>
                <w:b/>
                <w:bCs/>
              </w:rPr>
              <w:t>41</w:t>
            </w:r>
          </w:p>
        </w:tc>
        <w:tc>
          <w:tcPr>
            <w:tcW w:w="49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C46FE3" w14:textId="77777777" w:rsidR="00EE6AB0" w:rsidRPr="0060627C" w:rsidRDefault="00EE6AB0" w:rsidP="00E575E4">
            <w:pPr>
              <w:spacing w:line="360" w:lineRule="auto"/>
              <w:jc w:val="center"/>
            </w:pPr>
            <w:r w:rsidRPr="0060627C">
              <w:rPr>
                <w:b/>
                <w:bCs/>
              </w:rPr>
              <w:t>29</w:t>
            </w:r>
          </w:p>
        </w:tc>
        <w:tc>
          <w:tcPr>
            <w:tcW w:w="48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0527EF" w14:textId="77777777" w:rsidR="00EE6AB0" w:rsidRPr="0060627C" w:rsidRDefault="00EE6AB0" w:rsidP="00E575E4">
            <w:pPr>
              <w:spacing w:line="360" w:lineRule="auto"/>
              <w:jc w:val="center"/>
            </w:pPr>
            <w:r w:rsidRPr="0060627C">
              <w:rPr>
                <w:b/>
                <w:bCs/>
              </w:rPr>
              <w:t>05</w:t>
            </w:r>
          </w:p>
        </w:tc>
      </w:tr>
    </w:tbl>
    <w:p w14:paraId="701F24DB" w14:textId="77777777" w:rsidR="00EE6AB0" w:rsidRPr="0060627C" w:rsidRDefault="00EE6AB0" w:rsidP="00EE6AB0">
      <w:pPr>
        <w:spacing w:line="360" w:lineRule="auto"/>
        <w:ind w:firstLine="720"/>
        <w:jc w:val="both"/>
      </w:pPr>
      <w:r w:rsidRPr="0060627C">
        <w:rPr>
          <w:b/>
          <w:bCs/>
        </w:rPr>
        <w:t>2. Nội dung chi tiết</w:t>
      </w:r>
    </w:p>
    <w:p w14:paraId="75D5D8A5" w14:textId="77777777" w:rsidR="00EE6AB0" w:rsidRPr="0060627C" w:rsidRDefault="00EE6AB0" w:rsidP="00EE6AB0">
      <w:pPr>
        <w:spacing w:line="360" w:lineRule="auto"/>
        <w:jc w:val="center"/>
        <w:rPr>
          <w:b/>
          <w:bCs/>
        </w:rPr>
      </w:pPr>
      <w:r w:rsidRPr="0060627C">
        <w:rPr>
          <w:b/>
          <w:bCs/>
        </w:rPr>
        <w:t>BÀI MỞ ĐẦU</w:t>
      </w:r>
    </w:p>
    <w:p w14:paraId="27E53225" w14:textId="77777777" w:rsidR="00EE6AB0" w:rsidRPr="0060627C" w:rsidRDefault="00EE6AB0" w:rsidP="00EE6AB0">
      <w:pPr>
        <w:spacing w:line="360" w:lineRule="auto"/>
        <w:ind w:left="6480"/>
        <w:jc w:val="center"/>
      </w:pPr>
      <w:r w:rsidRPr="0060627C">
        <w:rPr>
          <w:i/>
        </w:rPr>
        <w:t>Thời gian: 2 giờ</w:t>
      </w:r>
    </w:p>
    <w:p w14:paraId="1EC18731" w14:textId="77777777" w:rsidR="00EE6AB0" w:rsidRPr="0060627C" w:rsidRDefault="00EE6AB0" w:rsidP="00EE6AB0">
      <w:pPr>
        <w:spacing w:line="360" w:lineRule="auto"/>
        <w:ind w:firstLine="720"/>
        <w:jc w:val="both"/>
      </w:pPr>
      <w:r w:rsidRPr="0060627C">
        <w:rPr>
          <w:b/>
          <w:bCs/>
        </w:rPr>
        <w:t>1. Mục tiêu</w:t>
      </w:r>
    </w:p>
    <w:p w14:paraId="016C1CCD" w14:textId="77777777" w:rsidR="00EE6AB0" w:rsidRPr="0060627C" w:rsidRDefault="00EE6AB0" w:rsidP="00EE6AB0">
      <w:pPr>
        <w:spacing w:line="360" w:lineRule="auto"/>
        <w:ind w:firstLine="720"/>
        <w:jc w:val="both"/>
      </w:pPr>
      <w:r w:rsidRPr="0060627C">
        <w:t>Sau khi học xong bài này, người học đạt được:</w:t>
      </w:r>
    </w:p>
    <w:p w14:paraId="2B998837" w14:textId="77777777" w:rsidR="00EE6AB0" w:rsidRPr="0060627C" w:rsidRDefault="00EE6AB0" w:rsidP="00EE6AB0">
      <w:pPr>
        <w:spacing w:line="360" w:lineRule="auto"/>
        <w:ind w:firstLine="720"/>
        <w:jc w:val="both"/>
      </w:pPr>
      <w:r w:rsidRPr="0060627C">
        <w:t>Trình bày được vị trí, tính chất, mục tiêu, nội dung chính, phương pháp dạy học và đánh giá môn học.</w:t>
      </w:r>
    </w:p>
    <w:p w14:paraId="3C0B721C" w14:textId="77777777" w:rsidR="00EE6AB0" w:rsidRPr="0060627C" w:rsidRDefault="00EE6AB0" w:rsidP="00EE6AB0">
      <w:pPr>
        <w:spacing w:line="360" w:lineRule="auto"/>
        <w:ind w:firstLine="720"/>
        <w:jc w:val="both"/>
      </w:pPr>
      <w:r w:rsidRPr="0060627C">
        <w:rPr>
          <w:b/>
          <w:bCs/>
        </w:rPr>
        <w:t>2. Nội dung</w:t>
      </w:r>
    </w:p>
    <w:p w14:paraId="1E257022" w14:textId="77777777" w:rsidR="00EE6AB0" w:rsidRPr="0060627C" w:rsidRDefault="00EE6AB0" w:rsidP="00EE6AB0">
      <w:pPr>
        <w:spacing w:line="360" w:lineRule="auto"/>
        <w:ind w:firstLine="720"/>
        <w:jc w:val="both"/>
      </w:pPr>
      <w:r w:rsidRPr="0060627C">
        <w:t>2.1. Vị trí, tính chất môn học</w:t>
      </w:r>
    </w:p>
    <w:p w14:paraId="1D4B7CF4" w14:textId="77777777" w:rsidR="00EE6AB0" w:rsidRPr="0060627C" w:rsidRDefault="00EE6AB0" w:rsidP="00EE6AB0">
      <w:pPr>
        <w:spacing w:line="360" w:lineRule="auto"/>
        <w:ind w:firstLine="720"/>
        <w:jc w:val="both"/>
      </w:pPr>
      <w:r w:rsidRPr="0060627C">
        <w:t>2.2. Mục tiêu của môn học</w:t>
      </w:r>
    </w:p>
    <w:p w14:paraId="740563BF" w14:textId="77777777" w:rsidR="00EE6AB0" w:rsidRPr="0060627C" w:rsidRDefault="00EE6AB0" w:rsidP="00EE6AB0">
      <w:pPr>
        <w:spacing w:line="360" w:lineRule="auto"/>
        <w:ind w:firstLine="720"/>
        <w:jc w:val="both"/>
      </w:pPr>
      <w:r w:rsidRPr="0060627C">
        <w:t>2.3. Nội dung chính</w:t>
      </w:r>
    </w:p>
    <w:p w14:paraId="0DD07EB1" w14:textId="77777777" w:rsidR="00EE6AB0" w:rsidRPr="0060627C" w:rsidRDefault="00EE6AB0" w:rsidP="00EE6AB0">
      <w:pPr>
        <w:spacing w:line="360" w:lineRule="auto"/>
        <w:ind w:firstLine="720"/>
        <w:jc w:val="both"/>
      </w:pPr>
      <w:r w:rsidRPr="0060627C">
        <w:t>2.4. Phương pháp dạy học và đánh giá môn học</w:t>
      </w:r>
    </w:p>
    <w:p w14:paraId="1298F9C9" w14:textId="77777777" w:rsidR="00EE6AB0" w:rsidRPr="0060627C" w:rsidRDefault="00EE6AB0" w:rsidP="00EE6AB0">
      <w:pPr>
        <w:spacing w:line="360" w:lineRule="auto"/>
        <w:jc w:val="center"/>
        <w:rPr>
          <w:b/>
          <w:bCs/>
        </w:rPr>
      </w:pPr>
    </w:p>
    <w:p w14:paraId="11B35150" w14:textId="77777777" w:rsidR="00EE6AB0" w:rsidRPr="0060627C" w:rsidRDefault="00EE6AB0" w:rsidP="00EE6AB0">
      <w:pPr>
        <w:spacing w:line="360" w:lineRule="auto"/>
        <w:jc w:val="center"/>
        <w:rPr>
          <w:b/>
          <w:bCs/>
        </w:rPr>
      </w:pPr>
    </w:p>
    <w:p w14:paraId="274333DE" w14:textId="77777777" w:rsidR="00EE6AB0" w:rsidRPr="0060627C" w:rsidRDefault="00EE6AB0" w:rsidP="00EE6AB0">
      <w:pPr>
        <w:spacing w:line="360" w:lineRule="auto"/>
        <w:jc w:val="center"/>
      </w:pPr>
      <w:r w:rsidRPr="0060627C">
        <w:rPr>
          <w:b/>
          <w:bCs/>
        </w:rPr>
        <w:t>Bài 1:</w:t>
      </w:r>
    </w:p>
    <w:p w14:paraId="5829A244" w14:textId="77777777" w:rsidR="00EE6AB0" w:rsidRPr="0060627C" w:rsidRDefault="00EE6AB0" w:rsidP="00EE6AB0">
      <w:pPr>
        <w:spacing w:line="360" w:lineRule="auto"/>
        <w:jc w:val="center"/>
        <w:rPr>
          <w:b/>
          <w:bCs/>
        </w:rPr>
      </w:pPr>
      <w:r w:rsidRPr="0060627C">
        <w:rPr>
          <w:b/>
          <w:bCs/>
        </w:rPr>
        <w:t>KHÁI QUÁT VỀ CHỦ NGHĨA MÁC – LÊNIN</w:t>
      </w:r>
    </w:p>
    <w:p w14:paraId="5042E3A4" w14:textId="77777777" w:rsidR="00EE6AB0" w:rsidRPr="0060627C" w:rsidRDefault="00EE6AB0" w:rsidP="00EE6AB0">
      <w:pPr>
        <w:spacing w:line="360" w:lineRule="auto"/>
        <w:jc w:val="center"/>
      </w:pPr>
      <w:r w:rsidRPr="0060627C">
        <w:rPr>
          <w:i/>
        </w:rPr>
        <w:t xml:space="preserve"> </w:t>
      </w:r>
      <w:r w:rsidRPr="0060627C">
        <w:rPr>
          <w:i/>
        </w:rPr>
        <w:tab/>
      </w:r>
      <w:r w:rsidRPr="0060627C">
        <w:rPr>
          <w:i/>
        </w:rPr>
        <w:tab/>
      </w:r>
      <w:r w:rsidRPr="0060627C">
        <w:rPr>
          <w:i/>
        </w:rPr>
        <w:tab/>
      </w:r>
      <w:r w:rsidRPr="0060627C">
        <w:rPr>
          <w:i/>
        </w:rPr>
        <w:tab/>
      </w:r>
      <w:r w:rsidRPr="0060627C">
        <w:rPr>
          <w:i/>
        </w:rPr>
        <w:tab/>
      </w:r>
      <w:r w:rsidRPr="0060627C">
        <w:rPr>
          <w:i/>
        </w:rPr>
        <w:tab/>
      </w:r>
      <w:r w:rsidRPr="0060627C">
        <w:rPr>
          <w:i/>
        </w:rPr>
        <w:tab/>
      </w:r>
      <w:r w:rsidRPr="0060627C">
        <w:rPr>
          <w:i/>
        </w:rPr>
        <w:tab/>
      </w:r>
      <w:r w:rsidRPr="0060627C">
        <w:rPr>
          <w:i/>
        </w:rPr>
        <w:tab/>
        <w:t>Thời gian: 13 giờ</w:t>
      </w:r>
    </w:p>
    <w:p w14:paraId="3123FBB9" w14:textId="77777777" w:rsidR="00EE6AB0" w:rsidRPr="0060627C" w:rsidRDefault="00EE6AB0" w:rsidP="00EE6AB0">
      <w:pPr>
        <w:spacing w:line="360" w:lineRule="auto"/>
        <w:ind w:firstLine="720"/>
        <w:jc w:val="both"/>
      </w:pPr>
      <w:r w:rsidRPr="0060627C">
        <w:rPr>
          <w:b/>
          <w:bCs/>
        </w:rPr>
        <w:t>1. Mục tiêu</w:t>
      </w:r>
    </w:p>
    <w:p w14:paraId="4C7CA652" w14:textId="77777777" w:rsidR="00EE6AB0" w:rsidRPr="0060627C" w:rsidRDefault="00EE6AB0" w:rsidP="00EE6AB0">
      <w:pPr>
        <w:spacing w:line="360" w:lineRule="auto"/>
        <w:ind w:firstLine="720"/>
        <w:jc w:val="both"/>
      </w:pPr>
      <w:r w:rsidRPr="0060627C">
        <w:t>Sau khi học xong bài này, người học đạt được:</w:t>
      </w:r>
    </w:p>
    <w:p w14:paraId="650587E1" w14:textId="77777777" w:rsidR="00EE6AB0" w:rsidRPr="0060627C" w:rsidRDefault="00EE6AB0" w:rsidP="00EE6AB0">
      <w:pPr>
        <w:spacing w:line="360" w:lineRule="auto"/>
        <w:ind w:firstLine="720"/>
        <w:jc w:val="both"/>
      </w:pPr>
      <w:r w:rsidRPr="0060627C">
        <w:t>- Trình bày được khái niệm, nội dung cơ bản, vai trò của chủ nghĩa Mác - Lênin trong nhận thức và thực tiễn đời sống xã hội;</w:t>
      </w:r>
    </w:p>
    <w:p w14:paraId="203AB8C1" w14:textId="77777777" w:rsidR="00EE6AB0" w:rsidRPr="0060627C" w:rsidRDefault="00EE6AB0" w:rsidP="00EE6AB0">
      <w:pPr>
        <w:spacing w:line="360" w:lineRule="auto"/>
        <w:ind w:firstLine="720"/>
        <w:jc w:val="both"/>
      </w:pPr>
      <w:r w:rsidRPr="0060627C">
        <w:t>- Bước đầu vận dụng được thế giới quan và phương pháp luận của chủ nghĩa Mác - Lênin vào giải quyết các vấn đề của cá nhân và xã hội.</w:t>
      </w:r>
    </w:p>
    <w:p w14:paraId="07CE7AD1" w14:textId="77777777" w:rsidR="00EE6AB0" w:rsidRPr="0060627C" w:rsidRDefault="00EE6AB0" w:rsidP="00EE6AB0">
      <w:pPr>
        <w:spacing w:line="360" w:lineRule="auto"/>
        <w:ind w:firstLine="720"/>
        <w:jc w:val="both"/>
      </w:pPr>
      <w:r w:rsidRPr="0060627C">
        <w:rPr>
          <w:b/>
          <w:bCs/>
        </w:rPr>
        <w:lastRenderedPageBreak/>
        <w:t>2. Nội dung</w:t>
      </w:r>
    </w:p>
    <w:p w14:paraId="174A47F8" w14:textId="77777777" w:rsidR="00EE6AB0" w:rsidRPr="0060627C" w:rsidRDefault="00EE6AB0" w:rsidP="00EE6AB0">
      <w:pPr>
        <w:spacing w:line="360" w:lineRule="auto"/>
        <w:ind w:firstLine="720"/>
        <w:jc w:val="both"/>
      </w:pPr>
      <w:r w:rsidRPr="0060627C">
        <w:t>2.1. Khái niệm chủ nghĩa Mác - Lênin</w:t>
      </w:r>
    </w:p>
    <w:p w14:paraId="17B7B6BC" w14:textId="77777777" w:rsidR="00EE6AB0" w:rsidRPr="0060627C" w:rsidRDefault="00EE6AB0" w:rsidP="00EE6AB0">
      <w:pPr>
        <w:spacing w:line="360" w:lineRule="auto"/>
        <w:ind w:firstLine="720"/>
        <w:jc w:val="both"/>
      </w:pPr>
      <w:r w:rsidRPr="0060627C">
        <w:t>2.2. Một số nội dung cơ bản của chủ nghĩa Mác - Lênin</w:t>
      </w:r>
    </w:p>
    <w:p w14:paraId="7DEA0244" w14:textId="77777777" w:rsidR="00EE6AB0" w:rsidRPr="0060627C" w:rsidRDefault="00EE6AB0" w:rsidP="00EE6AB0">
      <w:pPr>
        <w:spacing w:line="360" w:lineRule="auto"/>
        <w:ind w:firstLine="720"/>
        <w:jc w:val="both"/>
      </w:pPr>
      <w:r w:rsidRPr="0060627C">
        <w:t>2.2.1. Triết học Mác - Lênin</w:t>
      </w:r>
    </w:p>
    <w:p w14:paraId="1565DED8" w14:textId="77777777" w:rsidR="00EE6AB0" w:rsidRPr="0060627C" w:rsidRDefault="00EE6AB0" w:rsidP="00EE6AB0">
      <w:pPr>
        <w:spacing w:line="360" w:lineRule="auto"/>
        <w:ind w:firstLine="720"/>
        <w:jc w:val="both"/>
      </w:pPr>
      <w:r w:rsidRPr="0060627C">
        <w:t>2.2.2. Kinh tế chính trị Mác - Lênin</w:t>
      </w:r>
    </w:p>
    <w:p w14:paraId="0022CCEE" w14:textId="77777777" w:rsidR="00EE6AB0" w:rsidRPr="0060627C" w:rsidRDefault="00EE6AB0" w:rsidP="00EE6AB0">
      <w:pPr>
        <w:spacing w:line="360" w:lineRule="auto"/>
        <w:ind w:firstLine="720"/>
        <w:jc w:val="both"/>
      </w:pPr>
      <w:r w:rsidRPr="0060627C">
        <w:t>2.2.3. Chủ nghĩa xã hội khoa học</w:t>
      </w:r>
    </w:p>
    <w:p w14:paraId="521C6C60" w14:textId="77777777" w:rsidR="00EE6AB0" w:rsidRPr="0060627C" w:rsidRDefault="00EE6AB0" w:rsidP="00EE6AB0">
      <w:pPr>
        <w:spacing w:line="360" w:lineRule="auto"/>
        <w:ind w:firstLine="720"/>
        <w:jc w:val="both"/>
      </w:pPr>
      <w:r w:rsidRPr="0060627C">
        <w:t>2.3. Vai trò nền tảng tư tưởng, lý luận của chủ nghĩa Mác - Lênin</w:t>
      </w:r>
    </w:p>
    <w:p w14:paraId="27767545" w14:textId="77777777" w:rsidR="00EE6AB0" w:rsidRPr="0060627C" w:rsidRDefault="00EE6AB0" w:rsidP="00EE6AB0">
      <w:pPr>
        <w:spacing w:line="360" w:lineRule="auto"/>
        <w:jc w:val="center"/>
        <w:rPr>
          <w:b/>
          <w:bCs/>
        </w:rPr>
      </w:pPr>
    </w:p>
    <w:p w14:paraId="067DAA7E" w14:textId="77777777" w:rsidR="00EE6AB0" w:rsidRPr="0060627C" w:rsidRDefault="00EE6AB0" w:rsidP="00EE6AB0">
      <w:pPr>
        <w:spacing w:line="360" w:lineRule="auto"/>
        <w:jc w:val="center"/>
      </w:pPr>
      <w:r w:rsidRPr="0060627C">
        <w:rPr>
          <w:b/>
          <w:bCs/>
        </w:rPr>
        <w:t>Bài 2:</w:t>
      </w:r>
    </w:p>
    <w:p w14:paraId="1E024FC2" w14:textId="77777777" w:rsidR="00EE6AB0" w:rsidRPr="0060627C" w:rsidRDefault="00EE6AB0" w:rsidP="00EE6AB0">
      <w:pPr>
        <w:spacing w:line="360" w:lineRule="auto"/>
        <w:jc w:val="center"/>
        <w:rPr>
          <w:b/>
          <w:bCs/>
        </w:rPr>
      </w:pPr>
      <w:r w:rsidRPr="0060627C">
        <w:rPr>
          <w:b/>
          <w:bCs/>
        </w:rPr>
        <w:t>KHÁI QUÁT VỀ TƯ TƯỞNG HỒ CHÍ MINH</w:t>
      </w:r>
    </w:p>
    <w:p w14:paraId="59BA90DA" w14:textId="77777777" w:rsidR="00EE6AB0" w:rsidRPr="0060627C" w:rsidRDefault="00EE6AB0" w:rsidP="00EE6AB0">
      <w:pPr>
        <w:spacing w:line="360" w:lineRule="auto"/>
        <w:ind w:left="5670" w:firstLine="720"/>
        <w:jc w:val="center"/>
      </w:pPr>
      <w:r w:rsidRPr="0060627C">
        <w:rPr>
          <w:i/>
        </w:rPr>
        <w:t>Thời gian: 13 giờ</w:t>
      </w:r>
    </w:p>
    <w:p w14:paraId="6553F10E" w14:textId="77777777" w:rsidR="00EE6AB0" w:rsidRPr="0060627C" w:rsidRDefault="00EE6AB0" w:rsidP="00EE6AB0">
      <w:pPr>
        <w:spacing w:line="360" w:lineRule="auto"/>
        <w:ind w:firstLine="720"/>
        <w:jc w:val="both"/>
      </w:pPr>
      <w:r w:rsidRPr="0060627C">
        <w:rPr>
          <w:b/>
          <w:bCs/>
        </w:rPr>
        <w:t>1. Mục tiêu</w:t>
      </w:r>
    </w:p>
    <w:p w14:paraId="60539B92" w14:textId="77777777" w:rsidR="00EE6AB0" w:rsidRPr="0060627C" w:rsidRDefault="00EE6AB0" w:rsidP="00EE6AB0">
      <w:pPr>
        <w:spacing w:line="360" w:lineRule="auto"/>
        <w:ind w:firstLine="720"/>
        <w:jc w:val="both"/>
      </w:pPr>
      <w:r w:rsidRPr="0060627C">
        <w:t>Sau khi học xong bài này, người học đạt được:</w:t>
      </w:r>
    </w:p>
    <w:p w14:paraId="0284290D" w14:textId="77777777" w:rsidR="00EE6AB0" w:rsidRPr="0060627C" w:rsidRDefault="00EE6AB0" w:rsidP="00EE6AB0">
      <w:pPr>
        <w:spacing w:line="360" w:lineRule="auto"/>
        <w:ind w:firstLine="720"/>
        <w:jc w:val="both"/>
      </w:pPr>
      <w:r w:rsidRPr="0060627C">
        <w:t>- Trình bày được một số điểm cơ bản về nguồn gốc, quá trình hình thành, nội dung cơ bản, giá trị của tư tưởng Hồ Chí Minh; sự cần thiết, nội dung học tập, làm theo tư tưởng, đạo đức, phong cách Hồ Chí Minh;</w:t>
      </w:r>
    </w:p>
    <w:p w14:paraId="2327989D" w14:textId="77777777" w:rsidR="00EE6AB0" w:rsidRPr="0060627C" w:rsidRDefault="00EE6AB0" w:rsidP="00EE6AB0">
      <w:pPr>
        <w:spacing w:line="360" w:lineRule="auto"/>
        <w:ind w:firstLine="720"/>
        <w:jc w:val="both"/>
      </w:pPr>
      <w:r w:rsidRPr="0060627C">
        <w:t>- Có nhận thức đúng đắn, vận dụng tốt các kiến thức đã học vào việc tu dưỡng, rèn luyện đạo đức và phong cách của cá nhân.</w:t>
      </w:r>
    </w:p>
    <w:p w14:paraId="41167E0D" w14:textId="77777777" w:rsidR="00EE6AB0" w:rsidRPr="0060627C" w:rsidRDefault="00EE6AB0" w:rsidP="00EE6AB0">
      <w:pPr>
        <w:spacing w:line="360" w:lineRule="auto"/>
        <w:ind w:firstLine="720"/>
        <w:jc w:val="both"/>
      </w:pPr>
      <w:r w:rsidRPr="0060627C">
        <w:rPr>
          <w:b/>
          <w:bCs/>
        </w:rPr>
        <w:t>2. Nội dung</w:t>
      </w:r>
    </w:p>
    <w:p w14:paraId="16EEA05A" w14:textId="77777777" w:rsidR="00EE6AB0" w:rsidRPr="0060627C" w:rsidRDefault="00EE6AB0" w:rsidP="00EE6AB0">
      <w:pPr>
        <w:spacing w:line="360" w:lineRule="auto"/>
        <w:ind w:firstLine="720"/>
        <w:jc w:val="both"/>
      </w:pPr>
      <w:r w:rsidRPr="0060627C">
        <w:t>2.1. Khái niệm, nguồn gốc và quá trình hình thành tư tưởng Hồ Chí Minh</w:t>
      </w:r>
    </w:p>
    <w:p w14:paraId="5B8A5830" w14:textId="77777777" w:rsidR="00EE6AB0" w:rsidRPr="0060627C" w:rsidRDefault="00EE6AB0" w:rsidP="00EE6AB0">
      <w:pPr>
        <w:spacing w:line="360" w:lineRule="auto"/>
        <w:ind w:firstLine="720"/>
        <w:jc w:val="both"/>
      </w:pPr>
      <w:r w:rsidRPr="0060627C">
        <w:t>2.1.1. Khái niệm</w:t>
      </w:r>
    </w:p>
    <w:p w14:paraId="65660BD1" w14:textId="77777777" w:rsidR="00EE6AB0" w:rsidRPr="0060627C" w:rsidRDefault="00EE6AB0" w:rsidP="00EE6AB0">
      <w:pPr>
        <w:spacing w:line="360" w:lineRule="auto"/>
        <w:ind w:firstLine="720"/>
        <w:jc w:val="both"/>
      </w:pPr>
      <w:r w:rsidRPr="0060627C">
        <w:t>2.1.2. Nguồn gốc</w:t>
      </w:r>
    </w:p>
    <w:p w14:paraId="16E03DB9" w14:textId="77777777" w:rsidR="00EE6AB0" w:rsidRPr="0060627C" w:rsidRDefault="00EE6AB0" w:rsidP="00EE6AB0">
      <w:pPr>
        <w:spacing w:line="360" w:lineRule="auto"/>
        <w:ind w:firstLine="720"/>
        <w:jc w:val="both"/>
      </w:pPr>
      <w:r w:rsidRPr="0060627C">
        <w:t>2.1.3. Quá trình hình thành</w:t>
      </w:r>
    </w:p>
    <w:p w14:paraId="33ACB228" w14:textId="77777777" w:rsidR="00EE6AB0" w:rsidRPr="0060627C" w:rsidRDefault="00EE6AB0" w:rsidP="00EE6AB0">
      <w:pPr>
        <w:spacing w:line="360" w:lineRule="auto"/>
        <w:ind w:firstLine="720"/>
        <w:jc w:val="both"/>
      </w:pPr>
      <w:r w:rsidRPr="0060627C">
        <w:t>2.2. Một số nội dung cơ bản của tư tưởng Hồ Chí Minh</w:t>
      </w:r>
    </w:p>
    <w:p w14:paraId="033B7B1B" w14:textId="77777777" w:rsidR="00EE6AB0" w:rsidRPr="0060627C" w:rsidRDefault="00EE6AB0" w:rsidP="00EE6AB0">
      <w:pPr>
        <w:spacing w:line="360" w:lineRule="auto"/>
        <w:ind w:firstLine="720"/>
        <w:jc w:val="both"/>
      </w:pPr>
      <w:r w:rsidRPr="0060627C">
        <w:t>2.2.1. Tư tưởng về độc lập dân tộc gắn liền với chủ nghĩa xã hội, kết hợp sức mạnh dân tộc với sức mạnh thời đại</w:t>
      </w:r>
    </w:p>
    <w:p w14:paraId="1BEE74BB" w14:textId="77777777" w:rsidR="00EE6AB0" w:rsidRPr="0060627C" w:rsidRDefault="00EE6AB0" w:rsidP="00EE6AB0">
      <w:pPr>
        <w:spacing w:line="360" w:lineRule="auto"/>
        <w:ind w:firstLine="720"/>
        <w:jc w:val="both"/>
      </w:pPr>
      <w:r w:rsidRPr="0060627C">
        <w:t>2.2.2. Tư tưởng về quyền làm chủ của nhân dân, xây dựng nhà nước thật sự của dân, do dân, vì dân</w:t>
      </w:r>
    </w:p>
    <w:p w14:paraId="2600ED13" w14:textId="77777777" w:rsidR="00EE6AB0" w:rsidRPr="0060627C" w:rsidRDefault="00EE6AB0" w:rsidP="00EE6AB0">
      <w:pPr>
        <w:spacing w:line="360" w:lineRule="auto"/>
        <w:ind w:firstLine="720"/>
        <w:jc w:val="both"/>
      </w:pPr>
      <w:r w:rsidRPr="0060627C">
        <w:t>2.2.3. Tư tưởng về đại đoàn kết toàn dân</w:t>
      </w:r>
    </w:p>
    <w:p w14:paraId="0C93B2CB" w14:textId="77777777" w:rsidR="00EE6AB0" w:rsidRPr="0060627C" w:rsidRDefault="00EE6AB0" w:rsidP="00EE6AB0">
      <w:pPr>
        <w:spacing w:line="360" w:lineRule="auto"/>
        <w:ind w:firstLine="720"/>
        <w:jc w:val="both"/>
      </w:pPr>
      <w:r w:rsidRPr="0060627C">
        <w:lastRenderedPageBreak/>
        <w:t>2.2.4. Tư tưởng về phát triển kinh tế và văn hóa, không ngừng nâng cao đời sống vật chất và tinh thần của nhân dân</w:t>
      </w:r>
    </w:p>
    <w:p w14:paraId="193ED4C3" w14:textId="77777777" w:rsidR="00EE6AB0" w:rsidRPr="0060627C" w:rsidRDefault="00EE6AB0" w:rsidP="00EE6AB0">
      <w:pPr>
        <w:spacing w:line="360" w:lineRule="auto"/>
        <w:ind w:firstLine="720"/>
        <w:jc w:val="both"/>
      </w:pPr>
      <w:r w:rsidRPr="0060627C">
        <w:t>2.2.5. Tư tưởng về đạo đức cách mạng, cần, kiệm, liêm, chính, chí công vô tư</w:t>
      </w:r>
    </w:p>
    <w:p w14:paraId="1A750D77" w14:textId="77777777" w:rsidR="00EE6AB0" w:rsidRPr="0060627C" w:rsidRDefault="00EE6AB0" w:rsidP="00EE6AB0">
      <w:pPr>
        <w:spacing w:line="360" w:lineRule="auto"/>
        <w:ind w:firstLine="720"/>
        <w:jc w:val="both"/>
      </w:pPr>
      <w:r w:rsidRPr="0060627C">
        <w:t>2.2.6. Tư tưởng về chăm lo bồi dưỡng thế hệ cách mạng cho đời sau</w:t>
      </w:r>
    </w:p>
    <w:p w14:paraId="179252CB" w14:textId="77777777" w:rsidR="00EE6AB0" w:rsidRPr="0060627C" w:rsidRDefault="00EE6AB0" w:rsidP="00EE6AB0">
      <w:pPr>
        <w:spacing w:line="360" w:lineRule="auto"/>
        <w:ind w:firstLine="720"/>
        <w:jc w:val="both"/>
      </w:pPr>
      <w:r w:rsidRPr="0060627C">
        <w:t>2.3. Vai trò của tư tưởng Hồ Chí Minh đối với cách mạng Việt Nam</w:t>
      </w:r>
    </w:p>
    <w:p w14:paraId="637EF0F0" w14:textId="77777777" w:rsidR="00EE6AB0" w:rsidRPr="0060627C" w:rsidRDefault="00EE6AB0" w:rsidP="00EE6AB0">
      <w:pPr>
        <w:spacing w:line="360" w:lineRule="auto"/>
        <w:ind w:firstLine="720"/>
        <w:jc w:val="both"/>
      </w:pPr>
      <w:r w:rsidRPr="0060627C">
        <w:t>2.4. Học tập và làm theo tư tưởng, đạo đức, phong cách Hồ Chí Minh trong giai đoạn hiện nay</w:t>
      </w:r>
    </w:p>
    <w:p w14:paraId="17EE1410" w14:textId="77777777" w:rsidR="00EE6AB0" w:rsidRPr="0060627C" w:rsidRDefault="00EE6AB0" w:rsidP="00EE6AB0">
      <w:pPr>
        <w:spacing w:line="360" w:lineRule="auto"/>
        <w:ind w:firstLine="720"/>
        <w:jc w:val="both"/>
      </w:pPr>
      <w:r w:rsidRPr="0060627C">
        <w:t>2.4.1. Sự cần thiết phải học tập và làm theo tư tưởng, đạo đức, phong cách Hồ Chí Minh</w:t>
      </w:r>
    </w:p>
    <w:p w14:paraId="23845A5E" w14:textId="77777777" w:rsidR="00EE6AB0" w:rsidRPr="0060627C" w:rsidRDefault="00EE6AB0" w:rsidP="00EE6AB0">
      <w:pPr>
        <w:spacing w:line="360" w:lineRule="auto"/>
        <w:ind w:firstLine="720"/>
        <w:jc w:val="both"/>
      </w:pPr>
      <w:r w:rsidRPr="0060627C">
        <w:t>2.4.2. Nội dung chủ yếu của học tập và làm theo tư tưởng, đạo đức, phong cách Hồ Chí Minh</w:t>
      </w:r>
    </w:p>
    <w:p w14:paraId="278B969A" w14:textId="77777777" w:rsidR="00EE6AB0" w:rsidRPr="0060627C" w:rsidRDefault="00EE6AB0" w:rsidP="00EE6AB0">
      <w:pPr>
        <w:spacing w:line="360" w:lineRule="auto"/>
        <w:jc w:val="center"/>
        <w:rPr>
          <w:b/>
          <w:bCs/>
        </w:rPr>
      </w:pPr>
    </w:p>
    <w:p w14:paraId="311D4C3E" w14:textId="77777777" w:rsidR="00EE6AB0" w:rsidRPr="0060627C" w:rsidRDefault="00EE6AB0" w:rsidP="00EE6AB0">
      <w:pPr>
        <w:spacing w:line="360" w:lineRule="auto"/>
        <w:jc w:val="center"/>
      </w:pPr>
      <w:r w:rsidRPr="0060627C">
        <w:rPr>
          <w:b/>
          <w:bCs/>
        </w:rPr>
        <w:t>Bài 3:</w:t>
      </w:r>
    </w:p>
    <w:p w14:paraId="4C02A623" w14:textId="77777777" w:rsidR="00EE6AB0" w:rsidRPr="0060627C" w:rsidRDefault="00EE6AB0" w:rsidP="00EE6AB0">
      <w:pPr>
        <w:spacing w:line="360" w:lineRule="auto"/>
        <w:jc w:val="center"/>
        <w:rPr>
          <w:b/>
          <w:bCs/>
        </w:rPr>
      </w:pPr>
      <w:r w:rsidRPr="0060627C">
        <w:rPr>
          <w:b/>
          <w:bCs/>
        </w:rPr>
        <w:t>NHỮNG THÀNH TỰU CỦA CÁCH MẠNG VIỆT NAM DƯỚI SỰ LÃNH ĐẠO CỦA ĐẢNG</w:t>
      </w:r>
    </w:p>
    <w:p w14:paraId="1CAC6EB9" w14:textId="77777777" w:rsidR="00EE6AB0" w:rsidRPr="0060627C" w:rsidRDefault="00EE6AB0" w:rsidP="00EE6AB0">
      <w:pPr>
        <w:spacing w:line="360" w:lineRule="auto"/>
        <w:ind w:left="6480" w:firstLine="720"/>
        <w:jc w:val="center"/>
      </w:pPr>
      <w:r w:rsidRPr="0060627C">
        <w:rPr>
          <w:i/>
        </w:rPr>
        <w:t>Thời gian: 5 giờ</w:t>
      </w:r>
    </w:p>
    <w:p w14:paraId="1E20792A" w14:textId="77777777" w:rsidR="00EE6AB0" w:rsidRPr="0060627C" w:rsidRDefault="00EE6AB0" w:rsidP="00EE6AB0">
      <w:pPr>
        <w:spacing w:line="360" w:lineRule="auto"/>
        <w:ind w:firstLine="720"/>
        <w:jc w:val="both"/>
      </w:pPr>
      <w:r w:rsidRPr="0060627C">
        <w:rPr>
          <w:b/>
          <w:bCs/>
        </w:rPr>
        <w:t>1. Mục tiêu</w:t>
      </w:r>
    </w:p>
    <w:p w14:paraId="5ED4FE72" w14:textId="77777777" w:rsidR="00EE6AB0" w:rsidRPr="0060627C" w:rsidRDefault="00EE6AB0" w:rsidP="00EE6AB0">
      <w:pPr>
        <w:spacing w:line="360" w:lineRule="auto"/>
        <w:ind w:firstLine="720"/>
        <w:jc w:val="both"/>
      </w:pPr>
      <w:r w:rsidRPr="0060627C">
        <w:t>Sau khi học xong bài này, người học đạt được:</w:t>
      </w:r>
    </w:p>
    <w:p w14:paraId="2C32527A" w14:textId="77777777" w:rsidR="00EE6AB0" w:rsidRPr="0060627C" w:rsidRDefault="00EE6AB0" w:rsidP="00EE6AB0">
      <w:pPr>
        <w:spacing w:line="360" w:lineRule="auto"/>
        <w:ind w:firstLine="720"/>
        <w:jc w:val="both"/>
      </w:pPr>
      <w:r w:rsidRPr="0060627C">
        <w:t>- Trình bày được quá trình ra đời và những thành tựu của cách mạng Việt Nam do Đảng Cộng sản Việt Nam lãnh đạo;</w:t>
      </w:r>
    </w:p>
    <w:p w14:paraId="2192DDDA" w14:textId="77777777" w:rsidR="00EE6AB0" w:rsidRPr="0060627C" w:rsidRDefault="00EE6AB0" w:rsidP="00EE6AB0">
      <w:pPr>
        <w:spacing w:line="360" w:lineRule="auto"/>
        <w:ind w:firstLine="720"/>
        <w:jc w:val="both"/>
      </w:pPr>
      <w:r w:rsidRPr="0060627C">
        <w:t>- Khẳng định, tin tưởng và tự hào về sự lãnh đạo đúng đắn của Đảng đối với sự nghiệp cách mạng ở nước ta.</w:t>
      </w:r>
    </w:p>
    <w:p w14:paraId="1A55AB45" w14:textId="77777777" w:rsidR="00EE6AB0" w:rsidRPr="0060627C" w:rsidRDefault="00EE6AB0" w:rsidP="00EE6AB0">
      <w:pPr>
        <w:spacing w:line="360" w:lineRule="auto"/>
        <w:ind w:firstLine="720"/>
        <w:jc w:val="both"/>
      </w:pPr>
      <w:r w:rsidRPr="0060627C">
        <w:rPr>
          <w:b/>
          <w:bCs/>
        </w:rPr>
        <w:t>2. Nội dung</w:t>
      </w:r>
    </w:p>
    <w:p w14:paraId="63983CF2" w14:textId="77777777" w:rsidR="00EE6AB0" w:rsidRPr="0060627C" w:rsidRDefault="00EE6AB0" w:rsidP="00EE6AB0">
      <w:pPr>
        <w:spacing w:line="360" w:lineRule="auto"/>
        <w:ind w:firstLine="720"/>
        <w:jc w:val="both"/>
      </w:pPr>
      <w:r w:rsidRPr="0060627C">
        <w:t>2.1. Sự ra đời và lãnh đạo của Đảng Cộng sản Việt Nam đối với cách mạng Việt Nam</w:t>
      </w:r>
    </w:p>
    <w:p w14:paraId="626709AC" w14:textId="77777777" w:rsidR="00EE6AB0" w:rsidRPr="0060627C" w:rsidRDefault="00EE6AB0" w:rsidP="00EE6AB0">
      <w:pPr>
        <w:spacing w:line="360" w:lineRule="auto"/>
        <w:ind w:firstLine="720"/>
        <w:jc w:val="both"/>
      </w:pPr>
      <w:r w:rsidRPr="0060627C">
        <w:t>2.1.1. Sự ra đời của Đảng Cộng sản Việt Nam</w:t>
      </w:r>
    </w:p>
    <w:p w14:paraId="25EAEBB2" w14:textId="77777777" w:rsidR="00EE6AB0" w:rsidRPr="0060627C" w:rsidRDefault="00EE6AB0" w:rsidP="00EE6AB0">
      <w:pPr>
        <w:spacing w:line="360" w:lineRule="auto"/>
        <w:ind w:firstLine="720"/>
        <w:jc w:val="both"/>
      </w:pPr>
      <w:r w:rsidRPr="0060627C">
        <w:t>2.1.2. Vai trò lãnh đạo của Đảng trong các giai đoạn cách mạng</w:t>
      </w:r>
    </w:p>
    <w:p w14:paraId="4060C7D5" w14:textId="77777777" w:rsidR="00EE6AB0" w:rsidRPr="0060627C" w:rsidRDefault="00EE6AB0" w:rsidP="00EE6AB0">
      <w:pPr>
        <w:spacing w:line="360" w:lineRule="auto"/>
        <w:ind w:firstLine="720"/>
        <w:jc w:val="both"/>
      </w:pPr>
      <w:r w:rsidRPr="0060627C">
        <w:t>2.2. Những thành tựu của cách mạng Việt Nam dưới sự lãnh đạo của Đảng</w:t>
      </w:r>
    </w:p>
    <w:p w14:paraId="5BDF0ABF" w14:textId="77777777" w:rsidR="00EE6AB0" w:rsidRPr="0060627C" w:rsidRDefault="00EE6AB0" w:rsidP="00EE6AB0">
      <w:pPr>
        <w:spacing w:line="360" w:lineRule="auto"/>
        <w:ind w:firstLine="720"/>
        <w:jc w:val="both"/>
      </w:pPr>
      <w:r w:rsidRPr="0060627C">
        <w:lastRenderedPageBreak/>
        <w:t>2.2.1. Thắng lợi của đấu tranh giành và bảo vệ nền độc lập dân tộc</w:t>
      </w:r>
    </w:p>
    <w:p w14:paraId="16AC2F76" w14:textId="77777777" w:rsidR="00EE6AB0" w:rsidRPr="0060627C" w:rsidRDefault="00EE6AB0" w:rsidP="00EE6AB0">
      <w:pPr>
        <w:spacing w:line="360" w:lineRule="auto"/>
        <w:ind w:firstLine="720"/>
        <w:jc w:val="both"/>
      </w:pPr>
      <w:r w:rsidRPr="0060627C">
        <w:t>2.2.2. Thắng lợi của công cuộc đổi mới</w:t>
      </w:r>
    </w:p>
    <w:p w14:paraId="66A56ED2" w14:textId="77777777" w:rsidR="00EE6AB0" w:rsidRPr="0060627C" w:rsidRDefault="00EE6AB0" w:rsidP="00EE6AB0">
      <w:pPr>
        <w:spacing w:line="360" w:lineRule="auto"/>
        <w:ind w:firstLine="720"/>
        <w:jc w:val="both"/>
      </w:pPr>
    </w:p>
    <w:p w14:paraId="73996DE4" w14:textId="77777777" w:rsidR="00EE6AB0" w:rsidRPr="0060627C" w:rsidRDefault="00EE6AB0" w:rsidP="00EE6AB0">
      <w:pPr>
        <w:spacing w:line="360" w:lineRule="auto"/>
        <w:jc w:val="center"/>
      </w:pPr>
      <w:r w:rsidRPr="0060627C">
        <w:rPr>
          <w:b/>
          <w:bCs/>
        </w:rPr>
        <w:t>Bài 4:</w:t>
      </w:r>
    </w:p>
    <w:p w14:paraId="6019AA7A" w14:textId="77777777" w:rsidR="00EE6AB0" w:rsidRPr="0060627C" w:rsidRDefault="00EE6AB0" w:rsidP="00EE6AB0">
      <w:pPr>
        <w:spacing w:line="360" w:lineRule="auto"/>
        <w:jc w:val="center"/>
        <w:rPr>
          <w:b/>
          <w:bCs/>
        </w:rPr>
      </w:pPr>
      <w:r w:rsidRPr="0060627C">
        <w:rPr>
          <w:b/>
          <w:bCs/>
        </w:rPr>
        <w:t>ĐẶC TRƯNG VÀ PHƯƠNG HƯỚNG XÂY DỰNG XÃ HỘI CHỦ NGHĨA Ở VIỆT NAM</w:t>
      </w:r>
    </w:p>
    <w:p w14:paraId="53AE04D4" w14:textId="77777777" w:rsidR="00EE6AB0" w:rsidRPr="0060627C" w:rsidRDefault="00EE6AB0" w:rsidP="00EE6AB0">
      <w:pPr>
        <w:spacing w:line="360" w:lineRule="auto"/>
        <w:ind w:left="6480" w:firstLine="720"/>
        <w:jc w:val="center"/>
      </w:pPr>
      <w:r w:rsidRPr="0060627C">
        <w:rPr>
          <w:i/>
        </w:rPr>
        <w:t>Thời gian: 5 giờ</w:t>
      </w:r>
    </w:p>
    <w:p w14:paraId="55FC122E" w14:textId="77777777" w:rsidR="00EE6AB0" w:rsidRPr="0060627C" w:rsidRDefault="00EE6AB0" w:rsidP="00EE6AB0">
      <w:pPr>
        <w:spacing w:line="360" w:lineRule="auto"/>
        <w:ind w:firstLine="720"/>
        <w:jc w:val="both"/>
      </w:pPr>
      <w:r w:rsidRPr="0060627C">
        <w:rPr>
          <w:b/>
          <w:bCs/>
        </w:rPr>
        <w:t>1. Mục tiêu</w:t>
      </w:r>
    </w:p>
    <w:p w14:paraId="42524E65" w14:textId="77777777" w:rsidR="00EE6AB0" w:rsidRPr="0060627C" w:rsidRDefault="00EE6AB0" w:rsidP="00EE6AB0">
      <w:pPr>
        <w:spacing w:line="360" w:lineRule="auto"/>
        <w:ind w:firstLine="720"/>
        <w:jc w:val="both"/>
      </w:pPr>
      <w:r w:rsidRPr="0060627C">
        <w:t>Sau khi học xong bài này, người học đạt được:</w:t>
      </w:r>
    </w:p>
    <w:p w14:paraId="6A9650CE" w14:textId="77777777" w:rsidR="00EE6AB0" w:rsidRPr="0060627C" w:rsidRDefault="00EE6AB0" w:rsidP="00EE6AB0">
      <w:pPr>
        <w:spacing w:line="360" w:lineRule="auto"/>
        <w:ind w:firstLine="720"/>
        <w:jc w:val="both"/>
      </w:pPr>
      <w:r w:rsidRPr="0060627C">
        <w:t>- Trình bày được đặc trưng và phương hướng xây dựng xã hội chủ nghĩa ở Việt Nam;</w:t>
      </w:r>
    </w:p>
    <w:p w14:paraId="23A6E00E" w14:textId="77777777" w:rsidR="00EE6AB0" w:rsidRPr="0060627C" w:rsidRDefault="00EE6AB0" w:rsidP="00EE6AB0">
      <w:pPr>
        <w:spacing w:line="360" w:lineRule="auto"/>
        <w:ind w:firstLine="720"/>
        <w:jc w:val="both"/>
      </w:pPr>
      <w:r w:rsidRPr="0060627C">
        <w:t>- Có nhận thức đúng đắn và niềm tin vào việc xây dựng xã hội chủ nghĩa ở nước ta hiện nay.</w:t>
      </w:r>
    </w:p>
    <w:p w14:paraId="53EE3E2B" w14:textId="77777777" w:rsidR="00EE6AB0" w:rsidRPr="0060627C" w:rsidRDefault="00EE6AB0" w:rsidP="00EE6AB0">
      <w:pPr>
        <w:spacing w:line="360" w:lineRule="auto"/>
        <w:ind w:firstLine="720"/>
        <w:jc w:val="both"/>
      </w:pPr>
      <w:r w:rsidRPr="0060627C">
        <w:rPr>
          <w:b/>
          <w:bCs/>
        </w:rPr>
        <w:t>2. Nội dung</w:t>
      </w:r>
    </w:p>
    <w:p w14:paraId="75D3E397" w14:textId="77777777" w:rsidR="00EE6AB0" w:rsidRPr="0060627C" w:rsidRDefault="00EE6AB0" w:rsidP="00EE6AB0">
      <w:pPr>
        <w:spacing w:line="360" w:lineRule="auto"/>
        <w:ind w:firstLine="720"/>
        <w:jc w:val="both"/>
      </w:pPr>
      <w:r w:rsidRPr="0060627C">
        <w:t>2.1. Đặc trưng của xã hội chủ nghĩa ở Việt Nam</w:t>
      </w:r>
    </w:p>
    <w:p w14:paraId="5CCF0E3E" w14:textId="77777777" w:rsidR="00EE6AB0" w:rsidRPr="0060627C" w:rsidRDefault="00EE6AB0" w:rsidP="00EE6AB0">
      <w:pPr>
        <w:spacing w:line="360" w:lineRule="auto"/>
        <w:ind w:firstLine="720"/>
        <w:jc w:val="both"/>
      </w:pPr>
      <w:r w:rsidRPr="0060627C">
        <w:t>2.1.1. Dân giàu, nước mạnh, dân chủ, công bằng, văn minh</w:t>
      </w:r>
    </w:p>
    <w:p w14:paraId="0E623A11" w14:textId="77777777" w:rsidR="00EE6AB0" w:rsidRPr="0060627C" w:rsidRDefault="00EE6AB0" w:rsidP="00EE6AB0">
      <w:pPr>
        <w:spacing w:line="360" w:lineRule="auto"/>
        <w:ind w:firstLine="720"/>
        <w:jc w:val="both"/>
        <w:rPr>
          <w:lang w:val="pt-BR"/>
        </w:rPr>
      </w:pPr>
      <w:r w:rsidRPr="0060627C">
        <w:t>2.1.2. Do nhân dân làm chủ</w:t>
      </w:r>
    </w:p>
    <w:p w14:paraId="695A53F9" w14:textId="77777777" w:rsidR="00EE6AB0" w:rsidRPr="0060627C" w:rsidRDefault="00EE6AB0" w:rsidP="00EE6AB0">
      <w:pPr>
        <w:spacing w:line="360" w:lineRule="auto"/>
        <w:ind w:firstLine="720"/>
        <w:jc w:val="both"/>
      </w:pPr>
      <w:r w:rsidRPr="0060627C">
        <w:t>2.1.3. Có nền kinh tế phát triển cao dựa trên lực lượng sản xuất hiện đại và quan hệ sản xuất tiến bộ, phù hợp</w:t>
      </w:r>
    </w:p>
    <w:p w14:paraId="49546155" w14:textId="77777777" w:rsidR="00EE6AB0" w:rsidRPr="0060627C" w:rsidRDefault="00EE6AB0" w:rsidP="00EE6AB0">
      <w:pPr>
        <w:spacing w:line="360" w:lineRule="auto"/>
        <w:ind w:firstLine="720"/>
        <w:jc w:val="both"/>
      </w:pPr>
      <w:r w:rsidRPr="0060627C">
        <w:t>2.1.4. Có nền văn hóa tiên tiến, đậm đà bản sắc dân tộc</w:t>
      </w:r>
    </w:p>
    <w:p w14:paraId="4526C69B" w14:textId="77777777" w:rsidR="00EE6AB0" w:rsidRPr="0060627C" w:rsidRDefault="00EE6AB0" w:rsidP="00EE6AB0">
      <w:pPr>
        <w:spacing w:line="360" w:lineRule="auto"/>
        <w:ind w:firstLine="720"/>
        <w:jc w:val="both"/>
      </w:pPr>
      <w:r w:rsidRPr="0060627C">
        <w:t>2.1.5. Con người có cuộc sống ấm no, tự do, hạnh phúc, có điều kiện phát triển toàn diện</w:t>
      </w:r>
    </w:p>
    <w:p w14:paraId="7B9E0225" w14:textId="77777777" w:rsidR="00EE6AB0" w:rsidRPr="0060627C" w:rsidRDefault="00EE6AB0" w:rsidP="00EE6AB0">
      <w:pPr>
        <w:spacing w:line="360" w:lineRule="auto"/>
        <w:ind w:firstLine="720"/>
        <w:jc w:val="both"/>
      </w:pPr>
      <w:r w:rsidRPr="0060627C">
        <w:t>2.1.6. Các dân tộc trong cộng đồng Việt Nam bình đẳng, đoàn kết, tôn trọng và giúp nhau cùng phát triển</w:t>
      </w:r>
    </w:p>
    <w:p w14:paraId="77C53D79" w14:textId="77777777" w:rsidR="00EE6AB0" w:rsidRPr="0060627C" w:rsidRDefault="00EE6AB0" w:rsidP="00EE6AB0">
      <w:pPr>
        <w:spacing w:line="360" w:lineRule="auto"/>
        <w:ind w:firstLine="720"/>
        <w:jc w:val="both"/>
      </w:pPr>
      <w:r w:rsidRPr="0060627C">
        <w:t>2.1.7. Có Nhà nước pháp quyền xã hội chủ nghĩa của nhân dân, do nhân dân, vì nhân dân do Đảng Cộng sản lãnh đạo</w:t>
      </w:r>
    </w:p>
    <w:p w14:paraId="64D44ADC" w14:textId="77777777" w:rsidR="00EE6AB0" w:rsidRPr="0060627C" w:rsidRDefault="00EE6AB0" w:rsidP="00EE6AB0">
      <w:pPr>
        <w:spacing w:line="360" w:lineRule="auto"/>
        <w:ind w:firstLine="720"/>
        <w:jc w:val="both"/>
      </w:pPr>
      <w:r w:rsidRPr="0060627C">
        <w:t>2.1.8. Có quan hệ hữu nghị và hợp tác với các nước trên thế giới</w:t>
      </w:r>
    </w:p>
    <w:p w14:paraId="3F48B629" w14:textId="77777777" w:rsidR="00EE6AB0" w:rsidRPr="0060627C" w:rsidRDefault="00EE6AB0" w:rsidP="00EE6AB0">
      <w:pPr>
        <w:spacing w:line="360" w:lineRule="auto"/>
        <w:ind w:firstLine="720"/>
        <w:jc w:val="both"/>
      </w:pPr>
      <w:r w:rsidRPr="0060627C">
        <w:t>2.2. Phương hướng xây dựng xã hội chủ nghĩa ở Việt Nam</w:t>
      </w:r>
    </w:p>
    <w:p w14:paraId="63810D5F" w14:textId="77777777" w:rsidR="00EE6AB0" w:rsidRPr="0060627C" w:rsidRDefault="00EE6AB0" w:rsidP="00EE6AB0">
      <w:pPr>
        <w:spacing w:line="360" w:lineRule="auto"/>
        <w:ind w:firstLine="720"/>
        <w:jc w:val="both"/>
      </w:pPr>
      <w:r w:rsidRPr="0060627C">
        <w:t>2.2.1. Đẩy mạnh công nghiệp hóa, hiện đại hóa đất nước gắn với phát triển kinh tế tri thức, bảo vệ tài nguyên, môi trường</w:t>
      </w:r>
    </w:p>
    <w:p w14:paraId="68EAE47A" w14:textId="77777777" w:rsidR="00EE6AB0" w:rsidRPr="0060627C" w:rsidRDefault="00EE6AB0" w:rsidP="00EE6AB0">
      <w:pPr>
        <w:spacing w:line="360" w:lineRule="auto"/>
        <w:ind w:firstLine="720"/>
        <w:jc w:val="both"/>
      </w:pPr>
      <w:r w:rsidRPr="0060627C">
        <w:lastRenderedPageBreak/>
        <w:t>2.2.2. Phát triển nên kinh tế thị trường định hướng xã hội chủ nghĩa</w:t>
      </w:r>
    </w:p>
    <w:p w14:paraId="164C1CE6" w14:textId="77777777" w:rsidR="00EE6AB0" w:rsidRPr="0060627C" w:rsidRDefault="00EE6AB0" w:rsidP="00EE6AB0">
      <w:pPr>
        <w:spacing w:line="360" w:lineRule="auto"/>
        <w:ind w:firstLine="720"/>
        <w:jc w:val="both"/>
      </w:pPr>
      <w:r w:rsidRPr="0060627C">
        <w:t>2.2.3. Xây dựng nền văn hóa tiên tiến, đậm đà bản sắc dân tộc; xây dựng con người, nâng cao đời sống nhân dân, thực hiện tiến bộ và công bằng xã hội</w:t>
      </w:r>
    </w:p>
    <w:p w14:paraId="00FD71B6" w14:textId="77777777" w:rsidR="00EE6AB0" w:rsidRPr="0060627C" w:rsidRDefault="00EE6AB0" w:rsidP="00EE6AB0">
      <w:pPr>
        <w:spacing w:line="360" w:lineRule="auto"/>
        <w:ind w:firstLine="720"/>
        <w:jc w:val="both"/>
      </w:pPr>
      <w:r w:rsidRPr="0060627C">
        <w:t>2.2.4. Đảm bảo vững chắc quốc phòng, an ninh quốc gia, trật tự, an toàn xã hội</w:t>
      </w:r>
    </w:p>
    <w:p w14:paraId="15FFF18A" w14:textId="77777777" w:rsidR="00EE6AB0" w:rsidRPr="0060627C" w:rsidRDefault="00EE6AB0" w:rsidP="00EE6AB0">
      <w:pPr>
        <w:spacing w:line="360" w:lineRule="auto"/>
        <w:ind w:firstLine="720"/>
        <w:jc w:val="both"/>
      </w:pPr>
      <w:r w:rsidRPr="0060627C">
        <w:t>2.2.5. Thực hiện đường lối đối ngoại độc lập, tự chủ, hòa bình, hữu nghị, hợp tác và phát triển; chủ động và tích cực hội nhập quốc tế</w:t>
      </w:r>
    </w:p>
    <w:p w14:paraId="16E20B3C" w14:textId="77777777" w:rsidR="00EE6AB0" w:rsidRPr="0060627C" w:rsidRDefault="00EE6AB0" w:rsidP="00EE6AB0">
      <w:pPr>
        <w:spacing w:line="360" w:lineRule="auto"/>
        <w:ind w:firstLine="720"/>
        <w:jc w:val="both"/>
      </w:pPr>
      <w:r w:rsidRPr="0060627C">
        <w:t>2.2.6. Xây dựng nền dân chủ xã hội chủ nghĩa, thực hiện đại đoàn kết dân lộc, tăng cường và mở rộng mặt trận dân tộc thống nhất</w:t>
      </w:r>
    </w:p>
    <w:p w14:paraId="78D5C271" w14:textId="77777777" w:rsidR="00EE6AB0" w:rsidRPr="0060627C" w:rsidRDefault="00EE6AB0" w:rsidP="00EE6AB0">
      <w:pPr>
        <w:spacing w:line="360" w:lineRule="auto"/>
        <w:ind w:firstLine="720"/>
        <w:jc w:val="both"/>
      </w:pPr>
      <w:r w:rsidRPr="0060627C">
        <w:t>2.2.7. Xây dựng Nhà nước pháp quyền xã hội chủ nghĩa của nhân dân, do nhân dân, vì nhân dân</w:t>
      </w:r>
    </w:p>
    <w:p w14:paraId="3B914FBE" w14:textId="77777777" w:rsidR="00EE6AB0" w:rsidRPr="0060627C" w:rsidRDefault="00EE6AB0" w:rsidP="00EE6AB0">
      <w:pPr>
        <w:spacing w:line="360" w:lineRule="auto"/>
        <w:ind w:firstLine="720"/>
        <w:jc w:val="both"/>
      </w:pPr>
      <w:r w:rsidRPr="0060627C">
        <w:t>2.2.8. Xây dựng Đảng trong sạch, vững mạnh</w:t>
      </w:r>
    </w:p>
    <w:p w14:paraId="50ACF06F" w14:textId="77777777" w:rsidR="00EE6AB0" w:rsidRPr="0060627C" w:rsidRDefault="00EE6AB0" w:rsidP="00EE6AB0">
      <w:pPr>
        <w:spacing w:line="360" w:lineRule="auto"/>
        <w:ind w:firstLine="720"/>
        <w:jc w:val="both"/>
      </w:pPr>
    </w:p>
    <w:p w14:paraId="1590A5F2" w14:textId="77777777" w:rsidR="00EE6AB0" w:rsidRPr="0060627C" w:rsidRDefault="00EE6AB0" w:rsidP="00EE6AB0">
      <w:pPr>
        <w:spacing w:line="360" w:lineRule="auto"/>
        <w:jc w:val="center"/>
      </w:pPr>
      <w:r w:rsidRPr="0060627C">
        <w:rPr>
          <w:b/>
          <w:bCs/>
        </w:rPr>
        <w:t>Bài 5:</w:t>
      </w:r>
    </w:p>
    <w:p w14:paraId="693B03A9" w14:textId="77777777" w:rsidR="00EE6AB0" w:rsidRPr="0060627C" w:rsidRDefault="00EE6AB0" w:rsidP="00EE6AB0">
      <w:pPr>
        <w:spacing w:line="360" w:lineRule="auto"/>
        <w:jc w:val="center"/>
        <w:rPr>
          <w:b/>
          <w:bCs/>
        </w:rPr>
      </w:pPr>
      <w:r w:rsidRPr="0060627C">
        <w:rPr>
          <w:b/>
          <w:bCs/>
        </w:rPr>
        <w:t>PHÁT TRIỂN KINH TẾ, XÃ HỘI, VĂN HÓA, CON NGƯỜI Ở VIỆT NAM</w:t>
      </w:r>
    </w:p>
    <w:p w14:paraId="180866EE" w14:textId="77777777" w:rsidR="00EE6AB0" w:rsidRPr="0060627C" w:rsidRDefault="00EE6AB0" w:rsidP="00EE6AB0">
      <w:pPr>
        <w:spacing w:line="360" w:lineRule="auto"/>
        <w:ind w:left="5387" w:firstLine="720"/>
        <w:jc w:val="center"/>
      </w:pPr>
      <w:r w:rsidRPr="0060627C">
        <w:rPr>
          <w:i/>
        </w:rPr>
        <w:t>Thời gian: 10 giờ</w:t>
      </w:r>
    </w:p>
    <w:p w14:paraId="15616798" w14:textId="77777777" w:rsidR="00EE6AB0" w:rsidRPr="0060627C" w:rsidRDefault="00EE6AB0" w:rsidP="00EE6AB0">
      <w:pPr>
        <w:spacing w:line="360" w:lineRule="auto"/>
        <w:ind w:firstLine="720"/>
        <w:jc w:val="both"/>
      </w:pPr>
      <w:r w:rsidRPr="0060627C">
        <w:rPr>
          <w:b/>
          <w:bCs/>
        </w:rPr>
        <w:t>1. Mục tiêu</w:t>
      </w:r>
    </w:p>
    <w:p w14:paraId="54CFEF5C" w14:textId="77777777" w:rsidR="00EE6AB0" w:rsidRPr="0060627C" w:rsidRDefault="00EE6AB0" w:rsidP="00EE6AB0">
      <w:pPr>
        <w:spacing w:line="360" w:lineRule="auto"/>
        <w:ind w:firstLine="720"/>
        <w:jc w:val="both"/>
      </w:pPr>
      <w:r w:rsidRPr="0060627C">
        <w:t>Sau khi học xong bài này, người học đạt được:</w:t>
      </w:r>
    </w:p>
    <w:p w14:paraId="481E7EA7" w14:textId="77777777" w:rsidR="00EE6AB0" w:rsidRPr="0060627C" w:rsidRDefault="00EE6AB0" w:rsidP="00EE6AB0">
      <w:pPr>
        <w:spacing w:line="360" w:lineRule="auto"/>
        <w:ind w:firstLine="720"/>
        <w:jc w:val="both"/>
      </w:pPr>
      <w:r w:rsidRPr="0060627C">
        <w:t>- Trình bày được một số quan điểm và giải pháp xây dựng và phát triển kinh tế, xã hội, văn hóa, con người ở Việt Nam hiện nay;</w:t>
      </w:r>
    </w:p>
    <w:p w14:paraId="54EDAB87" w14:textId="77777777" w:rsidR="00EE6AB0" w:rsidRPr="0060627C" w:rsidRDefault="00EE6AB0" w:rsidP="00EE6AB0">
      <w:pPr>
        <w:spacing w:line="360" w:lineRule="auto"/>
        <w:ind w:firstLine="720"/>
        <w:jc w:val="both"/>
      </w:pPr>
      <w:r w:rsidRPr="0060627C">
        <w:t>- Nhận thức được đường lối phát triển kinh tế, xã hội, văn hóa, con người của nước ta trong giai đoạn hiện nay là phù hợp và chủ động thực hiện đường lối đó.</w:t>
      </w:r>
    </w:p>
    <w:p w14:paraId="3CDA323C" w14:textId="77777777" w:rsidR="00EE6AB0" w:rsidRPr="0060627C" w:rsidRDefault="00EE6AB0" w:rsidP="00EE6AB0">
      <w:pPr>
        <w:spacing w:line="360" w:lineRule="auto"/>
        <w:ind w:firstLine="720"/>
        <w:jc w:val="both"/>
      </w:pPr>
      <w:r w:rsidRPr="0060627C">
        <w:rPr>
          <w:b/>
          <w:bCs/>
        </w:rPr>
        <w:t>2. Nội dung</w:t>
      </w:r>
    </w:p>
    <w:p w14:paraId="19C5F99F" w14:textId="77777777" w:rsidR="00EE6AB0" w:rsidRPr="0060627C" w:rsidRDefault="00EE6AB0" w:rsidP="00EE6AB0">
      <w:pPr>
        <w:spacing w:line="360" w:lineRule="auto"/>
        <w:ind w:firstLine="720"/>
        <w:jc w:val="both"/>
      </w:pPr>
      <w:r w:rsidRPr="0060627C">
        <w:t>2.1. Nội dung của chủ trương phát triển kinh tế, xã hội, văn hóa, con người ở Việt Nam hiện nay</w:t>
      </w:r>
    </w:p>
    <w:p w14:paraId="5B0609B9" w14:textId="77777777" w:rsidR="00EE6AB0" w:rsidRPr="0060627C" w:rsidRDefault="00EE6AB0" w:rsidP="00EE6AB0">
      <w:pPr>
        <w:spacing w:line="360" w:lineRule="auto"/>
        <w:ind w:firstLine="720"/>
        <w:jc w:val="both"/>
      </w:pPr>
      <w:r w:rsidRPr="0060627C">
        <w:t>2.2. Giải pháp phát triển kinh tế, xã hội, văn hóa, con người ở Việt Nam hiện nay</w:t>
      </w:r>
    </w:p>
    <w:p w14:paraId="11AFEA8E" w14:textId="77777777" w:rsidR="00EE6AB0" w:rsidRPr="0060627C" w:rsidRDefault="00EE6AB0" w:rsidP="00EE6AB0">
      <w:pPr>
        <w:spacing w:line="360" w:lineRule="auto"/>
        <w:ind w:firstLine="720"/>
        <w:jc w:val="both"/>
      </w:pPr>
      <w:r w:rsidRPr="0060627C">
        <w:t>2.2.1. Nội dung phát triển kinh tế, xã hội</w:t>
      </w:r>
    </w:p>
    <w:p w14:paraId="24C61617" w14:textId="77777777" w:rsidR="00EE6AB0" w:rsidRPr="0060627C" w:rsidRDefault="00EE6AB0" w:rsidP="00EE6AB0">
      <w:pPr>
        <w:spacing w:line="360" w:lineRule="auto"/>
        <w:ind w:firstLine="720"/>
        <w:jc w:val="both"/>
      </w:pPr>
      <w:r w:rsidRPr="0060627C">
        <w:lastRenderedPageBreak/>
        <w:t>2.2.2. Nội dung phát triển văn hóa, con người</w:t>
      </w:r>
    </w:p>
    <w:p w14:paraId="5E4A354A" w14:textId="77777777" w:rsidR="00EE6AB0" w:rsidRPr="0060627C" w:rsidRDefault="00EE6AB0" w:rsidP="00EE6AB0">
      <w:pPr>
        <w:spacing w:line="360" w:lineRule="auto"/>
        <w:ind w:firstLine="720"/>
        <w:jc w:val="both"/>
      </w:pPr>
    </w:p>
    <w:p w14:paraId="5FEB35EB" w14:textId="77777777" w:rsidR="00EE6AB0" w:rsidRPr="0060627C" w:rsidRDefault="00EE6AB0" w:rsidP="00EE6AB0">
      <w:pPr>
        <w:spacing w:line="360" w:lineRule="auto"/>
        <w:jc w:val="center"/>
      </w:pPr>
      <w:r w:rsidRPr="0060627C">
        <w:rPr>
          <w:b/>
          <w:bCs/>
        </w:rPr>
        <w:t>Bài 6:</w:t>
      </w:r>
    </w:p>
    <w:p w14:paraId="5D8050A3" w14:textId="77777777" w:rsidR="00EE6AB0" w:rsidRPr="0060627C" w:rsidRDefault="00EE6AB0" w:rsidP="00EE6AB0">
      <w:pPr>
        <w:spacing w:line="360" w:lineRule="auto"/>
        <w:jc w:val="center"/>
        <w:rPr>
          <w:b/>
          <w:bCs/>
        </w:rPr>
      </w:pPr>
      <w:r w:rsidRPr="0060627C">
        <w:rPr>
          <w:b/>
          <w:bCs/>
        </w:rPr>
        <w:t>TĂNG CƯỜNG QUỐC PHÒNG AN NINH, MỞ RỘNG QUAN HỆ ĐỐI NGOẠI VÀ HỘI NHẬP QUỐC TẾ Ở NƯỚC TA HIỆN NAY</w:t>
      </w:r>
    </w:p>
    <w:p w14:paraId="1EA25602" w14:textId="77777777" w:rsidR="00EE6AB0" w:rsidRPr="0060627C" w:rsidRDefault="00EE6AB0" w:rsidP="00EE6AB0">
      <w:pPr>
        <w:spacing w:line="360" w:lineRule="auto"/>
        <w:ind w:left="6096" w:firstLine="720"/>
        <w:jc w:val="center"/>
      </w:pPr>
      <w:r w:rsidRPr="0060627C">
        <w:rPr>
          <w:i/>
        </w:rPr>
        <w:t>Thời gian: 6 giờ</w:t>
      </w:r>
    </w:p>
    <w:p w14:paraId="54CA4791" w14:textId="77777777" w:rsidR="00EE6AB0" w:rsidRPr="0060627C" w:rsidRDefault="00EE6AB0" w:rsidP="00EE6AB0">
      <w:pPr>
        <w:spacing w:line="360" w:lineRule="auto"/>
        <w:ind w:firstLine="720"/>
        <w:jc w:val="both"/>
      </w:pPr>
      <w:r w:rsidRPr="0060627C">
        <w:rPr>
          <w:b/>
          <w:bCs/>
        </w:rPr>
        <w:t>1. Mục tiêu</w:t>
      </w:r>
    </w:p>
    <w:p w14:paraId="6F287265" w14:textId="77777777" w:rsidR="00EE6AB0" w:rsidRPr="0060627C" w:rsidRDefault="00EE6AB0" w:rsidP="00EE6AB0">
      <w:pPr>
        <w:spacing w:line="360" w:lineRule="auto"/>
        <w:ind w:firstLine="720"/>
        <w:jc w:val="both"/>
      </w:pPr>
      <w:r w:rsidRPr="0060627C">
        <w:t>Sau khi học xong bài này, người học đạt được:</w:t>
      </w:r>
    </w:p>
    <w:p w14:paraId="7DB97C08" w14:textId="77777777" w:rsidR="00EE6AB0" w:rsidRPr="0060627C" w:rsidRDefault="00EE6AB0" w:rsidP="00EE6AB0">
      <w:pPr>
        <w:spacing w:line="360" w:lineRule="auto"/>
        <w:ind w:firstLine="720"/>
        <w:jc w:val="both"/>
      </w:pPr>
      <w:r w:rsidRPr="0060627C">
        <w:t>- Trình bày được những quan điểm cơ bản về đường lối quốc phòng, an ninh và đối ngoại của Đảng ta hiện nay;</w:t>
      </w:r>
    </w:p>
    <w:p w14:paraId="4FD83C1C" w14:textId="77777777" w:rsidR="00EE6AB0" w:rsidRPr="0060627C" w:rsidRDefault="00EE6AB0" w:rsidP="00EE6AB0">
      <w:pPr>
        <w:spacing w:line="360" w:lineRule="auto"/>
        <w:ind w:firstLine="720"/>
        <w:jc w:val="both"/>
      </w:pPr>
      <w:r w:rsidRPr="0060627C">
        <w:t>- Tin tưởng và tích cực thực hiện tốt đường lối quốc phòng, an ninh và đối ngoại hiện nay.</w:t>
      </w:r>
    </w:p>
    <w:p w14:paraId="3586EC18" w14:textId="77777777" w:rsidR="00EE6AB0" w:rsidRPr="0060627C" w:rsidRDefault="00EE6AB0" w:rsidP="00EE6AB0">
      <w:pPr>
        <w:spacing w:line="360" w:lineRule="auto"/>
        <w:ind w:firstLine="720"/>
        <w:jc w:val="both"/>
      </w:pPr>
      <w:r w:rsidRPr="0060627C">
        <w:rPr>
          <w:b/>
          <w:bCs/>
        </w:rPr>
        <w:t>2. Nội dung</w:t>
      </w:r>
    </w:p>
    <w:p w14:paraId="141C1A1B" w14:textId="77777777" w:rsidR="00EE6AB0" w:rsidRPr="0060627C" w:rsidRDefault="00EE6AB0" w:rsidP="00EE6AB0">
      <w:pPr>
        <w:spacing w:line="360" w:lineRule="auto"/>
        <w:ind w:firstLine="720"/>
        <w:jc w:val="both"/>
      </w:pPr>
      <w:r w:rsidRPr="0060627C">
        <w:t>2.1. Bối cảnh Việt Nam và quốc tế</w:t>
      </w:r>
    </w:p>
    <w:p w14:paraId="152238EE" w14:textId="77777777" w:rsidR="00EE6AB0" w:rsidRPr="0060627C" w:rsidRDefault="00EE6AB0" w:rsidP="00EE6AB0">
      <w:pPr>
        <w:spacing w:line="360" w:lineRule="auto"/>
        <w:ind w:firstLine="720"/>
        <w:jc w:val="both"/>
      </w:pPr>
      <w:r w:rsidRPr="0060627C">
        <w:t>2.2. Quan điểm và những nhiệm vụ chủ yếu của đường lối quốc phòng, an ninh</w:t>
      </w:r>
    </w:p>
    <w:p w14:paraId="5CEEC200" w14:textId="77777777" w:rsidR="00EE6AB0" w:rsidRPr="0060627C" w:rsidRDefault="00EE6AB0" w:rsidP="00EE6AB0">
      <w:pPr>
        <w:spacing w:line="360" w:lineRule="auto"/>
        <w:ind w:firstLine="720"/>
        <w:jc w:val="both"/>
      </w:pPr>
      <w:r w:rsidRPr="0060627C">
        <w:t>2.2.1. Quan điểm của Đảng về đường lối quốc phòng, an ninh</w:t>
      </w:r>
    </w:p>
    <w:p w14:paraId="4E95550A" w14:textId="77777777" w:rsidR="00EE6AB0" w:rsidRPr="0060627C" w:rsidRDefault="00EE6AB0" w:rsidP="00EE6AB0">
      <w:pPr>
        <w:spacing w:line="360" w:lineRule="auto"/>
        <w:ind w:firstLine="720"/>
        <w:jc w:val="both"/>
      </w:pPr>
      <w:r w:rsidRPr="0060627C">
        <w:t>2.2.2. Những nhiệm vụ chủ yếu của đường lối quốc phòng, an ninh</w:t>
      </w:r>
    </w:p>
    <w:p w14:paraId="51EC2EB5" w14:textId="77777777" w:rsidR="00EE6AB0" w:rsidRPr="0060627C" w:rsidRDefault="00EE6AB0" w:rsidP="00EE6AB0">
      <w:pPr>
        <w:spacing w:line="360" w:lineRule="auto"/>
        <w:ind w:firstLine="720"/>
        <w:jc w:val="both"/>
      </w:pPr>
      <w:r w:rsidRPr="0060627C">
        <w:t>2.3. Quan điểm và những nhiệm vụ chủ yếu của đường lối đối ngoại</w:t>
      </w:r>
    </w:p>
    <w:p w14:paraId="6CC8B9EE" w14:textId="77777777" w:rsidR="00EE6AB0" w:rsidRPr="0060627C" w:rsidRDefault="00EE6AB0" w:rsidP="00EE6AB0">
      <w:pPr>
        <w:spacing w:line="360" w:lineRule="auto"/>
        <w:ind w:firstLine="720"/>
        <w:jc w:val="both"/>
      </w:pPr>
      <w:r w:rsidRPr="0060627C">
        <w:t>2.3.1. Quan điểm của Đảng về đường lối đối ngoại</w:t>
      </w:r>
    </w:p>
    <w:p w14:paraId="6B91DA0B" w14:textId="77777777" w:rsidR="00EE6AB0" w:rsidRPr="0060627C" w:rsidRDefault="00EE6AB0" w:rsidP="00EE6AB0">
      <w:pPr>
        <w:spacing w:line="360" w:lineRule="auto"/>
        <w:ind w:firstLine="720"/>
        <w:jc w:val="both"/>
      </w:pPr>
      <w:r w:rsidRPr="0060627C">
        <w:t>2.3.2. Những nhiệm vụ chủ yếu của đường lối đối ngoại</w:t>
      </w:r>
    </w:p>
    <w:p w14:paraId="5566B821" w14:textId="77777777" w:rsidR="00EE6AB0" w:rsidRPr="0060627C" w:rsidRDefault="00EE6AB0" w:rsidP="00EE6AB0">
      <w:pPr>
        <w:spacing w:line="360" w:lineRule="auto"/>
        <w:ind w:firstLine="720"/>
        <w:jc w:val="both"/>
      </w:pPr>
    </w:p>
    <w:p w14:paraId="60B2A5A0" w14:textId="77777777" w:rsidR="00EE6AB0" w:rsidRPr="0060627C" w:rsidRDefault="00EE6AB0" w:rsidP="00EE6AB0">
      <w:pPr>
        <w:spacing w:line="360" w:lineRule="auto"/>
        <w:jc w:val="center"/>
      </w:pPr>
      <w:r w:rsidRPr="0060627C">
        <w:rPr>
          <w:b/>
          <w:bCs/>
        </w:rPr>
        <w:t>Bài 7:</w:t>
      </w:r>
    </w:p>
    <w:p w14:paraId="4088CA95" w14:textId="77777777" w:rsidR="00EE6AB0" w:rsidRPr="0060627C" w:rsidRDefault="00EE6AB0" w:rsidP="00EE6AB0">
      <w:pPr>
        <w:spacing w:line="360" w:lineRule="auto"/>
        <w:jc w:val="center"/>
        <w:rPr>
          <w:b/>
          <w:bCs/>
        </w:rPr>
      </w:pPr>
      <w:r w:rsidRPr="0060627C">
        <w:rPr>
          <w:b/>
          <w:bCs/>
        </w:rPr>
        <w:t>XÂY DỰNG VÀ HOÀN THIỆN NHÀ NƯỚC PHÁP QUYỀN XÃ HỘI CHỦ NGHĨA VIỆT NAM</w:t>
      </w:r>
    </w:p>
    <w:p w14:paraId="5AD09FB4" w14:textId="77777777" w:rsidR="00EE6AB0" w:rsidRPr="0060627C" w:rsidRDefault="00EE6AB0" w:rsidP="00EE6AB0">
      <w:pPr>
        <w:spacing w:line="360" w:lineRule="auto"/>
        <w:ind w:left="5954" w:firstLine="720"/>
        <w:jc w:val="center"/>
      </w:pPr>
      <w:r w:rsidRPr="0060627C">
        <w:rPr>
          <w:i/>
        </w:rPr>
        <w:t>Thời gian: 7 giờ</w:t>
      </w:r>
    </w:p>
    <w:p w14:paraId="108B939C" w14:textId="77777777" w:rsidR="00EE6AB0" w:rsidRPr="0060627C" w:rsidRDefault="00EE6AB0" w:rsidP="00EE6AB0">
      <w:pPr>
        <w:spacing w:line="360" w:lineRule="auto"/>
        <w:ind w:firstLine="720"/>
        <w:jc w:val="both"/>
      </w:pPr>
      <w:r w:rsidRPr="0060627C">
        <w:rPr>
          <w:b/>
          <w:bCs/>
        </w:rPr>
        <w:t>1. Mục tiêu</w:t>
      </w:r>
    </w:p>
    <w:p w14:paraId="55AA8BA1" w14:textId="77777777" w:rsidR="00EE6AB0" w:rsidRPr="0060627C" w:rsidRDefault="00EE6AB0" w:rsidP="00EE6AB0">
      <w:pPr>
        <w:spacing w:line="360" w:lineRule="auto"/>
        <w:ind w:firstLine="720"/>
        <w:jc w:val="both"/>
      </w:pPr>
      <w:r w:rsidRPr="0060627C">
        <w:t>Sau khi học xong bài này, người học đạt được:</w:t>
      </w:r>
    </w:p>
    <w:p w14:paraId="0ABB9607" w14:textId="77777777" w:rsidR="00EE6AB0" w:rsidRPr="0060627C" w:rsidRDefault="00EE6AB0" w:rsidP="00EE6AB0">
      <w:pPr>
        <w:spacing w:line="360" w:lineRule="auto"/>
        <w:ind w:firstLine="720"/>
        <w:jc w:val="both"/>
      </w:pPr>
      <w:r w:rsidRPr="0060627C">
        <w:t>- Trình bày được bản chất, đặc trưng, phương hướng và nhiệm vụ xây dựng và hoàn thiện Nhà nước pháp quyền xã hội chủ nghĩa Việt Nam;</w:t>
      </w:r>
    </w:p>
    <w:p w14:paraId="59774BA8" w14:textId="77777777" w:rsidR="00EE6AB0" w:rsidRPr="0060627C" w:rsidRDefault="00EE6AB0" w:rsidP="00EE6AB0">
      <w:pPr>
        <w:spacing w:line="360" w:lineRule="auto"/>
        <w:ind w:firstLine="720"/>
        <w:jc w:val="both"/>
      </w:pPr>
      <w:r w:rsidRPr="0060627C">
        <w:lastRenderedPageBreak/>
        <w:t>- Khẳng định được tính ưu việt của Nhà nước pháp quyền xã hội chủ nghĩa Việt Nam so với các kiểu nhà nước khác và xác định được nhiệm vụ của bản thân trong việc xây dựng và bảo vệ Nhà nước Việt Nam xã hội chủ nghĩa.</w:t>
      </w:r>
    </w:p>
    <w:p w14:paraId="509E3FF3" w14:textId="77777777" w:rsidR="00EE6AB0" w:rsidRPr="0060627C" w:rsidRDefault="00EE6AB0" w:rsidP="00EE6AB0">
      <w:pPr>
        <w:spacing w:line="360" w:lineRule="auto"/>
        <w:ind w:firstLine="720"/>
        <w:jc w:val="both"/>
      </w:pPr>
      <w:r w:rsidRPr="0060627C">
        <w:rPr>
          <w:b/>
          <w:bCs/>
        </w:rPr>
        <w:t>2. Nội dung</w:t>
      </w:r>
    </w:p>
    <w:p w14:paraId="620837E6" w14:textId="77777777" w:rsidR="00EE6AB0" w:rsidRPr="0060627C" w:rsidRDefault="00EE6AB0" w:rsidP="00EE6AB0">
      <w:pPr>
        <w:spacing w:line="360" w:lineRule="auto"/>
        <w:ind w:firstLine="720"/>
        <w:jc w:val="both"/>
      </w:pPr>
      <w:r w:rsidRPr="0060627C">
        <w:t>2.1. Bản chất và đặc trưng của Nhà nước pháp quyền xã hội chủ nghĩa Việt Nam</w:t>
      </w:r>
    </w:p>
    <w:p w14:paraId="70555E99" w14:textId="77777777" w:rsidR="00EE6AB0" w:rsidRPr="0060627C" w:rsidRDefault="00EE6AB0" w:rsidP="00EE6AB0">
      <w:pPr>
        <w:spacing w:line="360" w:lineRule="auto"/>
        <w:ind w:firstLine="720"/>
        <w:jc w:val="both"/>
      </w:pPr>
      <w:r w:rsidRPr="0060627C">
        <w:t>2.1.1. Bản chất của Nhà nước pháp quyền xã hội chủ nghĩa Việt Nam</w:t>
      </w:r>
    </w:p>
    <w:p w14:paraId="161B10F1" w14:textId="77777777" w:rsidR="00EE6AB0" w:rsidRPr="0060627C" w:rsidRDefault="00EE6AB0" w:rsidP="00EE6AB0">
      <w:pPr>
        <w:spacing w:line="360" w:lineRule="auto"/>
        <w:ind w:firstLine="720"/>
        <w:jc w:val="both"/>
      </w:pPr>
      <w:r w:rsidRPr="0060627C">
        <w:t>2.1.2. Đặc trưng của Nhà nước pháp quyền xã hội chủ nghĩa Việt Nam</w:t>
      </w:r>
    </w:p>
    <w:p w14:paraId="27659CAF" w14:textId="77777777" w:rsidR="00EE6AB0" w:rsidRPr="0060627C" w:rsidRDefault="00EE6AB0" w:rsidP="00EE6AB0">
      <w:pPr>
        <w:spacing w:line="360" w:lineRule="auto"/>
        <w:ind w:firstLine="720"/>
        <w:jc w:val="both"/>
      </w:pPr>
      <w:r w:rsidRPr="0060627C">
        <w:t>2.2. Phương hướng, nhiệm vụ xây dựng và hoàn thiện Nhà nước pháp quyền xã hội chủ nghĩa Việt Nam</w:t>
      </w:r>
    </w:p>
    <w:p w14:paraId="0038A2B8" w14:textId="77777777" w:rsidR="00EE6AB0" w:rsidRPr="0060627C" w:rsidRDefault="00EE6AB0" w:rsidP="00EE6AB0">
      <w:pPr>
        <w:spacing w:line="360" w:lineRule="auto"/>
        <w:ind w:firstLine="720"/>
        <w:jc w:val="both"/>
      </w:pPr>
      <w:r w:rsidRPr="0060627C">
        <w:t>2.2.1. Phương hướng xây dựng và hoàn thiện Nhà nước pháp quyền xã hội chủ nghĩa Việt Nam</w:t>
      </w:r>
    </w:p>
    <w:p w14:paraId="17C728B7" w14:textId="77777777" w:rsidR="00EE6AB0" w:rsidRPr="0060627C" w:rsidRDefault="00EE6AB0" w:rsidP="00EE6AB0">
      <w:pPr>
        <w:spacing w:line="360" w:lineRule="auto"/>
        <w:ind w:firstLine="720"/>
        <w:jc w:val="both"/>
      </w:pPr>
      <w:r w:rsidRPr="0060627C">
        <w:t>2.2.2. Nhiệm vụ và giải pháp xây dựng và hoàn thiện Nhà nước pháp quyền xã hội chủ nghĩa Việt Nam</w:t>
      </w:r>
    </w:p>
    <w:p w14:paraId="4E71ACFA" w14:textId="77777777" w:rsidR="00EE6AB0" w:rsidRPr="0060627C" w:rsidRDefault="00EE6AB0" w:rsidP="00EE6AB0">
      <w:pPr>
        <w:spacing w:line="360" w:lineRule="auto"/>
        <w:ind w:firstLine="720"/>
        <w:jc w:val="both"/>
      </w:pPr>
    </w:p>
    <w:p w14:paraId="7A05D960" w14:textId="77777777" w:rsidR="00EE6AB0" w:rsidRPr="0060627C" w:rsidRDefault="00EE6AB0" w:rsidP="00EE6AB0">
      <w:pPr>
        <w:spacing w:line="360" w:lineRule="auto"/>
        <w:jc w:val="center"/>
      </w:pPr>
      <w:r w:rsidRPr="0060627C">
        <w:rPr>
          <w:b/>
          <w:bCs/>
        </w:rPr>
        <w:t>Bài 8:</w:t>
      </w:r>
    </w:p>
    <w:p w14:paraId="4D713322" w14:textId="77777777" w:rsidR="00EE6AB0" w:rsidRPr="0060627C" w:rsidRDefault="00EE6AB0" w:rsidP="00EE6AB0">
      <w:pPr>
        <w:spacing w:line="360" w:lineRule="auto"/>
        <w:jc w:val="center"/>
        <w:rPr>
          <w:b/>
          <w:bCs/>
        </w:rPr>
      </w:pPr>
      <w:r w:rsidRPr="0060627C">
        <w:rPr>
          <w:b/>
          <w:bCs/>
        </w:rPr>
        <w:t>PHÁT HUY SỨC MẠNH CỦA KHỐI ĐẠI ĐOÀN KẾT TOÀN DÂN TỘC TRONG XÂY DỰNG, BẢO VỆ TỔ QUỐC</w:t>
      </w:r>
    </w:p>
    <w:p w14:paraId="0AC3718D" w14:textId="77777777" w:rsidR="00EE6AB0" w:rsidRPr="0060627C" w:rsidRDefault="00EE6AB0" w:rsidP="00EE6AB0">
      <w:pPr>
        <w:spacing w:line="360" w:lineRule="auto"/>
        <w:ind w:left="6480" w:firstLine="720"/>
        <w:jc w:val="center"/>
      </w:pPr>
      <w:r w:rsidRPr="0060627C">
        <w:rPr>
          <w:i/>
        </w:rPr>
        <w:t>Thời gian: 6 giờ</w:t>
      </w:r>
    </w:p>
    <w:p w14:paraId="06E7EBAB" w14:textId="77777777" w:rsidR="00EE6AB0" w:rsidRPr="0060627C" w:rsidRDefault="00EE6AB0" w:rsidP="00EE6AB0">
      <w:pPr>
        <w:spacing w:line="360" w:lineRule="auto"/>
        <w:ind w:firstLine="720"/>
        <w:jc w:val="both"/>
      </w:pPr>
      <w:r w:rsidRPr="0060627C">
        <w:rPr>
          <w:b/>
          <w:bCs/>
        </w:rPr>
        <w:t>1. Mục tiêu</w:t>
      </w:r>
    </w:p>
    <w:p w14:paraId="0A48B081" w14:textId="77777777" w:rsidR="00EE6AB0" w:rsidRPr="0060627C" w:rsidRDefault="00EE6AB0" w:rsidP="00EE6AB0">
      <w:pPr>
        <w:spacing w:line="360" w:lineRule="auto"/>
        <w:ind w:firstLine="720"/>
        <w:jc w:val="both"/>
      </w:pPr>
      <w:r w:rsidRPr="0060627C">
        <w:t>Sau khi học xong bài này, người học đạt được:</w:t>
      </w:r>
    </w:p>
    <w:p w14:paraId="21A7ECE1" w14:textId="77777777" w:rsidR="00EE6AB0" w:rsidRPr="0060627C" w:rsidRDefault="00EE6AB0" w:rsidP="00EE6AB0">
      <w:pPr>
        <w:spacing w:line="360" w:lineRule="auto"/>
        <w:ind w:firstLine="720"/>
        <w:jc w:val="both"/>
      </w:pPr>
      <w:r w:rsidRPr="0060627C">
        <w:t>- Trình bày được tầm quan trọng và nội dung phát huy sức mạnh của khối đại đoàn kết toàn dân tộc trong xây dựng, bảo vệ Tổ quốc;</w:t>
      </w:r>
    </w:p>
    <w:p w14:paraId="42372710" w14:textId="77777777" w:rsidR="00EE6AB0" w:rsidRPr="0060627C" w:rsidRDefault="00EE6AB0" w:rsidP="00EE6AB0">
      <w:pPr>
        <w:spacing w:line="360" w:lineRule="auto"/>
        <w:ind w:firstLine="720"/>
        <w:jc w:val="both"/>
      </w:pPr>
      <w:r w:rsidRPr="0060627C">
        <w:t>- Khẳng định được tầm quan trọng và thực hiện tốt vai trò của cá nhân trong xây dựng khối đại đoàn kết toàn dân tộc trong xây dựng và bảo vệ Tổ quốc.</w:t>
      </w:r>
    </w:p>
    <w:p w14:paraId="58E27AE9" w14:textId="77777777" w:rsidR="00EE6AB0" w:rsidRPr="0060627C" w:rsidRDefault="00EE6AB0" w:rsidP="00EE6AB0">
      <w:pPr>
        <w:spacing w:line="360" w:lineRule="auto"/>
        <w:ind w:firstLine="720"/>
        <w:jc w:val="both"/>
      </w:pPr>
      <w:r w:rsidRPr="0060627C">
        <w:rPr>
          <w:b/>
          <w:bCs/>
        </w:rPr>
        <w:t>2. Nội dung</w:t>
      </w:r>
    </w:p>
    <w:p w14:paraId="03921E48" w14:textId="77777777" w:rsidR="00EE6AB0" w:rsidRPr="0060627C" w:rsidRDefault="00EE6AB0" w:rsidP="00EE6AB0">
      <w:pPr>
        <w:spacing w:line="360" w:lineRule="auto"/>
        <w:ind w:firstLine="720"/>
        <w:jc w:val="both"/>
      </w:pPr>
      <w:r w:rsidRPr="0060627C">
        <w:t>2.1. Tầm quan trọng của đại đoàn kết toàn dân tộc trong xây dựng và bảo vệ Tổ quốc</w:t>
      </w:r>
    </w:p>
    <w:p w14:paraId="17A05746" w14:textId="77777777" w:rsidR="00EE6AB0" w:rsidRPr="0060627C" w:rsidRDefault="00EE6AB0" w:rsidP="00EE6AB0">
      <w:pPr>
        <w:spacing w:line="360" w:lineRule="auto"/>
        <w:ind w:firstLine="720"/>
        <w:jc w:val="both"/>
      </w:pPr>
      <w:r w:rsidRPr="0060627C">
        <w:lastRenderedPageBreak/>
        <w:t>2.1.1. Cơ sở lý luận của đường lối, chính sách đại đoàn kết toàn dân tộc trong xây dựng và bảo vệ Tổ quốc</w:t>
      </w:r>
    </w:p>
    <w:p w14:paraId="7D40C4DC" w14:textId="77777777" w:rsidR="00EE6AB0" w:rsidRPr="0060627C" w:rsidRDefault="00EE6AB0" w:rsidP="00EE6AB0">
      <w:pPr>
        <w:spacing w:line="360" w:lineRule="auto"/>
        <w:ind w:firstLine="720"/>
        <w:jc w:val="both"/>
      </w:pPr>
      <w:r w:rsidRPr="0060627C">
        <w:t>2.1.2. Cơ sở thực tiễn của đường lối, chính sách đại đoàn kết toàn dân tộc trong xây dựng và bảo vệ Tổ quốc</w:t>
      </w:r>
    </w:p>
    <w:p w14:paraId="38CD211C" w14:textId="77777777" w:rsidR="00EE6AB0" w:rsidRPr="0060627C" w:rsidRDefault="00EE6AB0" w:rsidP="00EE6AB0">
      <w:pPr>
        <w:spacing w:line="360" w:lineRule="auto"/>
        <w:ind w:firstLine="720"/>
        <w:jc w:val="both"/>
      </w:pPr>
      <w:r w:rsidRPr="0060627C">
        <w:t>2.2. Quan điểm và phương hướng của Đảng về phát huy sức mạnh đại đoàn kết toàn dân tộc trong xây dựng và bảo vệ Tổ quốc</w:t>
      </w:r>
    </w:p>
    <w:p w14:paraId="307C0C4F" w14:textId="77777777" w:rsidR="00EE6AB0" w:rsidRPr="0060627C" w:rsidRDefault="00EE6AB0" w:rsidP="00EE6AB0">
      <w:pPr>
        <w:spacing w:line="360" w:lineRule="auto"/>
        <w:ind w:firstLine="720"/>
        <w:jc w:val="both"/>
      </w:pPr>
      <w:r w:rsidRPr="0060627C">
        <w:t>2.2.1. Quan điểm của Đảng về đại đoàn kết toàn dân tộc trong xây dựng và bảo vệ Tổ quốc</w:t>
      </w:r>
    </w:p>
    <w:p w14:paraId="21F10413" w14:textId="77777777" w:rsidR="00EE6AB0" w:rsidRPr="0060627C" w:rsidRDefault="00EE6AB0" w:rsidP="00EE6AB0">
      <w:pPr>
        <w:spacing w:line="360" w:lineRule="auto"/>
        <w:ind w:firstLine="720"/>
        <w:jc w:val="both"/>
      </w:pPr>
      <w:r w:rsidRPr="0060627C">
        <w:t>2.2.2. Phương hướng và giải pháp phát huy sức mạnh đại đoàn kết toàn dân tộc trong xây dựng và bảo vệ Tổ quốc</w:t>
      </w:r>
    </w:p>
    <w:p w14:paraId="36360A6B" w14:textId="77777777" w:rsidR="00EE6AB0" w:rsidRPr="0060627C" w:rsidRDefault="00EE6AB0" w:rsidP="00EE6AB0">
      <w:pPr>
        <w:spacing w:line="360" w:lineRule="auto"/>
        <w:ind w:firstLine="720"/>
        <w:jc w:val="both"/>
      </w:pPr>
    </w:p>
    <w:p w14:paraId="523A8994" w14:textId="77777777" w:rsidR="00EE6AB0" w:rsidRPr="0060627C" w:rsidRDefault="00EE6AB0" w:rsidP="00EE6AB0">
      <w:pPr>
        <w:spacing w:line="360" w:lineRule="auto"/>
        <w:jc w:val="center"/>
      </w:pPr>
      <w:r w:rsidRPr="0060627C">
        <w:rPr>
          <w:b/>
          <w:bCs/>
        </w:rPr>
        <w:t>Bài 9:</w:t>
      </w:r>
    </w:p>
    <w:p w14:paraId="2ABCE362" w14:textId="77777777" w:rsidR="00EE6AB0" w:rsidRPr="0060627C" w:rsidRDefault="00EE6AB0" w:rsidP="00EE6AB0">
      <w:pPr>
        <w:spacing w:line="360" w:lineRule="auto"/>
        <w:jc w:val="center"/>
        <w:rPr>
          <w:b/>
          <w:bCs/>
        </w:rPr>
      </w:pPr>
      <w:r w:rsidRPr="0060627C">
        <w:rPr>
          <w:b/>
          <w:bCs/>
        </w:rPr>
        <w:t>TU DƯỠNG, RÈN LUYỆN ĐỂ TRỞ THÀNH NGƯỜI CÔNG DÂN TỐT, NGƯỜI LAO ĐỘNG TỐT</w:t>
      </w:r>
    </w:p>
    <w:p w14:paraId="2B6C00AB" w14:textId="77777777" w:rsidR="00EE6AB0" w:rsidRPr="0060627C" w:rsidRDefault="00EE6AB0" w:rsidP="00EE6AB0">
      <w:pPr>
        <w:spacing w:line="360" w:lineRule="auto"/>
        <w:ind w:left="6480" w:firstLine="720"/>
        <w:jc w:val="center"/>
      </w:pPr>
      <w:r w:rsidRPr="0060627C">
        <w:rPr>
          <w:i/>
        </w:rPr>
        <w:t>Thời gian: 3 giờ</w:t>
      </w:r>
    </w:p>
    <w:p w14:paraId="69626055" w14:textId="77777777" w:rsidR="00EE6AB0" w:rsidRPr="0060627C" w:rsidRDefault="00EE6AB0" w:rsidP="00EE6AB0">
      <w:pPr>
        <w:spacing w:line="360" w:lineRule="auto"/>
        <w:ind w:firstLine="720"/>
        <w:jc w:val="both"/>
      </w:pPr>
      <w:r w:rsidRPr="0060627C">
        <w:rPr>
          <w:b/>
          <w:bCs/>
        </w:rPr>
        <w:t>1. Mục tiêu</w:t>
      </w:r>
    </w:p>
    <w:p w14:paraId="7E169044" w14:textId="77777777" w:rsidR="00EE6AB0" w:rsidRPr="0060627C" w:rsidRDefault="00EE6AB0" w:rsidP="00EE6AB0">
      <w:pPr>
        <w:spacing w:line="360" w:lineRule="auto"/>
        <w:ind w:firstLine="720"/>
        <w:jc w:val="both"/>
      </w:pPr>
      <w:r w:rsidRPr="0060627C">
        <w:t>Sau khi học xong bài này, người học đạt được:</w:t>
      </w:r>
    </w:p>
    <w:p w14:paraId="42A9766A" w14:textId="77777777" w:rsidR="00EE6AB0" w:rsidRPr="0060627C" w:rsidRDefault="00EE6AB0" w:rsidP="00EE6AB0">
      <w:pPr>
        <w:spacing w:line="360" w:lineRule="auto"/>
        <w:ind w:firstLine="720"/>
        <w:jc w:val="both"/>
      </w:pPr>
      <w:r w:rsidRPr="0060627C">
        <w:t>- Trình bày được quan niệm, nội dung tu dưỡng và rèn luyện để trở thành người công dân tốt, người lao động tốt;</w:t>
      </w:r>
    </w:p>
    <w:p w14:paraId="7A30A821" w14:textId="77777777" w:rsidR="00EE6AB0" w:rsidRPr="0060627C" w:rsidRDefault="00EE6AB0" w:rsidP="00EE6AB0">
      <w:pPr>
        <w:spacing w:line="360" w:lineRule="auto"/>
        <w:ind w:firstLine="720"/>
        <w:jc w:val="both"/>
      </w:pPr>
      <w:r w:rsidRPr="0060627C">
        <w:t>- Tích cực học tập và rèn luyện để trở thành người công dân tốt, người lao động tốt.</w:t>
      </w:r>
    </w:p>
    <w:p w14:paraId="37AF0235" w14:textId="77777777" w:rsidR="00EE6AB0" w:rsidRPr="0060627C" w:rsidRDefault="00EE6AB0" w:rsidP="00EE6AB0">
      <w:pPr>
        <w:spacing w:line="360" w:lineRule="auto"/>
        <w:ind w:firstLine="720"/>
        <w:jc w:val="both"/>
      </w:pPr>
      <w:r w:rsidRPr="0060627C">
        <w:rPr>
          <w:b/>
          <w:bCs/>
        </w:rPr>
        <w:t>2. Nội dung</w:t>
      </w:r>
    </w:p>
    <w:p w14:paraId="4FF48DC9" w14:textId="77777777" w:rsidR="00EE6AB0" w:rsidRPr="0060627C" w:rsidRDefault="00EE6AB0" w:rsidP="00EE6AB0">
      <w:pPr>
        <w:spacing w:line="360" w:lineRule="auto"/>
        <w:ind w:firstLine="720"/>
        <w:jc w:val="both"/>
      </w:pPr>
      <w:r w:rsidRPr="0060627C">
        <w:t>2.1. Quan niệm về người công dân tốt, người lao động tốt</w:t>
      </w:r>
    </w:p>
    <w:p w14:paraId="73F02C63" w14:textId="77777777" w:rsidR="00EE6AB0" w:rsidRPr="0060627C" w:rsidRDefault="00EE6AB0" w:rsidP="00EE6AB0">
      <w:pPr>
        <w:spacing w:line="360" w:lineRule="auto"/>
        <w:ind w:firstLine="720"/>
        <w:jc w:val="both"/>
      </w:pPr>
      <w:r w:rsidRPr="0060627C">
        <w:t>2.1.1. Người công dân tốt</w:t>
      </w:r>
    </w:p>
    <w:p w14:paraId="5FE3C008" w14:textId="77777777" w:rsidR="00EE6AB0" w:rsidRPr="0060627C" w:rsidRDefault="00EE6AB0" w:rsidP="00EE6AB0">
      <w:pPr>
        <w:spacing w:line="360" w:lineRule="auto"/>
        <w:ind w:firstLine="720"/>
        <w:jc w:val="both"/>
      </w:pPr>
      <w:r w:rsidRPr="0060627C">
        <w:t>2.1.2. Người lao động tốt</w:t>
      </w:r>
    </w:p>
    <w:p w14:paraId="3F4AECAA" w14:textId="77777777" w:rsidR="00EE6AB0" w:rsidRPr="0060627C" w:rsidRDefault="00EE6AB0" w:rsidP="00EE6AB0">
      <w:pPr>
        <w:spacing w:line="360" w:lineRule="auto"/>
        <w:ind w:firstLine="720"/>
        <w:jc w:val="both"/>
      </w:pPr>
      <w:r w:rsidRPr="0060627C">
        <w:t>2.2. Nội dung tu dưỡng và rèn luyện để trở thành người công dân tốt, người lao động tốt</w:t>
      </w:r>
    </w:p>
    <w:p w14:paraId="386615F7" w14:textId="77777777" w:rsidR="00EE6AB0" w:rsidRPr="0060627C" w:rsidRDefault="00EE6AB0" w:rsidP="00EE6AB0">
      <w:pPr>
        <w:spacing w:line="360" w:lineRule="auto"/>
        <w:ind w:firstLine="720"/>
        <w:jc w:val="both"/>
      </w:pPr>
      <w:r w:rsidRPr="0060627C">
        <w:t>2.2.1. Phát huy truyền thống yêu nước, trung thành với sự nghiệp cách mạng cửa nhân dân Việt Nam</w:t>
      </w:r>
    </w:p>
    <w:p w14:paraId="3F658743" w14:textId="77777777" w:rsidR="00EE6AB0" w:rsidRPr="0060627C" w:rsidRDefault="00EE6AB0" w:rsidP="00EE6AB0">
      <w:pPr>
        <w:spacing w:line="360" w:lineRule="auto"/>
        <w:ind w:firstLine="720"/>
        <w:jc w:val="both"/>
      </w:pPr>
      <w:r w:rsidRPr="0060627C">
        <w:t>2.2.2. Phấn đấu học tập nâng cao năng lực và rèn luyện phẩm chất cá nhân</w:t>
      </w:r>
    </w:p>
    <w:p w14:paraId="3502E9B6" w14:textId="77777777" w:rsidR="00EE6AB0" w:rsidRPr="0060627C" w:rsidRDefault="00EE6AB0" w:rsidP="00EE6AB0">
      <w:pPr>
        <w:spacing w:line="360" w:lineRule="auto"/>
        <w:ind w:firstLine="720"/>
        <w:jc w:val="both"/>
      </w:pPr>
      <w:bookmarkStart w:id="9" w:name="muc_4_1"/>
      <w:r w:rsidRPr="0060627C">
        <w:rPr>
          <w:b/>
          <w:bCs/>
        </w:rPr>
        <w:lastRenderedPageBreak/>
        <w:t>IV. Điều kiện thực hiện môn học</w:t>
      </w:r>
      <w:bookmarkEnd w:id="9"/>
    </w:p>
    <w:p w14:paraId="4BCCB2D3" w14:textId="77777777" w:rsidR="00EE6AB0" w:rsidRPr="0060627C" w:rsidRDefault="00EE6AB0" w:rsidP="00EE6AB0">
      <w:pPr>
        <w:spacing w:line="360" w:lineRule="auto"/>
        <w:ind w:firstLine="720"/>
        <w:jc w:val="both"/>
      </w:pPr>
      <w:r w:rsidRPr="0060627C">
        <w:t>- Phòng học, máy tính, máy chiếu và các thiết bị dạy học khác;</w:t>
      </w:r>
    </w:p>
    <w:p w14:paraId="06F51BFA" w14:textId="77777777" w:rsidR="00EE6AB0" w:rsidRPr="0060627C" w:rsidRDefault="00EE6AB0" w:rsidP="00EE6AB0">
      <w:pPr>
        <w:spacing w:line="360" w:lineRule="auto"/>
        <w:ind w:firstLine="720"/>
        <w:jc w:val="both"/>
      </w:pPr>
      <w:r w:rsidRPr="0060627C">
        <w:t>- Chương trình môn học, giáo trình, tài liệu tham khảo, giáo án, phim ảnh, và các tài liệu liên quan;</w:t>
      </w:r>
    </w:p>
    <w:p w14:paraId="043EF8B3" w14:textId="77777777" w:rsidR="00EE6AB0" w:rsidRPr="0060627C" w:rsidRDefault="00EE6AB0" w:rsidP="00EE6AB0">
      <w:pPr>
        <w:spacing w:line="360" w:lineRule="auto"/>
        <w:ind w:firstLine="720"/>
        <w:jc w:val="both"/>
      </w:pPr>
      <w:bookmarkStart w:id="10" w:name="muc_5_1"/>
      <w:r w:rsidRPr="0060627C">
        <w:rPr>
          <w:b/>
          <w:bCs/>
        </w:rPr>
        <w:t>V. Phương pháp đánh giá</w:t>
      </w:r>
      <w:bookmarkEnd w:id="10"/>
    </w:p>
    <w:p w14:paraId="7ED7AB50" w14:textId="77777777" w:rsidR="00EE6AB0" w:rsidRPr="0060627C" w:rsidRDefault="00EE6AB0" w:rsidP="00EE6AB0">
      <w:pPr>
        <w:spacing w:line="360" w:lineRule="auto"/>
        <w:ind w:firstLine="720"/>
        <w:jc w:val="both"/>
      </w:pPr>
      <w:r w:rsidRPr="0060627C">
        <w:t>Việc đánh giá kết quả học tập của người học được thực hiện theo quy định tại Thông tư số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 đun hoặc tín chỉ; quy chế kiểm tra, thi, xét công nhận tốt nghiệp.</w:t>
      </w:r>
    </w:p>
    <w:p w14:paraId="32D4166C" w14:textId="77777777" w:rsidR="00EE6AB0" w:rsidRPr="0060627C" w:rsidRDefault="00EE6AB0" w:rsidP="00EE6AB0">
      <w:pPr>
        <w:spacing w:line="360" w:lineRule="auto"/>
        <w:ind w:firstLine="720"/>
        <w:jc w:val="both"/>
      </w:pPr>
      <w:bookmarkStart w:id="11" w:name="muc_6"/>
      <w:r w:rsidRPr="0060627C">
        <w:rPr>
          <w:b/>
          <w:bCs/>
        </w:rPr>
        <w:t>VI. Hướng dẫn thực hiện môn học</w:t>
      </w:r>
    </w:p>
    <w:p w14:paraId="0D6CF88A" w14:textId="77777777" w:rsidR="00EE6AB0" w:rsidRPr="0060627C" w:rsidRDefault="00EE6AB0" w:rsidP="00EE6AB0">
      <w:pPr>
        <w:spacing w:line="360" w:lineRule="auto"/>
        <w:ind w:firstLine="720"/>
        <w:jc w:val="both"/>
      </w:pPr>
      <w:r w:rsidRPr="0060627C">
        <w:rPr>
          <w:b/>
          <w:bCs/>
        </w:rPr>
        <w:t>1. Phạm vi áp dụng môn học</w:t>
      </w:r>
    </w:p>
    <w:p w14:paraId="28878EAA" w14:textId="77777777" w:rsidR="00EE6AB0" w:rsidRPr="0060627C" w:rsidRDefault="00EE6AB0" w:rsidP="00EE6AB0">
      <w:pPr>
        <w:spacing w:line="360" w:lineRule="auto"/>
        <w:ind w:firstLine="720"/>
        <w:jc w:val="both"/>
      </w:pPr>
      <w:r w:rsidRPr="0060627C">
        <w:t>Môn học Giáo dục chính trị là một trong các môn học bắt buộc thuộc khối các môn học chung trong chương trình đào tạo trình độ trung cấp theo quy định của Bộ Lao động - Thương binh và Xã hội để giảng dạy.</w:t>
      </w:r>
    </w:p>
    <w:p w14:paraId="7378E300" w14:textId="77777777" w:rsidR="00EE6AB0" w:rsidRPr="0060627C" w:rsidRDefault="00EE6AB0" w:rsidP="00EE6AB0">
      <w:pPr>
        <w:spacing w:line="360" w:lineRule="auto"/>
        <w:ind w:firstLine="720"/>
        <w:jc w:val="both"/>
      </w:pPr>
      <w:r w:rsidRPr="0060627C">
        <w:t>Người học là đối tượng tuyển sinh hệ tốt nghiệp trung học cơ sở bắt buộc học toàn bộ chương trình môn học này.</w:t>
      </w:r>
    </w:p>
    <w:p w14:paraId="7FA96FA2" w14:textId="77777777" w:rsidR="00EE6AB0" w:rsidRPr="0060627C" w:rsidRDefault="00EE6AB0" w:rsidP="00EE6AB0">
      <w:pPr>
        <w:spacing w:line="360" w:lineRule="auto"/>
        <w:ind w:firstLine="720"/>
        <w:jc w:val="both"/>
      </w:pPr>
      <w:r w:rsidRPr="0060627C">
        <w:rPr>
          <w:b/>
          <w:bCs/>
        </w:rPr>
        <w:t>2. Miễn trừ, bảo lưu kết quả học tập môn học</w:t>
      </w:r>
    </w:p>
    <w:p w14:paraId="222C84C7" w14:textId="77777777" w:rsidR="00EE6AB0" w:rsidRPr="0060627C" w:rsidRDefault="00EE6AB0" w:rsidP="00EE6AB0">
      <w:pPr>
        <w:spacing w:line="360" w:lineRule="auto"/>
        <w:ind w:firstLine="720"/>
        <w:jc w:val="both"/>
      </w:pPr>
      <w:r w:rsidRPr="0060627C">
        <w:t>Việc miễn trừ, bảo lưu kết quả học tập môn học được thực hiện theo Thông tư số 09/2017/TT-BLĐTBXH.</w:t>
      </w:r>
    </w:p>
    <w:p w14:paraId="20EE8190" w14:textId="77777777" w:rsidR="00EE6AB0" w:rsidRPr="0060627C" w:rsidRDefault="00EE6AB0" w:rsidP="00EE6AB0">
      <w:pPr>
        <w:spacing w:line="360" w:lineRule="auto"/>
        <w:ind w:firstLine="720"/>
        <w:jc w:val="both"/>
      </w:pPr>
      <w:r w:rsidRPr="0060627C">
        <w:t>Người học là đối tượng tuyển sinh hệ tốt nghiệp trung học cơ sở bắt buộc học toàn bộ chương trình môn học này. Người học đã có bằng tốt nghiệp trung học phổ thông, Hiệu trưởng nhà trường xem xét, quyết định cho người học được miễn học những nội dung đã được học ở chương trình trình phổ thông.</w:t>
      </w:r>
    </w:p>
    <w:p w14:paraId="78ED3EC9" w14:textId="77777777" w:rsidR="00EE6AB0" w:rsidRPr="0060627C" w:rsidRDefault="00EE6AB0" w:rsidP="00EE6AB0">
      <w:pPr>
        <w:spacing w:line="360" w:lineRule="auto"/>
        <w:ind w:firstLine="720"/>
        <w:jc w:val="both"/>
      </w:pPr>
      <w:r w:rsidRPr="0060627C">
        <w:rPr>
          <w:b/>
          <w:bCs/>
        </w:rPr>
        <w:t>3. Hướng dẫn về phương pháp giảng dạy, học tập môn học</w:t>
      </w:r>
    </w:p>
    <w:p w14:paraId="408E9E2E" w14:textId="77777777" w:rsidR="00EE6AB0" w:rsidRPr="0060627C" w:rsidRDefault="00EE6AB0" w:rsidP="00EE6AB0">
      <w:pPr>
        <w:spacing w:line="360" w:lineRule="auto"/>
        <w:ind w:firstLine="720"/>
        <w:jc w:val="both"/>
      </w:pPr>
      <w:r w:rsidRPr="0060627C">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3A57199C" w14:textId="77777777" w:rsidR="00EE6AB0" w:rsidRPr="0060627C" w:rsidRDefault="00EE6AB0" w:rsidP="00EE6AB0">
      <w:pPr>
        <w:spacing w:line="360" w:lineRule="auto"/>
        <w:ind w:firstLine="720"/>
        <w:jc w:val="both"/>
      </w:pPr>
      <w:r w:rsidRPr="0060627C">
        <w:lastRenderedPageBreak/>
        <w:t>- Đối với người học: Thực hiện nội dung chương trình theo hướng dẫn của giáo viên.</w:t>
      </w:r>
    </w:p>
    <w:p w14:paraId="3A7E59C7" w14:textId="77777777" w:rsidR="00EE6AB0" w:rsidRPr="0060627C" w:rsidRDefault="00EE6AB0" w:rsidP="00EE6AB0">
      <w:pPr>
        <w:spacing w:line="360" w:lineRule="auto"/>
        <w:ind w:firstLine="720"/>
        <w:jc w:val="both"/>
      </w:pPr>
      <w:r w:rsidRPr="0060627C">
        <w:t xml:space="preserve">- Khuyến khích việc tự học và tham khảo các tài liệu liên quan </w:t>
      </w:r>
    </w:p>
    <w:p w14:paraId="1C46F48C" w14:textId="77777777" w:rsidR="00EE6AB0" w:rsidRPr="0060627C" w:rsidRDefault="00EE6AB0" w:rsidP="00EE6AB0">
      <w:pPr>
        <w:spacing w:line="360" w:lineRule="auto"/>
        <w:ind w:firstLine="720"/>
        <w:jc w:val="both"/>
      </w:pPr>
      <w:r w:rsidRPr="0060627C">
        <w:t>- Bên cạnh việc học 75 giờ trên lớp, giáo viên nên xây dựng nội dung và mục tiêu tự học thêm giờ cho người học thông qua hệ thống bài tập nhằm giúp người học đạt năng lực theo quy định sau khi tốt nghiệp trình độ cao đẳng.</w:t>
      </w:r>
    </w:p>
    <w:bookmarkEnd w:id="11"/>
    <w:p w14:paraId="69205CBF" w14:textId="77777777" w:rsidR="00EE6AB0" w:rsidRPr="0060627C" w:rsidRDefault="00EE6AB0" w:rsidP="00EE6AB0">
      <w:pPr>
        <w:spacing w:line="360" w:lineRule="auto"/>
        <w:ind w:firstLine="720"/>
        <w:jc w:val="both"/>
      </w:pPr>
      <w:r w:rsidRPr="0060627C">
        <w:t>Khuyến khích các trường trong danh sách trường nghề được ưu tiên đầu tư tập trung, đồng bộ theo tiêu chí trường nghề chất lượng theo Quyết định số 761/QĐ-TTg ngày 23 tháng 5 năm 2014 của Thủ tướng Chính phủ phê duyệt "Đề án phát triển trường nghề chất lượng cao đến năm 2020" tổ chức thí điểm giảng dạy trực tuyến môn học này. Đối với các trường khác, chỉ tổ chức giảng dạy trực tuyến môn học sau khi có văn bản hướng dẫn của Bộ Lao động - Thương binh và Xã hội.</w:t>
      </w:r>
    </w:p>
    <w:p w14:paraId="19930CF1" w14:textId="77777777" w:rsidR="00EE6AB0" w:rsidRPr="0060627C" w:rsidRDefault="00EE6AB0" w:rsidP="00EE6AB0">
      <w:pPr>
        <w:spacing w:line="360" w:lineRule="auto"/>
        <w:ind w:firstLine="720"/>
        <w:jc w:val="both"/>
      </w:pPr>
      <w:r w:rsidRPr="0060627C">
        <w:rPr>
          <w:b/>
          <w:bCs/>
        </w:rPr>
        <w:t>4.Tài liệu tham khảo</w:t>
      </w:r>
    </w:p>
    <w:p w14:paraId="39642F33" w14:textId="77777777" w:rsidR="00EE6AB0" w:rsidRPr="0060627C" w:rsidRDefault="00EE6AB0" w:rsidP="00EE6AB0">
      <w:pPr>
        <w:spacing w:line="360" w:lineRule="auto"/>
        <w:ind w:firstLine="720"/>
        <w:jc w:val="both"/>
      </w:pPr>
      <w:r w:rsidRPr="0060627C">
        <w:t>1. Ban Bí thư Trung ương Đảng (2014), Kết luận số 94-KL/TW, ngày 28/3/2014 của Ban Bí thư Trung ương Đảng “về tiếp tục đổi mới, học tập lý luận chính trị trong hệ thống giáo dục quốc dân”.</w:t>
      </w:r>
    </w:p>
    <w:p w14:paraId="53739377" w14:textId="77777777" w:rsidR="00EE6AB0" w:rsidRPr="0060627C" w:rsidRDefault="00EE6AB0" w:rsidP="00EE6AB0">
      <w:pPr>
        <w:spacing w:line="360" w:lineRule="auto"/>
        <w:ind w:firstLine="720"/>
        <w:jc w:val="both"/>
      </w:pPr>
      <w:r w:rsidRPr="0060627C">
        <w:t>2. Ban Tuyên giáo Trung ương (2014), Hướng dẫn số 127-HD/BTGTW ngày 30/6/2014 của Ban Tuyên giáo Trung ương về việc triển khai thực hiện Kết luận số 94-KL/TW ngày 28/3/2014 của Ban Bí thư Trung ương Đảng “về tiếp tục đổi mới, học tập lý luận chính trị trong hệ thống giáo dục quốc dân”.</w:t>
      </w:r>
    </w:p>
    <w:p w14:paraId="13ED1134" w14:textId="77777777" w:rsidR="00EE6AB0" w:rsidRPr="0060627C" w:rsidRDefault="00EE6AB0" w:rsidP="00EE6AB0">
      <w:pPr>
        <w:spacing w:line="360" w:lineRule="auto"/>
        <w:ind w:firstLine="720"/>
        <w:jc w:val="both"/>
      </w:pPr>
      <w:r w:rsidRPr="0060627C">
        <w:t>3. Ban Tuyên giáo Trung ương (2016), Những điểm mới trong văn kiện Đại hội đại biểu toàn quốc lần thứ XII của Đảng, Nhà xuất bản Chính trị quốc gia.</w:t>
      </w:r>
    </w:p>
    <w:p w14:paraId="08B9AA9F" w14:textId="77777777" w:rsidR="00EE6AB0" w:rsidRPr="0060627C" w:rsidRDefault="00EE6AB0" w:rsidP="00EE6AB0">
      <w:pPr>
        <w:spacing w:line="360" w:lineRule="auto"/>
        <w:ind w:firstLine="720"/>
        <w:jc w:val="both"/>
      </w:pPr>
      <w:r w:rsidRPr="0060627C">
        <w:t>4. Ban Tuyên giáo Trung ương (2018), sổ tay các văn bản hướng dẫn thực hiện Chỉ thị số 05-CT/TW ngày 15-5-2016 của Bộ Chính trị về đẩy mạnh học tập và làm theo tư tưởng, đạo đức phong cách Hồ Chí Minh, Nhà xuất bản Chính trị quốc gia Sự thật.</w:t>
      </w:r>
    </w:p>
    <w:p w14:paraId="55D3481D" w14:textId="77777777" w:rsidR="00EE6AB0" w:rsidRPr="0060627C" w:rsidRDefault="00EE6AB0" w:rsidP="00EE6AB0">
      <w:pPr>
        <w:spacing w:line="360" w:lineRule="auto"/>
        <w:ind w:firstLine="720"/>
        <w:jc w:val="both"/>
      </w:pPr>
      <w:r w:rsidRPr="0060627C">
        <w:lastRenderedPageBreak/>
        <w:t>5. Bộ Chính trị (2016), Chỉ thị số 05-CT/TW, ngày 15/5/2016 của Bộ Chính trị về đẩy mạnh học tập và làm theo tư tưởng, đạo đức, phong cách Hồ Chí Minh.</w:t>
      </w:r>
    </w:p>
    <w:p w14:paraId="25825CC6" w14:textId="77777777" w:rsidR="00EE6AB0" w:rsidRPr="0060627C" w:rsidRDefault="00EE6AB0" w:rsidP="00EE6AB0">
      <w:pPr>
        <w:spacing w:line="360" w:lineRule="auto"/>
        <w:ind w:firstLine="720"/>
        <w:jc w:val="both"/>
      </w:pPr>
      <w:r w:rsidRPr="0060627C">
        <w:t>6. Bộ Lao động - Thương binh và Xã hội (2008), Quyết định số 03/2008/QĐ-BLĐTBXH ngày 18/2/2008 của Bộ Lao động - Thương binh và Xã hội ban hành chương trình môn học Chính trị dùng cho các trường trung cấp nghề, trường cao đẳng nghề.</w:t>
      </w:r>
    </w:p>
    <w:p w14:paraId="152DE269" w14:textId="77777777" w:rsidR="00EE6AB0" w:rsidRPr="0060627C" w:rsidRDefault="00EE6AB0" w:rsidP="00EE6AB0">
      <w:pPr>
        <w:spacing w:line="360" w:lineRule="auto"/>
        <w:ind w:firstLine="720"/>
        <w:jc w:val="both"/>
      </w:pPr>
      <w:r w:rsidRPr="0060627C">
        <w:t>7. Bộ Giáo dục và Đào tạo (2008), Quyết định số 52/2008/QĐ-BGDĐT, ngày 18/9/2008 của Bộ Giáo dục và Đào tạo về Ban hành chương trình Các môn lý luận chính trị trình độ đại học, cao đẳng dùng cho sinh viên khối không chuyên ngành Mác - Lênin, Tư tưởng Hồ Chí Minh.</w:t>
      </w:r>
    </w:p>
    <w:p w14:paraId="1C539EC1" w14:textId="77777777" w:rsidR="00EE6AB0" w:rsidRPr="0060627C" w:rsidRDefault="00EE6AB0" w:rsidP="00EE6AB0">
      <w:pPr>
        <w:spacing w:line="360" w:lineRule="auto"/>
        <w:ind w:firstLine="720"/>
        <w:jc w:val="both"/>
      </w:pPr>
      <w:r w:rsidRPr="0060627C">
        <w:t>8. Bộ Giáo dục và Đào tạo (2012), Thông tư số 11/2012/TT-BGDĐT, ngày 7/3/2012 của Bộ Giáo dục và Đào tạo ban hành chương trình môn học Giáo dục chính trị dùng trong đào tạo trình độ trung cấp chuyên nghiệp.</w:t>
      </w:r>
    </w:p>
    <w:p w14:paraId="4EFE05F7" w14:textId="77777777" w:rsidR="00EE6AB0" w:rsidRPr="0060627C" w:rsidRDefault="00EE6AB0" w:rsidP="00EE6AB0">
      <w:pPr>
        <w:spacing w:line="360" w:lineRule="auto"/>
        <w:ind w:firstLine="720"/>
        <w:jc w:val="both"/>
      </w:pPr>
      <w:r w:rsidRPr="0060627C">
        <w:t>9. Bộ Giáo dục và Đào tạo (2017), Giáo trình Đường lối cách mạng của Đảng cộng sản Việt Nam, Nhà xuất bản Chính trị quốc gia Sự thật, Hà Nội.</w:t>
      </w:r>
    </w:p>
    <w:p w14:paraId="0237A2E3" w14:textId="77777777" w:rsidR="00EE6AB0" w:rsidRPr="0060627C" w:rsidRDefault="00EE6AB0" w:rsidP="00EE6AB0">
      <w:pPr>
        <w:spacing w:line="360" w:lineRule="auto"/>
        <w:ind w:firstLine="720"/>
        <w:jc w:val="both"/>
      </w:pPr>
      <w:r w:rsidRPr="0060627C">
        <w:t>10. Bộ Giáo dục và Đào tạo (2017), Giáo trình Tư tưởng Hồ Chí Minh, Nhà xuất bản Chính trị quốc gia Sự thật, Hà Nội.</w:t>
      </w:r>
    </w:p>
    <w:p w14:paraId="2B707CE3" w14:textId="77777777" w:rsidR="00EE6AB0" w:rsidRPr="0060627C" w:rsidRDefault="00EE6AB0" w:rsidP="00EE6AB0">
      <w:pPr>
        <w:spacing w:line="360" w:lineRule="auto"/>
        <w:ind w:firstLine="720"/>
        <w:jc w:val="both"/>
      </w:pPr>
      <w:r w:rsidRPr="0060627C">
        <w:t>11. Bộ Giáo dục và Đào tạo (2018), Giáo trình Những nguyên lý cơ bản của chủ nghĩa Mác - Lênin, Nhà xuất bản Chính trị quốc gia Sự thật, Hà Nội.</w:t>
      </w:r>
    </w:p>
    <w:p w14:paraId="1573E092" w14:textId="77777777" w:rsidR="00EE6AB0" w:rsidRPr="0060627C" w:rsidRDefault="00EE6AB0" w:rsidP="00EE6AB0">
      <w:pPr>
        <w:spacing w:line="360" w:lineRule="auto"/>
        <w:ind w:firstLine="720"/>
        <w:jc w:val="both"/>
      </w:pPr>
      <w:r w:rsidRPr="0060627C">
        <w:t>12. Đảng Cộng sản Việt Nam, Văn kiện Đại hội Đại biểu toàn quốc lần thứ XII của Đảng.</w:t>
      </w:r>
    </w:p>
    <w:p w14:paraId="197AEBD3" w14:textId="77777777" w:rsidR="00EE6AB0" w:rsidRPr="0060627C" w:rsidRDefault="00EE6AB0" w:rsidP="00EE6AB0">
      <w:pPr>
        <w:spacing w:line="360" w:lineRule="auto"/>
        <w:ind w:firstLine="720"/>
        <w:jc w:val="both"/>
      </w:pPr>
      <w:r w:rsidRPr="0060627C">
        <w:t>13. Đảng Cộng sản Việt Nam (2017), Điều lệ Đảng Cộng sản Việt Nam, Nhà xuất bản Chính trị quốc gia sự thật, Hà Nội.</w:t>
      </w:r>
    </w:p>
    <w:p w14:paraId="1BB5CCA1" w14:textId="77777777" w:rsidR="00EE6AB0" w:rsidRPr="0060627C" w:rsidRDefault="00EE6AB0" w:rsidP="00EE6AB0">
      <w:pPr>
        <w:spacing w:line="360" w:lineRule="auto"/>
        <w:ind w:firstLine="720"/>
        <w:jc w:val="both"/>
      </w:pPr>
      <w:r w:rsidRPr="0060627C">
        <w:t>14. Học viện Chính trị Quốc gia Hồ Chí Minh (2017), Giáo trình Trung cấp Lý luận - Hành chính: Những vấn đề cơ bản về quản lý nhà nước, Nhà xuất bản Lý luận chính trị, Hà Nội.</w:t>
      </w:r>
    </w:p>
    <w:p w14:paraId="28780133" w14:textId="77777777" w:rsidR="00EE6AB0" w:rsidRPr="0060627C" w:rsidRDefault="00EE6AB0" w:rsidP="00EE6AB0">
      <w:pPr>
        <w:spacing w:line="360" w:lineRule="auto"/>
        <w:ind w:firstLine="720"/>
        <w:jc w:val="both"/>
      </w:pPr>
      <w:r w:rsidRPr="0060627C">
        <w:t>15. Học viện Chính trị Quốc gia Hồ Chí Minh (2017), Giáo trình Trung cấp Lý luận - Hành chính: Những vấn đề cơ bản của Chủ nghĩa Mác - Lênin, tư tưởng Hồ Chí Minh, Nhà xuất bản Lý luận chính trị, Hà Nội.</w:t>
      </w:r>
    </w:p>
    <w:p w14:paraId="1ED2CAA9" w14:textId="77777777" w:rsidR="00EE6AB0" w:rsidRPr="0060627C" w:rsidRDefault="00EE6AB0" w:rsidP="00EE6AB0">
      <w:pPr>
        <w:spacing w:line="360" w:lineRule="auto"/>
        <w:ind w:firstLine="720"/>
        <w:jc w:val="both"/>
      </w:pPr>
      <w:r w:rsidRPr="0060627C">
        <w:lastRenderedPageBreak/>
        <w:t>16. Học viện Chính trị Quốc gia Hồ Chí Minh (2017), Giáo trình Trung cấp Lý luận- Hành chính: Đường lối chính sách của Đảng, Nhà nước Việt Nam về các lĩnh vực của đời sống xã hội, Nhà xuất bản Lý luận chính trị, Hà Nội.</w:t>
      </w:r>
    </w:p>
    <w:p w14:paraId="17B573AA" w14:textId="77777777" w:rsidR="00EE6AB0" w:rsidRPr="0060627C" w:rsidRDefault="00EE6AB0" w:rsidP="00EE6AB0">
      <w:pPr>
        <w:spacing w:line="360" w:lineRule="auto"/>
        <w:ind w:firstLine="720"/>
        <w:jc w:val="both"/>
      </w:pPr>
      <w:r w:rsidRPr="0060627C">
        <w:t>17. Học viện Chính trị Quốc gia Hồ Chí Minh (2017), Giáo trình Trung cấp Lý luận - Hành chính: Nghiệp vụ công tác đảng ở cơ sở, Nhà xuất bản Lý luận chính trị, Hà Nội.</w:t>
      </w:r>
    </w:p>
    <w:p w14:paraId="2722F210" w14:textId="77777777" w:rsidR="00EE6AB0" w:rsidRPr="0060627C" w:rsidRDefault="00EE6AB0" w:rsidP="00EE6AB0">
      <w:pPr>
        <w:spacing w:line="360" w:lineRule="auto"/>
        <w:ind w:firstLine="720"/>
        <w:jc w:val="both"/>
      </w:pPr>
      <w:r w:rsidRPr="0060627C">
        <w:t>18. Học viện Chính trị Quốc gia Hồ Chí Minh (2017), Giáo trình Trung cấp Lý luận - Hành chính: Những vấn đề cơ bản về Đảng Cộng sản và lịch sử Đảng Cộng sản Việt Nam, Nhà xuất bản Lý luận chính trị, Hà Nội;</w:t>
      </w:r>
    </w:p>
    <w:p w14:paraId="02AD1739" w14:textId="77777777" w:rsidR="00EE6AB0" w:rsidRPr="0060627C" w:rsidRDefault="00EE6AB0" w:rsidP="00EE6AB0">
      <w:pPr>
        <w:spacing w:line="360" w:lineRule="auto"/>
        <w:ind w:firstLine="720"/>
        <w:jc w:val="both"/>
      </w:pPr>
      <w:r w:rsidRPr="0060627C">
        <w:t>19. Hội đồng Lý luận Trung ương (2017), Phê phán các quan điểm sai trái, bảo vệ nền tảng tư tưởng, cương lĩnh, đường lối của Đảng Cộng sản Việt Nam, nhà xuất bản Chính trị quốc gia Sự thật.</w:t>
      </w:r>
    </w:p>
    <w:p w14:paraId="45609D27" w14:textId="77777777" w:rsidR="00EE6AB0" w:rsidRPr="0060627C" w:rsidRDefault="00EE6AB0" w:rsidP="00EE6AB0">
      <w:pPr>
        <w:spacing w:line="360" w:lineRule="auto"/>
        <w:ind w:firstLine="720"/>
        <w:jc w:val="both"/>
      </w:pPr>
      <w:r w:rsidRPr="0060627C">
        <w:t>20. Quốc hội (2013), Hiến pháp nước Cộng hòa xã hội chủ nghĩa Việt Nam, 2013.</w:t>
      </w:r>
    </w:p>
    <w:p w14:paraId="2679CAE5" w14:textId="77777777" w:rsidR="00EE6AB0" w:rsidRPr="0060627C" w:rsidRDefault="00EE6AB0" w:rsidP="00EE6AB0">
      <w:pPr>
        <w:spacing w:line="360" w:lineRule="auto"/>
        <w:ind w:firstLine="720"/>
        <w:jc w:val="both"/>
      </w:pPr>
      <w:r w:rsidRPr="0060627C">
        <w:t>Các tài liệu liên quan khác./.</w:t>
      </w:r>
    </w:p>
    <w:p w14:paraId="296988FC" w14:textId="77777777" w:rsidR="00EE6AB0" w:rsidRPr="0060627C" w:rsidRDefault="00EE6AB0" w:rsidP="00EE6AB0">
      <w:pPr>
        <w:spacing w:line="360" w:lineRule="auto"/>
        <w:ind w:firstLine="720"/>
        <w:jc w:val="both"/>
      </w:pPr>
      <w:r w:rsidRPr="0060627C">
        <w:br w:type="page"/>
      </w:r>
    </w:p>
    <w:p w14:paraId="50B90490" w14:textId="77777777" w:rsidR="00EE6AB0" w:rsidRPr="0060627C" w:rsidRDefault="00EE6AB0" w:rsidP="00EE6AB0">
      <w:pPr>
        <w:shd w:val="clear" w:color="auto" w:fill="FFFFFF"/>
        <w:spacing w:line="360" w:lineRule="auto"/>
        <w:jc w:val="center"/>
        <w:rPr>
          <w:b/>
          <w:lang w:val="nl-NL"/>
        </w:rPr>
      </w:pPr>
      <w:r w:rsidRPr="0060627C">
        <w:rPr>
          <w:b/>
          <w:lang w:val="nl-NL"/>
        </w:rPr>
        <w:lastRenderedPageBreak/>
        <w:t>CHƯƠNG TRÌNH MÔN HỌC</w:t>
      </w:r>
    </w:p>
    <w:p w14:paraId="64F0DA0F" w14:textId="77777777" w:rsidR="00EE6AB0" w:rsidRPr="0060627C" w:rsidRDefault="00EE6AB0" w:rsidP="00EE6AB0">
      <w:pPr>
        <w:shd w:val="clear" w:color="auto" w:fill="FFFFFF"/>
        <w:spacing w:line="360" w:lineRule="auto"/>
        <w:jc w:val="center"/>
        <w:rPr>
          <w:i/>
          <w:sz w:val="26"/>
          <w:szCs w:val="26"/>
          <w:lang w:val="nl-NL"/>
        </w:rPr>
      </w:pPr>
      <w:r w:rsidRPr="0060627C">
        <w:rPr>
          <w:i/>
          <w:sz w:val="26"/>
          <w:szCs w:val="26"/>
        </w:rPr>
        <w:t xml:space="preserve">(Kèm theo TT số: 13 /2018/TT-BLĐTBXH </w:t>
      </w:r>
      <w:r w:rsidRPr="0060627C">
        <w:rPr>
          <w:i/>
          <w:iCs/>
          <w:sz w:val="26"/>
          <w:szCs w:val="26"/>
        </w:rPr>
        <w:t xml:space="preserve">ngày  26 tháng 9 năm 2018 </w:t>
      </w:r>
      <w:r w:rsidRPr="0060627C">
        <w:rPr>
          <w:i/>
          <w:sz w:val="26"/>
          <w:szCs w:val="26"/>
        </w:rPr>
        <w:t>Ban hành chương trình môn học Pháp luật thuộc khối các môn học chung trong chương trình đào tạo trình độ trung cấp, trình độ cao đẳng)</w:t>
      </w:r>
    </w:p>
    <w:p w14:paraId="06EA51D0" w14:textId="77777777" w:rsidR="00EE6AB0" w:rsidRPr="0060627C" w:rsidRDefault="00EE6AB0" w:rsidP="00EE6AB0">
      <w:pPr>
        <w:pStyle w:val="Heading3"/>
        <w:spacing w:line="360" w:lineRule="auto"/>
        <w:rPr>
          <w:rFonts w:ascii="Times New Roman" w:hAnsi="Times New Roman"/>
          <w:sz w:val="28"/>
          <w:szCs w:val="28"/>
          <w:lang w:val="pt-BR"/>
        </w:rPr>
      </w:pPr>
      <w:r w:rsidRPr="0060627C">
        <w:rPr>
          <w:rFonts w:ascii="Times New Roman" w:hAnsi="Times New Roman"/>
          <w:sz w:val="28"/>
          <w:szCs w:val="28"/>
          <w:lang w:val="pt-BR"/>
        </w:rPr>
        <w:t>Tên môn học: Pháp luật</w:t>
      </w:r>
    </w:p>
    <w:p w14:paraId="66513C4D" w14:textId="77777777" w:rsidR="00EE6AB0" w:rsidRPr="0060627C" w:rsidRDefault="00EE6AB0" w:rsidP="00EE6AB0">
      <w:pPr>
        <w:shd w:val="clear" w:color="auto" w:fill="FFFFFF"/>
        <w:spacing w:line="360" w:lineRule="auto"/>
        <w:ind w:firstLine="720"/>
        <w:jc w:val="both"/>
        <w:rPr>
          <w:lang w:val="nl-NL"/>
        </w:rPr>
      </w:pPr>
      <w:r w:rsidRPr="0060627C">
        <w:rPr>
          <w:b/>
          <w:bCs/>
          <w:lang w:val="nl-NL"/>
        </w:rPr>
        <w:t>Mã môn học: MH 02</w:t>
      </w:r>
    </w:p>
    <w:p w14:paraId="55834876" w14:textId="77777777" w:rsidR="00EE6AB0" w:rsidRPr="0060627C" w:rsidRDefault="00EE6AB0" w:rsidP="00EE6AB0">
      <w:pPr>
        <w:shd w:val="clear" w:color="auto" w:fill="FFFFFF"/>
        <w:spacing w:line="360" w:lineRule="auto"/>
        <w:ind w:firstLine="720"/>
        <w:jc w:val="both"/>
        <w:rPr>
          <w:lang w:val="nl-NL"/>
        </w:rPr>
      </w:pPr>
      <w:r w:rsidRPr="0060627C">
        <w:rPr>
          <w:b/>
          <w:bCs/>
          <w:lang w:val="nl-NL"/>
        </w:rPr>
        <w:t xml:space="preserve">Thời gian thực hiện môn học: </w:t>
      </w:r>
      <w:r w:rsidRPr="0060627C">
        <w:rPr>
          <w:lang w:val="nl-NL"/>
        </w:rPr>
        <w:t>30 giờ (Lý thuyết: 18 giờ; Thảo luận, bài tập: 10 giờ; kiểm tra: 2 giờ)</w:t>
      </w:r>
    </w:p>
    <w:p w14:paraId="287FC5B0" w14:textId="77777777" w:rsidR="00EE6AB0" w:rsidRPr="0060627C" w:rsidRDefault="00EE6AB0" w:rsidP="00EE6AB0">
      <w:pPr>
        <w:shd w:val="clear" w:color="auto" w:fill="FFFFFF"/>
        <w:spacing w:line="360" w:lineRule="auto"/>
        <w:ind w:firstLine="720"/>
        <w:jc w:val="both"/>
        <w:rPr>
          <w:lang w:val="nl-NL"/>
        </w:rPr>
      </w:pPr>
      <w:r w:rsidRPr="0060627C">
        <w:rPr>
          <w:b/>
          <w:bCs/>
          <w:lang w:val="nl-NL"/>
        </w:rPr>
        <w:t>I. Vị trí, tính chất của môn học</w:t>
      </w:r>
    </w:p>
    <w:p w14:paraId="48CFBD37" w14:textId="77777777" w:rsidR="00EE6AB0" w:rsidRPr="0060627C" w:rsidRDefault="00EE6AB0" w:rsidP="00EE6AB0">
      <w:pPr>
        <w:spacing w:line="360" w:lineRule="auto"/>
        <w:ind w:firstLine="720"/>
        <w:jc w:val="both"/>
        <w:rPr>
          <w:b/>
          <w:lang w:val="nl-NL"/>
        </w:rPr>
      </w:pPr>
      <w:r w:rsidRPr="0060627C">
        <w:rPr>
          <w:b/>
          <w:lang w:val="nl-NL"/>
        </w:rPr>
        <w:t>1. Vị trí</w:t>
      </w:r>
    </w:p>
    <w:p w14:paraId="649ABD5F" w14:textId="77777777" w:rsidR="00EE6AB0" w:rsidRPr="0060627C" w:rsidRDefault="00EE6AB0" w:rsidP="00EE6AB0">
      <w:pPr>
        <w:spacing w:line="360" w:lineRule="auto"/>
        <w:ind w:firstLine="720"/>
        <w:jc w:val="both"/>
        <w:rPr>
          <w:lang w:val="nl-NL"/>
        </w:rPr>
      </w:pPr>
      <w:r w:rsidRPr="0060627C">
        <w:rPr>
          <w:lang w:val="nl-NL"/>
        </w:rPr>
        <w:t>Môn học Pháp luật là môn học bắt buộc thuộc khối các môn học chung trong chương trình đào tạo trình độ cao đẳng.</w:t>
      </w:r>
    </w:p>
    <w:p w14:paraId="1F5FCFEA" w14:textId="77777777" w:rsidR="00EE6AB0" w:rsidRPr="0060627C" w:rsidRDefault="00EE6AB0" w:rsidP="00EE6AB0">
      <w:pPr>
        <w:spacing w:line="360" w:lineRule="auto"/>
        <w:ind w:firstLine="720"/>
        <w:jc w:val="both"/>
        <w:rPr>
          <w:b/>
          <w:lang w:val="nl-NL"/>
        </w:rPr>
      </w:pPr>
      <w:r w:rsidRPr="0060627C">
        <w:rPr>
          <w:b/>
          <w:lang w:val="nl-NL"/>
        </w:rPr>
        <w:t>2. Tính chất</w:t>
      </w:r>
    </w:p>
    <w:p w14:paraId="39B7F4C9" w14:textId="77777777" w:rsidR="00EE6AB0" w:rsidRPr="0060627C" w:rsidRDefault="00EE6AB0" w:rsidP="00EE6AB0">
      <w:pPr>
        <w:spacing w:line="360" w:lineRule="auto"/>
        <w:ind w:firstLine="720"/>
        <w:jc w:val="both"/>
        <w:rPr>
          <w:spacing w:val="-2"/>
          <w:lang w:val="nl-NL"/>
        </w:rPr>
      </w:pPr>
      <w:r w:rsidRPr="0060627C">
        <w:rPr>
          <w:spacing w:val="-2"/>
          <w:lang w:val="sv-SE"/>
        </w:rPr>
        <w:t xml:space="preserve">Chương trình môn học </w:t>
      </w:r>
      <w:r w:rsidRPr="0060627C">
        <w:rPr>
          <w:bCs/>
          <w:spacing w:val="-2"/>
          <w:lang w:val="nl-NL"/>
        </w:rPr>
        <w:t>bao gồm</w:t>
      </w:r>
      <w:r w:rsidRPr="0060627C">
        <w:rPr>
          <w:spacing w:val="-2"/>
          <w:lang w:val="sv-SE"/>
        </w:rPr>
        <w:t xml:space="preserve"> một số nội dung về nhà nước và pháp luật; </w:t>
      </w:r>
      <w:r w:rsidRPr="0060627C">
        <w:rPr>
          <w:bCs/>
          <w:spacing w:val="-2"/>
          <w:lang w:val="nl-NL"/>
        </w:rPr>
        <w:t xml:space="preserve">giúp người học có nhận thức đúng và thực hiện tốt các quy định của pháp luật. </w:t>
      </w:r>
    </w:p>
    <w:p w14:paraId="6136A65F" w14:textId="77777777" w:rsidR="00EE6AB0" w:rsidRPr="0060627C" w:rsidRDefault="00EE6AB0" w:rsidP="00EE6AB0">
      <w:pPr>
        <w:shd w:val="clear" w:color="auto" w:fill="FFFFFF"/>
        <w:spacing w:line="360" w:lineRule="auto"/>
        <w:ind w:firstLine="720"/>
        <w:jc w:val="both"/>
        <w:rPr>
          <w:b/>
          <w:bCs/>
          <w:lang w:val="nl-NL"/>
        </w:rPr>
      </w:pPr>
      <w:r w:rsidRPr="0060627C">
        <w:rPr>
          <w:b/>
          <w:bCs/>
          <w:lang w:val="nl-NL"/>
        </w:rPr>
        <w:t>II. Mục tiêu môn học</w:t>
      </w:r>
    </w:p>
    <w:p w14:paraId="0899852C" w14:textId="77777777" w:rsidR="00EE6AB0" w:rsidRPr="0060627C" w:rsidRDefault="00EE6AB0" w:rsidP="00EE6AB0">
      <w:pPr>
        <w:shd w:val="clear" w:color="auto" w:fill="FFFFFF"/>
        <w:spacing w:line="360" w:lineRule="auto"/>
        <w:ind w:firstLine="720"/>
        <w:jc w:val="both"/>
        <w:rPr>
          <w:lang w:val="nl-NL"/>
        </w:rPr>
      </w:pPr>
      <w:r w:rsidRPr="0060627C">
        <w:rPr>
          <w:lang w:val="nl-NL"/>
        </w:rPr>
        <w:t>Sau khi học xong môn học này, người học đạt được:</w:t>
      </w:r>
    </w:p>
    <w:p w14:paraId="0496A9BA" w14:textId="77777777" w:rsidR="00EE6AB0" w:rsidRPr="0060627C" w:rsidRDefault="00EE6AB0" w:rsidP="00EE6AB0">
      <w:pPr>
        <w:shd w:val="clear" w:color="auto" w:fill="FFFFFF"/>
        <w:spacing w:line="360" w:lineRule="auto"/>
        <w:ind w:firstLine="720"/>
        <w:jc w:val="both"/>
        <w:rPr>
          <w:b/>
          <w:lang w:val="nl-NL"/>
        </w:rPr>
      </w:pPr>
      <w:bookmarkStart w:id="12" w:name="_Hlk520106415"/>
      <w:r w:rsidRPr="0060627C">
        <w:rPr>
          <w:b/>
          <w:lang w:val="nl-NL"/>
        </w:rPr>
        <w:t>1. Về kiến thức</w:t>
      </w:r>
    </w:p>
    <w:p w14:paraId="22F9F5A7" w14:textId="77777777" w:rsidR="00EE6AB0" w:rsidRPr="0060627C" w:rsidRDefault="00EE6AB0" w:rsidP="00EE6AB0">
      <w:pPr>
        <w:shd w:val="clear" w:color="auto" w:fill="FFFFFF"/>
        <w:spacing w:line="360" w:lineRule="auto"/>
        <w:ind w:firstLine="720"/>
        <w:jc w:val="both"/>
        <w:rPr>
          <w:lang w:val="nl-NL"/>
        </w:rPr>
      </w:pPr>
      <w:r w:rsidRPr="0060627C">
        <w:rPr>
          <w:lang w:val="nl-NL"/>
        </w:rPr>
        <w:t>- Trình bày được một số nội dung cơ bản về Nhà nước Cộng hòa xã hội chủ nghĩa Việt Nam và hệ thống pháp luật của Việt Nam;</w:t>
      </w:r>
    </w:p>
    <w:p w14:paraId="6A51BA2B" w14:textId="77777777" w:rsidR="00EE6AB0" w:rsidRPr="0060627C" w:rsidRDefault="00EE6AB0" w:rsidP="00EE6AB0">
      <w:pPr>
        <w:shd w:val="clear" w:color="auto" w:fill="FFFFFF"/>
        <w:spacing w:line="360" w:lineRule="auto"/>
        <w:ind w:firstLine="720"/>
        <w:jc w:val="both"/>
        <w:rPr>
          <w:lang w:val="nl-NL"/>
        </w:rPr>
      </w:pPr>
      <w:r w:rsidRPr="0060627C">
        <w:rPr>
          <w:lang w:val="nl-NL"/>
        </w:rPr>
        <w:t>- Trình bày được một số nội dung cơ bản về Hiến pháp nước Cộng hòa xã hội chủ nghĩa Việt Nam; pháp luật dân sự, lao động, hành chính, hình sự; phòng, chống tham nhũng và bảo vệ quyền lợi người tiêu dùng.</w:t>
      </w:r>
    </w:p>
    <w:p w14:paraId="5C5FEDCB" w14:textId="77777777" w:rsidR="00EE6AB0" w:rsidRPr="0060627C" w:rsidRDefault="00EE6AB0" w:rsidP="00EE6AB0">
      <w:pPr>
        <w:shd w:val="clear" w:color="auto" w:fill="FFFFFF"/>
        <w:spacing w:line="360" w:lineRule="auto"/>
        <w:ind w:firstLine="720"/>
        <w:jc w:val="both"/>
        <w:rPr>
          <w:b/>
          <w:lang w:val="nl-NL"/>
        </w:rPr>
      </w:pPr>
      <w:r w:rsidRPr="0060627C">
        <w:rPr>
          <w:b/>
          <w:lang w:val="nl-NL"/>
        </w:rPr>
        <w:t xml:space="preserve">2. Về kỹ năng </w:t>
      </w:r>
    </w:p>
    <w:p w14:paraId="67326D58" w14:textId="77777777" w:rsidR="00EE6AB0" w:rsidRPr="0060627C" w:rsidRDefault="00EE6AB0" w:rsidP="00EE6AB0">
      <w:pPr>
        <w:shd w:val="clear" w:color="auto" w:fill="FFFFFF"/>
        <w:spacing w:line="360" w:lineRule="auto"/>
        <w:ind w:firstLine="720"/>
        <w:jc w:val="both"/>
        <w:rPr>
          <w:lang w:val="nl-NL"/>
        </w:rPr>
      </w:pPr>
      <w:r w:rsidRPr="0060627C">
        <w:rPr>
          <w:lang w:val="nl-NL"/>
        </w:rPr>
        <w:t xml:space="preserve">- </w:t>
      </w:r>
      <w:bookmarkStart w:id="13" w:name="_Hlk510877418"/>
      <w:r w:rsidRPr="0060627C">
        <w:rPr>
          <w:lang w:val="nl-NL"/>
        </w:rPr>
        <w:t xml:space="preserve">Nhận biết được cấu trúc, chức năng của các cơ quan trong bộ máy nhà nước </w:t>
      </w:r>
      <w:bookmarkEnd w:id="13"/>
      <w:r w:rsidRPr="0060627C">
        <w:rPr>
          <w:lang w:val="nl-NL"/>
        </w:rPr>
        <w:t>và các tổ chức chính trị, chính trị - xã hội ở Việt Nam; các thành tố của hệ thống pháp luật và các loại văn bản quy phạm pháp luật của Việt Nam;</w:t>
      </w:r>
    </w:p>
    <w:p w14:paraId="1499B8B1" w14:textId="77777777" w:rsidR="00EE6AB0" w:rsidRPr="0060627C" w:rsidRDefault="00EE6AB0" w:rsidP="00EE6AB0">
      <w:pPr>
        <w:shd w:val="clear" w:color="auto" w:fill="FFFFFF"/>
        <w:spacing w:line="360" w:lineRule="auto"/>
        <w:ind w:firstLine="720"/>
        <w:jc w:val="both"/>
        <w:rPr>
          <w:lang w:val="nl-NL"/>
        </w:rPr>
      </w:pPr>
      <w:r w:rsidRPr="0060627C">
        <w:rPr>
          <w:lang w:val="nl-NL"/>
        </w:rPr>
        <w:t xml:space="preserve">- Phân biệt được khái niệm, đối tượng, phương pháp điều chỉnh và vận dụng được các kiến thức được học về pháp luật dân sự, lao động, hành chính, </w:t>
      </w:r>
      <w:r w:rsidRPr="0060627C">
        <w:rPr>
          <w:lang w:val="nl-NL"/>
        </w:rPr>
        <w:lastRenderedPageBreak/>
        <w:t xml:space="preserve">hình sự; phòng, chống tham nhũng; bảo vệ quyền lợi người tiêu dùng vào việc xử lý các vấn đề liên quan trong các hoạt động hàng ngày. </w:t>
      </w:r>
    </w:p>
    <w:p w14:paraId="684F0B1B" w14:textId="77777777" w:rsidR="00EE6AB0" w:rsidRPr="0060627C" w:rsidRDefault="00EE6AB0" w:rsidP="00EE6AB0">
      <w:pPr>
        <w:shd w:val="clear" w:color="auto" w:fill="FFFFFF"/>
        <w:spacing w:line="360" w:lineRule="auto"/>
        <w:ind w:firstLine="720"/>
        <w:jc w:val="both"/>
        <w:rPr>
          <w:b/>
          <w:lang w:val="nl-NL"/>
        </w:rPr>
      </w:pPr>
      <w:r w:rsidRPr="0060627C">
        <w:rPr>
          <w:b/>
          <w:lang w:val="nl-NL"/>
        </w:rPr>
        <w:t>3. Về năng lực tự chủ và trách nhiệm</w:t>
      </w:r>
    </w:p>
    <w:bookmarkEnd w:id="12"/>
    <w:p w14:paraId="3B69FC7A" w14:textId="77777777" w:rsidR="00EE6AB0" w:rsidRPr="0060627C" w:rsidRDefault="00EE6AB0" w:rsidP="00EE6AB0">
      <w:pPr>
        <w:shd w:val="clear" w:color="auto" w:fill="FFFFFF"/>
        <w:spacing w:line="360" w:lineRule="auto"/>
        <w:ind w:firstLine="720"/>
        <w:jc w:val="both"/>
        <w:rPr>
          <w:lang w:val="nl-NL"/>
        </w:rPr>
      </w:pPr>
      <w:r w:rsidRPr="0060627C">
        <w:rPr>
          <w:lang w:val="nl-NL"/>
        </w:rPr>
        <w:t>Tôn trọng, sống và làm việc theo Hiến pháp và pháp luật; tự chủ được các hành vi của mình trong các mối quan hệ liên quan các nội dung đã được học, phù hợp với quy định của pháp luật và các quy tắc ứng xử chung của cộng đồng và của xã hội.</w:t>
      </w:r>
    </w:p>
    <w:p w14:paraId="6C079CD9" w14:textId="77777777" w:rsidR="00EE6AB0" w:rsidRPr="0060627C" w:rsidRDefault="00EE6AB0" w:rsidP="00EE6AB0">
      <w:pPr>
        <w:shd w:val="clear" w:color="auto" w:fill="FFFFFF"/>
        <w:spacing w:line="360" w:lineRule="auto"/>
        <w:ind w:firstLine="720"/>
        <w:jc w:val="both"/>
        <w:rPr>
          <w:lang w:val="nl-NL"/>
        </w:rPr>
      </w:pPr>
      <w:r w:rsidRPr="0060627C">
        <w:rPr>
          <w:b/>
          <w:bCs/>
          <w:lang w:val="nl-NL"/>
        </w:rPr>
        <w:t xml:space="preserve">III. </w:t>
      </w:r>
      <w:r w:rsidRPr="0060627C">
        <w:rPr>
          <w:b/>
          <w:lang w:val="nl-NL"/>
        </w:rPr>
        <w:t>Nội</w:t>
      </w:r>
      <w:r w:rsidRPr="0060627C">
        <w:rPr>
          <w:b/>
          <w:bCs/>
          <w:lang w:val="nl-NL"/>
        </w:rPr>
        <w:t xml:space="preserve"> dung môn học</w:t>
      </w:r>
    </w:p>
    <w:p w14:paraId="7B192A70" w14:textId="77777777" w:rsidR="00EE6AB0" w:rsidRPr="0060627C" w:rsidRDefault="00EE6AB0" w:rsidP="00EE6AB0">
      <w:pPr>
        <w:shd w:val="clear" w:color="auto" w:fill="FFFFFF"/>
        <w:spacing w:line="360" w:lineRule="auto"/>
        <w:ind w:firstLine="720"/>
        <w:jc w:val="both"/>
        <w:rPr>
          <w:b/>
          <w:lang w:val="nl-NL"/>
        </w:rPr>
      </w:pPr>
      <w:r w:rsidRPr="0060627C">
        <w:rPr>
          <w:b/>
          <w:lang w:val="nl-NL"/>
        </w:rPr>
        <w:t>1. Nội dung tổng quát và phân bổ thời gian</w:t>
      </w:r>
    </w:p>
    <w:tbl>
      <w:tblPr>
        <w:tblW w:w="9320" w:type="dxa"/>
        <w:tblInd w:w="93" w:type="dxa"/>
        <w:tblLook w:val="04A0" w:firstRow="1" w:lastRow="0" w:firstColumn="1" w:lastColumn="0" w:noHBand="0" w:noVBand="1"/>
      </w:tblPr>
      <w:tblGrid>
        <w:gridCol w:w="958"/>
        <w:gridCol w:w="3877"/>
        <w:gridCol w:w="850"/>
        <w:gridCol w:w="1134"/>
        <w:gridCol w:w="1541"/>
        <w:gridCol w:w="960"/>
      </w:tblGrid>
      <w:tr w:rsidR="0060627C" w:rsidRPr="0060627C" w14:paraId="6A88A7D1" w14:textId="77777777" w:rsidTr="00E575E4">
        <w:trPr>
          <w:trHeight w:val="415"/>
          <w:tblHeader/>
        </w:trPr>
        <w:tc>
          <w:tcPr>
            <w:tcW w:w="95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F7E0366" w14:textId="77777777" w:rsidR="00EE6AB0" w:rsidRPr="0060627C" w:rsidRDefault="00EE6AB0" w:rsidP="00E575E4">
            <w:pPr>
              <w:spacing w:line="360" w:lineRule="auto"/>
              <w:jc w:val="center"/>
              <w:rPr>
                <w:b/>
                <w:bCs/>
              </w:rPr>
            </w:pPr>
            <w:r w:rsidRPr="0060627C">
              <w:rPr>
                <w:b/>
                <w:bCs/>
              </w:rPr>
              <w:t>TT</w:t>
            </w:r>
          </w:p>
        </w:tc>
        <w:tc>
          <w:tcPr>
            <w:tcW w:w="387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0552B81" w14:textId="77777777" w:rsidR="00EE6AB0" w:rsidRPr="0060627C" w:rsidRDefault="00EE6AB0" w:rsidP="00E575E4">
            <w:pPr>
              <w:spacing w:line="360" w:lineRule="auto"/>
              <w:jc w:val="center"/>
              <w:rPr>
                <w:b/>
                <w:bCs/>
              </w:rPr>
            </w:pPr>
            <w:r w:rsidRPr="0060627C">
              <w:rPr>
                <w:b/>
                <w:bCs/>
              </w:rPr>
              <w:t>Tên chương/ bài</w:t>
            </w:r>
          </w:p>
        </w:tc>
        <w:tc>
          <w:tcPr>
            <w:tcW w:w="4485" w:type="dxa"/>
            <w:gridSpan w:val="4"/>
            <w:tcBorders>
              <w:top w:val="single" w:sz="4" w:space="0" w:color="auto"/>
              <w:left w:val="nil"/>
              <w:bottom w:val="single" w:sz="4" w:space="0" w:color="auto"/>
              <w:right w:val="single" w:sz="4" w:space="0" w:color="auto"/>
            </w:tcBorders>
            <w:shd w:val="clear" w:color="auto" w:fill="auto"/>
            <w:vAlign w:val="center"/>
          </w:tcPr>
          <w:p w14:paraId="0E72F0B2" w14:textId="77777777" w:rsidR="00EE6AB0" w:rsidRPr="0060627C" w:rsidRDefault="00EE6AB0" w:rsidP="00E575E4">
            <w:pPr>
              <w:spacing w:line="360" w:lineRule="auto"/>
              <w:jc w:val="center"/>
              <w:rPr>
                <w:b/>
                <w:bCs/>
              </w:rPr>
            </w:pPr>
            <w:r w:rsidRPr="0060627C">
              <w:rPr>
                <w:b/>
                <w:bCs/>
              </w:rPr>
              <w:t>Thời gian (giờ)</w:t>
            </w:r>
          </w:p>
        </w:tc>
      </w:tr>
      <w:tr w:rsidR="0060627C" w:rsidRPr="0060627C" w14:paraId="38F8900F" w14:textId="77777777" w:rsidTr="00E575E4">
        <w:trPr>
          <w:trHeight w:val="600"/>
          <w:tblHeader/>
        </w:trPr>
        <w:tc>
          <w:tcPr>
            <w:tcW w:w="958" w:type="dxa"/>
            <w:vMerge/>
            <w:tcBorders>
              <w:top w:val="single" w:sz="4" w:space="0" w:color="auto"/>
              <w:left w:val="single" w:sz="4" w:space="0" w:color="auto"/>
              <w:bottom w:val="single" w:sz="4" w:space="0" w:color="auto"/>
              <w:right w:val="single" w:sz="4" w:space="0" w:color="auto"/>
            </w:tcBorders>
            <w:vAlign w:val="center"/>
          </w:tcPr>
          <w:p w14:paraId="179ADDE3" w14:textId="77777777" w:rsidR="00EE6AB0" w:rsidRPr="0060627C" w:rsidRDefault="00EE6AB0" w:rsidP="00E575E4">
            <w:pPr>
              <w:spacing w:line="360" w:lineRule="auto"/>
              <w:rPr>
                <w:b/>
                <w:bCs/>
              </w:rPr>
            </w:pPr>
          </w:p>
        </w:tc>
        <w:tc>
          <w:tcPr>
            <w:tcW w:w="3877" w:type="dxa"/>
            <w:vMerge/>
            <w:tcBorders>
              <w:top w:val="single" w:sz="4" w:space="0" w:color="auto"/>
              <w:left w:val="single" w:sz="4" w:space="0" w:color="auto"/>
              <w:bottom w:val="single" w:sz="4" w:space="0" w:color="auto"/>
              <w:right w:val="single" w:sz="4" w:space="0" w:color="auto"/>
            </w:tcBorders>
            <w:vAlign w:val="center"/>
          </w:tcPr>
          <w:p w14:paraId="2B3F0297" w14:textId="77777777" w:rsidR="00EE6AB0" w:rsidRPr="0060627C" w:rsidRDefault="00EE6AB0" w:rsidP="00E575E4">
            <w:pPr>
              <w:spacing w:line="360" w:lineRule="auto"/>
              <w:rPr>
                <w:b/>
                <w:bCs/>
              </w:rPr>
            </w:pPr>
          </w:p>
        </w:tc>
        <w:tc>
          <w:tcPr>
            <w:tcW w:w="850" w:type="dxa"/>
            <w:vMerge w:val="restart"/>
            <w:tcBorders>
              <w:top w:val="nil"/>
              <w:left w:val="single" w:sz="4" w:space="0" w:color="auto"/>
              <w:bottom w:val="single" w:sz="4" w:space="0" w:color="auto"/>
              <w:right w:val="single" w:sz="4" w:space="0" w:color="auto"/>
            </w:tcBorders>
            <w:shd w:val="clear" w:color="auto" w:fill="auto"/>
            <w:vAlign w:val="center"/>
          </w:tcPr>
          <w:p w14:paraId="2B532C61" w14:textId="77777777" w:rsidR="00EE6AB0" w:rsidRPr="0060627C" w:rsidRDefault="00EE6AB0" w:rsidP="00E575E4">
            <w:pPr>
              <w:spacing w:line="360" w:lineRule="auto"/>
              <w:jc w:val="center"/>
              <w:rPr>
                <w:b/>
                <w:bCs/>
              </w:rPr>
            </w:pPr>
            <w:r w:rsidRPr="0060627C">
              <w:rPr>
                <w:b/>
                <w:bCs/>
              </w:rPr>
              <w:t>Tổng số</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tcPr>
          <w:p w14:paraId="30DA50B1" w14:textId="77777777" w:rsidR="00EE6AB0" w:rsidRPr="0060627C" w:rsidRDefault="00EE6AB0" w:rsidP="00E575E4">
            <w:pPr>
              <w:spacing w:line="360" w:lineRule="auto"/>
              <w:jc w:val="center"/>
              <w:rPr>
                <w:b/>
                <w:bCs/>
              </w:rPr>
            </w:pPr>
            <w:r w:rsidRPr="0060627C">
              <w:rPr>
                <w:b/>
                <w:bCs/>
              </w:rPr>
              <w:t>Lý thuyết</w:t>
            </w:r>
          </w:p>
        </w:tc>
        <w:tc>
          <w:tcPr>
            <w:tcW w:w="1541" w:type="dxa"/>
            <w:vMerge w:val="restart"/>
            <w:tcBorders>
              <w:top w:val="nil"/>
              <w:left w:val="single" w:sz="4" w:space="0" w:color="auto"/>
              <w:bottom w:val="single" w:sz="4" w:space="0" w:color="auto"/>
              <w:right w:val="single" w:sz="4" w:space="0" w:color="auto"/>
            </w:tcBorders>
            <w:shd w:val="clear" w:color="auto" w:fill="auto"/>
            <w:vAlign w:val="center"/>
          </w:tcPr>
          <w:p w14:paraId="42566CC5" w14:textId="77777777" w:rsidR="00EE6AB0" w:rsidRPr="0060627C" w:rsidRDefault="00EE6AB0" w:rsidP="00E575E4">
            <w:pPr>
              <w:spacing w:line="360" w:lineRule="auto"/>
              <w:jc w:val="center"/>
              <w:rPr>
                <w:b/>
                <w:bCs/>
              </w:rPr>
            </w:pPr>
            <w:r w:rsidRPr="0060627C">
              <w:rPr>
                <w:b/>
                <w:bCs/>
              </w:rPr>
              <w:t>Thảo luận/ bài tập</w:t>
            </w:r>
          </w:p>
        </w:tc>
        <w:tc>
          <w:tcPr>
            <w:tcW w:w="960" w:type="dxa"/>
            <w:vMerge w:val="restart"/>
            <w:tcBorders>
              <w:top w:val="nil"/>
              <w:left w:val="single" w:sz="4" w:space="0" w:color="auto"/>
              <w:bottom w:val="single" w:sz="4" w:space="0" w:color="auto"/>
              <w:right w:val="single" w:sz="4" w:space="0" w:color="auto"/>
            </w:tcBorders>
            <w:shd w:val="clear" w:color="auto" w:fill="auto"/>
            <w:vAlign w:val="center"/>
          </w:tcPr>
          <w:p w14:paraId="08978C93" w14:textId="77777777" w:rsidR="00EE6AB0" w:rsidRPr="0060627C" w:rsidRDefault="00EE6AB0" w:rsidP="00E575E4">
            <w:pPr>
              <w:spacing w:line="360" w:lineRule="auto"/>
              <w:jc w:val="center"/>
              <w:rPr>
                <w:b/>
                <w:bCs/>
              </w:rPr>
            </w:pPr>
            <w:r w:rsidRPr="0060627C">
              <w:rPr>
                <w:b/>
                <w:bCs/>
              </w:rPr>
              <w:t>Kiểm tra</w:t>
            </w:r>
          </w:p>
        </w:tc>
      </w:tr>
      <w:tr w:rsidR="0060627C" w:rsidRPr="0060627C" w14:paraId="07D184DD" w14:textId="77777777" w:rsidTr="00E575E4">
        <w:trPr>
          <w:trHeight w:val="483"/>
          <w:tblHeader/>
        </w:trPr>
        <w:tc>
          <w:tcPr>
            <w:tcW w:w="958" w:type="dxa"/>
            <w:vMerge/>
            <w:tcBorders>
              <w:top w:val="single" w:sz="4" w:space="0" w:color="auto"/>
              <w:left w:val="single" w:sz="4" w:space="0" w:color="auto"/>
              <w:bottom w:val="single" w:sz="4" w:space="0" w:color="auto"/>
              <w:right w:val="single" w:sz="4" w:space="0" w:color="auto"/>
            </w:tcBorders>
            <w:vAlign w:val="center"/>
          </w:tcPr>
          <w:p w14:paraId="32BB732E" w14:textId="77777777" w:rsidR="00EE6AB0" w:rsidRPr="0060627C" w:rsidRDefault="00EE6AB0" w:rsidP="00E575E4">
            <w:pPr>
              <w:spacing w:line="360" w:lineRule="auto"/>
              <w:rPr>
                <w:b/>
                <w:bCs/>
              </w:rPr>
            </w:pPr>
          </w:p>
        </w:tc>
        <w:tc>
          <w:tcPr>
            <w:tcW w:w="3877" w:type="dxa"/>
            <w:vMerge/>
            <w:tcBorders>
              <w:top w:val="single" w:sz="4" w:space="0" w:color="auto"/>
              <w:left w:val="single" w:sz="4" w:space="0" w:color="auto"/>
              <w:bottom w:val="single" w:sz="4" w:space="0" w:color="auto"/>
              <w:right w:val="single" w:sz="4" w:space="0" w:color="auto"/>
            </w:tcBorders>
            <w:vAlign w:val="center"/>
          </w:tcPr>
          <w:p w14:paraId="5C3E7C7B" w14:textId="77777777" w:rsidR="00EE6AB0" w:rsidRPr="0060627C" w:rsidRDefault="00EE6AB0" w:rsidP="00E575E4">
            <w:pPr>
              <w:spacing w:line="360" w:lineRule="auto"/>
              <w:rPr>
                <w:b/>
                <w:bCs/>
              </w:rPr>
            </w:pPr>
          </w:p>
        </w:tc>
        <w:tc>
          <w:tcPr>
            <w:tcW w:w="850" w:type="dxa"/>
            <w:vMerge/>
            <w:tcBorders>
              <w:top w:val="nil"/>
              <w:left w:val="single" w:sz="4" w:space="0" w:color="auto"/>
              <w:bottom w:val="single" w:sz="4" w:space="0" w:color="auto"/>
              <w:right w:val="single" w:sz="4" w:space="0" w:color="auto"/>
            </w:tcBorders>
            <w:vAlign w:val="center"/>
          </w:tcPr>
          <w:p w14:paraId="643A738B" w14:textId="77777777" w:rsidR="00EE6AB0" w:rsidRPr="0060627C" w:rsidRDefault="00EE6AB0" w:rsidP="00E575E4">
            <w:pPr>
              <w:spacing w:line="360" w:lineRule="auto"/>
              <w:rPr>
                <w:b/>
                <w:bCs/>
              </w:rPr>
            </w:pPr>
          </w:p>
        </w:tc>
        <w:tc>
          <w:tcPr>
            <w:tcW w:w="1134" w:type="dxa"/>
            <w:vMerge/>
            <w:tcBorders>
              <w:top w:val="nil"/>
              <w:left w:val="single" w:sz="4" w:space="0" w:color="auto"/>
              <w:bottom w:val="single" w:sz="4" w:space="0" w:color="auto"/>
              <w:right w:val="single" w:sz="4" w:space="0" w:color="auto"/>
            </w:tcBorders>
            <w:vAlign w:val="center"/>
          </w:tcPr>
          <w:p w14:paraId="316F74D0" w14:textId="77777777" w:rsidR="00EE6AB0" w:rsidRPr="0060627C" w:rsidRDefault="00EE6AB0" w:rsidP="00E575E4">
            <w:pPr>
              <w:spacing w:line="360" w:lineRule="auto"/>
              <w:rPr>
                <w:b/>
                <w:bCs/>
              </w:rPr>
            </w:pPr>
          </w:p>
        </w:tc>
        <w:tc>
          <w:tcPr>
            <w:tcW w:w="1541" w:type="dxa"/>
            <w:vMerge/>
            <w:tcBorders>
              <w:top w:val="nil"/>
              <w:left w:val="single" w:sz="4" w:space="0" w:color="auto"/>
              <w:bottom w:val="single" w:sz="4" w:space="0" w:color="auto"/>
              <w:right w:val="single" w:sz="4" w:space="0" w:color="auto"/>
            </w:tcBorders>
            <w:vAlign w:val="center"/>
          </w:tcPr>
          <w:p w14:paraId="1BE116D2" w14:textId="77777777" w:rsidR="00EE6AB0" w:rsidRPr="0060627C" w:rsidRDefault="00EE6AB0" w:rsidP="00E575E4">
            <w:pPr>
              <w:spacing w:line="360" w:lineRule="auto"/>
              <w:rPr>
                <w:b/>
                <w:bCs/>
              </w:rPr>
            </w:pPr>
          </w:p>
        </w:tc>
        <w:tc>
          <w:tcPr>
            <w:tcW w:w="960" w:type="dxa"/>
            <w:vMerge/>
            <w:tcBorders>
              <w:top w:val="nil"/>
              <w:left w:val="single" w:sz="4" w:space="0" w:color="auto"/>
              <w:bottom w:val="single" w:sz="4" w:space="0" w:color="auto"/>
              <w:right w:val="single" w:sz="4" w:space="0" w:color="auto"/>
            </w:tcBorders>
            <w:vAlign w:val="center"/>
          </w:tcPr>
          <w:p w14:paraId="2535462A" w14:textId="77777777" w:rsidR="00EE6AB0" w:rsidRPr="0060627C" w:rsidRDefault="00EE6AB0" w:rsidP="00E575E4">
            <w:pPr>
              <w:spacing w:line="360" w:lineRule="auto"/>
              <w:rPr>
                <w:b/>
                <w:bCs/>
              </w:rPr>
            </w:pPr>
          </w:p>
        </w:tc>
      </w:tr>
      <w:tr w:rsidR="0060627C" w:rsidRPr="0060627C" w14:paraId="02639E12" w14:textId="77777777" w:rsidTr="00E575E4">
        <w:trPr>
          <w:trHeight w:val="603"/>
        </w:trPr>
        <w:tc>
          <w:tcPr>
            <w:tcW w:w="958" w:type="dxa"/>
            <w:tcBorders>
              <w:top w:val="nil"/>
              <w:left w:val="single" w:sz="4" w:space="0" w:color="auto"/>
              <w:bottom w:val="dotted" w:sz="4" w:space="0" w:color="auto"/>
              <w:right w:val="single" w:sz="4" w:space="0" w:color="auto"/>
            </w:tcBorders>
            <w:shd w:val="clear" w:color="auto" w:fill="auto"/>
            <w:vAlign w:val="center"/>
          </w:tcPr>
          <w:p w14:paraId="0BE2D054" w14:textId="77777777" w:rsidR="00EE6AB0" w:rsidRPr="0060627C" w:rsidRDefault="00EE6AB0" w:rsidP="00E575E4">
            <w:pPr>
              <w:spacing w:line="360" w:lineRule="auto"/>
              <w:jc w:val="center"/>
            </w:pPr>
            <w:r w:rsidRPr="0060627C">
              <w:t>1</w:t>
            </w:r>
          </w:p>
        </w:tc>
        <w:tc>
          <w:tcPr>
            <w:tcW w:w="3877" w:type="dxa"/>
            <w:tcBorders>
              <w:top w:val="nil"/>
              <w:left w:val="nil"/>
              <w:bottom w:val="dotted" w:sz="4" w:space="0" w:color="auto"/>
              <w:right w:val="single" w:sz="4" w:space="0" w:color="auto"/>
            </w:tcBorders>
            <w:shd w:val="clear" w:color="auto" w:fill="auto"/>
            <w:vAlign w:val="center"/>
          </w:tcPr>
          <w:p w14:paraId="175EE948" w14:textId="77777777" w:rsidR="00EE6AB0" w:rsidRPr="0060627C" w:rsidRDefault="00EE6AB0" w:rsidP="00E575E4">
            <w:pPr>
              <w:spacing w:line="360" w:lineRule="auto"/>
            </w:pPr>
            <w:r w:rsidRPr="0060627C">
              <w:t>Bài 1: Một số vấn đề chung về nhà nước và pháp luật</w:t>
            </w:r>
          </w:p>
        </w:tc>
        <w:tc>
          <w:tcPr>
            <w:tcW w:w="850" w:type="dxa"/>
            <w:tcBorders>
              <w:top w:val="nil"/>
              <w:left w:val="nil"/>
              <w:bottom w:val="dotted" w:sz="4" w:space="0" w:color="auto"/>
              <w:right w:val="single" w:sz="4" w:space="0" w:color="auto"/>
            </w:tcBorders>
            <w:shd w:val="clear" w:color="auto" w:fill="auto"/>
            <w:vAlign w:val="center"/>
          </w:tcPr>
          <w:p w14:paraId="2F281C90" w14:textId="77777777" w:rsidR="00EE6AB0" w:rsidRPr="0060627C" w:rsidRDefault="00EE6AB0" w:rsidP="00E575E4">
            <w:pPr>
              <w:spacing w:line="360" w:lineRule="auto"/>
              <w:jc w:val="center"/>
            </w:pPr>
            <w:r w:rsidRPr="0060627C">
              <w:t>2</w:t>
            </w:r>
          </w:p>
        </w:tc>
        <w:tc>
          <w:tcPr>
            <w:tcW w:w="1134" w:type="dxa"/>
            <w:tcBorders>
              <w:top w:val="nil"/>
              <w:left w:val="nil"/>
              <w:bottom w:val="dotted" w:sz="4" w:space="0" w:color="auto"/>
              <w:right w:val="single" w:sz="4" w:space="0" w:color="auto"/>
            </w:tcBorders>
            <w:shd w:val="clear" w:color="auto" w:fill="auto"/>
            <w:vAlign w:val="center"/>
          </w:tcPr>
          <w:p w14:paraId="30DC9D00" w14:textId="77777777" w:rsidR="00EE6AB0" w:rsidRPr="0060627C" w:rsidRDefault="00EE6AB0" w:rsidP="00E575E4">
            <w:pPr>
              <w:spacing w:line="360" w:lineRule="auto"/>
              <w:jc w:val="center"/>
            </w:pPr>
            <w:r w:rsidRPr="0060627C">
              <w:t>1</w:t>
            </w:r>
          </w:p>
        </w:tc>
        <w:tc>
          <w:tcPr>
            <w:tcW w:w="1541" w:type="dxa"/>
            <w:tcBorders>
              <w:top w:val="nil"/>
              <w:left w:val="nil"/>
              <w:bottom w:val="dotted" w:sz="4" w:space="0" w:color="auto"/>
              <w:right w:val="single" w:sz="4" w:space="0" w:color="auto"/>
            </w:tcBorders>
            <w:shd w:val="clear" w:color="auto" w:fill="auto"/>
            <w:vAlign w:val="center"/>
          </w:tcPr>
          <w:p w14:paraId="1A7FD6EE" w14:textId="77777777" w:rsidR="00EE6AB0" w:rsidRPr="0060627C" w:rsidRDefault="00EE6AB0" w:rsidP="00E575E4">
            <w:pPr>
              <w:spacing w:line="360" w:lineRule="auto"/>
              <w:jc w:val="center"/>
            </w:pPr>
            <w:r w:rsidRPr="0060627C">
              <w:t>1</w:t>
            </w:r>
          </w:p>
        </w:tc>
        <w:tc>
          <w:tcPr>
            <w:tcW w:w="960" w:type="dxa"/>
            <w:tcBorders>
              <w:top w:val="nil"/>
              <w:left w:val="nil"/>
              <w:bottom w:val="dotted" w:sz="4" w:space="0" w:color="auto"/>
              <w:right w:val="single" w:sz="4" w:space="0" w:color="auto"/>
            </w:tcBorders>
            <w:shd w:val="clear" w:color="auto" w:fill="auto"/>
            <w:vAlign w:val="center"/>
          </w:tcPr>
          <w:p w14:paraId="35651857" w14:textId="77777777" w:rsidR="00EE6AB0" w:rsidRPr="0060627C" w:rsidRDefault="00EE6AB0" w:rsidP="00E575E4">
            <w:pPr>
              <w:spacing w:line="360" w:lineRule="auto"/>
            </w:pPr>
            <w:r w:rsidRPr="0060627C">
              <w:t> </w:t>
            </w:r>
          </w:p>
        </w:tc>
      </w:tr>
      <w:tr w:rsidR="0060627C" w:rsidRPr="0060627C" w14:paraId="7A1B066B" w14:textId="77777777" w:rsidTr="00E575E4">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42B3D18F" w14:textId="77777777" w:rsidR="00EE6AB0" w:rsidRPr="0060627C" w:rsidRDefault="00EE6AB0" w:rsidP="00E575E4">
            <w:pPr>
              <w:spacing w:line="360" w:lineRule="auto"/>
              <w:jc w:val="center"/>
            </w:pPr>
            <w:r w:rsidRPr="0060627C">
              <w:t>2</w:t>
            </w:r>
          </w:p>
        </w:tc>
        <w:tc>
          <w:tcPr>
            <w:tcW w:w="3877" w:type="dxa"/>
            <w:tcBorders>
              <w:top w:val="nil"/>
              <w:left w:val="nil"/>
              <w:bottom w:val="dotted" w:sz="4" w:space="0" w:color="auto"/>
              <w:right w:val="single" w:sz="4" w:space="0" w:color="auto"/>
            </w:tcBorders>
            <w:shd w:val="clear" w:color="auto" w:fill="auto"/>
            <w:vAlign w:val="center"/>
          </w:tcPr>
          <w:p w14:paraId="077B3D90" w14:textId="77777777" w:rsidR="00EE6AB0" w:rsidRPr="0060627C" w:rsidRDefault="00EE6AB0" w:rsidP="00E575E4">
            <w:pPr>
              <w:spacing w:line="360" w:lineRule="auto"/>
            </w:pPr>
            <w:r w:rsidRPr="0060627C">
              <w:t>Bài 2: Hiến pháp</w:t>
            </w:r>
          </w:p>
        </w:tc>
        <w:tc>
          <w:tcPr>
            <w:tcW w:w="850" w:type="dxa"/>
            <w:tcBorders>
              <w:top w:val="nil"/>
              <w:left w:val="nil"/>
              <w:bottom w:val="dotted" w:sz="4" w:space="0" w:color="auto"/>
              <w:right w:val="single" w:sz="4" w:space="0" w:color="auto"/>
            </w:tcBorders>
            <w:shd w:val="clear" w:color="auto" w:fill="auto"/>
            <w:vAlign w:val="center"/>
          </w:tcPr>
          <w:p w14:paraId="1DF562EE" w14:textId="77777777" w:rsidR="00EE6AB0" w:rsidRPr="0060627C" w:rsidRDefault="00EE6AB0" w:rsidP="00E575E4">
            <w:pPr>
              <w:spacing w:line="360" w:lineRule="auto"/>
              <w:jc w:val="center"/>
            </w:pPr>
            <w:r w:rsidRPr="0060627C">
              <w:t>2</w:t>
            </w:r>
          </w:p>
        </w:tc>
        <w:tc>
          <w:tcPr>
            <w:tcW w:w="1134" w:type="dxa"/>
            <w:tcBorders>
              <w:top w:val="nil"/>
              <w:left w:val="nil"/>
              <w:bottom w:val="dotted" w:sz="4" w:space="0" w:color="auto"/>
              <w:right w:val="single" w:sz="4" w:space="0" w:color="auto"/>
            </w:tcBorders>
            <w:shd w:val="clear" w:color="auto" w:fill="auto"/>
            <w:vAlign w:val="center"/>
          </w:tcPr>
          <w:p w14:paraId="69E0FEFA" w14:textId="77777777" w:rsidR="00EE6AB0" w:rsidRPr="0060627C" w:rsidRDefault="00EE6AB0" w:rsidP="00E575E4">
            <w:pPr>
              <w:spacing w:line="360" w:lineRule="auto"/>
              <w:jc w:val="center"/>
            </w:pPr>
            <w:r w:rsidRPr="0060627C">
              <w:t>1</w:t>
            </w:r>
          </w:p>
        </w:tc>
        <w:tc>
          <w:tcPr>
            <w:tcW w:w="1541" w:type="dxa"/>
            <w:tcBorders>
              <w:top w:val="nil"/>
              <w:left w:val="nil"/>
              <w:bottom w:val="dotted" w:sz="4" w:space="0" w:color="auto"/>
              <w:right w:val="single" w:sz="4" w:space="0" w:color="auto"/>
            </w:tcBorders>
            <w:shd w:val="clear" w:color="auto" w:fill="auto"/>
            <w:vAlign w:val="center"/>
          </w:tcPr>
          <w:p w14:paraId="77A2B7B3" w14:textId="77777777" w:rsidR="00EE6AB0" w:rsidRPr="0060627C" w:rsidRDefault="00EE6AB0" w:rsidP="00E575E4">
            <w:pPr>
              <w:spacing w:line="360" w:lineRule="auto"/>
              <w:jc w:val="center"/>
            </w:pPr>
            <w:r w:rsidRPr="0060627C">
              <w:t>1</w:t>
            </w:r>
          </w:p>
        </w:tc>
        <w:tc>
          <w:tcPr>
            <w:tcW w:w="960" w:type="dxa"/>
            <w:tcBorders>
              <w:top w:val="nil"/>
              <w:left w:val="nil"/>
              <w:bottom w:val="dotted" w:sz="4" w:space="0" w:color="auto"/>
              <w:right w:val="single" w:sz="4" w:space="0" w:color="auto"/>
            </w:tcBorders>
            <w:shd w:val="clear" w:color="auto" w:fill="auto"/>
            <w:vAlign w:val="center"/>
          </w:tcPr>
          <w:p w14:paraId="386E4A09" w14:textId="77777777" w:rsidR="00EE6AB0" w:rsidRPr="0060627C" w:rsidRDefault="00EE6AB0" w:rsidP="00E575E4">
            <w:pPr>
              <w:spacing w:line="360" w:lineRule="auto"/>
              <w:jc w:val="center"/>
            </w:pPr>
            <w:r w:rsidRPr="0060627C">
              <w:t> </w:t>
            </w:r>
          </w:p>
        </w:tc>
      </w:tr>
      <w:tr w:rsidR="0060627C" w:rsidRPr="0060627C" w14:paraId="631984F4" w14:textId="77777777" w:rsidTr="00E575E4">
        <w:trPr>
          <w:trHeight w:val="521"/>
        </w:trPr>
        <w:tc>
          <w:tcPr>
            <w:tcW w:w="958" w:type="dxa"/>
            <w:tcBorders>
              <w:top w:val="nil"/>
              <w:left w:val="single" w:sz="4" w:space="0" w:color="auto"/>
              <w:bottom w:val="dotted" w:sz="4" w:space="0" w:color="auto"/>
              <w:right w:val="single" w:sz="4" w:space="0" w:color="auto"/>
            </w:tcBorders>
            <w:shd w:val="clear" w:color="auto" w:fill="auto"/>
            <w:vAlign w:val="center"/>
          </w:tcPr>
          <w:p w14:paraId="79D23E30" w14:textId="77777777" w:rsidR="00EE6AB0" w:rsidRPr="0060627C" w:rsidRDefault="00EE6AB0" w:rsidP="00E575E4">
            <w:pPr>
              <w:spacing w:line="360" w:lineRule="auto"/>
              <w:jc w:val="center"/>
            </w:pPr>
            <w:r w:rsidRPr="0060627C">
              <w:t>3</w:t>
            </w:r>
          </w:p>
        </w:tc>
        <w:tc>
          <w:tcPr>
            <w:tcW w:w="3877" w:type="dxa"/>
            <w:tcBorders>
              <w:top w:val="nil"/>
              <w:left w:val="nil"/>
              <w:bottom w:val="dotted" w:sz="4" w:space="0" w:color="auto"/>
              <w:right w:val="single" w:sz="4" w:space="0" w:color="auto"/>
            </w:tcBorders>
            <w:shd w:val="clear" w:color="auto" w:fill="auto"/>
            <w:vAlign w:val="center"/>
          </w:tcPr>
          <w:p w14:paraId="11A8B971" w14:textId="77777777" w:rsidR="00EE6AB0" w:rsidRPr="0060627C" w:rsidRDefault="00EE6AB0" w:rsidP="00E575E4">
            <w:pPr>
              <w:spacing w:line="360" w:lineRule="auto"/>
            </w:pPr>
            <w:r w:rsidRPr="0060627C">
              <w:t>Bài 3: Pháp luật dân sự</w:t>
            </w:r>
          </w:p>
        </w:tc>
        <w:tc>
          <w:tcPr>
            <w:tcW w:w="850" w:type="dxa"/>
            <w:tcBorders>
              <w:top w:val="nil"/>
              <w:left w:val="nil"/>
              <w:bottom w:val="dotted" w:sz="4" w:space="0" w:color="auto"/>
              <w:right w:val="single" w:sz="4" w:space="0" w:color="auto"/>
            </w:tcBorders>
            <w:shd w:val="clear" w:color="auto" w:fill="auto"/>
            <w:vAlign w:val="center"/>
          </w:tcPr>
          <w:p w14:paraId="10DEDD39" w14:textId="77777777" w:rsidR="00EE6AB0" w:rsidRPr="0060627C" w:rsidRDefault="00EE6AB0" w:rsidP="00E575E4">
            <w:pPr>
              <w:spacing w:line="360" w:lineRule="auto"/>
              <w:jc w:val="center"/>
            </w:pPr>
            <w:r w:rsidRPr="0060627C">
              <w:t>5</w:t>
            </w:r>
          </w:p>
        </w:tc>
        <w:tc>
          <w:tcPr>
            <w:tcW w:w="1134" w:type="dxa"/>
            <w:tcBorders>
              <w:top w:val="nil"/>
              <w:left w:val="nil"/>
              <w:bottom w:val="dotted" w:sz="4" w:space="0" w:color="auto"/>
              <w:right w:val="single" w:sz="4" w:space="0" w:color="auto"/>
            </w:tcBorders>
            <w:shd w:val="clear" w:color="auto" w:fill="auto"/>
            <w:vAlign w:val="center"/>
          </w:tcPr>
          <w:p w14:paraId="50D99DE3" w14:textId="77777777" w:rsidR="00EE6AB0" w:rsidRPr="0060627C" w:rsidRDefault="00EE6AB0" w:rsidP="00E575E4">
            <w:pPr>
              <w:spacing w:line="360" w:lineRule="auto"/>
              <w:jc w:val="center"/>
            </w:pPr>
            <w:r w:rsidRPr="0060627C">
              <w:t>3</w:t>
            </w:r>
          </w:p>
        </w:tc>
        <w:tc>
          <w:tcPr>
            <w:tcW w:w="1541" w:type="dxa"/>
            <w:tcBorders>
              <w:top w:val="nil"/>
              <w:left w:val="nil"/>
              <w:bottom w:val="dotted" w:sz="4" w:space="0" w:color="auto"/>
              <w:right w:val="single" w:sz="4" w:space="0" w:color="auto"/>
            </w:tcBorders>
            <w:shd w:val="clear" w:color="auto" w:fill="auto"/>
            <w:vAlign w:val="center"/>
          </w:tcPr>
          <w:p w14:paraId="478AE08F" w14:textId="77777777" w:rsidR="00EE6AB0" w:rsidRPr="0060627C" w:rsidRDefault="00EE6AB0" w:rsidP="00E575E4">
            <w:pPr>
              <w:spacing w:line="360" w:lineRule="auto"/>
              <w:jc w:val="center"/>
            </w:pPr>
            <w:r w:rsidRPr="0060627C">
              <w:t>2</w:t>
            </w:r>
          </w:p>
        </w:tc>
        <w:tc>
          <w:tcPr>
            <w:tcW w:w="960" w:type="dxa"/>
            <w:tcBorders>
              <w:top w:val="nil"/>
              <w:left w:val="nil"/>
              <w:bottom w:val="dotted" w:sz="4" w:space="0" w:color="auto"/>
              <w:right w:val="single" w:sz="4" w:space="0" w:color="auto"/>
            </w:tcBorders>
            <w:shd w:val="clear" w:color="auto" w:fill="auto"/>
            <w:vAlign w:val="center"/>
          </w:tcPr>
          <w:p w14:paraId="35D5B8A6" w14:textId="77777777" w:rsidR="00EE6AB0" w:rsidRPr="0060627C" w:rsidRDefault="00EE6AB0" w:rsidP="00E575E4">
            <w:pPr>
              <w:spacing w:line="360" w:lineRule="auto"/>
              <w:jc w:val="center"/>
            </w:pPr>
            <w:r w:rsidRPr="0060627C">
              <w:t> </w:t>
            </w:r>
          </w:p>
        </w:tc>
      </w:tr>
      <w:tr w:rsidR="0060627C" w:rsidRPr="0060627C" w14:paraId="43DBB2FA" w14:textId="77777777" w:rsidTr="00E575E4">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650E7DDF" w14:textId="77777777" w:rsidR="00EE6AB0" w:rsidRPr="0060627C" w:rsidRDefault="00EE6AB0" w:rsidP="00E575E4">
            <w:pPr>
              <w:spacing w:line="360" w:lineRule="auto"/>
              <w:jc w:val="center"/>
            </w:pPr>
            <w:r w:rsidRPr="0060627C">
              <w:t>4</w:t>
            </w:r>
          </w:p>
        </w:tc>
        <w:tc>
          <w:tcPr>
            <w:tcW w:w="3877" w:type="dxa"/>
            <w:tcBorders>
              <w:top w:val="nil"/>
              <w:left w:val="nil"/>
              <w:bottom w:val="dotted" w:sz="4" w:space="0" w:color="auto"/>
              <w:right w:val="single" w:sz="4" w:space="0" w:color="auto"/>
            </w:tcBorders>
            <w:shd w:val="clear" w:color="auto" w:fill="auto"/>
            <w:vAlign w:val="center"/>
          </w:tcPr>
          <w:p w14:paraId="77FFD02A" w14:textId="77777777" w:rsidR="00EE6AB0" w:rsidRPr="0060627C" w:rsidRDefault="00EE6AB0" w:rsidP="00E575E4">
            <w:pPr>
              <w:spacing w:line="360" w:lineRule="auto"/>
            </w:pPr>
            <w:r w:rsidRPr="0060627C">
              <w:t>Bài 4: Pháp luật lao động</w:t>
            </w:r>
          </w:p>
        </w:tc>
        <w:tc>
          <w:tcPr>
            <w:tcW w:w="850" w:type="dxa"/>
            <w:tcBorders>
              <w:top w:val="nil"/>
              <w:left w:val="nil"/>
              <w:bottom w:val="dotted" w:sz="4" w:space="0" w:color="auto"/>
              <w:right w:val="single" w:sz="4" w:space="0" w:color="auto"/>
            </w:tcBorders>
            <w:shd w:val="clear" w:color="auto" w:fill="auto"/>
            <w:vAlign w:val="center"/>
          </w:tcPr>
          <w:p w14:paraId="2BE1DAA3" w14:textId="77777777" w:rsidR="00EE6AB0" w:rsidRPr="0060627C" w:rsidRDefault="00EE6AB0" w:rsidP="00E575E4">
            <w:pPr>
              <w:spacing w:line="360" w:lineRule="auto"/>
              <w:jc w:val="center"/>
            </w:pPr>
            <w:r w:rsidRPr="0060627C">
              <w:t>7</w:t>
            </w:r>
          </w:p>
        </w:tc>
        <w:tc>
          <w:tcPr>
            <w:tcW w:w="1134" w:type="dxa"/>
            <w:tcBorders>
              <w:top w:val="nil"/>
              <w:left w:val="nil"/>
              <w:bottom w:val="dotted" w:sz="4" w:space="0" w:color="auto"/>
              <w:right w:val="single" w:sz="4" w:space="0" w:color="auto"/>
            </w:tcBorders>
            <w:shd w:val="clear" w:color="auto" w:fill="auto"/>
            <w:vAlign w:val="center"/>
          </w:tcPr>
          <w:p w14:paraId="128D70F7" w14:textId="77777777" w:rsidR="00EE6AB0" w:rsidRPr="0060627C" w:rsidRDefault="00EE6AB0" w:rsidP="00E575E4">
            <w:pPr>
              <w:spacing w:line="360" w:lineRule="auto"/>
              <w:jc w:val="center"/>
            </w:pPr>
            <w:r w:rsidRPr="0060627C">
              <w:t>5</w:t>
            </w:r>
          </w:p>
        </w:tc>
        <w:tc>
          <w:tcPr>
            <w:tcW w:w="1541" w:type="dxa"/>
            <w:tcBorders>
              <w:top w:val="nil"/>
              <w:left w:val="nil"/>
              <w:bottom w:val="dotted" w:sz="4" w:space="0" w:color="auto"/>
              <w:right w:val="single" w:sz="4" w:space="0" w:color="auto"/>
            </w:tcBorders>
            <w:shd w:val="clear" w:color="auto" w:fill="auto"/>
            <w:vAlign w:val="center"/>
          </w:tcPr>
          <w:p w14:paraId="57336DB9" w14:textId="77777777" w:rsidR="00EE6AB0" w:rsidRPr="0060627C" w:rsidRDefault="00EE6AB0" w:rsidP="00E575E4">
            <w:pPr>
              <w:spacing w:line="360" w:lineRule="auto"/>
              <w:jc w:val="center"/>
            </w:pPr>
            <w:r w:rsidRPr="0060627C">
              <w:t>2</w:t>
            </w:r>
          </w:p>
        </w:tc>
        <w:tc>
          <w:tcPr>
            <w:tcW w:w="960" w:type="dxa"/>
            <w:tcBorders>
              <w:top w:val="nil"/>
              <w:left w:val="nil"/>
              <w:bottom w:val="dotted" w:sz="4" w:space="0" w:color="auto"/>
              <w:right w:val="single" w:sz="4" w:space="0" w:color="auto"/>
            </w:tcBorders>
            <w:shd w:val="clear" w:color="auto" w:fill="auto"/>
            <w:vAlign w:val="center"/>
          </w:tcPr>
          <w:p w14:paraId="6B0542AC" w14:textId="77777777" w:rsidR="00EE6AB0" w:rsidRPr="0060627C" w:rsidRDefault="00EE6AB0" w:rsidP="00E575E4">
            <w:pPr>
              <w:spacing w:line="360" w:lineRule="auto"/>
              <w:jc w:val="center"/>
            </w:pPr>
            <w:r w:rsidRPr="0060627C">
              <w:t> </w:t>
            </w:r>
          </w:p>
        </w:tc>
      </w:tr>
      <w:tr w:rsidR="0060627C" w:rsidRPr="0060627C" w14:paraId="1B38AF11" w14:textId="77777777" w:rsidTr="00E575E4">
        <w:trPr>
          <w:trHeight w:val="449"/>
        </w:trPr>
        <w:tc>
          <w:tcPr>
            <w:tcW w:w="958" w:type="dxa"/>
            <w:tcBorders>
              <w:top w:val="nil"/>
              <w:left w:val="single" w:sz="4" w:space="0" w:color="auto"/>
              <w:bottom w:val="dotted" w:sz="4" w:space="0" w:color="auto"/>
              <w:right w:val="single" w:sz="4" w:space="0" w:color="auto"/>
            </w:tcBorders>
            <w:shd w:val="clear" w:color="auto" w:fill="auto"/>
            <w:vAlign w:val="center"/>
          </w:tcPr>
          <w:p w14:paraId="5E6DE946" w14:textId="77777777" w:rsidR="00EE6AB0" w:rsidRPr="0060627C" w:rsidRDefault="00EE6AB0" w:rsidP="00E575E4">
            <w:pPr>
              <w:spacing w:line="360" w:lineRule="auto"/>
              <w:jc w:val="center"/>
            </w:pPr>
            <w:r w:rsidRPr="0060627C">
              <w:t>5</w:t>
            </w:r>
          </w:p>
        </w:tc>
        <w:tc>
          <w:tcPr>
            <w:tcW w:w="3877" w:type="dxa"/>
            <w:tcBorders>
              <w:top w:val="nil"/>
              <w:left w:val="nil"/>
              <w:bottom w:val="dotted" w:sz="4" w:space="0" w:color="auto"/>
              <w:right w:val="single" w:sz="4" w:space="0" w:color="auto"/>
            </w:tcBorders>
            <w:shd w:val="clear" w:color="auto" w:fill="auto"/>
            <w:vAlign w:val="center"/>
          </w:tcPr>
          <w:p w14:paraId="399B1512" w14:textId="77777777" w:rsidR="00EE6AB0" w:rsidRPr="0060627C" w:rsidRDefault="00EE6AB0" w:rsidP="00E575E4">
            <w:pPr>
              <w:spacing w:line="360" w:lineRule="auto"/>
            </w:pPr>
            <w:r w:rsidRPr="0060627C">
              <w:t>Bài 5: Pháp luật hành chính</w:t>
            </w:r>
          </w:p>
        </w:tc>
        <w:tc>
          <w:tcPr>
            <w:tcW w:w="850" w:type="dxa"/>
            <w:tcBorders>
              <w:top w:val="nil"/>
              <w:left w:val="nil"/>
              <w:bottom w:val="dotted" w:sz="4" w:space="0" w:color="auto"/>
              <w:right w:val="single" w:sz="4" w:space="0" w:color="auto"/>
            </w:tcBorders>
            <w:shd w:val="clear" w:color="auto" w:fill="auto"/>
            <w:vAlign w:val="center"/>
          </w:tcPr>
          <w:p w14:paraId="0D8429EF" w14:textId="77777777" w:rsidR="00EE6AB0" w:rsidRPr="0060627C" w:rsidRDefault="00EE6AB0" w:rsidP="00E575E4">
            <w:pPr>
              <w:spacing w:line="360" w:lineRule="auto"/>
              <w:jc w:val="center"/>
            </w:pPr>
            <w:r w:rsidRPr="0060627C">
              <w:t>4</w:t>
            </w:r>
          </w:p>
        </w:tc>
        <w:tc>
          <w:tcPr>
            <w:tcW w:w="1134" w:type="dxa"/>
            <w:tcBorders>
              <w:top w:val="nil"/>
              <w:left w:val="nil"/>
              <w:bottom w:val="dotted" w:sz="4" w:space="0" w:color="auto"/>
              <w:right w:val="single" w:sz="4" w:space="0" w:color="auto"/>
            </w:tcBorders>
            <w:shd w:val="clear" w:color="auto" w:fill="auto"/>
            <w:vAlign w:val="center"/>
          </w:tcPr>
          <w:p w14:paraId="224979DC" w14:textId="77777777" w:rsidR="00EE6AB0" w:rsidRPr="0060627C" w:rsidRDefault="00EE6AB0" w:rsidP="00E575E4">
            <w:pPr>
              <w:spacing w:line="360" w:lineRule="auto"/>
              <w:jc w:val="center"/>
            </w:pPr>
            <w:r w:rsidRPr="0060627C">
              <w:t>3</w:t>
            </w:r>
          </w:p>
        </w:tc>
        <w:tc>
          <w:tcPr>
            <w:tcW w:w="1541" w:type="dxa"/>
            <w:tcBorders>
              <w:top w:val="nil"/>
              <w:left w:val="nil"/>
              <w:bottom w:val="dotted" w:sz="4" w:space="0" w:color="auto"/>
              <w:right w:val="single" w:sz="4" w:space="0" w:color="auto"/>
            </w:tcBorders>
            <w:shd w:val="clear" w:color="auto" w:fill="auto"/>
            <w:vAlign w:val="center"/>
          </w:tcPr>
          <w:p w14:paraId="77D4C40F" w14:textId="77777777" w:rsidR="00EE6AB0" w:rsidRPr="0060627C" w:rsidRDefault="00EE6AB0" w:rsidP="00E575E4">
            <w:pPr>
              <w:spacing w:line="360" w:lineRule="auto"/>
              <w:jc w:val="center"/>
            </w:pPr>
            <w:r w:rsidRPr="0060627C">
              <w:t>1</w:t>
            </w:r>
          </w:p>
        </w:tc>
        <w:tc>
          <w:tcPr>
            <w:tcW w:w="960" w:type="dxa"/>
            <w:tcBorders>
              <w:top w:val="nil"/>
              <w:left w:val="nil"/>
              <w:bottom w:val="dotted" w:sz="4" w:space="0" w:color="auto"/>
              <w:right w:val="single" w:sz="4" w:space="0" w:color="auto"/>
            </w:tcBorders>
            <w:shd w:val="clear" w:color="auto" w:fill="auto"/>
            <w:vAlign w:val="center"/>
          </w:tcPr>
          <w:p w14:paraId="38727D2B" w14:textId="77777777" w:rsidR="00EE6AB0" w:rsidRPr="0060627C" w:rsidRDefault="00EE6AB0" w:rsidP="00E575E4">
            <w:pPr>
              <w:spacing w:line="360" w:lineRule="auto"/>
              <w:jc w:val="center"/>
            </w:pPr>
            <w:r w:rsidRPr="0060627C">
              <w:t> </w:t>
            </w:r>
          </w:p>
        </w:tc>
      </w:tr>
      <w:tr w:rsidR="0060627C" w:rsidRPr="0060627C" w14:paraId="35A4C895" w14:textId="77777777" w:rsidTr="00E575E4">
        <w:trPr>
          <w:trHeight w:val="431"/>
        </w:trPr>
        <w:tc>
          <w:tcPr>
            <w:tcW w:w="958" w:type="dxa"/>
            <w:tcBorders>
              <w:top w:val="nil"/>
              <w:left w:val="single" w:sz="4" w:space="0" w:color="auto"/>
              <w:bottom w:val="dotted" w:sz="4" w:space="0" w:color="auto"/>
              <w:right w:val="single" w:sz="4" w:space="0" w:color="auto"/>
            </w:tcBorders>
            <w:shd w:val="clear" w:color="auto" w:fill="auto"/>
            <w:vAlign w:val="center"/>
          </w:tcPr>
          <w:p w14:paraId="68A0EDD9" w14:textId="77777777" w:rsidR="00EE6AB0" w:rsidRPr="0060627C" w:rsidRDefault="00EE6AB0" w:rsidP="00E575E4">
            <w:pPr>
              <w:spacing w:line="360" w:lineRule="auto"/>
              <w:jc w:val="center"/>
            </w:pPr>
            <w:r w:rsidRPr="0060627C">
              <w:t>6</w:t>
            </w:r>
          </w:p>
        </w:tc>
        <w:tc>
          <w:tcPr>
            <w:tcW w:w="3877" w:type="dxa"/>
            <w:tcBorders>
              <w:top w:val="nil"/>
              <w:left w:val="nil"/>
              <w:bottom w:val="dotted" w:sz="4" w:space="0" w:color="auto"/>
              <w:right w:val="single" w:sz="4" w:space="0" w:color="auto"/>
            </w:tcBorders>
            <w:shd w:val="clear" w:color="auto" w:fill="auto"/>
            <w:vAlign w:val="center"/>
          </w:tcPr>
          <w:p w14:paraId="00D19366" w14:textId="77777777" w:rsidR="00EE6AB0" w:rsidRPr="0060627C" w:rsidRDefault="00EE6AB0" w:rsidP="00E575E4">
            <w:pPr>
              <w:spacing w:line="360" w:lineRule="auto"/>
            </w:pPr>
            <w:r w:rsidRPr="0060627C">
              <w:t>Bài 6: Pháp luật hình sự</w:t>
            </w:r>
          </w:p>
        </w:tc>
        <w:tc>
          <w:tcPr>
            <w:tcW w:w="850" w:type="dxa"/>
            <w:tcBorders>
              <w:top w:val="nil"/>
              <w:left w:val="nil"/>
              <w:bottom w:val="dotted" w:sz="4" w:space="0" w:color="auto"/>
              <w:right w:val="single" w:sz="4" w:space="0" w:color="auto"/>
            </w:tcBorders>
            <w:shd w:val="clear" w:color="auto" w:fill="auto"/>
            <w:vAlign w:val="center"/>
          </w:tcPr>
          <w:p w14:paraId="0310634F" w14:textId="77777777" w:rsidR="00EE6AB0" w:rsidRPr="0060627C" w:rsidRDefault="00EE6AB0" w:rsidP="00E575E4">
            <w:pPr>
              <w:spacing w:line="360" w:lineRule="auto"/>
              <w:jc w:val="center"/>
            </w:pPr>
            <w:r w:rsidRPr="0060627C">
              <w:t>5</w:t>
            </w:r>
          </w:p>
        </w:tc>
        <w:tc>
          <w:tcPr>
            <w:tcW w:w="1134" w:type="dxa"/>
            <w:tcBorders>
              <w:top w:val="nil"/>
              <w:left w:val="nil"/>
              <w:bottom w:val="dotted" w:sz="4" w:space="0" w:color="auto"/>
              <w:right w:val="single" w:sz="4" w:space="0" w:color="auto"/>
            </w:tcBorders>
            <w:shd w:val="clear" w:color="auto" w:fill="auto"/>
            <w:vAlign w:val="center"/>
          </w:tcPr>
          <w:p w14:paraId="26BE8A78" w14:textId="77777777" w:rsidR="00EE6AB0" w:rsidRPr="0060627C" w:rsidRDefault="00EE6AB0" w:rsidP="00E575E4">
            <w:pPr>
              <w:spacing w:line="360" w:lineRule="auto"/>
              <w:jc w:val="center"/>
            </w:pPr>
            <w:r w:rsidRPr="0060627C">
              <w:t>3</w:t>
            </w:r>
          </w:p>
        </w:tc>
        <w:tc>
          <w:tcPr>
            <w:tcW w:w="1541" w:type="dxa"/>
            <w:tcBorders>
              <w:top w:val="nil"/>
              <w:left w:val="nil"/>
              <w:bottom w:val="dotted" w:sz="4" w:space="0" w:color="auto"/>
              <w:right w:val="single" w:sz="4" w:space="0" w:color="auto"/>
            </w:tcBorders>
            <w:shd w:val="clear" w:color="auto" w:fill="auto"/>
            <w:vAlign w:val="center"/>
          </w:tcPr>
          <w:p w14:paraId="76D2E87B" w14:textId="77777777" w:rsidR="00EE6AB0" w:rsidRPr="0060627C" w:rsidRDefault="00EE6AB0" w:rsidP="00E575E4">
            <w:pPr>
              <w:spacing w:line="360" w:lineRule="auto"/>
              <w:jc w:val="center"/>
            </w:pPr>
            <w:r w:rsidRPr="0060627C">
              <w:t>2</w:t>
            </w:r>
          </w:p>
        </w:tc>
        <w:tc>
          <w:tcPr>
            <w:tcW w:w="960" w:type="dxa"/>
            <w:tcBorders>
              <w:top w:val="nil"/>
              <w:left w:val="nil"/>
              <w:bottom w:val="dotted" w:sz="4" w:space="0" w:color="auto"/>
              <w:right w:val="single" w:sz="4" w:space="0" w:color="auto"/>
            </w:tcBorders>
            <w:shd w:val="clear" w:color="auto" w:fill="auto"/>
            <w:vAlign w:val="center"/>
          </w:tcPr>
          <w:p w14:paraId="142DA1CC" w14:textId="77777777" w:rsidR="00EE6AB0" w:rsidRPr="0060627C" w:rsidRDefault="00EE6AB0" w:rsidP="00E575E4">
            <w:pPr>
              <w:spacing w:line="360" w:lineRule="auto"/>
              <w:jc w:val="center"/>
            </w:pPr>
            <w:r w:rsidRPr="0060627C">
              <w:t> </w:t>
            </w:r>
          </w:p>
        </w:tc>
      </w:tr>
      <w:tr w:rsidR="0060627C" w:rsidRPr="0060627C" w14:paraId="5E6C3760" w14:textId="77777777" w:rsidTr="00E575E4">
        <w:trPr>
          <w:trHeight w:val="719"/>
        </w:trPr>
        <w:tc>
          <w:tcPr>
            <w:tcW w:w="958" w:type="dxa"/>
            <w:tcBorders>
              <w:top w:val="nil"/>
              <w:left w:val="single" w:sz="4" w:space="0" w:color="auto"/>
              <w:bottom w:val="dotted" w:sz="4" w:space="0" w:color="auto"/>
              <w:right w:val="single" w:sz="4" w:space="0" w:color="auto"/>
            </w:tcBorders>
            <w:shd w:val="clear" w:color="auto" w:fill="auto"/>
            <w:vAlign w:val="center"/>
          </w:tcPr>
          <w:p w14:paraId="0DAFBBD2" w14:textId="77777777" w:rsidR="00EE6AB0" w:rsidRPr="0060627C" w:rsidRDefault="00EE6AB0" w:rsidP="00E575E4">
            <w:pPr>
              <w:spacing w:line="360" w:lineRule="auto"/>
              <w:jc w:val="center"/>
            </w:pPr>
            <w:r w:rsidRPr="0060627C">
              <w:t>7</w:t>
            </w:r>
          </w:p>
        </w:tc>
        <w:tc>
          <w:tcPr>
            <w:tcW w:w="3877" w:type="dxa"/>
            <w:tcBorders>
              <w:top w:val="nil"/>
              <w:left w:val="nil"/>
              <w:bottom w:val="dotted" w:sz="4" w:space="0" w:color="auto"/>
              <w:right w:val="single" w:sz="4" w:space="0" w:color="auto"/>
            </w:tcBorders>
            <w:shd w:val="clear" w:color="auto" w:fill="auto"/>
            <w:vAlign w:val="center"/>
          </w:tcPr>
          <w:p w14:paraId="29C529E7" w14:textId="77777777" w:rsidR="00EE6AB0" w:rsidRPr="0060627C" w:rsidRDefault="00EE6AB0" w:rsidP="00E575E4">
            <w:pPr>
              <w:spacing w:line="360" w:lineRule="auto"/>
            </w:pPr>
            <w:r w:rsidRPr="0060627C">
              <w:t>Bài 7: Pháp luật phòng, chống tham nhũng</w:t>
            </w:r>
          </w:p>
        </w:tc>
        <w:tc>
          <w:tcPr>
            <w:tcW w:w="850" w:type="dxa"/>
            <w:tcBorders>
              <w:top w:val="nil"/>
              <w:left w:val="nil"/>
              <w:bottom w:val="dotted" w:sz="4" w:space="0" w:color="auto"/>
              <w:right w:val="single" w:sz="4" w:space="0" w:color="auto"/>
            </w:tcBorders>
            <w:shd w:val="clear" w:color="auto" w:fill="auto"/>
            <w:vAlign w:val="center"/>
          </w:tcPr>
          <w:p w14:paraId="0BE548C1" w14:textId="77777777" w:rsidR="00EE6AB0" w:rsidRPr="0060627C" w:rsidRDefault="00EE6AB0" w:rsidP="00E575E4">
            <w:pPr>
              <w:spacing w:line="360" w:lineRule="auto"/>
              <w:jc w:val="center"/>
            </w:pPr>
            <w:r w:rsidRPr="0060627C">
              <w:t>2</w:t>
            </w:r>
          </w:p>
        </w:tc>
        <w:tc>
          <w:tcPr>
            <w:tcW w:w="1134" w:type="dxa"/>
            <w:tcBorders>
              <w:top w:val="nil"/>
              <w:left w:val="nil"/>
              <w:bottom w:val="dotted" w:sz="4" w:space="0" w:color="auto"/>
              <w:right w:val="single" w:sz="4" w:space="0" w:color="auto"/>
            </w:tcBorders>
            <w:shd w:val="clear" w:color="auto" w:fill="auto"/>
            <w:vAlign w:val="center"/>
          </w:tcPr>
          <w:p w14:paraId="7624D2AD" w14:textId="77777777" w:rsidR="00EE6AB0" w:rsidRPr="0060627C" w:rsidRDefault="00EE6AB0" w:rsidP="00E575E4">
            <w:pPr>
              <w:spacing w:line="360" w:lineRule="auto"/>
              <w:jc w:val="center"/>
            </w:pPr>
            <w:r w:rsidRPr="0060627C">
              <w:t>1</w:t>
            </w:r>
          </w:p>
        </w:tc>
        <w:tc>
          <w:tcPr>
            <w:tcW w:w="1541" w:type="dxa"/>
            <w:tcBorders>
              <w:top w:val="nil"/>
              <w:left w:val="nil"/>
              <w:bottom w:val="dotted" w:sz="4" w:space="0" w:color="auto"/>
              <w:right w:val="single" w:sz="4" w:space="0" w:color="auto"/>
            </w:tcBorders>
            <w:shd w:val="clear" w:color="auto" w:fill="auto"/>
            <w:vAlign w:val="center"/>
          </w:tcPr>
          <w:p w14:paraId="7DB32A62" w14:textId="77777777" w:rsidR="00EE6AB0" w:rsidRPr="0060627C" w:rsidRDefault="00EE6AB0" w:rsidP="00E575E4">
            <w:pPr>
              <w:spacing w:line="360" w:lineRule="auto"/>
              <w:jc w:val="center"/>
            </w:pPr>
            <w:r w:rsidRPr="0060627C">
              <w:t>1</w:t>
            </w:r>
          </w:p>
        </w:tc>
        <w:tc>
          <w:tcPr>
            <w:tcW w:w="960" w:type="dxa"/>
            <w:tcBorders>
              <w:top w:val="nil"/>
              <w:left w:val="nil"/>
              <w:bottom w:val="dotted" w:sz="4" w:space="0" w:color="auto"/>
              <w:right w:val="single" w:sz="4" w:space="0" w:color="auto"/>
            </w:tcBorders>
            <w:shd w:val="clear" w:color="auto" w:fill="auto"/>
            <w:vAlign w:val="center"/>
          </w:tcPr>
          <w:p w14:paraId="5D6DF566" w14:textId="77777777" w:rsidR="00EE6AB0" w:rsidRPr="0060627C" w:rsidRDefault="00EE6AB0" w:rsidP="00E575E4">
            <w:pPr>
              <w:spacing w:line="360" w:lineRule="auto"/>
              <w:jc w:val="center"/>
            </w:pPr>
            <w:r w:rsidRPr="0060627C">
              <w:t> </w:t>
            </w:r>
          </w:p>
        </w:tc>
      </w:tr>
      <w:tr w:rsidR="0060627C" w:rsidRPr="0060627C" w14:paraId="59EF4191" w14:textId="77777777" w:rsidTr="00E575E4">
        <w:trPr>
          <w:trHeight w:val="810"/>
        </w:trPr>
        <w:tc>
          <w:tcPr>
            <w:tcW w:w="958" w:type="dxa"/>
            <w:tcBorders>
              <w:top w:val="nil"/>
              <w:left w:val="single" w:sz="4" w:space="0" w:color="auto"/>
              <w:bottom w:val="dotted" w:sz="4" w:space="0" w:color="auto"/>
              <w:right w:val="single" w:sz="4" w:space="0" w:color="auto"/>
            </w:tcBorders>
            <w:shd w:val="clear" w:color="auto" w:fill="auto"/>
            <w:vAlign w:val="center"/>
          </w:tcPr>
          <w:p w14:paraId="7895383C" w14:textId="77777777" w:rsidR="00EE6AB0" w:rsidRPr="0060627C" w:rsidRDefault="00EE6AB0" w:rsidP="00E575E4">
            <w:pPr>
              <w:spacing w:line="360" w:lineRule="auto"/>
              <w:jc w:val="center"/>
            </w:pPr>
            <w:r w:rsidRPr="0060627C">
              <w:t>8</w:t>
            </w:r>
          </w:p>
        </w:tc>
        <w:tc>
          <w:tcPr>
            <w:tcW w:w="3877" w:type="dxa"/>
            <w:tcBorders>
              <w:top w:val="nil"/>
              <w:left w:val="nil"/>
              <w:bottom w:val="dotted" w:sz="4" w:space="0" w:color="auto"/>
              <w:right w:val="single" w:sz="4" w:space="0" w:color="auto"/>
            </w:tcBorders>
            <w:shd w:val="clear" w:color="auto" w:fill="auto"/>
            <w:vAlign w:val="center"/>
          </w:tcPr>
          <w:p w14:paraId="0F9B5840" w14:textId="77777777" w:rsidR="00EE6AB0" w:rsidRPr="0060627C" w:rsidRDefault="00EE6AB0" w:rsidP="00E575E4">
            <w:pPr>
              <w:spacing w:line="360" w:lineRule="auto"/>
            </w:pPr>
            <w:r w:rsidRPr="0060627C">
              <w:t>Bài 8: Pháp luật bảo vệ quyền lợi người tiêu dùng</w:t>
            </w:r>
          </w:p>
        </w:tc>
        <w:tc>
          <w:tcPr>
            <w:tcW w:w="850" w:type="dxa"/>
            <w:tcBorders>
              <w:top w:val="nil"/>
              <w:left w:val="nil"/>
              <w:bottom w:val="dotted" w:sz="4" w:space="0" w:color="auto"/>
              <w:right w:val="single" w:sz="4" w:space="0" w:color="auto"/>
            </w:tcBorders>
            <w:shd w:val="clear" w:color="auto" w:fill="auto"/>
            <w:vAlign w:val="center"/>
          </w:tcPr>
          <w:p w14:paraId="55954BDE" w14:textId="77777777" w:rsidR="00EE6AB0" w:rsidRPr="0060627C" w:rsidRDefault="00EE6AB0" w:rsidP="00E575E4">
            <w:pPr>
              <w:spacing w:line="360" w:lineRule="auto"/>
              <w:jc w:val="center"/>
            </w:pPr>
            <w:r w:rsidRPr="0060627C">
              <w:t>1</w:t>
            </w:r>
          </w:p>
        </w:tc>
        <w:tc>
          <w:tcPr>
            <w:tcW w:w="1134" w:type="dxa"/>
            <w:tcBorders>
              <w:top w:val="nil"/>
              <w:left w:val="nil"/>
              <w:bottom w:val="dotted" w:sz="4" w:space="0" w:color="auto"/>
              <w:right w:val="single" w:sz="4" w:space="0" w:color="auto"/>
            </w:tcBorders>
            <w:shd w:val="clear" w:color="auto" w:fill="auto"/>
            <w:vAlign w:val="center"/>
          </w:tcPr>
          <w:p w14:paraId="5B8C5B77" w14:textId="77777777" w:rsidR="00EE6AB0" w:rsidRPr="0060627C" w:rsidRDefault="00EE6AB0" w:rsidP="00E575E4">
            <w:pPr>
              <w:spacing w:line="360" w:lineRule="auto"/>
              <w:jc w:val="center"/>
            </w:pPr>
            <w:r w:rsidRPr="0060627C">
              <w:t>1</w:t>
            </w:r>
          </w:p>
        </w:tc>
        <w:tc>
          <w:tcPr>
            <w:tcW w:w="1541" w:type="dxa"/>
            <w:tcBorders>
              <w:top w:val="nil"/>
              <w:left w:val="nil"/>
              <w:bottom w:val="dotted" w:sz="4" w:space="0" w:color="auto"/>
              <w:right w:val="single" w:sz="4" w:space="0" w:color="auto"/>
            </w:tcBorders>
            <w:shd w:val="clear" w:color="auto" w:fill="auto"/>
            <w:vAlign w:val="center"/>
          </w:tcPr>
          <w:p w14:paraId="329DB993" w14:textId="77777777" w:rsidR="00EE6AB0" w:rsidRPr="0060627C" w:rsidRDefault="00EE6AB0" w:rsidP="00E575E4">
            <w:pPr>
              <w:spacing w:line="360" w:lineRule="auto"/>
              <w:jc w:val="center"/>
            </w:pPr>
            <w:r w:rsidRPr="0060627C">
              <w:t> 0</w:t>
            </w:r>
          </w:p>
        </w:tc>
        <w:tc>
          <w:tcPr>
            <w:tcW w:w="960" w:type="dxa"/>
            <w:tcBorders>
              <w:top w:val="nil"/>
              <w:left w:val="nil"/>
              <w:bottom w:val="dotted" w:sz="4" w:space="0" w:color="auto"/>
              <w:right w:val="single" w:sz="4" w:space="0" w:color="auto"/>
            </w:tcBorders>
            <w:shd w:val="clear" w:color="auto" w:fill="auto"/>
            <w:vAlign w:val="center"/>
          </w:tcPr>
          <w:p w14:paraId="67E511F8" w14:textId="77777777" w:rsidR="00EE6AB0" w:rsidRPr="0060627C" w:rsidRDefault="00EE6AB0" w:rsidP="00E575E4">
            <w:pPr>
              <w:spacing w:line="360" w:lineRule="auto"/>
              <w:jc w:val="center"/>
            </w:pPr>
            <w:r w:rsidRPr="0060627C">
              <w:t> </w:t>
            </w:r>
          </w:p>
        </w:tc>
      </w:tr>
      <w:tr w:rsidR="0060627C" w:rsidRPr="0060627C" w14:paraId="60C0E6F1" w14:textId="77777777" w:rsidTr="00E575E4">
        <w:trPr>
          <w:trHeight w:val="600"/>
        </w:trPr>
        <w:tc>
          <w:tcPr>
            <w:tcW w:w="958" w:type="dxa"/>
            <w:tcBorders>
              <w:top w:val="nil"/>
              <w:left w:val="single" w:sz="4" w:space="0" w:color="auto"/>
              <w:bottom w:val="dotted" w:sz="4" w:space="0" w:color="auto"/>
              <w:right w:val="single" w:sz="4" w:space="0" w:color="auto"/>
            </w:tcBorders>
            <w:shd w:val="clear" w:color="auto" w:fill="auto"/>
            <w:vAlign w:val="center"/>
          </w:tcPr>
          <w:p w14:paraId="4AB335C9" w14:textId="77777777" w:rsidR="00EE6AB0" w:rsidRPr="0060627C" w:rsidRDefault="00EE6AB0" w:rsidP="00E575E4">
            <w:pPr>
              <w:spacing w:line="360" w:lineRule="auto"/>
              <w:jc w:val="center"/>
            </w:pPr>
            <w:r w:rsidRPr="0060627C">
              <w:t>9</w:t>
            </w:r>
          </w:p>
        </w:tc>
        <w:tc>
          <w:tcPr>
            <w:tcW w:w="3877" w:type="dxa"/>
            <w:tcBorders>
              <w:top w:val="nil"/>
              <w:left w:val="nil"/>
              <w:bottom w:val="dotted" w:sz="4" w:space="0" w:color="auto"/>
              <w:right w:val="single" w:sz="4" w:space="0" w:color="auto"/>
            </w:tcBorders>
            <w:shd w:val="clear" w:color="auto" w:fill="auto"/>
            <w:vAlign w:val="center"/>
          </w:tcPr>
          <w:p w14:paraId="58233F41" w14:textId="77777777" w:rsidR="00EE6AB0" w:rsidRPr="0060627C" w:rsidRDefault="00EE6AB0" w:rsidP="00E575E4">
            <w:pPr>
              <w:spacing w:line="360" w:lineRule="auto"/>
            </w:pPr>
            <w:r w:rsidRPr="0060627C">
              <w:t>Kiểm tra</w:t>
            </w:r>
          </w:p>
        </w:tc>
        <w:tc>
          <w:tcPr>
            <w:tcW w:w="850" w:type="dxa"/>
            <w:tcBorders>
              <w:top w:val="nil"/>
              <w:left w:val="nil"/>
              <w:bottom w:val="dotted" w:sz="4" w:space="0" w:color="auto"/>
              <w:right w:val="single" w:sz="4" w:space="0" w:color="auto"/>
            </w:tcBorders>
            <w:shd w:val="clear" w:color="auto" w:fill="auto"/>
            <w:vAlign w:val="center"/>
          </w:tcPr>
          <w:p w14:paraId="5B3E7548" w14:textId="77777777" w:rsidR="00EE6AB0" w:rsidRPr="0060627C" w:rsidRDefault="00EE6AB0" w:rsidP="00E575E4">
            <w:pPr>
              <w:spacing w:line="360" w:lineRule="auto"/>
              <w:jc w:val="center"/>
            </w:pPr>
            <w:r w:rsidRPr="0060627C">
              <w:t>2</w:t>
            </w:r>
          </w:p>
        </w:tc>
        <w:tc>
          <w:tcPr>
            <w:tcW w:w="1134" w:type="dxa"/>
            <w:tcBorders>
              <w:top w:val="nil"/>
              <w:left w:val="nil"/>
              <w:bottom w:val="dotted" w:sz="4" w:space="0" w:color="auto"/>
              <w:right w:val="single" w:sz="4" w:space="0" w:color="auto"/>
            </w:tcBorders>
            <w:shd w:val="clear" w:color="auto" w:fill="auto"/>
            <w:vAlign w:val="center"/>
          </w:tcPr>
          <w:p w14:paraId="06262EBD" w14:textId="77777777" w:rsidR="00EE6AB0" w:rsidRPr="0060627C" w:rsidRDefault="00EE6AB0" w:rsidP="00E575E4">
            <w:pPr>
              <w:spacing w:line="360" w:lineRule="auto"/>
              <w:jc w:val="center"/>
            </w:pPr>
            <w:r w:rsidRPr="0060627C">
              <w:t> </w:t>
            </w:r>
          </w:p>
        </w:tc>
        <w:tc>
          <w:tcPr>
            <w:tcW w:w="1541" w:type="dxa"/>
            <w:tcBorders>
              <w:top w:val="nil"/>
              <w:left w:val="nil"/>
              <w:bottom w:val="dotted" w:sz="4" w:space="0" w:color="auto"/>
              <w:right w:val="single" w:sz="4" w:space="0" w:color="auto"/>
            </w:tcBorders>
            <w:shd w:val="clear" w:color="auto" w:fill="auto"/>
            <w:vAlign w:val="center"/>
          </w:tcPr>
          <w:p w14:paraId="01DBCB80" w14:textId="77777777" w:rsidR="00EE6AB0" w:rsidRPr="0060627C" w:rsidRDefault="00EE6AB0" w:rsidP="00E575E4">
            <w:pPr>
              <w:spacing w:line="360" w:lineRule="auto"/>
              <w:jc w:val="center"/>
            </w:pPr>
            <w:r w:rsidRPr="0060627C">
              <w:t> </w:t>
            </w:r>
          </w:p>
        </w:tc>
        <w:tc>
          <w:tcPr>
            <w:tcW w:w="960" w:type="dxa"/>
            <w:tcBorders>
              <w:top w:val="nil"/>
              <w:left w:val="nil"/>
              <w:bottom w:val="dotted" w:sz="4" w:space="0" w:color="auto"/>
              <w:right w:val="single" w:sz="4" w:space="0" w:color="auto"/>
            </w:tcBorders>
            <w:shd w:val="clear" w:color="auto" w:fill="auto"/>
            <w:vAlign w:val="center"/>
          </w:tcPr>
          <w:p w14:paraId="681AA1DF" w14:textId="77777777" w:rsidR="00EE6AB0" w:rsidRPr="0060627C" w:rsidRDefault="00EE6AB0" w:rsidP="00E575E4">
            <w:pPr>
              <w:spacing w:line="360" w:lineRule="auto"/>
              <w:jc w:val="center"/>
            </w:pPr>
            <w:r w:rsidRPr="0060627C">
              <w:t>2</w:t>
            </w:r>
          </w:p>
        </w:tc>
      </w:tr>
      <w:tr w:rsidR="00EE6AB0" w:rsidRPr="0060627C" w14:paraId="480A9089" w14:textId="77777777" w:rsidTr="00E575E4">
        <w:trPr>
          <w:trHeight w:val="600"/>
        </w:trPr>
        <w:tc>
          <w:tcPr>
            <w:tcW w:w="958" w:type="dxa"/>
            <w:tcBorders>
              <w:top w:val="nil"/>
              <w:left w:val="single" w:sz="4" w:space="0" w:color="auto"/>
              <w:bottom w:val="single" w:sz="4" w:space="0" w:color="auto"/>
              <w:right w:val="single" w:sz="4" w:space="0" w:color="auto"/>
            </w:tcBorders>
            <w:shd w:val="clear" w:color="auto" w:fill="auto"/>
            <w:vAlign w:val="center"/>
          </w:tcPr>
          <w:p w14:paraId="636890DA" w14:textId="77777777" w:rsidR="00EE6AB0" w:rsidRPr="0060627C" w:rsidRDefault="00EE6AB0" w:rsidP="00E575E4">
            <w:pPr>
              <w:spacing w:line="360" w:lineRule="auto"/>
            </w:pPr>
            <w:r w:rsidRPr="0060627C">
              <w:t> </w:t>
            </w:r>
          </w:p>
        </w:tc>
        <w:tc>
          <w:tcPr>
            <w:tcW w:w="3877" w:type="dxa"/>
            <w:tcBorders>
              <w:top w:val="nil"/>
              <w:left w:val="nil"/>
              <w:bottom w:val="single" w:sz="4" w:space="0" w:color="auto"/>
              <w:right w:val="single" w:sz="4" w:space="0" w:color="auto"/>
            </w:tcBorders>
            <w:shd w:val="clear" w:color="auto" w:fill="auto"/>
            <w:vAlign w:val="center"/>
          </w:tcPr>
          <w:p w14:paraId="3D89EB37" w14:textId="77777777" w:rsidR="00EE6AB0" w:rsidRPr="0060627C" w:rsidRDefault="00EE6AB0" w:rsidP="00E575E4">
            <w:pPr>
              <w:spacing w:line="360" w:lineRule="auto"/>
              <w:rPr>
                <w:b/>
                <w:bCs/>
              </w:rPr>
            </w:pPr>
            <w:r w:rsidRPr="0060627C">
              <w:rPr>
                <w:b/>
                <w:bCs/>
              </w:rPr>
              <w:t>Cộng</w:t>
            </w:r>
          </w:p>
        </w:tc>
        <w:tc>
          <w:tcPr>
            <w:tcW w:w="850" w:type="dxa"/>
            <w:tcBorders>
              <w:top w:val="nil"/>
              <w:left w:val="nil"/>
              <w:bottom w:val="single" w:sz="4" w:space="0" w:color="auto"/>
              <w:right w:val="single" w:sz="4" w:space="0" w:color="auto"/>
            </w:tcBorders>
            <w:shd w:val="clear" w:color="auto" w:fill="auto"/>
            <w:vAlign w:val="center"/>
          </w:tcPr>
          <w:p w14:paraId="6F1165A9" w14:textId="77777777" w:rsidR="00EE6AB0" w:rsidRPr="0060627C" w:rsidRDefault="00EE6AB0" w:rsidP="00E575E4">
            <w:pPr>
              <w:spacing w:line="360" w:lineRule="auto"/>
              <w:jc w:val="center"/>
              <w:rPr>
                <w:b/>
                <w:bCs/>
              </w:rPr>
            </w:pPr>
            <w:r w:rsidRPr="0060627C">
              <w:rPr>
                <w:b/>
                <w:bCs/>
              </w:rPr>
              <w:t>30</w:t>
            </w:r>
          </w:p>
        </w:tc>
        <w:tc>
          <w:tcPr>
            <w:tcW w:w="1134" w:type="dxa"/>
            <w:tcBorders>
              <w:top w:val="nil"/>
              <w:left w:val="nil"/>
              <w:bottom w:val="single" w:sz="4" w:space="0" w:color="auto"/>
              <w:right w:val="single" w:sz="4" w:space="0" w:color="auto"/>
            </w:tcBorders>
            <w:shd w:val="clear" w:color="auto" w:fill="auto"/>
            <w:vAlign w:val="center"/>
          </w:tcPr>
          <w:p w14:paraId="0975E595" w14:textId="77777777" w:rsidR="00EE6AB0" w:rsidRPr="0060627C" w:rsidRDefault="00EE6AB0" w:rsidP="00E575E4">
            <w:pPr>
              <w:spacing w:line="360" w:lineRule="auto"/>
              <w:jc w:val="center"/>
              <w:rPr>
                <w:b/>
                <w:bCs/>
              </w:rPr>
            </w:pPr>
            <w:r w:rsidRPr="0060627C">
              <w:rPr>
                <w:b/>
                <w:bCs/>
              </w:rPr>
              <w:t>18</w:t>
            </w:r>
          </w:p>
        </w:tc>
        <w:tc>
          <w:tcPr>
            <w:tcW w:w="1541" w:type="dxa"/>
            <w:tcBorders>
              <w:top w:val="nil"/>
              <w:left w:val="nil"/>
              <w:bottom w:val="single" w:sz="4" w:space="0" w:color="auto"/>
              <w:right w:val="single" w:sz="4" w:space="0" w:color="auto"/>
            </w:tcBorders>
            <w:shd w:val="clear" w:color="auto" w:fill="auto"/>
            <w:vAlign w:val="center"/>
          </w:tcPr>
          <w:p w14:paraId="0AF528E0" w14:textId="77777777" w:rsidR="00EE6AB0" w:rsidRPr="0060627C" w:rsidRDefault="00EE6AB0" w:rsidP="00E575E4">
            <w:pPr>
              <w:spacing w:line="360" w:lineRule="auto"/>
              <w:jc w:val="center"/>
              <w:rPr>
                <w:b/>
                <w:bCs/>
              </w:rPr>
            </w:pPr>
            <w:r w:rsidRPr="0060627C">
              <w:rPr>
                <w:b/>
                <w:bCs/>
              </w:rPr>
              <w:t>10</w:t>
            </w:r>
          </w:p>
        </w:tc>
        <w:tc>
          <w:tcPr>
            <w:tcW w:w="960" w:type="dxa"/>
            <w:tcBorders>
              <w:top w:val="nil"/>
              <w:left w:val="nil"/>
              <w:bottom w:val="single" w:sz="4" w:space="0" w:color="auto"/>
              <w:right w:val="single" w:sz="4" w:space="0" w:color="auto"/>
            </w:tcBorders>
            <w:shd w:val="clear" w:color="auto" w:fill="auto"/>
            <w:vAlign w:val="center"/>
          </w:tcPr>
          <w:p w14:paraId="7A2DBF23" w14:textId="77777777" w:rsidR="00EE6AB0" w:rsidRPr="0060627C" w:rsidRDefault="00EE6AB0" w:rsidP="00E575E4">
            <w:pPr>
              <w:spacing w:line="360" w:lineRule="auto"/>
              <w:jc w:val="center"/>
              <w:rPr>
                <w:b/>
                <w:bCs/>
              </w:rPr>
            </w:pPr>
            <w:r w:rsidRPr="0060627C">
              <w:rPr>
                <w:b/>
                <w:bCs/>
              </w:rPr>
              <w:t>2</w:t>
            </w:r>
          </w:p>
        </w:tc>
      </w:tr>
    </w:tbl>
    <w:p w14:paraId="5857A41F" w14:textId="77777777" w:rsidR="00EE6AB0" w:rsidRPr="0060627C" w:rsidRDefault="00EE6AB0" w:rsidP="00EE6AB0">
      <w:pPr>
        <w:shd w:val="clear" w:color="auto" w:fill="FFFFFF"/>
        <w:spacing w:line="360" w:lineRule="auto"/>
        <w:ind w:firstLine="720"/>
        <w:jc w:val="both"/>
        <w:rPr>
          <w:b/>
        </w:rPr>
      </w:pPr>
    </w:p>
    <w:p w14:paraId="354016A0" w14:textId="77777777" w:rsidR="00EE6AB0" w:rsidRPr="0060627C" w:rsidRDefault="00EE6AB0" w:rsidP="00EE6AB0">
      <w:pPr>
        <w:shd w:val="clear" w:color="auto" w:fill="FFFFFF"/>
        <w:spacing w:line="360" w:lineRule="auto"/>
        <w:ind w:firstLine="720"/>
        <w:jc w:val="both"/>
        <w:rPr>
          <w:b/>
        </w:rPr>
      </w:pPr>
      <w:r w:rsidRPr="0060627C">
        <w:rPr>
          <w:b/>
        </w:rPr>
        <w:t>2. Nội dung chi tiết:</w:t>
      </w:r>
    </w:p>
    <w:p w14:paraId="76B0B809" w14:textId="77777777" w:rsidR="00EE6AB0" w:rsidRPr="0060627C" w:rsidRDefault="00EE6AB0" w:rsidP="00EE6AB0">
      <w:pPr>
        <w:tabs>
          <w:tab w:val="left" w:pos="7088"/>
        </w:tabs>
        <w:spacing w:line="360" w:lineRule="auto"/>
        <w:jc w:val="center"/>
        <w:rPr>
          <w:b/>
        </w:rPr>
      </w:pPr>
      <w:r w:rsidRPr="0060627C">
        <w:rPr>
          <w:b/>
        </w:rPr>
        <w:t>Bài 1:</w:t>
      </w:r>
      <w:bookmarkStart w:id="14" w:name="_Hlk510877483"/>
    </w:p>
    <w:p w14:paraId="74912F25" w14:textId="77777777" w:rsidR="00EE6AB0" w:rsidRPr="0060627C" w:rsidRDefault="00EE6AB0" w:rsidP="00EE6AB0">
      <w:pPr>
        <w:tabs>
          <w:tab w:val="left" w:pos="7088"/>
        </w:tabs>
        <w:spacing w:line="360" w:lineRule="auto"/>
        <w:jc w:val="center"/>
        <w:rPr>
          <w:b/>
        </w:rPr>
      </w:pPr>
      <w:r w:rsidRPr="0060627C">
        <w:rPr>
          <w:b/>
        </w:rPr>
        <w:t>MỘT SỐ VẤN ĐỀ CHUNG VỀ NHÀ NƯỚC VÀ PHÁP LUẬT</w:t>
      </w:r>
    </w:p>
    <w:p w14:paraId="00CAA4A4" w14:textId="77777777" w:rsidR="00EE6AB0" w:rsidRPr="0060627C" w:rsidRDefault="00EE6AB0" w:rsidP="00EE6AB0">
      <w:pPr>
        <w:tabs>
          <w:tab w:val="left" w:pos="7088"/>
        </w:tabs>
        <w:spacing w:line="360" w:lineRule="auto"/>
        <w:jc w:val="center"/>
        <w:rPr>
          <w:b/>
        </w:rPr>
      </w:pPr>
      <w:r w:rsidRPr="0060627C">
        <w:rPr>
          <w:i/>
        </w:rPr>
        <w:lastRenderedPageBreak/>
        <w:tab/>
        <w:t>Thời gian: 2 giờ</w:t>
      </w:r>
    </w:p>
    <w:bookmarkEnd w:id="14"/>
    <w:p w14:paraId="791AE757" w14:textId="77777777" w:rsidR="00EE6AB0" w:rsidRPr="0060627C" w:rsidRDefault="00EE6AB0" w:rsidP="00EE6AB0">
      <w:pPr>
        <w:spacing w:line="360" w:lineRule="auto"/>
        <w:ind w:firstLine="720"/>
        <w:rPr>
          <w:b/>
        </w:rPr>
      </w:pPr>
      <w:r w:rsidRPr="0060627C">
        <w:rPr>
          <w:b/>
          <w:iCs/>
        </w:rPr>
        <w:t>1. Mục tiêu</w:t>
      </w:r>
    </w:p>
    <w:p w14:paraId="1829E48D" w14:textId="77777777" w:rsidR="00EE6AB0" w:rsidRPr="0060627C" w:rsidRDefault="00EE6AB0" w:rsidP="00EE6AB0">
      <w:pPr>
        <w:shd w:val="clear" w:color="auto" w:fill="FFFFFF"/>
        <w:spacing w:line="360" w:lineRule="auto"/>
        <w:ind w:firstLine="720"/>
        <w:jc w:val="both"/>
      </w:pPr>
      <w:bookmarkStart w:id="15" w:name="_Hlk520105318"/>
      <w:r w:rsidRPr="0060627C">
        <w:t>- Nhận biết được bản chất, chức năng, nguyên tắc tổ chức và hoạt động của các cơ quan trong bộ máy Nhà nước Cộng hòa xã hội chủ nghĩa Việt Nam;</w:t>
      </w:r>
    </w:p>
    <w:bookmarkEnd w:id="15"/>
    <w:p w14:paraId="1A31C27A" w14:textId="77777777" w:rsidR="00EE6AB0" w:rsidRPr="0060627C" w:rsidRDefault="00EE6AB0" w:rsidP="00EE6AB0">
      <w:pPr>
        <w:shd w:val="clear" w:color="auto" w:fill="FFFFFF"/>
        <w:spacing w:line="360" w:lineRule="auto"/>
        <w:ind w:firstLine="720"/>
        <w:jc w:val="both"/>
      </w:pPr>
      <w:r w:rsidRPr="0060627C">
        <w:t>- Nhận biết được các thành tố của hệ thống pháp luật và hệ thống văn bản quy phạm pháp luật Việt Nam.</w:t>
      </w:r>
    </w:p>
    <w:p w14:paraId="01FE8037" w14:textId="77777777" w:rsidR="00EE6AB0" w:rsidRPr="0060627C" w:rsidRDefault="00EE6AB0" w:rsidP="00EE6AB0">
      <w:pPr>
        <w:shd w:val="clear" w:color="auto" w:fill="FFFFFF"/>
        <w:spacing w:line="360" w:lineRule="auto"/>
        <w:ind w:firstLine="720"/>
        <w:jc w:val="both"/>
        <w:rPr>
          <w:b/>
        </w:rPr>
      </w:pPr>
      <w:r w:rsidRPr="0060627C">
        <w:rPr>
          <w:b/>
        </w:rPr>
        <w:t>2. Nội dung</w:t>
      </w:r>
    </w:p>
    <w:p w14:paraId="1B8972CF" w14:textId="77777777" w:rsidR="00EE6AB0" w:rsidRPr="0060627C" w:rsidRDefault="00EE6AB0" w:rsidP="00EE6AB0">
      <w:pPr>
        <w:spacing w:line="360" w:lineRule="auto"/>
        <w:ind w:firstLine="720"/>
        <w:jc w:val="both"/>
      </w:pPr>
      <w:r w:rsidRPr="0060627C">
        <w:t>2.1. Nhà nước Cộng hòa xã hội chủ nghĩa Việt Nam</w:t>
      </w:r>
    </w:p>
    <w:p w14:paraId="030624DB" w14:textId="77777777" w:rsidR="00EE6AB0" w:rsidRPr="0060627C" w:rsidRDefault="00EE6AB0" w:rsidP="00EE6AB0">
      <w:pPr>
        <w:spacing w:line="360" w:lineRule="auto"/>
        <w:ind w:firstLine="720"/>
        <w:jc w:val="both"/>
        <w:rPr>
          <w:spacing w:val="-8"/>
        </w:rPr>
      </w:pPr>
      <w:r w:rsidRPr="0060627C">
        <w:rPr>
          <w:spacing w:val="-8"/>
        </w:rPr>
        <w:t>2.1.1. Bản chất, chức năng của Nhà nước Cộng hòa xã hội chủ nghĩa Việt Nam</w:t>
      </w:r>
    </w:p>
    <w:p w14:paraId="1DC08BC6" w14:textId="77777777" w:rsidR="00EE6AB0" w:rsidRPr="0060627C" w:rsidRDefault="00EE6AB0" w:rsidP="00EE6AB0">
      <w:pPr>
        <w:spacing w:line="360" w:lineRule="auto"/>
        <w:ind w:firstLine="720"/>
        <w:jc w:val="both"/>
      </w:pPr>
      <w:r w:rsidRPr="0060627C">
        <w:t>2.1.2. Nguyên tắc tổ chức và hoạt động của bộ máy Nhà nước Cộng hòa xã hội chủ nghĩa Việt Nam.</w:t>
      </w:r>
    </w:p>
    <w:p w14:paraId="7EBEF6D5" w14:textId="77777777" w:rsidR="00EE6AB0" w:rsidRPr="0060627C" w:rsidRDefault="00EE6AB0" w:rsidP="00EE6AB0">
      <w:pPr>
        <w:spacing w:line="360" w:lineRule="auto"/>
        <w:ind w:firstLine="720"/>
        <w:jc w:val="both"/>
      </w:pPr>
      <w:r w:rsidRPr="0060627C">
        <w:t>2.1.3. Bộ máy Nhà nước Cộng hòa xã hội chủ nghĩa Việt Nam</w:t>
      </w:r>
    </w:p>
    <w:p w14:paraId="7F103A4B" w14:textId="77777777" w:rsidR="00EE6AB0" w:rsidRPr="0060627C" w:rsidRDefault="00EE6AB0" w:rsidP="00EE6AB0">
      <w:pPr>
        <w:spacing w:line="360" w:lineRule="auto"/>
        <w:ind w:firstLine="720"/>
        <w:jc w:val="both"/>
      </w:pPr>
      <w:r w:rsidRPr="0060627C">
        <w:t>2.2. Hệ thống pháp luật Việt Nam</w:t>
      </w:r>
    </w:p>
    <w:p w14:paraId="2C994542" w14:textId="77777777" w:rsidR="00EE6AB0" w:rsidRPr="0060627C" w:rsidRDefault="00EE6AB0" w:rsidP="00EE6AB0">
      <w:pPr>
        <w:spacing w:line="360" w:lineRule="auto"/>
        <w:ind w:firstLine="720"/>
        <w:jc w:val="both"/>
      </w:pPr>
      <w:r w:rsidRPr="0060627C">
        <w:t>2.2.1. Các thành tố của hệ thống pháp luật</w:t>
      </w:r>
    </w:p>
    <w:p w14:paraId="0F02D21E" w14:textId="77777777" w:rsidR="00EE6AB0" w:rsidRPr="0060627C" w:rsidRDefault="00EE6AB0" w:rsidP="00EE6AB0">
      <w:pPr>
        <w:spacing w:line="360" w:lineRule="auto"/>
        <w:ind w:firstLine="720"/>
        <w:jc w:val="both"/>
      </w:pPr>
      <w:r w:rsidRPr="0060627C">
        <w:t>2.2.1.1. Quy phạm pháp luật</w:t>
      </w:r>
    </w:p>
    <w:p w14:paraId="7A4373E7" w14:textId="77777777" w:rsidR="00EE6AB0" w:rsidRPr="0060627C" w:rsidRDefault="00EE6AB0" w:rsidP="00EE6AB0">
      <w:pPr>
        <w:spacing w:line="360" w:lineRule="auto"/>
        <w:ind w:firstLine="720"/>
        <w:jc w:val="both"/>
      </w:pPr>
      <w:r w:rsidRPr="0060627C">
        <w:t>2.2.1.2. Chế định pháp luật</w:t>
      </w:r>
    </w:p>
    <w:p w14:paraId="08C26F2A" w14:textId="77777777" w:rsidR="00EE6AB0" w:rsidRPr="0060627C" w:rsidRDefault="00EE6AB0" w:rsidP="00EE6AB0">
      <w:pPr>
        <w:spacing w:line="360" w:lineRule="auto"/>
        <w:ind w:firstLine="720"/>
        <w:jc w:val="both"/>
      </w:pPr>
      <w:r w:rsidRPr="0060627C">
        <w:t>2.2.1.3. Ngành luật</w:t>
      </w:r>
    </w:p>
    <w:p w14:paraId="262F56AE" w14:textId="77777777" w:rsidR="00EE6AB0" w:rsidRPr="0060627C" w:rsidRDefault="00EE6AB0" w:rsidP="00EE6AB0">
      <w:pPr>
        <w:spacing w:line="360" w:lineRule="auto"/>
        <w:ind w:firstLine="720"/>
        <w:jc w:val="both"/>
      </w:pPr>
      <w:r w:rsidRPr="0060627C">
        <w:t>2.2.2. Các ngành luật trong hệ thống pháp luật Việt Nam</w:t>
      </w:r>
    </w:p>
    <w:p w14:paraId="011D2270" w14:textId="77777777" w:rsidR="00EE6AB0" w:rsidRPr="0060627C" w:rsidRDefault="00EE6AB0" w:rsidP="00EE6AB0">
      <w:pPr>
        <w:spacing w:line="360" w:lineRule="auto"/>
        <w:ind w:firstLine="720"/>
        <w:jc w:val="both"/>
      </w:pPr>
      <w:r w:rsidRPr="0060627C">
        <w:t>2.2.3. Hệ thống văn bản quy phạm pháp luật</w:t>
      </w:r>
    </w:p>
    <w:p w14:paraId="55BED244" w14:textId="77777777" w:rsidR="00EE6AB0" w:rsidRPr="0060627C" w:rsidRDefault="00EE6AB0" w:rsidP="00EE6AB0">
      <w:pPr>
        <w:spacing w:line="360" w:lineRule="auto"/>
        <w:ind w:firstLine="720"/>
        <w:jc w:val="both"/>
      </w:pPr>
      <w:r w:rsidRPr="0060627C">
        <w:t>2.2.3.1. Khái niệm văn bản quy phạm pháp luật</w:t>
      </w:r>
    </w:p>
    <w:p w14:paraId="149561A9" w14:textId="77777777" w:rsidR="00EE6AB0" w:rsidRPr="0060627C" w:rsidRDefault="00EE6AB0" w:rsidP="00EE6AB0">
      <w:pPr>
        <w:spacing w:line="360" w:lineRule="auto"/>
        <w:ind w:firstLine="720"/>
        <w:jc w:val="both"/>
      </w:pPr>
      <w:r w:rsidRPr="0060627C">
        <w:t>2.2.3.2. Hệ thống văn bản quy phạm pháp luật của Việt Nam hiện nay</w:t>
      </w:r>
    </w:p>
    <w:p w14:paraId="41D03F00" w14:textId="77777777" w:rsidR="00EE6AB0" w:rsidRPr="0060627C" w:rsidRDefault="00EE6AB0" w:rsidP="00EE6AB0">
      <w:pPr>
        <w:tabs>
          <w:tab w:val="left" w:pos="7088"/>
        </w:tabs>
        <w:spacing w:line="360" w:lineRule="auto"/>
        <w:ind w:firstLine="720"/>
        <w:jc w:val="center"/>
        <w:rPr>
          <w:b/>
        </w:rPr>
      </w:pPr>
    </w:p>
    <w:p w14:paraId="6D0DBC16" w14:textId="77777777" w:rsidR="00EE6AB0" w:rsidRPr="0060627C" w:rsidRDefault="00EE6AB0" w:rsidP="00EE6AB0">
      <w:pPr>
        <w:tabs>
          <w:tab w:val="left" w:pos="7088"/>
        </w:tabs>
        <w:spacing w:line="360" w:lineRule="auto"/>
        <w:ind w:firstLine="720"/>
        <w:jc w:val="center"/>
        <w:rPr>
          <w:b/>
        </w:rPr>
      </w:pPr>
      <w:r w:rsidRPr="0060627C">
        <w:rPr>
          <w:b/>
        </w:rPr>
        <w:t>Bài 2:</w:t>
      </w:r>
    </w:p>
    <w:p w14:paraId="42F59712" w14:textId="77777777" w:rsidR="00EE6AB0" w:rsidRPr="0060627C" w:rsidRDefault="00EE6AB0" w:rsidP="00EE6AB0">
      <w:pPr>
        <w:tabs>
          <w:tab w:val="left" w:pos="7088"/>
        </w:tabs>
        <w:spacing w:line="360" w:lineRule="auto"/>
        <w:ind w:firstLine="720"/>
        <w:jc w:val="center"/>
        <w:rPr>
          <w:b/>
        </w:rPr>
      </w:pPr>
      <w:r w:rsidRPr="0060627C">
        <w:rPr>
          <w:b/>
        </w:rPr>
        <w:t>HIẾN PHÁP</w:t>
      </w:r>
    </w:p>
    <w:p w14:paraId="62B169C6" w14:textId="77777777" w:rsidR="00EE6AB0" w:rsidRPr="0060627C" w:rsidRDefault="00EE6AB0" w:rsidP="00EE6AB0">
      <w:pPr>
        <w:tabs>
          <w:tab w:val="left" w:pos="7088"/>
        </w:tabs>
        <w:spacing w:line="360" w:lineRule="auto"/>
        <w:ind w:firstLine="720"/>
        <w:jc w:val="center"/>
        <w:rPr>
          <w:b/>
        </w:rPr>
      </w:pPr>
      <w:r w:rsidRPr="0060627C">
        <w:rPr>
          <w:i/>
        </w:rPr>
        <w:tab/>
        <w:t>Thời gian: 2 giờ</w:t>
      </w:r>
    </w:p>
    <w:p w14:paraId="4B33C1C5" w14:textId="77777777" w:rsidR="00EE6AB0" w:rsidRPr="0060627C" w:rsidRDefault="00EE6AB0" w:rsidP="00EE6AB0">
      <w:pPr>
        <w:spacing w:line="360" w:lineRule="auto"/>
        <w:ind w:firstLine="720"/>
        <w:jc w:val="both"/>
        <w:rPr>
          <w:b/>
        </w:rPr>
      </w:pPr>
      <w:r w:rsidRPr="0060627C">
        <w:rPr>
          <w:b/>
          <w:iCs/>
        </w:rPr>
        <w:t>1. Mục tiêu</w:t>
      </w:r>
    </w:p>
    <w:p w14:paraId="1B9D918A" w14:textId="77777777" w:rsidR="00EE6AB0" w:rsidRPr="0060627C" w:rsidRDefault="00EE6AB0" w:rsidP="00EE6AB0">
      <w:pPr>
        <w:spacing w:line="360" w:lineRule="auto"/>
        <w:ind w:firstLine="720"/>
        <w:jc w:val="both"/>
      </w:pPr>
      <w:r w:rsidRPr="0060627C">
        <w:t>- Trình bày được khái niệm, vị trí của hiến pháp và một số nội dung cơ bản của Hiến pháp nước Cộng hòa xã hội chủ nghĩa Việt Nam;</w:t>
      </w:r>
    </w:p>
    <w:p w14:paraId="06E50EFD" w14:textId="77777777" w:rsidR="00EE6AB0" w:rsidRPr="0060627C" w:rsidRDefault="00EE6AB0" w:rsidP="00EE6AB0">
      <w:pPr>
        <w:spacing w:line="360" w:lineRule="auto"/>
        <w:ind w:firstLine="720"/>
        <w:jc w:val="both"/>
      </w:pPr>
      <w:r w:rsidRPr="0060627C">
        <w:t>- Nhận thức được trách nhiệm của các tổ chức, cá nhân trong việc thi hành và bảo vệ Hiến pháp.</w:t>
      </w:r>
    </w:p>
    <w:p w14:paraId="1C7CA7B3" w14:textId="77777777" w:rsidR="00EE6AB0" w:rsidRPr="0060627C" w:rsidRDefault="00EE6AB0" w:rsidP="00EE6AB0">
      <w:pPr>
        <w:spacing w:line="360" w:lineRule="auto"/>
        <w:ind w:firstLine="720"/>
        <w:jc w:val="both"/>
        <w:rPr>
          <w:b/>
        </w:rPr>
      </w:pPr>
      <w:r w:rsidRPr="0060627C">
        <w:rPr>
          <w:b/>
          <w:iCs/>
        </w:rPr>
        <w:lastRenderedPageBreak/>
        <w:t>2. Nội dung</w:t>
      </w:r>
    </w:p>
    <w:p w14:paraId="753A42CF" w14:textId="77777777" w:rsidR="00EE6AB0" w:rsidRPr="0060627C" w:rsidRDefault="00EE6AB0" w:rsidP="00EE6AB0">
      <w:pPr>
        <w:spacing w:line="360" w:lineRule="auto"/>
        <w:ind w:firstLine="720"/>
        <w:jc w:val="both"/>
      </w:pPr>
      <w:r w:rsidRPr="0060627C">
        <w:t>2.1. Hiến pháp trong hệ thống pháp luật Việt Nam</w:t>
      </w:r>
    </w:p>
    <w:p w14:paraId="5721F5A9" w14:textId="77777777" w:rsidR="00EE6AB0" w:rsidRPr="0060627C" w:rsidRDefault="00EE6AB0" w:rsidP="00EE6AB0">
      <w:pPr>
        <w:spacing w:line="360" w:lineRule="auto"/>
        <w:ind w:firstLine="720"/>
        <w:jc w:val="both"/>
      </w:pPr>
      <w:r w:rsidRPr="0060627C">
        <w:t xml:space="preserve">2.1.1. Khái niệm hiến pháp </w:t>
      </w:r>
    </w:p>
    <w:p w14:paraId="4CDA34FA" w14:textId="77777777" w:rsidR="00EE6AB0" w:rsidRPr="0060627C" w:rsidRDefault="00EE6AB0" w:rsidP="00EE6AB0">
      <w:pPr>
        <w:spacing w:line="360" w:lineRule="auto"/>
        <w:ind w:firstLine="720"/>
        <w:jc w:val="both"/>
      </w:pPr>
      <w:r w:rsidRPr="0060627C">
        <w:t>2.1.2. Vị trí của hiến pháp trong hệ thống pháp luật Việt Nam</w:t>
      </w:r>
    </w:p>
    <w:p w14:paraId="6A2F39D4" w14:textId="77777777" w:rsidR="00EE6AB0" w:rsidRPr="0060627C" w:rsidRDefault="00EE6AB0" w:rsidP="00EE6AB0">
      <w:pPr>
        <w:spacing w:line="360" w:lineRule="auto"/>
        <w:ind w:firstLine="720"/>
        <w:jc w:val="both"/>
      </w:pPr>
      <w:r w:rsidRPr="0060627C">
        <w:t>2.2. Một số nội dung cơ bản của Hiến pháp nước Cộng hòa xã hội chủ nghĩa Việt Nam năm 2013</w:t>
      </w:r>
    </w:p>
    <w:p w14:paraId="30CA6025" w14:textId="77777777" w:rsidR="00EE6AB0" w:rsidRPr="0060627C" w:rsidRDefault="00EE6AB0" w:rsidP="00EE6AB0">
      <w:pPr>
        <w:spacing w:line="360" w:lineRule="auto"/>
        <w:ind w:firstLine="720"/>
        <w:jc w:val="both"/>
      </w:pPr>
      <w:r w:rsidRPr="0060627C">
        <w:t>2.2.1. Chế độ chính trị</w:t>
      </w:r>
    </w:p>
    <w:p w14:paraId="5ED73505" w14:textId="77777777" w:rsidR="00EE6AB0" w:rsidRPr="0060627C" w:rsidRDefault="00EE6AB0" w:rsidP="00EE6AB0">
      <w:pPr>
        <w:spacing w:line="360" w:lineRule="auto"/>
        <w:ind w:firstLine="720"/>
        <w:jc w:val="both"/>
      </w:pPr>
      <w:r w:rsidRPr="0060627C">
        <w:t xml:space="preserve">2.2.2. Quyền con người, quyền và nghĩa vụ cơ bản của công dân </w:t>
      </w:r>
    </w:p>
    <w:p w14:paraId="0119E8E5" w14:textId="77777777" w:rsidR="00EE6AB0" w:rsidRPr="0060627C" w:rsidRDefault="00EE6AB0" w:rsidP="00EE6AB0">
      <w:pPr>
        <w:spacing w:line="360" w:lineRule="auto"/>
        <w:ind w:firstLine="720"/>
        <w:jc w:val="both"/>
      </w:pPr>
      <w:r w:rsidRPr="0060627C">
        <w:t>2.2.3. Kinh tế, xã hội, văn hóa, giáo dục, khoa học, công nghệ và môi trường</w:t>
      </w:r>
    </w:p>
    <w:p w14:paraId="5A085821" w14:textId="77777777" w:rsidR="00EE6AB0" w:rsidRPr="0060627C" w:rsidRDefault="00EE6AB0" w:rsidP="00EE6AB0">
      <w:pPr>
        <w:spacing w:line="360" w:lineRule="auto"/>
        <w:ind w:firstLine="720"/>
        <w:jc w:val="both"/>
      </w:pPr>
    </w:p>
    <w:p w14:paraId="0D29DA03" w14:textId="77777777" w:rsidR="00EE6AB0" w:rsidRPr="0060627C" w:rsidRDefault="00EE6AB0" w:rsidP="00EE6AB0">
      <w:pPr>
        <w:tabs>
          <w:tab w:val="left" w:pos="7088"/>
        </w:tabs>
        <w:spacing w:line="360" w:lineRule="auto"/>
        <w:ind w:firstLine="720"/>
        <w:jc w:val="center"/>
        <w:rPr>
          <w:b/>
        </w:rPr>
      </w:pPr>
      <w:r w:rsidRPr="0060627C">
        <w:rPr>
          <w:b/>
        </w:rPr>
        <w:t>Bài 3:</w:t>
      </w:r>
    </w:p>
    <w:p w14:paraId="199D52E0" w14:textId="77777777" w:rsidR="00EE6AB0" w:rsidRPr="0060627C" w:rsidRDefault="00EE6AB0" w:rsidP="00EE6AB0">
      <w:pPr>
        <w:tabs>
          <w:tab w:val="left" w:pos="7088"/>
        </w:tabs>
        <w:spacing w:line="360" w:lineRule="auto"/>
        <w:ind w:firstLine="720"/>
        <w:jc w:val="center"/>
        <w:rPr>
          <w:b/>
        </w:rPr>
      </w:pPr>
      <w:r w:rsidRPr="0060627C">
        <w:rPr>
          <w:b/>
        </w:rPr>
        <w:t>PHÁP LUẬT DÂN SỰ</w:t>
      </w:r>
    </w:p>
    <w:p w14:paraId="43810E2D" w14:textId="77777777" w:rsidR="00EE6AB0" w:rsidRPr="0060627C" w:rsidRDefault="00EE6AB0" w:rsidP="00EE6AB0">
      <w:pPr>
        <w:tabs>
          <w:tab w:val="left" w:pos="7088"/>
        </w:tabs>
        <w:spacing w:line="360" w:lineRule="auto"/>
        <w:ind w:firstLine="720"/>
        <w:jc w:val="center"/>
        <w:rPr>
          <w:b/>
        </w:rPr>
      </w:pPr>
      <w:r w:rsidRPr="0060627C">
        <w:rPr>
          <w:i/>
        </w:rPr>
        <w:tab/>
        <w:t>Thời gian: 5 giờ</w:t>
      </w:r>
    </w:p>
    <w:p w14:paraId="4909B408" w14:textId="77777777" w:rsidR="00EE6AB0" w:rsidRPr="0060627C" w:rsidRDefault="00EE6AB0" w:rsidP="00EE6AB0">
      <w:pPr>
        <w:spacing w:line="360" w:lineRule="auto"/>
        <w:ind w:firstLine="720"/>
        <w:jc w:val="both"/>
        <w:rPr>
          <w:b/>
          <w:iCs/>
        </w:rPr>
      </w:pPr>
      <w:r w:rsidRPr="0060627C">
        <w:rPr>
          <w:b/>
          <w:iCs/>
        </w:rPr>
        <w:t>1. Mục tiêu</w:t>
      </w:r>
    </w:p>
    <w:p w14:paraId="144C6F06" w14:textId="77777777" w:rsidR="00EE6AB0" w:rsidRPr="0060627C" w:rsidRDefault="00EE6AB0" w:rsidP="00EE6AB0">
      <w:pPr>
        <w:shd w:val="clear" w:color="auto" w:fill="FFFFFF"/>
        <w:spacing w:line="360" w:lineRule="auto"/>
        <w:ind w:firstLine="720"/>
        <w:jc w:val="both"/>
      </w:pPr>
      <w:r w:rsidRPr="0060627C">
        <w:t>- Trình bày được một số nội dung cơ bản về Luật dân sự.</w:t>
      </w:r>
    </w:p>
    <w:p w14:paraId="534C0408" w14:textId="77777777" w:rsidR="00EE6AB0" w:rsidRPr="0060627C" w:rsidRDefault="00EE6AB0" w:rsidP="00EE6AB0">
      <w:pPr>
        <w:shd w:val="clear" w:color="auto" w:fill="FFFFFF"/>
        <w:spacing w:line="360" w:lineRule="auto"/>
        <w:ind w:firstLine="720"/>
        <w:jc w:val="both"/>
      </w:pPr>
      <w:r w:rsidRPr="0060627C">
        <w:t>- Nhận biết được quyền sở hữu, quyền khác đối với tài sản và các vấn đề cơ bản về hợp đồng.</w:t>
      </w:r>
    </w:p>
    <w:p w14:paraId="2643925B" w14:textId="77777777" w:rsidR="00EE6AB0" w:rsidRPr="0060627C" w:rsidRDefault="00EE6AB0" w:rsidP="00EE6AB0">
      <w:pPr>
        <w:spacing w:line="360" w:lineRule="auto"/>
        <w:ind w:firstLine="720"/>
        <w:jc w:val="both"/>
        <w:rPr>
          <w:b/>
          <w:iCs/>
        </w:rPr>
      </w:pPr>
      <w:r w:rsidRPr="0060627C">
        <w:rPr>
          <w:b/>
          <w:iCs/>
        </w:rPr>
        <w:t>2. Nội dung</w:t>
      </w:r>
    </w:p>
    <w:p w14:paraId="095272AC" w14:textId="77777777" w:rsidR="00EE6AB0" w:rsidRPr="0060627C" w:rsidRDefault="00EE6AB0" w:rsidP="00EE6AB0">
      <w:pPr>
        <w:spacing w:line="360" w:lineRule="auto"/>
        <w:ind w:firstLine="720"/>
        <w:jc w:val="both"/>
      </w:pPr>
      <w:r w:rsidRPr="0060627C">
        <w:t xml:space="preserve">2.1. Khái niệm, đối tượng và phương pháp điều chỉnh của Luật dân sự </w:t>
      </w:r>
    </w:p>
    <w:p w14:paraId="3B05DA25" w14:textId="77777777" w:rsidR="00EE6AB0" w:rsidRPr="0060627C" w:rsidRDefault="00EE6AB0" w:rsidP="00EE6AB0">
      <w:pPr>
        <w:spacing w:line="360" w:lineRule="auto"/>
        <w:ind w:firstLine="720"/>
        <w:jc w:val="both"/>
      </w:pPr>
      <w:r w:rsidRPr="0060627C">
        <w:t>2.2. Các nguyên tắc cơ bản của Luật dân sự</w:t>
      </w:r>
    </w:p>
    <w:p w14:paraId="6A8E96FA" w14:textId="77777777" w:rsidR="00EE6AB0" w:rsidRPr="0060627C" w:rsidRDefault="00EE6AB0" w:rsidP="00EE6AB0">
      <w:pPr>
        <w:spacing w:line="360" w:lineRule="auto"/>
        <w:ind w:firstLine="720"/>
        <w:jc w:val="both"/>
      </w:pPr>
      <w:r w:rsidRPr="0060627C">
        <w:t>2.3. Một số nội dung của Bộ luật dân sự</w:t>
      </w:r>
    </w:p>
    <w:p w14:paraId="7B42F758" w14:textId="77777777" w:rsidR="00EE6AB0" w:rsidRPr="0060627C" w:rsidRDefault="00EE6AB0" w:rsidP="00EE6AB0">
      <w:pPr>
        <w:spacing w:line="360" w:lineRule="auto"/>
        <w:ind w:firstLine="720"/>
        <w:jc w:val="both"/>
      </w:pPr>
      <w:r w:rsidRPr="0060627C">
        <w:t>2.3.1. Quyền sở hữu và quyền khác đối với tài sản</w:t>
      </w:r>
    </w:p>
    <w:p w14:paraId="5317D4D7" w14:textId="77777777" w:rsidR="00EE6AB0" w:rsidRPr="0060627C" w:rsidRDefault="00EE6AB0" w:rsidP="00EE6AB0">
      <w:pPr>
        <w:spacing w:line="360" w:lineRule="auto"/>
        <w:ind w:firstLine="720"/>
        <w:jc w:val="both"/>
      </w:pPr>
      <w:r w:rsidRPr="0060627C">
        <w:t>2.3.2. Hợp đồng</w:t>
      </w:r>
    </w:p>
    <w:p w14:paraId="544D2F45" w14:textId="77777777" w:rsidR="00EE6AB0" w:rsidRPr="0060627C" w:rsidRDefault="00EE6AB0" w:rsidP="00EE6AB0">
      <w:pPr>
        <w:tabs>
          <w:tab w:val="left" w:pos="7088"/>
        </w:tabs>
        <w:spacing w:line="360" w:lineRule="auto"/>
        <w:ind w:firstLine="720"/>
        <w:jc w:val="center"/>
        <w:rPr>
          <w:b/>
        </w:rPr>
      </w:pPr>
    </w:p>
    <w:p w14:paraId="301B4AE0" w14:textId="77777777" w:rsidR="00EE6AB0" w:rsidRPr="0060627C" w:rsidRDefault="00EE6AB0" w:rsidP="00EE6AB0">
      <w:pPr>
        <w:tabs>
          <w:tab w:val="left" w:pos="7088"/>
        </w:tabs>
        <w:spacing w:line="360" w:lineRule="auto"/>
        <w:ind w:firstLine="720"/>
        <w:jc w:val="center"/>
        <w:rPr>
          <w:b/>
        </w:rPr>
      </w:pPr>
      <w:r w:rsidRPr="0060627C">
        <w:rPr>
          <w:b/>
        </w:rPr>
        <w:t>Bài 4:</w:t>
      </w:r>
    </w:p>
    <w:p w14:paraId="221440EE" w14:textId="77777777" w:rsidR="00EE6AB0" w:rsidRPr="0060627C" w:rsidRDefault="00EE6AB0" w:rsidP="00EE6AB0">
      <w:pPr>
        <w:tabs>
          <w:tab w:val="left" w:pos="7088"/>
        </w:tabs>
        <w:spacing w:line="360" w:lineRule="auto"/>
        <w:ind w:firstLine="720"/>
        <w:jc w:val="center"/>
        <w:rPr>
          <w:b/>
        </w:rPr>
      </w:pPr>
      <w:r w:rsidRPr="0060627C">
        <w:rPr>
          <w:b/>
        </w:rPr>
        <w:t>PHÁP LUẬT LAO ĐỘNG</w:t>
      </w:r>
    </w:p>
    <w:p w14:paraId="7E0B9DDC" w14:textId="77777777" w:rsidR="00EE6AB0" w:rsidRPr="0060627C" w:rsidRDefault="00EE6AB0" w:rsidP="00EE6AB0">
      <w:pPr>
        <w:tabs>
          <w:tab w:val="left" w:pos="7088"/>
        </w:tabs>
        <w:spacing w:line="360" w:lineRule="auto"/>
        <w:ind w:firstLine="720"/>
        <w:jc w:val="center"/>
        <w:rPr>
          <w:b/>
        </w:rPr>
      </w:pPr>
      <w:r w:rsidRPr="0060627C">
        <w:rPr>
          <w:i/>
        </w:rPr>
        <w:tab/>
        <w:t>Thời gian: 7 giờ</w:t>
      </w:r>
    </w:p>
    <w:p w14:paraId="1EB3F1FE" w14:textId="77777777" w:rsidR="00EE6AB0" w:rsidRPr="0060627C" w:rsidRDefault="00EE6AB0" w:rsidP="00EE6AB0">
      <w:pPr>
        <w:spacing w:line="360" w:lineRule="auto"/>
        <w:ind w:firstLine="720"/>
        <w:jc w:val="both"/>
        <w:rPr>
          <w:b/>
          <w:iCs/>
        </w:rPr>
      </w:pPr>
      <w:r w:rsidRPr="0060627C">
        <w:rPr>
          <w:b/>
          <w:iCs/>
        </w:rPr>
        <w:t>1. Mục tiêu</w:t>
      </w:r>
    </w:p>
    <w:p w14:paraId="7857547E" w14:textId="77777777" w:rsidR="00EE6AB0" w:rsidRPr="0060627C" w:rsidRDefault="00EE6AB0" w:rsidP="00EE6AB0">
      <w:pPr>
        <w:shd w:val="clear" w:color="auto" w:fill="FFFFFF"/>
        <w:spacing w:line="360" w:lineRule="auto"/>
        <w:ind w:firstLine="720"/>
        <w:jc w:val="both"/>
      </w:pPr>
      <w:r w:rsidRPr="0060627C">
        <w:t xml:space="preserve">- Trình bày được một số nội dung cơ bản về Luật lao động. </w:t>
      </w:r>
    </w:p>
    <w:p w14:paraId="495160F5" w14:textId="77777777" w:rsidR="00EE6AB0" w:rsidRPr="0060627C" w:rsidRDefault="00EE6AB0" w:rsidP="00EE6AB0">
      <w:pPr>
        <w:spacing w:line="360" w:lineRule="auto"/>
        <w:ind w:firstLine="720"/>
        <w:jc w:val="both"/>
      </w:pPr>
      <w:r w:rsidRPr="0060627C">
        <w:lastRenderedPageBreak/>
        <w:t xml:space="preserve">- Nhận biết được quyền, nghĩa vụ của người lao động, người sử dụng lao động và một số vấn đề cơ bản khác trong pháp luật lao động. </w:t>
      </w:r>
    </w:p>
    <w:p w14:paraId="52016228" w14:textId="77777777" w:rsidR="00EE6AB0" w:rsidRPr="0060627C" w:rsidRDefault="00EE6AB0" w:rsidP="00EE6AB0">
      <w:pPr>
        <w:spacing w:line="360" w:lineRule="auto"/>
        <w:ind w:firstLine="720"/>
        <w:jc w:val="both"/>
        <w:rPr>
          <w:b/>
          <w:iCs/>
        </w:rPr>
      </w:pPr>
      <w:r w:rsidRPr="0060627C">
        <w:rPr>
          <w:b/>
          <w:iCs/>
        </w:rPr>
        <w:t>2. Nội dung</w:t>
      </w:r>
    </w:p>
    <w:p w14:paraId="1A1F797E" w14:textId="77777777" w:rsidR="00EE6AB0" w:rsidRPr="0060627C" w:rsidRDefault="00EE6AB0" w:rsidP="00EE6AB0">
      <w:pPr>
        <w:tabs>
          <w:tab w:val="left" w:pos="5970"/>
        </w:tabs>
        <w:spacing w:line="360" w:lineRule="auto"/>
        <w:ind w:firstLine="720"/>
        <w:jc w:val="both"/>
      </w:pPr>
      <w:r w:rsidRPr="0060627C">
        <w:t xml:space="preserve">2.1. Khái niệm, đối tượng và phương pháp điều chỉnh của Luật lao động </w:t>
      </w:r>
    </w:p>
    <w:p w14:paraId="44848BE6" w14:textId="77777777" w:rsidR="00EE6AB0" w:rsidRPr="0060627C" w:rsidRDefault="00EE6AB0" w:rsidP="00EE6AB0">
      <w:pPr>
        <w:tabs>
          <w:tab w:val="left" w:pos="5970"/>
        </w:tabs>
        <w:spacing w:line="360" w:lineRule="auto"/>
        <w:ind w:firstLine="720"/>
        <w:jc w:val="both"/>
      </w:pPr>
      <w:r w:rsidRPr="0060627C">
        <w:t>2.2. Các nguyên tắc cơ bản của Luật lao động</w:t>
      </w:r>
    </w:p>
    <w:p w14:paraId="2BF7C814" w14:textId="77777777" w:rsidR="00EE6AB0" w:rsidRPr="0060627C" w:rsidRDefault="00EE6AB0" w:rsidP="00EE6AB0">
      <w:pPr>
        <w:spacing w:line="360" w:lineRule="auto"/>
        <w:ind w:firstLine="720"/>
        <w:jc w:val="both"/>
      </w:pPr>
      <w:r w:rsidRPr="0060627C">
        <w:t>2.3. Một số nội dung của Bộ luật lao động</w:t>
      </w:r>
    </w:p>
    <w:p w14:paraId="5BC372B8" w14:textId="77777777" w:rsidR="00EE6AB0" w:rsidRPr="0060627C" w:rsidRDefault="00EE6AB0" w:rsidP="00EE6AB0">
      <w:pPr>
        <w:spacing w:line="360" w:lineRule="auto"/>
        <w:ind w:firstLine="720"/>
        <w:jc w:val="both"/>
      </w:pPr>
      <w:r w:rsidRPr="0060627C">
        <w:t>2.3.1. Quyền và nghĩa vụ của người lao động</w:t>
      </w:r>
    </w:p>
    <w:p w14:paraId="7414D34F" w14:textId="77777777" w:rsidR="00EE6AB0" w:rsidRPr="0060627C" w:rsidRDefault="00EE6AB0" w:rsidP="00EE6AB0">
      <w:pPr>
        <w:spacing w:line="360" w:lineRule="auto"/>
        <w:ind w:firstLine="720"/>
        <w:jc w:val="both"/>
      </w:pPr>
      <w:r w:rsidRPr="0060627C">
        <w:t>2.3.2. Quyền và nghĩa vụ của người sử dụng lao động</w:t>
      </w:r>
    </w:p>
    <w:p w14:paraId="5DFB6F10" w14:textId="77777777" w:rsidR="00EE6AB0" w:rsidRPr="0060627C" w:rsidRDefault="00EE6AB0" w:rsidP="00EE6AB0">
      <w:pPr>
        <w:spacing w:line="360" w:lineRule="auto"/>
        <w:ind w:firstLine="720"/>
        <w:jc w:val="both"/>
      </w:pPr>
      <w:r w:rsidRPr="0060627C">
        <w:t>2.3.3. Hợp đồng lao động</w:t>
      </w:r>
    </w:p>
    <w:p w14:paraId="11E0B246" w14:textId="77777777" w:rsidR="00EE6AB0" w:rsidRPr="0060627C" w:rsidRDefault="00EE6AB0" w:rsidP="00EE6AB0">
      <w:pPr>
        <w:spacing w:line="360" w:lineRule="auto"/>
        <w:ind w:firstLine="720"/>
        <w:jc w:val="both"/>
      </w:pPr>
      <w:r w:rsidRPr="0060627C">
        <w:t xml:space="preserve">2.3.4. Tiền lương </w:t>
      </w:r>
    </w:p>
    <w:p w14:paraId="7423EBC3" w14:textId="77777777" w:rsidR="00EE6AB0" w:rsidRPr="0060627C" w:rsidRDefault="00EE6AB0" w:rsidP="00EE6AB0">
      <w:pPr>
        <w:spacing w:line="360" w:lineRule="auto"/>
        <w:ind w:firstLine="720"/>
        <w:jc w:val="both"/>
      </w:pPr>
      <w:r w:rsidRPr="0060627C">
        <w:t>2.3.5. Bảo hiểm xã hội</w:t>
      </w:r>
    </w:p>
    <w:p w14:paraId="21188ADB" w14:textId="77777777" w:rsidR="00EE6AB0" w:rsidRPr="0060627C" w:rsidRDefault="00EE6AB0" w:rsidP="00EE6AB0">
      <w:pPr>
        <w:spacing w:line="360" w:lineRule="auto"/>
        <w:ind w:firstLine="720"/>
        <w:jc w:val="both"/>
      </w:pPr>
      <w:r w:rsidRPr="0060627C">
        <w:t>2.3.6. Thời gian làm việc, thời gian nghỉ ngơi</w:t>
      </w:r>
    </w:p>
    <w:p w14:paraId="4593C681" w14:textId="77777777" w:rsidR="00EE6AB0" w:rsidRPr="0060627C" w:rsidRDefault="00EE6AB0" w:rsidP="00EE6AB0">
      <w:pPr>
        <w:spacing w:line="360" w:lineRule="auto"/>
        <w:ind w:firstLine="720"/>
        <w:jc w:val="both"/>
      </w:pPr>
      <w:r w:rsidRPr="0060627C">
        <w:t>2.3.7. Kỷ luật lao động</w:t>
      </w:r>
    </w:p>
    <w:p w14:paraId="51331FA0" w14:textId="77777777" w:rsidR="00EE6AB0" w:rsidRPr="0060627C" w:rsidRDefault="00EE6AB0" w:rsidP="00EE6AB0">
      <w:pPr>
        <w:spacing w:line="360" w:lineRule="auto"/>
        <w:ind w:firstLine="720"/>
        <w:jc w:val="both"/>
      </w:pPr>
      <w:r w:rsidRPr="0060627C">
        <w:t>2.3.8. Tranh chấp lao động</w:t>
      </w:r>
    </w:p>
    <w:p w14:paraId="31511205" w14:textId="77777777" w:rsidR="00EE6AB0" w:rsidRPr="0060627C" w:rsidRDefault="00EE6AB0" w:rsidP="00EE6AB0">
      <w:pPr>
        <w:spacing w:line="360" w:lineRule="auto"/>
        <w:ind w:firstLine="720"/>
        <w:jc w:val="both"/>
      </w:pPr>
      <w:r w:rsidRPr="0060627C">
        <w:t>2.3.9. Công đoàn</w:t>
      </w:r>
    </w:p>
    <w:p w14:paraId="0E2D1BF1" w14:textId="77777777" w:rsidR="00EE6AB0" w:rsidRPr="0060627C" w:rsidRDefault="00EE6AB0" w:rsidP="00EE6AB0">
      <w:pPr>
        <w:tabs>
          <w:tab w:val="left" w:pos="7088"/>
        </w:tabs>
        <w:spacing w:line="360" w:lineRule="auto"/>
        <w:ind w:firstLine="720"/>
        <w:jc w:val="center"/>
        <w:rPr>
          <w:b/>
        </w:rPr>
      </w:pPr>
    </w:p>
    <w:p w14:paraId="7395A305" w14:textId="77777777" w:rsidR="00EE6AB0" w:rsidRPr="0060627C" w:rsidRDefault="00EE6AB0" w:rsidP="00EE6AB0">
      <w:pPr>
        <w:tabs>
          <w:tab w:val="left" w:pos="7088"/>
        </w:tabs>
        <w:spacing w:line="360" w:lineRule="auto"/>
        <w:ind w:firstLine="720"/>
        <w:jc w:val="center"/>
        <w:rPr>
          <w:b/>
        </w:rPr>
      </w:pPr>
      <w:r w:rsidRPr="0060627C">
        <w:rPr>
          <w:b/>
        </w:rPr>
        <w:t>Bài 5:</w:t>
      </w:r>
    </w:p>
    <w:p w14:paraId="4E9BF90B" w14:textId="77777777" w:rsidR="00EE6AB0" w:rsidRPr="0060627C" w:rsidRDefault="00EE6AB0" w:rsidP="00EE6AB0">
      <w:pPr>
        <w:tabs>
          <w:tab w:val="left" w:pos="7088"/>
        </w:tabs>
        <w:spacing w:line="360" w:lineRule="auto"/>
        <w:ind w:firstLine="720"/>
        <w:jc w:val="center"/>
        <w:rPr>
          <w:b/>
        </w:rPr>
      </w:pPr>
      <w:r w:rsidRPr="0060627C">
        <w:rPr>
          <w:b/>
        </w:rPr>
        <w:t>PHÁP LUẬT HÀNH CHÍNH</w:t>
      </w:r>
    </w:p>
    <w:p w14:paraId="50ADE925" w14:textId="77777777" w:rsidR="00EE6AB0" w:rsidRPr="0060627C" w:rsidRDefault="00EE6AB0" w:rsidP="00EE6AB0">
      <w:pPr>
        <w:tabs>
          <w:tab w:val="left" w:pos="7088"/>
        </w:tabs>
        <w:spacing w:line="360" w:lineRule="auto"/>
        <w:ind w:firstLine="720"/>
        <w:jc w:val="center"/>
        <w:rPr>
          <w:b/>
        </w:rPr>
      </w:pPr>
      <w:r w:rsidRPr="0060627C">
        <w:rPr>
          <w:i/>
        </w:rPr>
        <w:tab/>
        <w:t>Thời gian: 4 giờ</w:t>
      </w:r>
    </w:p>
    <w:p w14:paraId="3AD61B97" w14:textId="77777777" w:rsidR="00EE6AB0" w:rsidRPr="0060627C" w:rsidRDefault="00EE6AB0" w:rsidP="00EE6AB0">
      <w:pPr>
        <w:spacing w:line="360" w:lineRule="auto"/>
        <w:ind w:firstLine="720"/>
        <w:jc w:val="both"/>
        <w:rPr>
          <w:b/>
          <w:iCs/>
        </w:rPr>
      </w:pPr>
      <w:r w:rsidRPr="0060627C">
        <w:rPr>
          <w:b/>
          <w:iCs/>
        </w:rPr>
        <w:t>1. Mục tiêu</w:t>
      </w:r>
    </w:p>
    <w:p w14:paraId="42ED3FF4" w14:textId="77777777" w:rsidR="00EE6AB0" w:rsidRPr="0060627C" w:rsidRDefault="00EE6AB0" w:rsidP="00EE6AB0">
      <w:pPr>
        <w:shd w:val="clear" w:color="auto" w:fill="FFFFFF"/>
        <w:spacing w:line="360" w:lineRule="auto"/>
        <w:ind w:firstLine="720"/>
        <w:jc w:val="both"/>
      </w:pPr>
      <w:r w:rsidRPr="0060627C">
        <w:t>- Trình bày được một số nội dung cơ bản về Luật hành chính;</w:t>
      </w:r>
    </w:p>
    <w:p w14:paraId="22BB5426" w14:textId="77777777" w:rsidR="00EE6AB0" w:rsidRPr="0060627C" w:rsidRDefault="00EE6AB0" w:rsidP="00EE6AB0">
      <w:pPr>
        <w:spacing w:line="360" w:lineRule="auto"/>
        <w:ind w:firstLine="720"/>
        <w:jc w:val="both"/>
      </w:pPr>
      <w:r w:rsidRPr="0060627C">
        <w:t>- Nhận biết được các dấu hiệu vi phạm hành chính, nguyên tắc và các hình thức xử lý vi phạm hành chính.</w:t>
      </w:r>
    </w:p>
    <w:p w14:paraId="07980DD9" w14:textId="77777777" w:rsidR="00EE6AB0" w:rsidRPr="0060627C" w:rsidRDefault="00EE6AB0" w:rsidP="00EE6AB0">
      <w:pPr>
        <w:spacing w:line="360" w:lineRule="auto"/>
        <w:ind w:firstLine="720"/>
        <w:jc w:val="both"/>
        <w:rPr>
          <w:b/>
          <w:bCs/>
        </w:rPr>
      </w:pPr>
      <w:r w:rsidRPr="0060627C">
        <w:rPr>
          <w:b/>
          <w:bCs/>
        </w:rPr>
        <w:t>2. Nội dung</w:t>
      </w:r>
    </w:p>
    <w:p w14:paraId="6F5801B7" w14:textId="77777777" w:rsidR="00EE6AB0" w:rsidRPr="0060627C" w:rsidRDefault="00EE6AB0" w:rsidP="00EE6AB0">
      <w:pPr>
        <w:spacing w:line="360" w:lineRule="auto"/>
        <w:ind w:firstLine="720"/>
        <w:jc w:val="both"/>
        <w:rPr>
          <w:bCs/>
        </w:rPr>
      </w:pPr>
      <w:r w:rsidRPr="0060627C">
        <w:rPr>
          <w:bCs/>
        </w:rPr>
        <w:t xml:space="preserve">2.1. Khái niệm, </w:t>
      </w:r>
      <w:r w:rsidRPr="0060627C">
        <w:t>đối tượng và phương pháp</w:t>
      </w:r>
      <w:r w:rsidRPr="0060627C">
        <w:rPr>
          <w:bCs/>
        </w:rPr>
        <w:t xml:space="preserve"> điều chỉnh của Luật hành chính </w:t>
      </w:r>
    </w:p>
    <w:p w14:paraId="1E46B90D" w14:textId="77777777" w:rsidR="00EE6AB0" w:rsidRPr="0060627C" w:rsidRDefault="00EE6AB0" w:rsidP="00EE6AB0">
      <w:pPr>
        <w:spacing w:line="360" w:lineRule="auto"/>
        <w:ind w:firstLine="720"/>
        <w:jc w:val="both"/>
      </w:pPr>
      <w:r w:rsidRPr="0060627C">
        <w:t>2.2. Vi phạm và xử lý vi phạm hành chính</w:t>
      </w:r>
    </w:p>
    <w:p w14:paraId="1A35ED09" w14:textId="77777777" w:rsidR="00EE6AB0" w:rsidRPr="0060627C" w:rsidRDefault="00EE6AB0" w:rsidP="00EE6AB0">
      <w:pPr>
        <w:spacing w:line="360" w:lineRule="auto"/>
        <w:ind w:firstLine="720"/>
        <w:jc w:val="both"/>
      </w:pPr>
      <w:r w:rsidRPr="0060627C">
        <w:t xml:space="preserve">2.2.1. Vi phạm hành chính </w:t>
      </w:r>
    </w:p>
    <w:p w14:paraId="21D3266C" w14:textId="77777777" w:rsidR="00EE6AB0" w:rsidRPr="0060627C" w:rsidRDefault="00EE6AB0" w:rsidP="00EE6AB0">
      <w:pPr>
        <w:spacing w:line="360" w:lineRule="auto"/>
        <w:ind w:firstLine="720"/>
        <w:jc w:val="both"/>
      </w:pPr>
      <w:r w:rsidRPr="0060627C">
        <w:t>2.2.2. Xử lý vi phạm hành chính</w:t>
      </w:r>
    </w:p>
    <w:p w14:paraId="3C75C0E5" w14:textId="77777777" w:rsidR="00EE6AB0" w:rsidRPr="0060627C" w:rsidRDefault="00EE6AB0" w:rsidP="00EE6AB0">
      <w:pPr>
        <w:spacing w:line="360" w:lineRule="auto"/>
        <w:ind w:firstLine="720"/>
        <w:jc w:val="both"/>
      </w:pPr>
    </w:p>
    <w:p w14:paraId="0C75EBDC" w14:textId="77777777" w:rsidR="00EE6AB0" w:rsidRPr="0060627C" w:rsidRDefault="00EE6AB0" w:rsidP="00EE6AB0">
      <w:pPr>
        <w:tabs>
          <w:tab w:val="left" w:pos="7088"/>
        </w:tabs>
        <w:spacing w:line="360" w:lineRule="auto"/>
        <w:ind w:firstLine="720"/>
        <w:jc w:val="center"/>
        <w:rPr>
          <w:b/>
        </w:rPr>
      </w:pPr>
      <w:r w:rsidRPr="0060627C">
        <w:rPr>
          <w:b/>
        </w:rPr>
        <w:lastRenderedPageBreak/>
        <w:t>Bài 6:</w:t>
      </w:r>
    </w:p>
    <w:p w14:paraId="22E60228" w14:textId="77777777" w:rsidR="00EE6AB0" w:rsidRPr="0060627C" w:rsidRDefault="00EE6AB0" w:rsidP="00EE6AB0">
      <w:pPr>
        <w:tabs>
          <w:tab w:val="left" w:pos="7088"/>
        </w:tabs>
        <w:spacing w:line="360" w:lineRule="auto"/>
        <w:ind w:firstLine="720"/>
        <w:jc w:val="center"/>
        <w:rPr>
          <w:b/>
        </w:rPr>
      </w:pPr>
      <w:r w:rsidRPr="0060627C">
        <w:rPr>
          <w:b/>
        </w:rPr>
        <w:t>PHÁP LUẬT HÌNH SỰ</w:t>
      </w:r>
    </w:p>
    <w:p w14:paraId="6CED8AF3" w14:textId="77777777" w:rsidR="00EE6AB0" w:rsidRPr="0060627C" w:rsidRDefault="00EE6AB0" w:rsidP="00EE6AB0">
      <w:pPr>
        <w:tabs>
          <w:tab w:val="left" w:pos="7088"/>
        </w:tabs>
        <w:spacing w:line="360" w:lineRule="auto"/>
        <w:ind w:firstLine="720"/>
        <w:jc w:val="center"/>
        <w:rPr>
          <w:b/>
        </w:rPr>
      </w:pPr>
      <w:r w:rsidRPr="0060627C">
        <w:rPr>
          <w:i/>
        </w:rPr>
        <w:tab/>
        <w:t>Thời gian: 5 giờ</w:t>
      </w:r>
    </w:p>
    <w:p w14:paraId="6FF884FC" w14:textId="77777777" w:rsidR="00EE6AB0" w:rsidRPr="0060627C" w:rsidRDefault="00EE6AB0" w:rsidP="00EE6AB0">
      <w:pPr>
        <w:spacing w:line="360" w:lineRule="auto"/>
        <w:ind w:firstLine="720"/>
        <w:jc w:val="both"/>
        <w:rPr>
          <w:b/>
          <w:iCs/>
        </w:rPr>
      </w:pPr>
      <w:r w:rsidRPr="0060627C">
        <w:rPr>
          <w:b/>
          <w:iCs/>
        </w:rPr>
        <w:t xml:space="preserve">1. Mục tiêu </w:t>
      </w:r>
    </w:p>
    <w:p w14:paraId="2C12A95D" w14:textId="77777777" w:rsidR="00EE6AB0" w:rsidRPr="0060627C" w:rsidRDefault="00EE6AB0" w:rsidP="00EE6AB0">
      <w:pPr>
        <w:shd w:val="clear" w:color="auto" w:fill="FFFFFF"/>
        <w:spacing w:line="360" w:lineRule="auto"/>
        <w:ind w:firstLine="720"/>
        <w:jc w:val="both"/>
      </w:pPr>
      <w:r w:rsidRPr="0060627C">
        <w:t>- Trình bày được một số nội dung cơ bản của Luật hình sự.</w:t>
      </w:r>
    </w:p>
    <w:p w14:paraId="62F82B53" w14:textId="77777777" w:rsidR="00EE6AB0" w:rsidRPr="0060627C" w:rsidRDefault="00EE6AB0" w:rsidP="00EE6AB0">
      <w:pPr>
        <w:shd w:val="clear" w:color="auto" w:fill="FFFFFF"/>
        <w:spacing w:line="360" w:lineRule="auto"/>
        <w:ind w:firstLine="720"/>
        <w:jc w:val="both"/>
      </w:pPr>
      <w:r w:rsidRPr="0060627C">
        <w:t>- Nhận biết được các loại tội phạm và các hình phạt.</w:t>
      </w:r>
    </w:p>
    <w:p w14:paraId="65A3077C" w14:textId="77777777" w:rsidR="00EE6AB0" w:rsidRPr="0060627C" w:rsidRDefault="00EE6AB0" w:rsidP="00EE6AB0">
      <w:pPr>
        <w:spacing w:line="360" w:lineRule="auto"/>
        <w:ind w:firstLine="720"/>
        <w:jc w:val="both"/>
        <w:rPr>
          <w:b/>
          <w:bCs/>
        </w:rPr>
      </w:pPr>
      <w:r w:rsidRPr="0060627C">
        <w:rPr>
          <w:b/>
          <w:bCs/>
        </w:rPr>
        <w:t>2. Nội dung</w:t>
      </w:r>
    </w:p>
    <w:p w14:paraId="3A63154F" w14:textId="77777777" w:rsidR="00EE6AB0" w:rsidRPr="0060627C" w:rsidRDefault="00EE6AB0" w:rsidP="00EE6AB0">
      <w:pPr>
        <w:spacing w:line="360" w:lineRule="auto"/>
        <w:ind w:firstLine="720"/>
        <w:jc w:val="both"/>
      </w:pPr>
      <w:r w:rsidRPr="0060627C">
        <w:t xml:space="preserve">2.1. Khái niệm, đối tượng và phương pháp điều chỉnh của Luật hình sự </w:t>
      </w:r>
    </w:p>
    <w:p w14:paraId="06355BCF" w14:textId="77777777" w:rsidR="00EE6AB0" w:rsidRPr="0060627C" w:rsidRDefault="00EE6AB0" w:rsidP="00EE6AB0">
      <w:pPr>
        <w:spacing w:line="360" w:lineRule="auto"/>
        <w:ind w:firstLine="720"/>
        <w:jc w:val="both"/>
      </w:pPr>
      <w:r w:rsidRPr="0060627C">
        <w:t>2.2. Một số nội dung cơ bản của Bộ luật hình sự</w:t>
      </w:r>
    </w:p>
    <w:p w14:paraId="480FBB16" w14:textId="77777777" w:rsidR="00EE6AB0" w:rsidRPr="0060627C" w:rsidRDefault="00EE6AB0" w:rsidP="00EE6AB0">
      <w:pPr>
        <w:spacing w:line="360" w:lineRule="auto"/>
        <w:ind w:firstLine="720"/>
        <w:jc w:val="both"/>
      </w:pPr>
      <w:r w:rsidRPr="0060627C">
        <w:t xml:space="preserve">2.2.1.Tội phạm </w:t>
      </w:r>
    </w:p>
    <w:p w14:paraId="1E891F40" w14:textId="77777777" w:rsidR="00EE6AB0" w:rsidRPr="0060627C" w:rsidRDefault="00EE6AB0" w:rsidP="00EE6AB0">
      <w:pPr>
        <w:spacing w:line="360" w:lineRule="auto"/>
        <w:ind w:firstLine="720"/>
        <w:jc w:val="both"/>
      </w:pPr>
      <w:r w:rsidRPr="0060627C">
        <w:t>2.2.2. Hình phạt</w:t>
      </w:r>
    </w:p>
    <w:p w14:paraId="0D808F14" w14:textId="77777777" w:rsidR="00EE6AB0" w:rsidRPr="0060627C" w:rsidRDefault="00EE6AB0" w:rsidP="00EE6AB0">
      <w:pPr>
        <w:tabs>
          <w:tab w:val="left" w:pos="7088"/>
        </w:tabs>
        <w:spacing w:line="360" w:lineRule="auto"/>
        <w:ind w:firstLine="720"/>
        <w:jc w:val="center"/>
        <w:rPr>
          <w:b/>
        </w:rPr>
      </w:pPr>
    </w:p>
    <w:p w14:paraId="17FDA7EB" w14:textId="77777777" w:rsidR="00EE6AB0" w:rsidRPr="0060627C" w:rsidRDefault="00EE6AB0" w:rsidP="00EE6AB0">
      <w:pPr>
        <w:tabs>
          <w:tab w:val="left" w:pos="7088"/>
        </w:tabs>
        <w:spacing w:line="360" w:lineRule="auto"/>
        <w:ind w:firstLine="720"/>
        <w:jc w:val="center"/>
        <w:rPr>
          <w:b/>
        </w:rPr>
      </w:pPr>
      <w:r w:rsidRPr="0060627C">
        <w:rPr>
          <w:b/>
        </w:rPr>
        <w:t>Bài 7:</w:t>
      </w:r>
    </w:p>
    <w:p w14:paraId="791F97F1" w14:textId="77777777" w:rsidR="00EE6AB0" w:rsidRPr="0060627C" w:rsidRDefault="00EE6AB0" w:rsidP="00EE6AB0">
      <w:pPr>
        <w:tabs>
          <w:tab w:val="left" w:pos="7088"/>
        </w:tabs>
        <w:spacing w:line="360" w:lineRule="auto"/>
        <w:ind w:firstLine="720"/>
        <w:jc w:val="center"/>
        <w:rPr>
          <w:b/>
        </w:rPr>
      </w:pPr>
      <w:r w:rsidRPr="0060627C">
        <w:rPr>
          <w:b/>
        </w:rPr>
        <w:t>PHÁP LUẬT PHÒNG, CHỐNG THAM NHŨNG</w:t>
      </w:r>
    </w:p>
    <w:p w14:paraId="4C14F3E2" w14:textId="77777777" w:rsidR="00EE6AB0" w:rsidRPr="0060627C" w:rsidRDefault="00EE6AB0" w:rsidP="00EE6AB0">
      <w:pPr>
        <w:tabs>
          <w:tab w:val="left" w:pos="7088"/>
        </w:tabs>
        <w:spacing w:line="360" w:lineRule="auto"/>
        <w:ind w:firstLine="720"/>
        <w:jc w:val="center"/>
        <w:rPr>
          <w:b/>
        </w:rPr>
      </w:pPr>
      <w:r w:rsidRPr="0060627C">
        <w:rPr>
          <w:i/>
        </w:rPr>
        <w:tab/>
        <w:t>Thời gian: 2 giờ</w:t>
      </w:r>
    </w:p>
    <w:p w14:paraId="5ADCFE57" w14:textId="77777777" w:rsidR="00EE6AB0" w:rsidRPr="0060627C" w:rsidRDefault="00EE6AB0" w:rsidP="00EE6AB0">
      <w:pPr>
        <w:spacing w:line="360" w:lineRule="auto"/>
        <w:ind w:firstLine="720"/>
        <w:jc w:val="both"/>
        <w:rPr>
          <w:b/>
          <w:iCs/>
        </w:rPr>
      </w:pPr>
      <w:r w:rsidRPr="0060627C">
        <w:rPr>
          <w:b/>
          <w:iCs/>
        </w:rPr>
        <w:t>1. Mục tiêu</w:t>
      </w:r>
    </w:p>
    <w:p w14:paraId="6B163641" w14:textId="77777777" w:rsidR="00EE6AB0" w:rsidRPr="0060627C" w:rsidRDefault="00EE6AB0" w:rsidP="00EE6AB0">
      <w:pPr>
        <w:shd w:val="clear" w:color="auto" w:fill="FFFFFF"/>
        <w:spacing w:line="360" w:lineRule="auto"/>
        <w:ind w:firstLine="720"/>
        <w:jc w:val="both"/>
        <w:rPr>
          <w:rFonts w:eastAsia="Calibri"/>
        </w:rPr>
      </w:pPr>
      <w:bookmarkStart w:id="16" w:name="_Hlk520446930"/>
      <w:r w:rsidRPr="0060627C">
        <w:rPr>
          <w:rFonts w:eastAsia="Calibri"/>
        </w:rPr>
        <w:t>- Trình bày được một số nội dung về phòng, chống tham nhũng và các điểm chính của Luật Phòng, chống tham nhũng;</w:t>
      </w:r>
    </w:p>
    <w:bookmarkEnd w:id="16"/>
    <w:p w14:paraId="4E2C55F8" w14:textId="77777777" w:rsidR="00EE6AB0" w:rsidRPr="0060627C" w:rsidRDefault="00EE6AB0" w:rsidP="00EE6AB0">
      <w:pPr>
        <w:shd w:val="clear" w:color="auto" w:fill="FFFFFF"/>
        <w:spacing w:line="360" w:lineRule="auto"/>
        <w:ind w:firstLine="720"/>
        <w:jc w:val="both"/>
        <w:rPr>
          <w:rFonts w:eastAsia="Calibri"/>
        </w:rPr>
      </w:pPr>
      <w:r w:rsidRPr="0060627C">
        <w:rPr>
          <w:rFonts w:eastAsia="Calibri"/>
        </w:rPr>
        <w:t>- Nhận thức đúng quyền, nghĩa vụ và trách nhiệm của công dân trong công tác phòng, chống tham nhũng.</w:t>
      </w:r>
    </w:p>
    <w:p w14:paraId="15EAFCC3" w14:textId="77777777" w:rsidR="00EE6AB0" w:rsidRPr="0060627C" w:rsidRDefault="00EE6AB0" w:rsidP="00EE6AB0">
      <w:pPr>
        <w:spacing w:line="360" w:lineRule="auto"/>
        <w:ind w:firstLine="720"/>
        <w:jc w:val="both"/>
        <w:rPr>
          <w:b/>
          <w:bCs/>
        </w:rPr>
      </w:pPr>
      <w:r w:rsidRPr="0060627C">
        <w:rPr>
          <w:b/>
          <w:bCs/>
        </w:rPr>
        <w:t>2. Nội dung</w:t>
      </w:r>
    </w:p>
    <w:p w14:paraId="72EF8D5E" w14:textId="77777777" w:rsidR="00EE6AB0" w:rsidRPr="0060627C" w:rsidRDefault="00EE6AB0" w:rsidP="00EE6AB0">
      <w:pPr>
        <w:spacing w:line="360" w:lineRule="auto"/>
        <w:ind w:firstLine="720"/>
        <w:jc w:val="both"/>
      </w:pPr>
      <w:r w:rsidRPr="0060627C">
        <w:t>2.1. Khái niệm tham nhũng</w:t>
      </w:r>
    </w:p>
    <w:p w14:paraId="6B0F48C1" w14:textId="77777777" w:rsidR="00EE6AB0" w:rsidRPr="0060627C" w:rsidRDefault="00EE6AB0" w:rsidP="00EE6AB0">
      <w:pPr>
        <w:spacing w:line="360" w:lineRule="auto"/>
        <w:ind w:firstLine="720"/>
      </w:pPr>
      <w:r w:rsidRPr="0060627C">
        <w:t>2.2. Nguyên nhân, hậu quả của tham nhũng</w:t>
      </w:r>
    </w:p>
    <w:p w14:paraId="44670CD3" w14:textId="77777777" w:rsidR="00EE6AB0" w:rsidRPr="0060627C" w:rsidRDefault="00EE6AB0" w:rsidP="00EE6AB0">
      <w:pPr>
        <w:spacing w:line="360" w:lineRule="auto"/>
        <w:ind w:firstLine="720"/>
      </w:pPr>
      <w:r w:rsidRPr="0060627C">
        <w:t>2.3. Ý nghĩa, tầm quan trọng của công tác phòng, chống tham nhũng</w:t>
      </w:r>
    </w:p>
    <w:p w14:paraId="4063C61B" w14:textId="77777777" w:rsidR="00EE6AB0" w:rsidRPr="0060627C" w:rsidRDefault="00EE6AB0" w:rsidP="00EE6AB0">
      <w:pPr>
        <w:spacing w:line="360" w:lineRule="auto"/>
        <w:ind w:firstLine="720"/>
      </w:pPr>
      <w:r w:rsidRPr="0060627C">
        <w:t>2.4. Trách nhiệm của công dân trong việc phòng, chống tham nhũng</w:t>
      </w:r>
    </w:p>
    <w:p w14:paraId="4EB3D046" w14:textId="77777777" w:rsidR="00EE6AB0" w:rsidRPr="0060627C" w:rsidRDefault="00EE6AB0" w:rsidP="00EE6AB0">
      <w:pPr>
        <w:spacing w:line="360" w:lineRule="auto"/>
        <w:ind w:firstLine="720"/>
      </w:pPr>
      <w:r w:rsidRPr="0060627C">
        <w:t>2.5. Giới thiệu Luật Phòng, chống tham nhũng</w:t>
      </w:r>
    </w:p>
    <w:p w14:paraId="6349FECB" w14:textId="77777777" w:rsidR="00EE6AB0" w:rsidRPr="0060627C" w:rsidRDefault="00EE6AB0" w:rsidP="00EE6AB0">
      <w:pPr>
        <w:tabs>
          <w:tab w:val="left" w:pos="7088"/>
        </w:tabs>
        <w:spacing w:line="360" w:lineRule="auto"/>
        <w:ind w:firstLine="720"/>
        <w:jc w:val="center"/>
        <w:rPr>
          <w:b/>
        </w:rPr>
      </w:pPr>
    </w:p>
    <w:p w14:paraId="28C0AB22" w14:textId="77777777" w:rsidR="00EE6AB0" w:rsidRPr="0060627C" w:rsidRDefault="00EE6AB0" w:rsidP="00EE6AB0">
      <w:pPr>
        <w:tabs>
          <w:tab w:val="left" w:pos="7088"/>
        </w:tabs>
        <w:spacing w:line="360" w:lineRule="auto"/>
        <w:ind w:firstLine="720"/>
        <w:jc w:val="center"/>
        <w:rPr>
          <w:b/>
        </w:rPr>
      </w:pPr>
      <w:r w:rsidRPr="0060627C">
        <w:rPr>
          <w:b/>
        </w:rPr>
        <w:t>Bài 8:</w:t>
      </w:r>
    </w:p>
    <w:p w14:paraId="0271F4B9" w14:textId="77777777" w:rsidR="00EE6AB0" w:rsidRPr="0060627C" w:rsidRDefault="00EE6AB0" w:rsidP="00EE6AB0">
      <w:pPr>
        <w:tabs>
          <w:tab w:val="left" w:pos="7088"/>
        </w:tabs>
        <w:spacing w:line="360" w:lineRule="auto"/>
        <w:ind w:firstLine="720"/>
        <w:jc w:val="center"/>
        <w:rPr>
          <w:b/>
        </w:rPr>
      </w:pPr>
      <w:r w:rsidRPr="0060627C">
        <w:rPr>
          <w:b/>
        </w:rPr>
        <w:t>PHÁP LUẬT BẢO VỆ QUYỀN LỢI NGƯỜI TIÊU DÙNG</w:t>
      </w:r>
    </w:p>
    <w:p w14:paraId="68C6079D" w14:textId="77777777" w:rsidR="00EE6AB0" w:rsidRPr="0060627C" w:rsidRDefault="00EE6AB0" w:rsidP="00EE6AB0">
      <w:pPr>
        <w:tabs>
          <w:tab w:val="left" w:pos="7088"/>
        </w:tabs>
        <w:spacing w:line="360" w:lineRule="auto"/>
        <w:ind w:firstLine="720"/>
        <w:jc w:val="center"/>
        <w:rPr>
          <w:b/>
        </w:rPr>
      </w:pPr>
      <w:r w:rsidRPr="0060627C">
        <w:rPr>
          <w:i/>
        </w:rPr>
        <w:tab/>
        <w:t>Thời gian: 1 giờ</w:t>
      </w:r>
    </w:p>
    <w:p w14:paraId="101F0AE6" w14:textId="77777777" w:rsidR="00EE6AB0" w:rsidRPr="0060627C" w:rsidRDefault="00EE6AB0" w:rsidP="00EE6AB0">
      <w:pPr>
        <w:spacing w:line="360" w:lineRule="auto"/>
        <w:ind w:firstLine="720"/>
        <w:jc w:val="both"/>
        <w:rPr>
          <w:b/>
          <w:iCs/>
        </w:rPr>
      </w:pPr>
      <w:r w:rsidRPr="0060627C">
        <w:rPr>
          <w:b/>
          <w:iCs/>
        </w:rPr>
        <w:lastRenderedPageBreak/>
        <w:t>1. Mục tiêu</w:t>
      </w:r>
    </w:p>
    <w:p w14:paraId="11F1E383" w14:textId="77777777" w:rsidR="00EE6AB0" w:rsidRPr="0060627C" w:rsidRDefault="00EE6AB0" w:rsidP="00EE6AB0">
      <w:pPr>
        <w:shd w:val="clear" w:color="auto" w:fill="FFFFFF"/>
        <w:spacing w:line="360" w:lineRule="auto"/>
        <w:ind w:firstLine="720"/>
        <w:jc w:val="both"/>
      </w:pPr>
      <w:r w:rsidRPr="0060627C">
        <w:t>- Trình bày được quyền và nghĩa vụ của người tiêu dùng;</w:t>
      </w:r>
    </w:p>
    <w:p w14:paraId="07B1D6C9" w14:textId="77777777" w:rsidR="00EE6AB0" w:rsidRPr="0060627C" w:rsidRDefault="00EE6AB0" w:rsidP="00EE6AB0">
      <w:pPr>
        <w:shd w:val="clear" w:color="auto" w:fill="FFFFFF"/>
        <w:spacing w:line="360" w:lineRule="auto"/>
        <w:ind w:firstLine="720"/>
        <w:jc w:val="both"/>
      </w:pPr>
      <w:r w:rsidRPr="0060627C">
        <w:t xml:space="preserve">- Nhận thức được trách nhiệm của tổ chức, cá nhân đối với người tiêu dùng và bảo vệ quyền lợi người tiêu dùng. </w:t>
      </w:r>
    </w:p>
    <w:p w14:paraId="4C89875B" w14:textId="77777777" w:rsidR="00EE6AB0" w:rsidRPr="0060627C" w:rsidRDefault="00EE6AB0" w:rsidP="00EE6AB0">
      <w:pPr>
        <w:spacing w:line="360" w:lineRule="auto"/>
        <w:ind w:firstLine="720"/>
        <w:jc w:val="both"/>
        <w:rPr>
          <w:b/>
          <w:bCs/>
        </w:rPr>
      </w:pPr>
      <w:r w:rsidRPr="0060627C">
        <w:rPr>
          <w:b/>
          <w:bCs/>
        </w:rPr>
        <w:t>2. Nội dung</w:t>
      </w:r>
    </w:p>
    <w:p w14:paraId="531A7996" w14:textId="77777777" w:rsidR="00EE6AB0" w:rsidRPr="0060627C" w:rsidRDefault="00EE6AB0" w:rsidP="00EE6AB0">
      <w:pPr>
        <w:shd w:val="clear" w:color="auto" w:fill="FFFFFF"/>
        <w:spacing w:line="360" w:lineRule="auto"/>
        <w:ind w:firstLine="720"/>
        <w:jc w:val="both"/>
      </w:pPr>
      <w:r w:rsidRPr="0060627C">
        <w:t>2.1. Quyền và nghĩa vụ của người tiêu dùng</w:t>
      </w:r>
    </w:p>
    <w:p w14:paraId="39B74CEE" w14:textId="77777777" w:rsidR="00EE6AB0" w:rsidRPr="0060627C" w:rsidRDefault="00EE6AB0" w:rsidP="00EE6AB0">
      <w:pPr>
        <w:shd w:val="clear" w:color="auto" w:fill="FFFFFF"/>
        <w:spacing w:line="360" w:lineRule="auto"/>
        <w:ind w:firstLine="720"/>
        <w:jc w:val="both"/>
      </w:pPr>
      <w:r w:rsidRPr="0060627C">
        <w:t>2.2. Trách nhiệm của tổ chức, cá nhân đối với người tiêu dùng và bảo vệ quyền lợi người tiêu dùng</w:t>
      </w:r>
    </w:p>
    <w:p w14:paraId="480F0D58" w14:textId="77777777" w:rsidR="00EE6AB0" w:rsidRPr="0060627C" w:rsidRDefault="00EE6AB0" w:rsidP="00EE6AB0">
      <w:pPr>
        <w:shd w:val="clear" w:color="auto" w:fill="FFFFFF"/>
        <w:spacing w:line="360" w:lineRule="auto"/>
        <w:ind w:firstLine="720"/>
        <w:jc w:val="both"/>
      </w:pPr>
      <w:r w:rsidRPr="0060627C">
        <w:rPr>
          <w:b/>
          <w:bCs/>
        </w:rPr>
        <w:t>IV. Điều kiện thực hiện môn học:</w:t>
      </w:r>
    </w:p>
    <w:p w14:paraId="047FBC5E" w14:textId="77777777" w:rsidR="00EE6AB0" w:rsidRPr="0060627C" w:rsidRDefault="00EE6AB0" w:rsidP="00EE6AB0">
      <w:pPr>
        <w:shd w:val="clear" w:color="auto" w:fill="FFFFFF"/>
        <w:spacing w:line="360" w:lineRule="auto"/>
        <w:ind w:firstLine="720"/>
        <w:jc w:val="both"/>
      </w:pPr>
      <w:r w:rsidRPr="0060627C">
        <w:t xml:space="preserve">1. Phòng học chuyên môn hóa/nhà xưởng: Phòng học. </w:t>
      </w:r>
    </w:p>
    <w:p w14:paraId="336A1BFF" w14:textId="77777777" w:rsidR="00EE6AB0" w:rsidRPr="0060627C" w:rsidRDefault="00EE6AB0" w:rsidP="00EE6AB0">
      <w:pPr>
        <w:shd w:val="clear" w:color="auto" w:fill="FFFFFF"/>
        <w:spacing w:line="360" w:lineRule="auto"/>
        <w:ind w:firstLine="720"/>
        <w:jc w:val="both"/>
      </w:pPr>
      <w:r w:rsidRPr="0060627C">
        <w:t>2. Trang thiết bị máy móc: Máy tính, máy chiếu Projector.</w:t>
      </w:r>
    </w:p>
    <w:p w14:paraId="08C0C1CF" w14:textId="77777777" w:rsidR="00EE6AB0" w:rsidRPr="0060627C" w:rsidRDefault="00EE6AB0" w:rsidP="00EE6AB0">
      <w:pPr>
        <w:spacing w:line="360" w:lineRule="auto"/>
        <w:ind w:firstLine="720"/>
        <w:jc w:val="both"/>
      </w:pPr>
      <w:r w:rsidRPr="0060627C">
        <w:t>3. Học liệu, dụng cụ, nguyên vật liệu: Phim, tranh ảnh minh họa các tình huống pháp luật, tài liệu phát tay cho học sinh, tài liệu tham khảo.</w:t>
      </w:r>
    </w:p>
    <w:p w14:paraId="65D7D034" w14:textId="77777777" w:rsidR="00EE6AB0" w:rsidRPr="0060627C" w:rsidRDefault="00EE6AB0" w:rsidP="00EE6AB0">
      <w:pPr>
        <w:spacing w:line="360" w:lineRule="auto"/>
        <w:ind w:firstLine="720"/>
        <w:jc w:val="both"/>
      </w:pPr>
      <w:r w:rsidRPr="0060627C">
        <w:t xml:space="preserve">4. Các điều kiện khác: </w:t>
      </w:r>
    </w:p>
    <w:p w14:paraId="235B48F6" w14:textId="77777777" w:rsidR="00EE6AB0" w:rsidRPr="0060627C" w:rsidRDefault="00EE6AB0" w:rsidP="00EE6AB0">
      <w:pPr>
        <w:spacing w:line="360" w:lineRule="auto"/>
        <w:ind w:firstLine="720"/>
        <w:jc w:val="both"/>
        <w:rPr>
          <w:bCs/>
        </w:rPr>
      </w:pPr>
      <w:r w:rsidRPr="0060627C">
        <w:rPr>
          <w:bCs/>
        </w:rPr>
        <w:t>Khuyến khích các cơ sở giáo dục nghề nghiệp, cơ sở giáo dục đại học có đăng ký hoạt động giáo dục nghề nghiệp trang bị phòng học và các điều kiện khác để có thể tổ chức giảng dạy môn học hoặc một số nội dung của môn học theo hình thức trực tuyến.</w:t>
      </w:r>
    </w:p>
    <w:p w14:paraId="000AD8B1" w14:textId="77777777" w:rsidR="00EE6AB0" w:rsidRPr="0060627C" w:rsidRDefault="00EE6AB0" w:rsidP="00EE6AB0">
      <w:pPr>
        <w:spacing w:line="360" w:lineRule="auto"/>
        <w:ind w:firstLine="720"/>
        <w:jc w:val="both"/>
        <w:rPr>
          <w:b/>
          <w:lang w:val="sv-SE"/>
        </w:rPr>
      </w:pPr>
      <w:r w:rsidRPr="0060627C">
        <w:rPr>
          <w:b/>
          <w:lang w:val="sv-SE"/>
        </w:rPr>
        <w:t>V. Phương pháp đánh giá</w:t>
      </w:r>
    </w:p>
    <w:p w14:paraId="3B27B12D" w14:textId="77777777" w:rsidR="00EE6AB0" w:rsidRPr="0060627C" w:rsidRDefault="00EE6AB0" w:rsidP="00EE6AB0">
      <w:pPr>
        <w:spacing w:line="360" w:lineRule="auto"/>
        <w:ind w:firstLine="720"/>
        <w:jc w:val="both"/>
        <w:rPr>
          <w:lang w:val="sv-SE"/>
        </w:rPr>
      </w:pPr>
      <w:bookmarkStart w:id="17" w:name="_Hlk523214864"/>
      <w:r w:rsidRPr="0060627C">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60627C">
        <w:t>quy chế kiểm tra, thi, xét công nhận tốt nghiệp.</w:t>
      </w:r>
    </w:p>
    <w:p w14:paraId="7CC4F1FF" w14:textId="77777777" w:rsidR="00EE6AB0" w:rsidRPr="0060627C" w:rsidRDefault="00EE6AB0" w:rsidP="00EE6AB0">
      <w:pPr>
        <w:spacing w:line="360" w:lineRule="auto"/>
        <w:ind w:firstLine="720"/>
        <w:jc w:val="both"/>
        <w:rPr>
          <w:lang w:val="sv-SE"/>
        </w:rPr>
      </w:pPr>
      <w:r w:rsidRPr="0060627C">
        <w:rPr>
          <w:b/>
          <w:bCs/>
          <w:lang w:val="sv-SE"/>
        </w:rPr>
        <w:t>VI. Hướng dẫn thực hiện môn học</w:t>
      </w:r>
    </w:p>
    <w:p w14:paraId="2A84CBA2" w14:textId="77777777" w:rsidR="00EE6AB0" w:rsidRPr="0060627C" w:rsidRDefault="00EE6AB0" w:rsidP="00EE6AB0">
      <w:pPr>
        <w:spacing w:line="360" w:lineRule="auto"/>
        <w:ind w:firstLine="720"/>
        <w:jc w:val="both"/>
        <w:rPr>
          <w:lang w:val="sv-SE"/>
        </w:rPr>
      </w:pPr>
      <w:r w:rsidRPr="0060627C">
        <w:rPr>
          <w:b/>
          <w:bCs/>
          <w:lang w:val="sv-SE"/>
        </w:rPr>
        <w:t>1. Phạm vi áp dụng môn học</w:t>
      </w:r>
    </w:p>
    <w:p w14:paraId="4384D367" w14:textId="77777777" w:rsidR="00EE6AB0" w:rsidRPr="0060627C" w:rsidRDefault="00EE6AB0" w:rsidP="00EE6AB0">
      <w:pPr>
        <w:spacing w:line="360" w:lineRule="auto"/>
        <w:ind w:firstLine="720"/>
        <w:jc w:val="both"/>
        <w:rPr>
          <w:lang w:val="sv-SE"/>
        </w:rPr>
      </w:pPr>
      <w:r w:rsidRPr="0060627C">
        <w:rPr>
          <w:lang w:val="sv-SE"/>
        </w:rPr>
        <w:t>Môn học Pháp luật  là một trong các môn học bắt buộc thuộc khối các môn học chung trong chương trình đào tạo trình độ trung cấp theo quy định của Bộ Lao động - Thương binh và Xã hội để giảng dạy.</w:t>
      </w:r>
    </w:p>
    <w:p w14:paraId="59AEF02E" w14:textId="77777777" w:rsidR="00EE6AB0" w:rsidRPr="0060627C" w:rsidRDefault="00EE6AB0" w:rsidP="00EE6AB0">
      <w:pPr>
        <w:spacing w:line="360" w:lineRule="auto"/>
        <w:ind w:firstLine="720"/>
        <w:jc w:val="both"/>
        <w:rPr>
          <w:lang w:val="sv-SE"/>
        </w:rPr>
      </w:pPr>
      <w:r w:rsidRPr="0060627C">
        <w:rPr>
          <w:lang w:val="sv-SE"/>
        </w:rPr>
        <w:lastRenderedPageBreak/>
        <w:t>Người học là đối tượng tuyển sinh hệ tốt nghiệp trung học cơ sở bắt buộc học toàn bộ chương trình môn học này.</w:t>
      </w:r>
    </w:p>
    <w:p w14:paraId="274105C8" w14:textId="77777777" w:rsidR="00EE6AB0" w:rsidRPr="0060627C" w:rsidRDefault="00EE6AB0" w:rsidP="00EE6AB0">
      <w:pPr>
        <w:spacing w:line="360" w:lineRule="auto"/>
        <w:ind w:firstLine="720"/>
        <w:jc w:val="both"/>
        <w:rPr>
          <w:lang w:val="sv-SE"/>
        </w:rPr>
      </w:pPr>
      <w:r w:rsidRPr="0060627C">
        <w:rPr>
          <w:b/>
          <w:bCs/>
          <w:lang w:val="sv-SE"/>
        </w:rPr>
        <w:t>2. Miễn trừ, bảo lưu kết quả học tập môn học</w:t>
      </w:r>
    </w:p>
    <w:p w14:paraId="048780CF" w14:textId="77777777" w:rsidR="00EE6AB0" w:rsidRPr="0060627C" w:rsidRDefault="00EE6AB0" w:rsidP="00EE6AB0">
      <w:pPr>
        <w:spacing w:line="360" w:lineRule="auto"/>
        <w:ind w:firstLine="720"/>
        <w:jc w:val="both"/>
        <w:rPr>
          <w:lang w:val="sv-SE"/>
        </w:rPr>
      </w:pPr>
      <w:r w:rsidRPr="0060627C">
        <w:rPr>
          <w:lang w:val="sv-SE"/>
        </w:rPr>
        <w:t>Việc miễn trừ, bảo lưu kết quả học tập môn học được thực hiện theo Thông tư số 09/2017/TT-BLĐTBXH.</w:t>
      </w:r>
    </w:p>
    <w:p w14:paraId="5D652CAF" w14:textId="77777777" w:rsidR="00EE6AB0" w:rsidRPr="0060627C" w:rsidRDefault="00EE6AB0" w:rsidP="00EE6AB0">
      <w:pPr>
        <w:spacing w:line="360" w:lineRule="auto"/>
        <w:ind w:firstLine="720"/>
        <w:jc w:val="both"/>
        <w:rPr>
          <w:lang w:val="sv-SE"/>
        </w:rPr>
      </w:pPr>
      <w:r w:rsidRPr="0060627C">
        <w:rPr>
          <w:lang w:val="sv-SE"/>
        </w:rPr>
        <w:t>Người học là đối tượng tuyển sinh hệ tốt nghiệp trung học cơ sở bắt buộc học toàn bộ chương trình môn học này. Người học đã có bằng tốt nghiệp trung học phổ thông, Hiệu trưởng nhà trường xem xét, quyết định cho người học được miễn học những nội dung đã được học ở chương trình trình phổ thông.</w:t>
      </w:r>
    </w:p>
    <w:p w14:paraId="0D702B37" w14:textId="77777777" w:rsidR="00EE6AB0" w:rsidRPr="0060627C" w:rsidRDefault="00EE6AB0" w:rsidP="00EE6AB0">
      <w:pPr>
        <w:spacing w:line="360" w:lineRule="auto"/>
        <w:ind w:firstLine="720"/>
        <w:jc w:val="both"/>
        <w:rPr>
          <w:lang w:val="sv-SE"/>
        </w:rPr>
      </w:pPr>
      <w:r w:rsidRPr="0060627C">
        <w:rPr>
          <w:b/>
          <w:bCs/>
          <w:lang w:val="sv-SE"/>
        </w:rPr>
        <w:t>3. Hướng dẫn về phương pháp giảng dạy, học tập môn học</w:t>
      </w:r>
    </w:p>
    <w:p w14:paraId="23369734" w14:textId="77777777" w:rsidR="00EE6AB0" w:rsidRPr="0060627C" w:rsidRDefault="00EE6AB0" w:rsidP="00EE6AB0">
      <w:pPr>
        <w:spacing w:line="360" w:lineRule="auto"/>
        <w:ind w:firstLine="720"/>
        <w:jc w:val="both"/>
        <w:rPr>
          <w:lang w:val="sv-SE"/>
        </w:rPr>
      </w:pPr>
      <w:r w:rsidRPr="0060627C">
        <w:rPr>
          <w:lang w:val="sv-SE"/>
        </w:rPr>
        <w:t>- Đối với giáo viên: Giáo viên vận dụng linh hoạt các phương pháp dạy học; lấy người học làm trung tâm; tổ chức các hoạt động giảng dạy bài tập đa dạng với sự hỗ trợ giáo viên trang thiết bị phục vụ nhằm đạt mục tiêu bài học.</w:t>
      </w:r>
    </w:p>
    <w:p w14:paraId="00535E8A" w14:textId="77777777" w:rsidR="00EE6AB0" w:rsidRPr="0060627C" w:rsidRDefault="00EE6AB0" w:rsidP="00EE6AB0">
      <w:pPr>
        <w:spacing w:line="360" w:lineRule="auto"/>
        <w:ind w:firstLine="720"/>
        <w:jc w:val="both"/>
        <w:rPr>
          <w:lang w:val="sv-SE"/>
        </w:rPr>
      </w:pPr>
      <w:r w:rsidRPr="0060627C">
        <w:rPr>
          <w:lang w:val="sv-SE"/>
        </w:rPr>
        <w:t>- Đối với người học: Thực hiện nội dung chương trình theo hướng dẫn của giáo viên.</w:t>
      </w:r>
    </w:p>
    <w:p w14:paraId="195E93E6" w14:textId="77777777" w:rsidR="00EE6AB0" w:rsidRPr="0060627C" w:rsidRDefault="00EE6AB0" w:rsidP="00EE6AB0">
      <w:pPr>
        <w:spacing w:line="360" w:lineRule="auto"/>
        <w:ind w:firstLine="720"/>
        <w:jc w:val="both"/>
        <w:rPr>
          <w:lang w:val="sv-SE"/>
        </w:rPr>
      </w:pPr>
      <w:r w:rsidRPr="0060627C">
        <w:rPr>
          <w:lang w:val="sv-SE"/>
        </w:rPr>
        <w:t xml:space="preserve">- Khuyến khích việc tự học và tham khảo các tài liệu liên quan </w:t>
      </w:r>
    </w:p>
    <w:p w14:paraId="5C5CA822" w14:textId="77777777" w:rsidR="00EE6AB0" w:rsidRPr="0060627C" w:rsidRDefault="00EE6AB0" w:rsidP="00EE6AB0">
      <w:pPr>
        <w:spacing w:line="360" w:lineRule="auto"/>
        <w:ind w:firstLine="720"/>
        <w:jc w:val="both"/>
        <w:rPr>
          <w:lang w:val="sv-SE"/>
        </w:rPr>
      </w:pPr>
      <w:r w:rsidRPr="0060627C">
        <w:rPr>
          <w:lang w:val="sv-SE"/>
        </w:rPr>
        <w:t>- Bên cạnh việc học 30 giờ trên lớp, giáo viên nên xây dựng nội dung và mục tiêu tự học thêm giờ cho người học thông qua hệ thống bài tập nhằm giúp người học đạt năng lực theo quy định sau khi tốt nghiệp trình độ Cao đẳng.</w:t>
      </w:r>
    </w:p>
    <w:p w14:paraId="69AB16CB" w14:textId="77777777" w:rsidR="00EE6AB0" w:rsidRPr="0060627C" w:rsidRDefault="00EE6AB0" w:rsidP="00EE6AB0">
      <w:pPr>
        <w:spacing w:line="360" w:lineRule="auto"/>
        <w:ind w:firstLine="720"/>
        <w:jc w:val="both"/>
        <w:rPr>
          <w:lang w:val="sv-SE"/>
        </w:rPr>
      </w:pPr>
      <w:r w:rsidRPr="0060627C">
        <w:rPr>
          <w:lang w:val="sv-SE"/>
        </w:rPr>
        <w:t>Khuyến khích các trường trong danh sách trường nghề được ưu tiên đầu tư tập trung, đồng bộ theo tiêu chí trường nghề chất lượng theo Quyết định số 761/QĐ-TTg ngày 23 tháng 5 năm 2014 của Thủ tướng Chính phủ phê duyệt "Đề án phát triển trường nghề chất lượng cao đến năm 2020" tổ chức thí điểm giảng dạy trực tuyến môn học này. Đối với các trường khác, chỉ tổ chức giảng dạy trực tuyến môn học sau khi có văn bản hướng dẫn của Bộ Lao động - Thương binh và Xã hội.</w:t>
      </w:r>
    </w:p>
    <w:p w14:paraId="6396521F" w14:textId="77777777" w:rsidR="00EE6AB0" w:rsidRPr="0060627C" w:rsidRDefault="00EE6AB0" w:rsidP="00EE6AB0">
      <w:pPr>
        <w:shd w:val="clear" w:color="auto" w:fill="FFFFFF"/>
        <w:spacing w:line="360" w:lineRule="auto"/>
        <w:ind w:firstLine="720"/>
        <w:jc w:val="both"/>
        <w:rPr>
          <w:b/>
          <w:lang w:val="sv-SE"/>
        </w:rPr>
      </w:pPr>
      <w:bookmarkStart w:id="18" w:name="_Hlk525570738"/>
      <w:bookmarkEnd w:id="17"/>
      <w:r w:rsidRPr="0060627C">
        <w:rPr>
          <w:b/>
          <w:lang w:val="sv-SE"/>
        </w:rPr>
        <w:t>4.Tài liệu tham khảo</w:t>
      </w:r>
    </w:p>
    <w:p w14:paraId="18D94A14" w14:textId="77777777" w:rsidR="00EE6AB0" w:rsidRPr="0060627C" w:rsidRDefault="00EE6AB0" w:rsidP="00EE6AB0">
      <w:pPr>
        <w:shd w:val="clear" w:color="auto" w:fill="FFFFFF"/>
        <w:spacing w:line="360" w:lineRule="auto"/>
        <w:ind w:firstLine="720"/>
        <w:jc w:val="both"/>
        <w:rPr>
          <w:iCs/>
          <w:lang w:val="sv-SE"/>
        </w:rPr>
      </w:pPr>
      <w:bookmarkStart w:id="19" w:name="_Hlk521333925"/>
      <w:r w:rsidRPr="0060627C">
        <w:rPr>
          <w:lang w:val="sv-SE"/>
        </w:rPr>
        <w:t xml:space="preserve">1. </w:t>
      </w:r>
      <w:r w:rsidRPr="0060627C">
        <w:rPr>
          <w:iCs/>
          <w:lang w:val="sv-SE"/>
        </w:rPr>
        <w:t>Hiến pháp nước Cộng hòa xã hội chủ nghĩa Việt Nam, 2013.</w:t>
      </w:r>
    </w:p>
    <w:bookmarkEnd w:id="19"/>
    <w:p w14:paraId="62FB9A6F" w14:textId="77777777" w:rsidR="00EE6AB0" w:rsidRPr="0060627C" w:rsidRDefault="00EE6AB0" w:rsidP="00EE6AB0">
      <w:pPr>
        <w:spacing w:line="360" w:lineRule="auto"/>
        <w:ind w:firstLine="720"/>
        <w:jc w:val="both"/>
        <w:rPr>
          <w:iCs/>
          <w:lang w:val="sv-SE"/>
        </w:rPr>
      </w:pPr>
      <w:r w:rsidRPr="0060627C">
        <w:rPr>
          <w:lang w:val="sv-SE"/>
        </w:rPr>
        <w:t xml:space="preserve">2. </w:t>
      </w:r>
      <w:r w:rsidRPr="0060627C">
        <w:rPr>
          <w:iCs/>
          <w:lang w:val="sv-SE"/>
        </w:rPr>
        <w:t>Bộ Luật lao động, 2012.</w:t>
      </w:r>
    </w:p>
    <w:p w14:paraId="696084DD" w14:textId="77777777" w:rsidR="00EE6AB0" w:rsidRPr="0060627C" w:rsidRDefault="00EE6AB0" w:rsidP="00EE6AB0">
      <w:pPr>
        <w:spacing w:line="360" w:lineRule="auto"/>
        <w:ind w:firstLine="720"/>
        <w:jc w:val="both"/>
        <w:rPr>
          <w:lang w:val="sv-SE"/>
        </w:rPr>
      </w:pPr>
      <w:r w:rsidRPr="0060627C">
        <w:rPr>
          <w:lang w:val="sv-SE"/>
        </w:rPr>
        <w:t>3. Bộ Luật dân sự, 2015.</w:t>
      </w:r>
    </w:p>
    <w:p w14:paraId="36D60BBF" w14:textId="77777777" w:rsidR="00EE6AB0" w:rsidRPr="0060627C" w:rsidRDefault="00EE6AB0" w:rsidP="00EE6AB0">
      <w:pPr>
        <w:spacing w:line="360" w:lineRule="auto"/>
        <w:ind w:firstLine="720"/>
        <w:jc w:val="both"/>
        <w:rPr>
          <w:lang w:val="sv-SE"/>
        </w:rPr>
      </w:pPr>
      <w:r w:rsidRPr="0060627C">
        <w:rPr>
          <w:lang w:val="sv-SE"/>
        </w:rPr>
        <w:lastRenderedPageBreak/>
        <w:t>4. Bộ Luật hình sự năm 2015, sửa đổi bổ sung năm 2017.</w:t>
      </w:r>
    </w:p>
    <w:p w14:paraId="4C8D62B9" w14:textId="77777777" w:rsidR="00EE6AB0" w:rsidRPr="0060627C" w:rsidRDefault="00EE6AB0" w:rsidP="00EE6AB0">
      <w:pPr>
        <w:spacing w:line="360" w:lineRule="auto"/>
        <w:ind w:firstLine="720"/>
        <w:jc w:val="both"/>
        <w:rPr>
          <w:lang w:val="sv-SE"/>
        </w:rPr>
      </w:pPr>
      <w:r w:rsidRPr="0060627C">
        <w:rPr>
          <w:lang w:val="sv-SE"/>
        </w:rPr>
        <w:t>5. Luật Bảo vệ quyền lợi người tiêu dùng, 2010.</w:t>
      </w:r>
    </w:p>
    <w:p w14:paraId="67111FDB" w14:textId="77777777" w:rsidR="00EE6AB0" w:rsidRPr="0060627C" w:rsidRDefault="00EE6AB0" w:rsidP="00EE6AB0">
      <w:pPr>
        <w:spacing w:line="360" w:lineRule="auto"/>
        <w:ind w:firstLine="720"/>
        <w:jc w:val="both"/>
      </w:pPr>
      <w:r w:rsidRPr="0060627C">
        <w:t>6. Luật Phòng, chống tham nhũng, 2005.</w:t>
      </w:r>
    </w:p>
    <w:p w14:paraId="17000DCC" w14:textId="77777777" w:rsidR="00EE6AB0" w:rsidRPr="0060627C" w:rsidRDefault="00EE6AB0" w:rsidP="00EE6AB0">
      <w:pPr>
        <w:spacing w:line="360" w:lineRule="auto"/>
        <w:ind w:firstLine="720"/>
        <w:jc w:val="both"/>
      </w:pPr>
      <w:r w:rsidRPr="0060627C">
        <w:t>7. Luật Xử lý vi phạm hành chính, 2012.</w:t>
      </w:r>
    </w:p>
    <w:p w14:paraId="781DFA89" w14:textId="77777777" w:rsidR="00EE6AB0" w:rsidRPr="0060627C" w:rsidRDefault="00EE6AB0" w:rsidP="00EE6AB0">
      <w:pPr>
        <w:spacing w:line="360" w:lineRule="auto"/>
        <w:ind w:firstLine="720"/>
        <w:jc w:val="both"/>
      </w:pPr>
      <w:r w:rsidRPr="0060627C">
        <w:t>8. Quyết định số 1309/QĐ-TTg ngày 05/9/2017 của Thủ tướng Chính phủ  Phê duyệt Đề án đưa nội dung quyền con người vào chương trình giáo dục trong hệ thống giáo dục quốc dân.</w:t>
      </w:r>
    </w:p>
    <w:p w14:paraId="31215926" w14:textId="77777777" w:rsidR="00EE6AB0" w:rsidRPr="0060627C" w:rsidRDefault="00EE6AB0" w:rsidP="00EE6AB0">
      <w:pPr>
        <w:spacing w:line="360" w:lineRule="auto"/>
        <w:ind w:firstLine="720"/>
        <w:jc w:val="both"/>
      </w:pPr>
      <w:r w:rsidRPr="0060627C">
        <w:t>9. Quyết định số 1997/QĐ-TTg ngày 18/10/2016 của Thủ tướng Chính phủ phê duyệt Chương trình phát triển các hoạt động bảo vệ quyền lợi người tiêu dùng giai đoạn 2016 – 2020.</w:t>
      </w:r>
    </w:p>
    <w:p w14:paraId="6765D88D" w14:textId="77777777" w:rsidR="00EE6AB0" w:rsidRPr="0060627C" w:rsidRDefault="00EE6AB0" w:rsidP="00EE6AB0">
      <w:pPr>
        <w:spacing w:line="360" w:lineRule="auto"/>
        <w:ind w:firstLine="720"/>
        <w:jc w:val="both"/>
      </w:pPr>
      <w:r w:rsidRPr="0060627C">
        <w:t>10. Chỉ thị số 10/CT- TTg ngày 12/06/2013 của Thủ tướng Chính phủ về việc đưa nội dung phòng, chống tham nhũng vào giảng dạy tại các cơ sở giáo dục, đào tạo từ năm học 2013-2014.</w:t>
      </w:r>
    </w:p>
    <w:p w14:paraId="49317995" w14:textId="77777777" w:rsidR="00EE6AB0" w:rsidRPr="0060627C" w:rsidRDefault="00EE6AB0" w:rsidP="00EE6AB0">
      <w:pPr>
        <w:spacing w:line="360" w:lineRule="auto"/>
        <w:ind w:firstLine="720"/>
        <w:jc w:val="both"/>
      </w:pPr>
      <w:r w:rsidRPr="0060627C">
        <w:t>11. Thông tư số 08/2014/TT-BLĐTBXH ngày 22/04/2014 của Bộ trưởng Bộ Lao động – Thương binh và Xã hội ban hành chương trình, giáo trình môn học Pháp luật dùng trong đào tạo trung cấp nghề, trình độ cao đẳng nghề.</w:t>
      </w:r>
    </w:p>
    <w:p w14:paraId="0A12133D" w14:textId="77777777" w:rsidR="00EE6AB0" w:rsidRPr="0060627C" w:rsidRDefault="00EE6AB0" w:rsidP="00EE6AB0">
      <w:pPr>
        <w:spacing w:line="360" w:lineRule="auto"/>
        <w:ind w:firstLine="720"/>
        <w:jc w:val="both"/>
      </w:pPr>
      <w:r w:rsidRPr="0060627C">
        <w:t xml:space="preserve">12. </w:t>
      </w:r>
      <w:bookmarkStart w:id="20" w:name="_Hlk520447918"/>
      <w:r w:rsidRPr="0060627C">
        <w:t xml:space="preserve">Bộ Giáo dục và Đào tạo: Giáo trình Pháp luật đại cương, Nhà Xuất bản Đại học Sư phạm, 2017. </w:t>
      </w:r>
    </w:p>
    <w:p w14:paraId="7278B0EC" w14:textId="77777777" w:rsidR="00EE6AB0" w:rsidRPr="0060627C" w:rsidRDefault="00EE6AB0" w:rsidP="00EE6AB0">
      <w:pPr>
        <w:spacing w:line="360" w:lineRule="auto"/>
        <w:ind w:firstLine="720"/>
        <w:jc w:val="both"/>
      </w:pPr>
      <w:r w:rsidRPr="0060627C">
        <w:t>13. Bộ Giáo dục và Đào tạo: Tài liệu giảng dạy về phòng, chống tham nhũng dùng cho các trường đại học, cao đẳng không chuyên về luật (Phê duyệt kèm theo Quyết định số 3468/QĐ-BGDĐT ngày 06 tháng 9 năm 2014 của Bộ trưởng Bộ Giáo dục và Đào tạo, năm 2014).</w:t>
      </w:r>
    </w:p>
    <w:p w14:paraId="1B283C8E" w14:textId="77777777" w:rsidR="00EE6AB0" w:rsidRPr="0060627C" w:rsidRDefault="00EE6AB0" w:rsidP="00EE6AB0">
      <w:pPr>
        <w:spacing w:line="360" w:lineRule="auto"/>
        <w:ind w:firstLine="720"/>
        <w:jc w:val="both"/>
      </w:pPr>
      <w:r w:rsidRPr="0060627C">
        <w:t>14. Đại học Quốc gia thành phố Hồ Chí Minh -  Trường Đại học Kinh tế - Luật: Giáo trình Luật Lao động, năm 2016.</w:t>
      </w:r>
    </w:p>
    <w:bookmarkEnd w:id="20"/>
    <w:p w14:paraId="71A7DFEF" w14:textId="77777777" w:rsidR="00EE6AB0" w:rsidRPr="0060627C" w:rsidRDefault="00EE6AB0" w:rsidP="00EE6AB0">
      <w:pPr>
        <w:spacing w:line="360" w:lineRule="auto"/>
        <w:ind w:firstLine="720"/>
        <w:jc w:val="both"/>
      </w:pPr>
      <w:r w:rsidRPr="0060627C">
        <w:t xml:space="preserve">15. Trường Đại học Luật Hà Nội: </w:t>
      </w:r>
      <w:r w:rsidRPr="0060627C">
        <w:rPr>
          <w:iCs/>
        </w:rPr>
        <w:t>Giáo trình Lý luận chung về Nhà nước và Pháp luật</w:t>
      </w:r>
      <w:r w:rsidRPr="0060627C">
        <w:t>, Nhà Xuất bản Tư pháp, năm 2018.</w:t>
      </w:r>
    </w:p>
    <w:p w14:paraId="5046D78C" w14:textId="77777777" w:rsidR="00EE6AB0" w:rsidRPr="0060627C" w:rsidRDefault="00EE6AB0" w:rsidP="00EE6AB0">
      <w:pPr>
        <w:spacing w:line="360" w:lineRule="auto"/>
        <w:ind w:firstLine="720"/>
        <w:jc w:val="both"/>
      </w:pPr>
      <w:r w:rsidRPr="0060627C">
        <w:t xml:space="preserve">16. Trường Đại học Luật Hà Nội: </w:t>
      </w:r>
      <w:r w:rsidRPr="0060627C">
        <w:rPr>
          <w:iCs/>
        </w:rPr>
        <w:t>Giáo trình Luật Hiến pháp Việt Nam</w:t>
      </w:r>
      <w:r w:rsidRPr="0060627C">
        <w:t>, Nhà Xuất bản Công an nhân dân, năm 2017.</w:t>
      </w:r>
    </w:p>
    <w:p w14:paraId="48C7FC49" w14:textId="77777777" w:rsidR="00EE6AB0" w:rsidRPr="0060627C" w:rsidRDefault="00EE6AB0" w:rsidP="00EE6AB0">
      <w:pPr>
        <w:spacing w:line="360" w:lineRule="auto"/>
        <w:ind w:firstLine="720"/>
        <w:jc w:val="both"/>
      </w:pPr>
      <w:r w:rsidRPr="0060627C">
        <w:t xml:space="preserve">17. Trường Đại học Luật Hà Nội: </w:t>
      </w:r>
      <w:r w:rsidRPr="0060627C">
        <w:rPr>
          <w:iCs/>
        </w:rPr>
        <w:t>Giáo trình Luật Lao động Việt Nam</w:t>
      </w:r>
      <w:r w:rsidRPr="0060627C">
        <w:t>, Nhà Xuất bản Công an nhân dân, năm 2018.</w:t>
      </w:r>
    </w:p>
    <w:p w14:paraId="3B2661F9" w14:textId="77777777" w:rsidR="00EE6AB0" w:rsidRPr="0060627C" w:rsidRDefault="00EE6AB0" w:rsidP="00EE6AB0">
      <w:pPr>
        <w:spacing w:line="360" w:lineRule="auto"/>
        <w:ind w:firstLine="720"/>
        <w:jc w:val="both"/>
      </w:pPr>
      <w:r w:rsidRPr="0060627C">
        <w:lastRenderedPageBreak/>
        <w:t xml:space="preserve">18. Trường Đại học Luật Hà Nội, </w:t>
      </w:r>
      <w:r w:rsidRPr="0060627C">
        <w:rPr>
          <w:iCs/>
        </w:rPr>
        <w:t>Giáo trình Luật Hình sự Việt Nam</w:t>
      </w:r>
      <w:r w:rsidRPr="0060627C">
        <w:t>, Nhà Xuất bản Công an nhân dân, năm 2015.</w:t>
      </w:r>
    </w:p>
    <w:p w14:paraId="4A89650C" w14:textId="77777777" w:rsidR="00EE6AB0" w:rsidRPr="0060627C" w:rsidRDefault="00EE6AB0" w:rsidP="00EE6AB0">
      <w:pPr>
        <w:spacing w:line="360" w:lineRule="auto"/>
        <w:ind w:firstLine="720"/>
        <w:jc w:val="both"/>
      </w:pPr>
      <w:r w:rsidRPr="0060627C">
        <w:t xml:space="preserve">19. Trường Đại học Luật Hà Nội: </w:t>
      </w:r>
      <w:r w:rsidRPr="0060627C">
        <w:rPr>
          <w:iCs/>
        </w:rPr>
        <w:t>Giáo trình Luật dân sự Việt Nam</w:t>
      </w:r>
      <w:r w:rsidRPr="0060627C">
        <w:t>, Nhà Xuất bản Công an nhân dân, năm 2017.</w:t>
      </w:r>
    </w:p>
    <w:p w14:paraId="13F6642A" w14:textId="77777777" w:rsidR="00EE6AB0" w:rsidRPr="0060627C" w:rsidRDefault="00EE6AB0" w:rsidP="00EE6AB0">
      <w:pPr>
        <w:spacing w:line="360" w:lineRule="auto"/>
        <w:ind w:firstLine="720"/>
        <w:jc w:val="both"/>
      </w:pPr>
      <w:r w:rsidRPr="0060627C">
        <w:t xml:space="preserve">20. Trường Đại học Luật Hà Nội: </w:t>
      </w:r>
      <w:r w:rsidRPr="0060627C">
        <w:rPr>
          <w:iCs/>
        </w:rPr>
        <w:t>Giáo trình Luật hành chính Việt Nam</w:t>
      </w:r>
      <w:r w:rsidRPr="0060627C">
        <w:t>, Nhà Xuất bản Công an nhân dân, năm 2015.</w:t>
      </w:r>
    </w:p>
    <w:p w14:paraId="6E6D5AD3" w14:textId="77777777" w:rsidR="00EE6AB0" w:rsidRPr="0060627C" w:rsidRDefault="00EE6AB0" w:rsidP="00EE6AB0">
      <w:pPr>
        <w:spacing w:line="360" w:lineRule="auto"/>
        <w:ind w:firstLine="720"/>
        <w:jc w:val="both"/>
      </w:pPr>
      <w:r w:rsidRPr="0060627C">
        <w:t xml:space="preserve">21. Trường Đại học Luật Hà Nội: </w:t>
      </w:r>
      <w:r w:rsidRPr="0060627C">
        <w:rPr>
          <w:iCs/>
        </w:rPr>
        <w:t>Giáo trình Xây dựng văn bản pháp luật</w:t>
      </w:r>
      <w:r w:rsidRPr="0060627C">
        <w:t>, Nhà Xuất bản Tư pháp, năm 2016.</w:t>
      </w:r>
    </w:p>
    <w:p w14:paraId="74423A00" w14:textId="77777777" w:rsidR="00EE6AB0" w:rsidRPr="0060627C" w:rsidRDefault="00EE6AB0" w:rsidP="00EE6AB0">
      <w:pPr>
        <w:spacing w:line="360" w:lineRule="auto"/>
        <w:ind w:firstLine="720"/>
        <w:jc w:val="both"/>
        <w:rPr>
          <w:rFonts w:eastAsia="Calibri"/>
        </w:rPr>
      </w:pPr>
      <w:r w:rsidRPr="0060627C">
        <w:rPr>
          <w:rFonts w:eastAsia="Calibri"/>
        </w:rPr>
        <w:t>22. Trường Đại học Luật TP. Hồ Chí Minh: Giáo trình Luật Hiến pháp Việt Nam, năm 2017.</w:t>
      </w:r>
    </w:p>
    <w:p w14:paraId="2BB7FAD4" w14:textId="77777777" w:rsidR="00EE6AB0" w:rsidRPr="0060627C" w:rsidRDefault="00EE6AB0" w:rsidP="00EE6AB0">
      <w:pPr>
        <w:spacing w:line="360" w:lineRule="auto"/>
        <w:ind w:firstLine="720"/>
        <w:jc w:val="both"/>
        <w:rPr>
          <w:rFonts w:eastAsia="Calibri"/>
        </w:rPr>
      </w:pPr>
      <w:r w:rsidRPr="0060627C">
        <w:rPr>
          <w:rFonts w:eastAsia="Calibri"/>
        </w:rPr>
        <w:t>23. Trường Đại học Luật TP. Hồ Chí Minh: Giáo trình Pháp luật về hợp đồng và bồi thường thiệt hại ngoài hợp đồng, năm 2017.</w:t>
      </w:r>
    </w:p>
    <w:p w14:paraId="4C1E4EFD" w14:textId="77777777" w:rsidR="00EE6AB0" w:rsidRPr="0060627C" w:rsidRDefault="00EE6AB0" w:rsidP="00EE6AB0">
      <w:pPr>
        <w:spacing w:line="360" w:lineRule="auto"/>
        <w:ind w:firstLine="720"/>
        <w:jc w:val="both"/>
        <w:rPr>
          <w:rFonts w:eastAsia="Calibri"/>
        </w:rPr>
      </w:pPr>
      <w:r w:rsidRPr="0060627C">
        <w:rPr>
          <w:rFonts w:eastAsia="Calibri"/>
        </w:rPr>
        <w:t>24. Trường Đại học Luật TP. Hồ Chí Minh: Giáo trình Luật hành chính Việt Nam, năm 2018./.</w:t>
      </w:r>
      <w:bookmarkEnd w:id="18"/>
    </w:p>
    <w:p w14:paraId="41C90DB0" w14:textId="77777777" w:rsidR="00EE6AB0" w:rsidRPr="0060627C" w:rsidRDefault="00EE6AB0" w:rsidP="00EE6AB0">
      <w:pPr>
        <w:spacing w:line="360" w:lineRule="auto"/>
        <w:ind w:right="-360"/>
        <w:jc w:val="center"/>
        <w:rPr>
          <w:b/>
          <w:spacing w:val="-4"/>
        </w:rPr>
      </w:pPr>
      <w:r w:rsidRPr="0060627C">
        <w:rPr>
          <w:b/>
          <w:spacing w:val="-4"/>
        </w:rPr>
        <w:br w:type="page"/>
      </w:r>
      <w:r w:rsidRPr="0060627C">
        <w:rPr>
          <w:b/>
          <w:spacing w:val="-4"/>
        </w:rPr>
        <w:lastRenderedPageBreak/>
        <w:t>CHƯƠNG TRÌNH MÔN HỌC</w:t>
      </w:r>
    </w:p>
    <w:p w14:paraId="591EE13E" w14:textId="77777777" w:rsidR="00EE6AB0" w:rsidRPr="0060627C" w:rsidRDefault="00EE6AB0" w:rsidP="00EE6AB0">
      <w:pPr>
        <w:spacing w:line="360" w:lineRule="auto"/>
        <w:ind w:right="-357"/>
        <w:jc w:val="center"/>
        <w:rPr>
          <w:b/>
          <w:i/>
          <w:spacing w:val="-4"/>
        </w:rPr>
      </w:pPr>
      <w:r w:rsidRPr="0060627C">
        <w:rPr>
          <w:b/>
          <w:i/>
          <w:lang w:val="nl-NL"/>
        </w:rPr>
        <w:t>(Kèm theo TT s</w:t>
      </w:r>
      <w:r w:rsidRPr="0060627C">
        <w:rPr>
          <w:i/>
        </w:rPr>
        <w:t xml:space="preserve">ố: 12/2018/TT-BLĐTBXH </w:t>
      </w:r>
      <w:r w:rsidRPr="0060627C">
        <w:rPr>
          <w:i/>
          <w:iCs/>
        </w:rPr>
        <w:t>ngày 26 tháng 9 năm 2018 Ban hành chương trình môn học Giáo dục thể chất thuộc khối các môn học chung trong chương trình đào tạo trình độ trung cấp, trình độ cao đẳng)</w:t>
      </w:r>
    </w:p>
    <w:p w14:paraId="10B3EC3B" w14:textId="77777777" w:rsidR="00EE6AB0" w:rsidRPr="0060627C" w:rsidRDefault="00EE6AB0" w:rsidP="00EE6AB0">
      <w:pPr>
        <w:pStyle w:val="Heading3"/>
        <w:spacing w:line="360" w:lineRule="auto"/>
        <w:rPr>
          <w:rFonts w:ascii="Times New Roman" w:hAnsi="Times New Roman"/>
          <w:sz w:val="28"/>
          <w:szCs w:val="28"/>
          <w:lang w:val="pt-BR"/>
        </w:rPr>
      </w:pPr>
      <w:r w:rsidRPr="0060627C">
        <w:rPr>
          <w:rFonts w:ascii="Times New Roman" w:hAnsi="Times New Roman"/>
          <w:sz w:val="28"/>
          <w:szCs w:val="28"/>
          <w:lang w:val="pt-BR"/>
        </w:rPr>
        <w:t xml:space="preserve">Tên môn học: Giáo dục thể chất </w:t>
      </w:r>
    </w:p>
    <w:p w14:paraId="617A4BB4" w14:textId="77777777" w:rsidR="00EE6AB0" w:rsidRPr="0060627C" w:rsidRDefault="00EE6AB0" w:rsidP="00EE6AB0">
      <w:pPr>
        <w:spacing w:line="360" w:lineRule="auto"/>
        <w:jc w:val="both"/>
        <w:rPr>
          <w:b/>
          <w:lang w:val="sv-SE"/>
        </w:rPr>
      </w:pPr>
      <w:r w:rsidRPr="0060627C">
        <w:rPr>
          <w:b/>
          <w:lang w:val="sv-SE"/>
        </w:rPr>
        <w:t>Mã môn học: MH 03</w:t>
      </w:r>
    </w:p>
    <w:p w14:paraId="2BB7220B" w14:textId="77777777" w:rsidR="00EE6AB0" w:rsidRPr="0060627C" w:rsidRDefault="00EE6AB0" w:rsidP="00EE6AB0">
      <w:pPr>
        <w:spacing w:line="360" w:lineRule="auto"/>
        <w:jc w:val="both"/>
        <w:rPr>
          <w:lang w:val="sv-SE"/>
        </w:rPr>
      </w:pPr>
      <w:r w:rsidRPr="0060627C">
        <w:rPr>
          <w:b/>
          <w:lang w:val="it-IT"/>
        </w:rPr>
        <w:t xml:space="preserve">Thời gian </w:t>
      </w:r>
      <w:r w:rsidRPr="0060627C">
        <w:rPr>
          <w:b/>
          <w:lang w:val="sv-SE"/>
        </w:rPr>
        <w:t>thực</w:t>
      </w:r>
      <w:r w:rsidRPr="0060627C">
        <w:rPr>
          <w:b/>
          <w:lang w:val="it-IT"/>
        </w:rPr>
        <w:t xml:space="preserve"> hiện</w:t>
      </w:r>
      <w:r w:rsidRPr="0060627C">
        <w:rPr>
          <w:lang w:val="it-IT"/>
        </w:rPr>
        <w:t xml:space="preserve">: 60 giờ (lý thuyết: 05 giờ; thực hành: 51 giờ; </w:t>
      </w:r>
      <w:r w:rsidRPr="0060627C">
        <w:rPr>
          <w:lang w:val="sv-SE"/>
        </w:rPr>
        <w:t>kiểm tra: 04 giờ)</w:t>
      </w:r>
    </w:p>
    <w:p w14:paraId="2BA1B7D2" w14:textId="77777777" w:rsidR="00EE6AB0" w:rsidRPr="0060627C" w:rsidRDefault="00EE6AB0" w:rsidP="00EE6AB0">
      <w:pPr>
        <w:spacing w:line="360" w:lineRule="auto"/>
        <w:jc w:val="both"/>
        <w:rPr>
          <w:b/>
          <w:lang w:val="sv-SE"/>
        </w:rPr>
      </w:pPr>
      <w:r w:rsidRPr="0060627C">
        <w:rPr>
          <w:b/>
          <w:lang w:val="sv-SE"/>
        </w:rPr>
        <w:t>I. Vị trí, tính chất</w:t>
      </w:r>
    </w:p>
    <w:p w14:paraId="7615B320" w14:textId="77777777" w:rsidR="00EE6AB0" w:rsidRPr="0060627C" w:rsidRDefault="00EE6AB0" w:rsidP="00EE6AB0">
      <w:pPr>
        <w:tabs>
          <w:tab w:val="left" w:pos="709"/>
        </w:tabs>
        <w:spacing w:line="360" w:lineRule="auto"/>
        <w:jc w:val="both"/>
        <w:rPr>
          <w:b/>
          <w:bCs/>
          <w:lang w:val="sv-SE"/>
        </w:rPr>
      </w:pPr>
      <w:r w:rsidRPr="0060627C">
        <w:rPr>
          <w:b/>
          <w:bCs/>
          <w:lang w:val="sv-SE"/>
        </w:rPr>
        <w:t>1. Vị trí</w:t>
      </w:r>
    </w:p>
    <w:p w14:paraId="3985C989" w14:textId="77777777" w:rsidR="00EE6AB0" w:rsidRPr="0060627C" w:rsidRDefault="00EE6AB0" w:rsidP="00EE6AB0">
      <w:pPr>
        <w:tabs>
          <w:tab w:val="left" w:pos="709"/>
        </w:tabs>
        <w:spacing w:line="360" w:lineRule="auto"/>
        <w:jc w:val="both"/>
        <w:rPr>
          <w:lang w:val="sv-SE"/>
        </w:rPr>
      </w:pPr>
      <w:r w:rsidRPr="0060627C">
        <w:rPr>
          <w:lang w:val="sv-SE"/>
        </w:rPr>
        <w:tab/>
        <w:t xml:space="preserve">Môn học Giáo dục thể chất là môn học điều kiện, bắt buộc thuộc khối các môn học chung trong chương trình đào tạo trình độ cao đẳng.  </w:t>
      </w:r>
    </w:p>
    <w:p w14:paraId="5C9170CC" w14:textId="77777777" w:rsidR="00EE6AB0" w:rsidRPr="0060627C" w:rsidRDefault="00EE6AB0" w:rsidP="00EE6AB0">
      <w:pPr>
        <w:tabs>
          <w:tab w:val="left" w:pos="709"/>
        </w:tabs>
        <w:spacing w:line="360" w:lineRule="auto"/>
        <w:jc w:val="both"/>
        <w:rPr>
          <w:b/>
          <w:bCs/>
          <w:lang w:val="sv-SE"/>
        </w:rPr>
      </w:pPr>
      <w:r w:rsidRPr="0060627C">
        <w:rPr>
          <w:b/>
          <w:bCs/>
          <w:lang w:val="sv-SE"/>
        </w:rPr>
        <w:t>2. Tính chất</w:t>
      </w:r>
    </w:p>
    <w:p w14:paraId="52A12EC1" w14:textId="77777777" w:rsidR="00EE6AB0" w:rsidRPr="0060627C" w:rsidRDefault="00EE6AB0" w:rsidP="00EE6AB0">
      <w:pPr>
        <w:spacing w:line="360" w:lineRule="auto"/>
        <w:ind w:firstLine="720"/>
        <w:jc w:val="both"/>
        <w:rPr>
          <w:lang w:val="sv-SE"/>
        </w:rPr>
      </w:pPr>
      <w:bookmarkStart w:id="21" w:name="_Hlk529462397"/>
      <w:r w:rsidRPr="0060627C">
        <w:rPr>
          <w:lang w:val="sv-SE"/>
        </w:rPr>
        <w:t>Chương trình môn học bao gồm một số nội dung cơ bản về thể dục, thể thao; giúp người học tập luyện để nâng cao sức khỏe, phát triển thể lực, tầm vóc, góp phần thực hiện mục tiêu giáo dục toàn diện.</w:t>
      </w:r>
    </w:p>
    <w:bookmarkEnd w:id="21"/>
    <w:p w14:paraId="0C8B8A7E" w14:textId="77777777" w:rsidR="00EE6AB0" w:rsidRPr="0060627C" w:rsidRDefault="00EE6AB0" w:rsidP="00EE6AB0">
      <w:pPr>
        <w:spacing w:line="360" w:lineRule="auto"/>
        <w:jc w:val="both"/>
        <w:rPr>
          <w:b/>
          <w:lang w:val="sv-SE"/>
        </w:rPr>
      </w:pPr>
      <w:r w:rsidRPr="0060627C">
        <w:rPr>
          <w:b/>
          <w:lang w:val="sv-SE"/>
        </w:rPr>
        <w:t>II. Mục tiêu môn học</w:t>
      </w:r>
    </w:p>
    <w:p w14:paraId="604CB839" w14:textId="77777777" w:rsidR="00EE6AB0" w:rsidRPr="0060627C" w:rsidRDefault="00EE6AB0" w:rsidP="00EE6AB0">
      <w:pPr>
        <w:tabs>
          <w:tab w:val="left" w:pos="567"/>
        </w:tabs>
        <w:spacing w:line="360" w:lineRule="auto"/>
        <w:jc w:val="both"/>
        <w:rPr>
          <w:bCs/>
          <w:lang w:val="sv-SE"/>
        </w:rPr>
      </w:pPr>
      <w:r w:rsidRPr="0060627C">
        <w:rPr>
          <w:bCs/>
          <w:lang w:val="sv-SE"/>
        </w:rPr>
        <w:tab/>
        <w:t>Sau khi học xong môn học này, người học đạt được:</w:t>
      </w:r>
    </w:p>
    <w:p w14:paraId="7A44423D" w14:textId="77777777" w:rsidR="00EE6AB0" w:rsidRPr="0060627C" w:rsidRDefault="00EE6AB0" w:rsidP="00EE6AB0">
      <w:pPr>
        <w:tabs>
          <w:tab w:val="left" w:pos="567"/>
        </w:tabs>
        <w:spacing w:line="360" w:lineRule="auto"/>
        <w:jc w:val="both"/>
        <w:rPr>
          <w:b/>
          <w:lang w:val="sv-SE"/>
        </w:rPr>
      </w:pPr>
      <w:r w:rsidRPr="0060627C">
        <w:rPr>
          <w:b/>
          <w:bCs/>
          <w:lang w:val="sv-SE"/>
        </w:rPr>
        <w:t xml:space="preserve">1. Về kiến thức </w:t>
      </w:r>
    </w:p>
    <w:p w14:paraId="27AE0EB4" w14:textId="77777777" w:rsidR="00EE6AB0" w:rsidRPr="0060627C" w:rsidRDefault="00EE6AB0" w:rsidP="00EE6AB0">
      <w:pPr>
        <w:tabs>
          <w:tab w:val="left" w:pos="709"/>
        </w:tabs>
        <w:spacing w:line="360" w:lineRule="auto"/>
        <w:jc w:val="both"/>
        <w:rPr>
          <w:lang w:val="sv-SE"/>
        </w:rPr>
      </w:pPr>
      <w:bookmarkStart w:id="22" w:name="_Hlk529364198"/>
      <w:r w:rsidRPr="0060627C">
        <w:rPr>
          <w:lang w:val="sv-SE"/>
        </w:rPr>
        <w:tab/>
        <w:t>Trình bày được tác dụng, các kỹ thuật cơ bản và một số quy định của luật môn thể dục thể thao được học để rèn luyện sức khỏe, phát triển thể lực chung.</w:t>
      </w:r>
    </w:p>
    <w:bookmarkEnd w:id="22"/>
    <w:p w14:paraId="5B76E2A2" w14:textId="77777777" w:rsidR="00EE6AB0" w:rsidRPr="0060627C" w:rsidRDefault="00EE6AB0" w:rsidP="00EE6AB0">
      <w:pPr>
        <w:tabs>
          <w:tab w:val="left" w:pos="567"/>
        </w:tabs>
        <w:spacing w:line="360" w:lineRule="auto"/>
        <w:jc w:val="both"/>
        <w:rPr>
          <w:b/>
          <w:lang w:val="sv-SE"/>
        </w:rPr>
      </w:pPr>
      <w:r w:rsidRPr="0060627C">
        <w:rPr>
          <w:b/>
          <w:bCs/>
          <w:lang w:val="sv-SE"/>
        </w:rPr>
        <w:t xml:space="preserve">2. Về kỹ năng </w:t>
      </w:r>
    </w:p>
    <w:p w14:paraId="7AE1597C" w14:textId="77777777" w:rsidR="00EE6AB0" w:rsidRPr="0060627C" w:rsidRDefault="00EE6AB0" w:rsidP="00EE6AB0">
      <w:pPr>
        <w:tabs>
          <w:tab w:val="left" w:pos="709"/>
        </w:tabs>
        <w:spacing w:line="360" w:lineRule="auto"/>
        <w:jc w:val="both"/>
        <w:rPr>
          <w:lang w:val="sv-SE"/>
        </w:rPr>
      </w:pPr>
      <w:bookmarkStart w:id="23" w:name="_Hlk529277431"/>
      <w:r w:rsidRPr="0060627C">
        <w:rPr>
          <w:lang w:val="sv-SE"/>
        </w:rPr>
        <w:tab/>
        <w:t>Tự tập luyện, rèn luyện đúng các yêu cầu về kỹ thuật, quy định của môn thể dục thể thao được học.</w:t>
      </w:r>
    </w:p>
    <w:bookmarkEnd w:id="23"/>
    <w:p w14:paraId="3232D4D2" w14:textId="77777777" w:rsidR="00EE6AB0" w:rsidRPr="0060627C" w:rsidRDefault="00EE6AB0" w:rsidP="00EE6AB0">
      <w:pPr>
        <w:tabs>
          <w:tab w:val="left" w:pos="567"/>
        </w:tabs>
        <w:spacing w:line="360" w:lineRule="auto"/>
        <w:jc w:val="both"/>
        <w:rPr>
          <w:b/>
          <w:bCs/>
          <w:lang w:val="sv-SE"/>
        </w:rPr>
      </w:pPr>
      <w:r w:rsidRPr="0060627C">
        <w:rPr>
          <w:b/>
          <w:bCs/>
          <w:lang w:val="sv-SE"/>
        </w:rPr>
        <w:t>3. Về năng lực tự chủ và trách nhiệm</w:t>
      </w:r>
    </w:p>
    <w:p w14:paraId="631B4FFB" w14:textId="77777777" w:rsidR="00EE6AB0" w:rsidRPr="0060627C" w:rsidRDefault="00EE6AB0" w:rsidP="00EE6AB0">
      <w:pPr>
        <w:tabs>
          <w:tab w:val="left" w:pos="709"/>
        </w:tabs>
        <w:spacing w:line="360" w:lineRule="auto"/>
        <w:jc w:val="both"/>
        <w:rPr>
          <w:lang w:val="sv-SE"/>
        </w:rPr>
      </w:pPr>
      <w:bookmarkStart w:id="24" w:name="_Hlk520047298"/>
      <w:r w:rsidRPr="0060627C">
        <w:rPr>
          <w:lang w:val="sv-SE"/>
        </w:rPr>
        <w:tab/>
        <w:t xml:space="preserve">Có ý thức tự giác và hình thành thói quen tập luyện thể dục thể thao hàng ngày để góp phần bảo đảm sức khỏe trong học tập, lao động và trong các hoạt động khác. </w:t>
      </w:r>
    </w:p>
    <w:bookmarkEnd w:id="24"/>
    <w:p w14:paraId="29D84C44" w14:textId="77777777" w:rsidR="00EE6AB0" w:rsidRPr="0060627C" w:rsidRDefault="00EE6AB0" w:rsidP="00EE6AB0">
      <w:pPr>
        <w:spacing w:line="360" w:lineRule="auto"/>
        <w:jc w:val="both"/>
        <w:rPr>
          <w:b/>
          <w:lang w:val="sv-SE"/>
        </w:rPr>
      </w:pPr>
      <w:r w:rsidRPr="0060627C">
        <w:rPr>
          <w:b/>
          <w:lang w:val="sv-SE"/>
        </w:rPr>
        <w:t>III. Nội dung môn học</w:t>
      </w:r>
    </w:p>
    <w:p w14:paraId="69F29EBF" w14:textId="77777777" w:rsidR="00EE6AB0" w:rsidRPr="0060627C" w:rsidRDefault="00EE6AB0" w:rsidP="00670B77">
      <w:pPr>
        <w:numPr>
          <w:ilvl w:val="0"/>
          <w:numId w:val="180"/>
        </w:numPr>
        <w:tabs>
          <w:tab w:val="left" w:pos="993"/>
        </w:tabs>
        <w:spacing w:line="360" w:lineRule="auto"/>
        <w:ind w:firstLine="720"/>
        <w:jc w:val="both"/>
        <w:rPr>
          <w:b/>
          <w:iCs/>
          <w:lang w:val="sv-SE"/>
        </w:rPr>
      </w:pPr>
      <w:r w:rsidRPr="0060627C">
        <w:rPr>
          <w:b/>
          <w:bCs/>
          <w:lang w:val="sv-SE"/>
        </w:rPr>
        <w:t>Nội dung tổng quát và phân bổ thời</w:t>
      </w:r>
      <w:r w:rsidRPr="0060627C">
        <w:rPr>
          <w:b/>
          <w:iCs/>
          <w:lang w:val="sv-SE"/>
        </w:rPr>
        <w:t xml:space="preserve"> gian</w:t>
      </w:r>
    </w:p>
    <w:tbl>
      <w:tblPr>
        <w:tblW w:w="91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3940"/>
        <w:gridCol w:w="1106"/>
        <w:gridCol w:w="1106"/>
        <w:gridCol w:w="1106"/>
        <w:gridCol w:w="1089"/>
      </w:tblGrid>
      <w:tr w:rsidR="00EE6AB0" w:rsidRPr="0060627C" w14:paraId="2DF8B4CE" w14:textId="77777777" w:rsidTr="00E575E4">
        <w:trPr>
          <w:tblHeader/>
        </w:trPr>
        <w:tc>
          <w:tcPr>
            <w:tcW w:w="851" w:type="dxa"/>
            <w:vMerge w:val="restart"/>
            <w:tcBorders>
              <w:top w:val="single" w:sz="4" w:space="0" w:color="auto"/>
              <w:left w:val="single" w:sz="4" w:space="0" w:color="auto"/>
              <w:bottom w:val="single" w:sz="4" w:space="0" w:color="auto"/>
              <w:right w:val="single" w:sz="4" w:space="0" w:color="auto"/>
            </w:tcBorders>
            <w:vAlign w:val="center"/>
          </w:tcPr>
          <w:p w14:paraId="1BC1019F" w14:textId="77777777" w:rsidR="00EE6AB0" w:rsidRPr="0060627C" w:rsidRDefault="00EE6AB0" w:rsidP="00E575E4">
            <w:pPr>
              <w:spacing w:line="360" w:lineRule="auto"/>
              <w:jc w:val="center"/>
              <w:rPr>
                <w:b/>
                <w:bCs/>
              </w:rPr>
            </w:pPr>
            <w:r w:rsidRPr="0060627C">
              <w:rPr>
                <w:b/>
                <w:bCs/>
              </w:rPr>
              <w:lastRenderedPageBreak/>
              <w:t>TT</w:t>
            </w:r>
          </w:p>
        </w:tc>
        <w:tc>
          <w:tcPr>
            <w:tcW w:w="3940" w:type="dxa"/>
            <w:vMerge w:val="restart"/>
            <w:tcBorders>
              <w:top w:val="single" w:sz="4" w:space="0" w:color="auto"/>
              <w:left w:val="single" w:sz="4" w:space="0" w:color="auto"/>
              <w:bottom w:val="single" w:sz="4" w:space="0" w:color="auto"/>
              <w:right w:val="single" w:sz="4" w:space="0" w:color="auto"/>
            </w:tcBorders>
            <w:vAlign w:val="center"/>
          </w:tcPr>
          <w:p w14:paraId="5667EA61" w14:textId="77777777" w:rsidR="00EE6AB0" w:rsidRPr="0060627C" w:rsidRDefault="00EE6AB0" w:rsidP="00E575E4">
            <w:pPr>
              <w:spacing w:line="360" w:lineRule="auto"/>
              <w:jc w:val="center"/>
              <w:rPr>
                <w:b/>
                <w:bCs/>
              </w:rPr>
            </w:pPr>
            <w:r w:rsidRPr="0060627C">
              <w:rPr>
                <w:b/>
                <w:bCs/>
              </w:rPr>
              <w:t>Chương/ bài</w:t>
            </w:r>
          </w:p>
        </w:tc>
        <w:tc>
          <w:tcPr>
            <w:tcW w:w="4407" w:type="dxa"/>
            <w:gridSpan w:val="4"/>
            <w:tcBorders>
              <w:top w:val="single" w:sz="4" w:space="0" w:color="auto"/>
              <w:left w:val="single" w:sz="4" w:space="0" w:color="auto"/>
              <w:bottom w:val="single" w:sz="4" w:space="0" w:color="auto"/>
              <w:right w:val="single" w:sz="4" w:space="0" w:color="auto"/>
            </w:tcBorders>
            <w:vAlign w:val="center"/>
          </w:tcPr>
          <w:p w14:paraId="6B977F3A" w14:textId="77777777" w:rsidR="00EE6AB0" w:rsidRPr="0060627C" w:rsidRDefault="00EE6AB0" w:rsidP="00E575E4">
            <w:pPr>
              <w:spacing w:line="360" w:lineRule="auto"/>
              <w:jc w:val="center"/>
              <w:rPr>
                <w:b/>
                <w:bCs/>
              </w:rPr>
            </w:pPr>
            <w:r w:rsidRPr="0060627C">
              <w:rPr>
                <w:b/>
                <w:bCs/>
              </w:rPr>
              <w:t>Thời gian (giờ)</w:t>
            </w:r>
          </w:p>
        </w:tc>
      </w:tr>
      <w:tr w:rsidR="00EE6AB0" w:rsidRPr="0060627C" w14:paraId="1A848DE1" w14:textId="77777777" w:rsidTr="00E575E4">
        <w:trPr>
          <w:tblHeader/>
        </w:trPr>
        <w:tc>
          <w:tcPr>
            <w:tcW w:w="851" w:type="dxa"/>
            <w:vMerge/>
            <w:tcBorders>
              <w:top w:val="single" w:sz="4" w:space="0" w:color="auto"/>
              <w:left w:val="single" w:sz="4" w:space="0" w:color="auto"/>
              <w:bottom w:val="single" w:sz="4" w:space="0" w:color="auto"/>
              <w:right w:val="single" w:sz="4" w:space="0" w:color="auto"/>
            </w:tcBorders>
            <w:vAlign w:val="center"/>
          </w:tcPr>
          <w:p w14:paraId="393D097E" w14:textId="77777777" w:rsidR="00EE6AB0" w:rsidRPr="0060627C" w:rsidRDefault="00EE6AB0" w:rsidP="00E575E4">
            <w:pPr>
              <w:spacing w:line="360" w:lineRule="auto"/>
              <w:jc w:val="center"/>
              <w:rPr>
                <w:b/>
                <w:bCs/>
              </w:rPr>
            </w:pPr>
          </w:p>
        </w:tc>
        <w:tc>
          <w:tcPr>
            <w:tcW w:w="3940" w:type="dxa"/>
            <w:vMerge/>
            <w:tcBorders>
              <w:top w:val="single" w:sz="4" w:space="0" w:color="auto"/>
              <w:left w:val="single" w:sz="4" w:space="0" w:color="auto"/>
              <w:bottom w:val="single" w:sz="4" w:space="0" w:color="auto"/>
              <w:right w:val="single" w:sz="4" w:space="0" w:color="auto"/>
            </w:tcBorders>
            <w:vAlign w:val="center"/>
          </w:tcPr>
          <w:p w14:paraId="75A20BA0" w14:textId="77777777" w:rsidR="00EE6AB0" w:rsidRPr="0060627C" w:rsidRDefault="00EE6AB0" w:rsidP="00E575E4">
            <w:pPr>
              <w:spacing w:line="360" w:lineRule="auto"/>
              <w:jc w:val="center"/>
              <w:rPr>
                <w:b/>
                <w:bCs/>
              </w:rPr>
            </w:pPr>
          </w:p>
        </w:tc>
        <w:tc>
          <w:tcPr>
            <w:tcW w:w="1106" w:type="dxa"/>
            <w:tcBorders>
              <w:top w:val="single" w:sz="4" w:space="0" w:color="auto"/>
              <w:left w:val="single" w:sz="4" w:space="0" w:color="auto"/>
              <w:bottom w:val="single" w:sz="4" w:space="0" w:color="auto"/>
              <w:right w:val="single" w:sz="4" w:space="0" w:color="auto"/>
            </w:tcBorders>
            <w:vAlign w:val="center"/>
          </w:tcPr>
          <w:p w14:paraId="64A4E5B2" w14:textId="77777777" w:rsidR="00EE6AB0" w:rsidRPr="0060627C" w:rsidRDefault="00EE6AB0" w:rsidP="00E575E4">
            <w:pPr>
              <w:spacing w:line="360" w:lineRule="auto"/>
              <w:jc w:val="center"/>
              <w:rPr>
                <w:b/>
                <w:bCs/>
              </w:rPr>
            </w:pPr>
            <w:r w:rsidRPr="0060627C">
              <w:rPr>
                <w:b/>
                <w:bCs/>
              </w:rPr>
              <w:t>Tổng số</w:t>
            </w:r>
          </w:p>
        </w:tc>
        <w:tc>
          <w:tcPr>
            <w:tcW w:w="1106" w:type="dxa"/>
            <w:tcBorders>
              <w:top w:val="single" w:sz="4" w:space="0" w:color="auto"/>
              <w:left w:val="single" w:sz="4" w:space="0" w:color="auto"/>
              <w:bottom w:val="single" w:sz="4" w:space="0" w:color="auto"/>
              <w:right w:val="single" w:sz="4" w:space="0" w:color="auto"/>
            </w:tcBorders>
            <w:vAlign w:val="center"/>
          </w:tcPr>
          <w:p w14:paraId="250CBF26" w14:textId="77777777" w:rsidR="00EE6AB0" w:rsidRPr="0060627C" w:rsidRDefault="00EE6AB0" w:rsidP="00E575E4">
            <w:pPr>
              <w:spacing w:line="360" w:lineRule="auto"/>
              <w:jc w:val="center"/>
              <w:rPr>
                <w:b/>
                <w:bCs/>
              </w:rPr>
            </w:pPr>
            <w:r w:rsidRPr="0060627C">
              <w:rPr>
                <w:b/>
                <w:bCs/>
              </w:rPr>
              <w:t>Lý thuyết</w:t>
            </w:r>
          </w:p>
        </w:tc>
        <w:tc>
          <w:tcPr>
            <w:tcW w:w="1106" w:type="dxa"/>
            <w:tcBorders>
              <w:top w:val="single" w:sz="4" w:space="0" w:color="auto"/>
              <w:left w:val="single" w:sz="4" w:space="0" w:color="auto"/>
              <w:bottom w:val="single" w:sz="4" w:space="0" w:color="auto"/>
              <w:right w:val="single" w:sz="4" w:space="0" w:color="auto"/>
            </w:tcBorders>
            <w:vAlign w:val="center"/>
          </w:tcPr>
          <w:p w14:paraId="750DD457" w14:textId="77777777" w:rsidR="00EE6AB0" w:rsidRPr="0060627C" w:rsidRDefault="00EE6AB0" w:rsidP="00E575E4">
            <w:pPr>
              <w:spacing w:line="360" w:lineRule="auto"/>
              <w:jc w:val="center"/>
              <w:rPr>
                <w:b/>
                <w:bCs/>
              </w:rPr>
            </w:pPr>
            <w:r w:rsidRPr="0060627C">
              <w:rPr>
                <w:b/>
                <w:bCs/>
              </w:rPr>
              <w:t>Thực hành</w:t>
            </w:r>
          </w:p>
        </w:tc>
        <w:tc>
          <w:tcPr>
            <w:tcW w:w="1089" w:type="dxa"/>
            <w:tcBorders>
              <w:top w:val="single" w:sz="4" w:space="0" w:color="auto"/>
              <w:left w:val="single" w:sz="4" w:space="0" w:color="auto"/>
              <w:bottom w:val="single" w:sz="4" w:space="0" w:color="auto"/>
              <w:right w:val="single" w:sz="4" w:space="0" w:color="auto"/>
            </w:tcBorders>
            <w:vAlign w:val="center"/>
          </w:tcPr>
          <w:p w14:paraId="2E980F02" w14:textId="77777777" w:rsidR="00EE6AB0" w:rsidRPr="0060627C" w:rsidRDefault="00EE6AB0" w:rsidP="00E575E4">
            <w:pPr>
              <w:spacing w:line="360" w:lineRule="auto"/>
              <w:jc w:val="center"/>
              <w:rPr>
                <w:b/>
                <w:bCs/>
              </w:rPr>
            </w:pPr>
            <w:r w:rsidRPr="0060627C">
              <w:rPr>
                <w:b/>
                <w:bCs/>
              </w:rPr>
              <w:t>Kiểm tra</w:t>
            </w:r>
          </w:p>
        </w:tc>
      </w:tr>
      <w:tr w:rsidR="00EE6AB0" w:rsidRPr="0060627C" w14:paraId="3627254C" w14:textId="77777777" w:rsidTr="00E575E4">
        <w:trPr>
          <w:trHeight w:val="431"/>
        </w:trPr>
        <w:tc>
          <w:tcPr>
            <w:tcW w:w="851" w:type="dxa"/>
            <w:tcBorders>
              <w:top w:val="single" w:sz="4" w:space="0" w:color="auto"/>
              <w:left w:val="single" w:sz="4" w:space="0" w:color="auto"/>
              <w:bottom w:val="dotted" w:sz="4" w:space="0" w:color="auto"/>
              <w:right w:val="single" w:sz="4" w:space="0" w:color="auto"/>
            </w:tcBorders>
            <w:vAlign w:val="center"/>
          </w:tcPr>
          <w:p w14:paraId="6A43B585" w14:textId="77777777" w:rsidR="00EE6AB0" w:rsidRPr="0060627C" w:rsidRDefault="00EE6AB0" w:rsidP="00E575E4">
            <w:pPr>
              <w:spacing w:line="360" w:lineRule="auto"/>
              <w:jc w:val="center"/>
              <w:rPr>
                <w:b/>
              </w:rPr>
            </w:pPr>
            <w:r w:rsidRPr="0060627C">
              <w:rPr>
                <w:b/>
              </w:rPr>
              <w:t>I</w:t>
            </w:r>
          </w:p>
        </w:tc>
        <w:tc>
          <w:tcPr>
            <w:tcW w:w="3940" w:type="dxa"/>
            <w:tcBorders>
              <w:top w:val="single" w:sz="4" w:space="0" w:color="auto"/>
              <w:left w:val="single" w:sz="4" w:space="0" w:color="auto"/>
              <w:bottom w:val="dotted" w:sz="4" w:space="0" w:color="auto"/>
              <w:right w:val="single" w:sz="4" w:space="0" w:color="auto"/>
            </w:tcBorders>
          </w:tcPr>
          <w:p w14:paraId="4297A5C7" w14:textId="77777777" w:rsidR="00EE6AB0" w:rsidRPr="0060627C" w:rsidRDefault="00EE6AB0" w:rsidP="00E575E4">
            <w:pPr>
              <w:spacing w:line="360" w:lineRule="auto"/>
              <w:jc w:val="both"/>
              <w:rPr>
                <w:b/>
              </w:rPr>
            </w:pPr>
            <w:r w:rsidRPr="0060627C">
              <w:rPr>
                <w:b/>
              </w:rPr>
              <w:t>BÀI MỞ ĐẦU</w:t>
            </w:r>
          </w:p>
        </w:tc>
        <w:tc>
          <w:tcPr>
            <w:tcW w:w="1106" w:type="dxa"/>
            <w:tcBorders>
              <w:top w:val="single" w:sz="4" w:space="0" w:color="auto"/>
              <w:left w:val="single" w:sz="4" w:space="0" w:color="auto"/>
              <w:bottom w:val="dotted" w:sz="4" w:space="0" w:color="auto"/>
              <w:right w:val="single" w:sz="4" w:space="0" w:color="auto"/>
            </w:tcBorders>
            <w:vAlign w:val="center"/>
          </w:tcPr>
          <w:p w14:paraId="4EBFA3CD" w14:textId="77777777" w:rsidR="00EE6AB0" w:rsidRPr="0060627C" w:rsidRDefault="00EE6AB0" w:rsidP="00E575E4">
            <w:pPr>
              <w:spacing w:line="360" w:lineRule="auto"/>
              <w:jc w:val="center"/>
            </w:pPr>
            <w:r w:rsidRPr="0060627C">
              <w:t>1</w:t>
            </w:r>
          </w:p>
        </w:tc>
        <w:tc>
          <w:tcPr>
            <w:tcW w:w="1106" w:type="dxa"/>
            <w:tcBorders>
              <w:top w:val="single" w:sz="4" w:space="0" w:color="auto"/>
              <w:left w:val="single" w:sz="4" w:space="0" w:color="auto"/>
              <w:bottom w:val="dotted" w:sz="4" w:space="0" w:color="auto"/>
              <w:right w:val="single" w:sz="4" w:space="0" w:color="auto"/>
            </w:tcBorders>
            <w:shd w:val="clear" w:color="auto" w:fill="auto"/>
            <w:vAlign w:val="center"/>
          </w:tcPr>
          <w:p w14:paraId="28FBC784" w14:textId="77777777" w:rsidR="00EE6AB0" w:rsidRPr="0060627C" w:rsidRDefault="00EE6AB0" w:rsidP="00E575E4">
            <w:pPr>
              <w:spacing w:line="360" w:lineRule="auto"/>
              <w:jc w:val="center"/>
            </w:pPr>
            <w:r w:rsidRPr="0060627C">
              <w:t>1</w:t>
            </w:r>
          </w:p>
        </w:tc>
        <w:tc>
          <w:tcPr>
            <w:tcW w:w="1106" w:type="dxa"/>
            <w:tcBorders>
              <w:top w:val="single" w:sz="4" w:space="0" w:color="auto"/>
              <w:left w:val="single" w:sz="4" w:space="0" w:color="auto"/>
              <w:bottom w:val="dotted" w:sz="4" w:space="0" w:color="auto"/>
              <w:right w:val="single" w:sz="4" w:space="0" w:color="auto"/>
            </w:tcBorders>
            <w:shd w:val="clear" w:color="auto" w:fill="auto"/>
            <w:vAlign w:val="center"/>
          </w:tcPr>
          <w:p w14:paraId="5E21D6D6" w14:textId="77777777" w:rsidR="00EE6AB0" w:rsidRPr="0060627C" w:rsidRDefault="00EE6AB0" w:rsidP="00E575E4">
            <w:pPr>
              <w:spacing w:line="360" w:lineRule="auto"/>
              <w:jc w:val="center"/>
            </w:pPr>
          </w:p>
        </w:tc>
        <w:tc>
          <w:tcPr>
            <w:tcW w:w="1089" w:type="dxa"/>
            <w:tcBorders>
              <w:top w:val="single" w:sz="4" w:space="0" w:color="auto"/>
              <w:left w:val="single" w:sz="4" w:space="0" w:color="auto"/>
              <w:bottom w:val="dotted" w:sz="4" w:space="0" w:color="auto"/>
              <w:right w:val="single" w:sz="4" w:space="0" w:color="auto"/>
            </w:tcBorders>
          </w:tcPr>
          <w:p w14:paraId="533BBF4F" w14:textId="77777777" w:rsidR="00EE6AB0" w:rsidRPr="0060627C" w:rsidRDefault="00EE6AB0" w:rsidP="00E575E4">
            <w:pPr>
              <w:spacing w:line="360" w:lineRule="auto"/>
              <w:jc w:val="both"/>
            </w:pPr>
          </w:p>
        </w:tc>
      </w:tr>
      <w:tr w:rsidR="00EE6AB0" w:rsidRPr="0060627C" w14:paraId="36AF7481" w14:textId="77777777" w:rsidTr="00E575E4">
        <w:tc>
          <w:tcPr>
            <w:tcW w:w="851" w:type="dxa"/>
            <w:tcBorders>
              <w:top w:val="dotted" w:sz="4" w:space="0" w:color="auto"/>
              <w:left w:val="single" w:sz="4" w:space="0" w:color="auto"/>
              <w:bottom w:val="dotted" w:sz="4" w:space="0" w:color="auto"/>
              <w:right w:val="single" w:sz="4" w:space="0" w:color="auto"/>
            </w:tcBorders>
            <w:vAlign w:val="center"/>
          </w:tcPr>
          <w:p w14:paraId="16CEA828" w14:textId="77777777" w:rsidR="00EE6AB0" w:rsidRPr="0060627C" w:rsidRDefault="00EE6AB0" w:rsidP="00E575E4">
            <w:pPr>
              <w:spacing w:line="360" w:lineRule="auto"/>
              <w:jc w:val="center"/>
              <w:rPr>
                <w:b/>
              </w:rPr>
            </w:pPr>
            <w:r w:rsidRPr="0060627C">
              <w:rPr>
                <w:b/>
              </w:rPr>
              <w:t>II</w:t>
            </w:r>
          </w:p>
        </w:tc>
        <w:tc>
          <w:tcPr>
            <w:tcW w:w="3940" w:type="dxa"/>
            <w:tcBorders>
              <w:top w:val="dotted" w:sz="4" w:space="0" w:color="auto"/>
              <w:left w:val="single" w:sz="4" w:space="0" w:color="auto"/>
              <w:bottom w:val="dotted" w:sz="4" w:space="0" w:color="auto"/>
              <w:right w:val="single" w:sz="4" w:space="0" w:color="auto"/>
            </w:tcBorders>
          </w:tcPr>
          <w:p w14:paraId="1115CE51" w14:textId="77777777" w:rsidR="00EE6AB0" w:rsidRPr="0060627C" w:rsidRDefault="00EE6AB0" w:rsidP="00E575E4">
            <w:pPr>
              <w:spacing w:line="360" w:lineRule="auto"/>
              <w:jc w:val="both"/>
              <w:rPr>
                <w:b/>
              </w:rPr>
            </w:pPr>
            <w:r w:rsidRPr="0060627C">
              <w:rPr>
                <w:b/>
              </w:rPr>
              <w:t>Chương I: GIÁO DỤC THỂ CHẤT CHUNG</w:t>
            </w:r>
          </w:p>
        </w:tc>
        <w:tc>
          <w:tcPr>
            <w:tcW w:w="1106" w:type="dxa"/>
            <w:tcBorders>
              <w:top w:val="dotted" w:sz="4" w:space="0" w:color="auto"/>
              <w:left w:val="single" w:sz="4" w:space="0" w:color="auto"/>
              <w:bottom w:val="dotted" w:sz="4" w:space="0" w:color="auto"/>
              <w:right w:val="single" w:sz="4" w:space="0" w:color="auto"/>
            </w:tcBorders>
            <w:vAlign w:val="center"/>
          </w:tcPr>
          <w:p w14:paraId="0C98AD5B" w14:textId="77777777" w:rsidR="00EE6AB0" w:rsidRPr="0060627C" w:rsidRDefault="00EE6AB0" w:rsidP="00E575E4">
            <w:pPr>
              <w:spacing w:line="360" w:lineRule="auto"/>
              <w:jc w:val="center"/>
              <w:rPr>
                <w:b/>
              </w:rP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583F2AD0" w14:textId="77777777" w:rsidR="00EE6AB0" w:rsidRPr="0060627C" w:rsidRDefault="00EE6AB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0A5A5498" w14:textId="77777777" w:rsidR="00EE6AB0" w:rsidRPr="0060627C" w:rsidRDefault="00EE6AB0" w:rsidP="00E575E4">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tcPr>
          <w:p w14:paraId="466BF554" w14:textId="77777777" w:rsidR="00EE6AB0" w:rsidRPr="0060627C" w:rsidRDefault="00EE6AB0" w:rsidP="00E575E4">
            <w:pPr>
              <w:spacing w:line="360" w:lineRule="auto"/>
              <w:jc w:val="both"/>
            </w:pPr>
          </w:p>
        </w:tc>
      </w:tr>
      <w:tr w:rsidR="00EE6AB0" w:rsidRPr="0060627C" w14:paraId="0B61EDA5" w14:textId="77777777" w:rsidTr="00E575E4">
        <w:tc>
          <w:tcPr>
            <w:tcW w:w="851" w:type="dxa"/>
            <w:tcBorders>
              <w:top w:val="dotted" w:sz="4" w:space="0" w:color="auto"/>
              <w:left w:val="single" w:sz="4" w:space="0" w:color="auto"/>
              <w:bottom w:val="dotted" w:sz="4" w:space="0" w:color="auto"/>
              <w:right w:val="single" w:sz="4" w:space="0" w:color="auto"/>
            </w:tcBorders>
            <w:vAlign w:val="center"/>
          </w:tcPr>
          <w:p w14:paraId="04153C4D" w14:textId="77777777" w:rsidR="00EE6AB0" w:rsidRPr="0060627C" w:rsidRDefault="00EE6AB0" w:rsidP="00E575E4">
            <w:pPr>
              <w:spacing w:line="360" w:lineRule="auto"/>
              <w:jc w:val="center"/>
            </w:pPr>
            <w:r w:rsidRPr="0060627C">
              <w:t>1</w:t>
            </w:r>
          </w:p>
        </w:tc>
        <w:tc>
          <w:tcPr>
            <w:tcW w:w="3940" w:type="dxa"/>
            <w:tcBorders>
              <w:top w:val="dotted" w:sz="4" w:space="0" w:color="auto"/>
              <w:left w:val="single" w:sz="4" w:space="0" w:color="auto"/>
              <w:bottom w:val="dotted" w:sz="4" w:space="0" w:color="auto"/>
              <w:right w:val="single" w:sz="4" w:space="0" w:color="auto"/>
            </w:tcBorders>
          </w:tcPr>
          <w:p w14:paraId="3DB71BBB" w14:textId="77777777" w:rsidR="00EE6AB0" w:rsidRPr="0060627C" w:rsidRDefault="00EE6AB0" w:rsidP="00E575E4">
            <w:pPr>
              <w:spacing w:line="360" w:lineRule="auto"/>
              <w:jc w:val="both"/>
              <w:rPr>
                <w:lang w:val="sv-SE"/>
              </w:rPr>
            </w:pPr>
            <w:r w:rsidRPr="0060627C">
              <w:t>Bài 1:</w:t>
            </w:r>
            <w:r w:rsidRPr="0060627C">
              <w:rPr>
                <w:lang w:val="sv-SE"/>
              </w:rPr>
              <w:t xml:space="preserve"> Thể dục cơ bản</w:t>
            </w:r>
          </w:p>
        </w:tc>
        <w:tc>
          <w:tcPr>
            <w:tcW w:w="1106" w:type="dxa"/>
            <w:tcBorders>
              <w:top w:val="dotted" w:sz="4" w:space="0" w:color="auto"/>
              <w:left w:val="single" w:sz="4" w:space="0" w:color="auto"/>
              <w:bottom w:val="dotted" w:sz="4" w:space="0" w:color="auto"/>
              <w:right w:val="single" w:sz="4" w:space="0" w:color="auto"/>
            </w:tcBorders>
            <w:vAlign w:val="center"/>
          </w:tcPr>
          <w:p w14:paraId="34AFB2E5" w14:textId="77777777" w:rsidR="00EE6AB0" w:rsidRPr="0060627C" w:rsidRDefault="00EE6AB0" w:rsidP="00E575E4">
            <w:pPr>
              <w:spacing w:line="360" w:lineRule="auto"/>
              <w:jc w:val="center"/>
            </w:pPr>
            <w:r w:rsidRPr="0060627C">
              <w:t>13</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536ECC7D" w14:textId="77777777" w:rsidR="00EE6AB0" w:rsidRPr="0060627C" w:rsidRDefault="00EE6AB0" w:rsidP="00E575E4">
            <w:pPr>
              <w:spacing w:line="360" w:lineRule="auto"/>
              <w:jc w:val="center"/>
            </w:pPr>
            <w:r w:rsidRPr="0060627C">
              <w:t>1</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5CA7B452" w14:textId="77777777" w:rsidR="00EE6AB0" w:rsidRPr="0060627C" w:rsidRDefault="00EE6AB0" w:rsidP="00E575E4">
            <w:pPr>
              <w:spacing w:line="360" w:lineRule="auto"/>
              <w:jc w:val="center"/>
            </w:pPr>
            <w:r w:rsidRPr="0060627C">
              <w:t>12</w:t>
            </w:r>
          </w:p>
        </w:tc>
        <w:tc>
          <w:tcPr>
            <w:tcW w:w="1089" w:type="dxa"/>
            <w:tcBorders>
              <w:top w:val="dotted" w:sz="4" w:space="0" w:color="auto"/>
              <w:left w:val="single" w:sz="4" w:space="0" w:color="auto"/>
              <w:bottom w:val="dotted" w:sz="4" w:space="0" w:color="auto"/>
              <w:right w:val="single" w:sz="4" w:space="0" w:color="auto"/>
            </w:tcBorders>
          </w:tcPr>
          <w:p w14:paraId="28BD909F" w14:textId="77777777" w:rsidR="00EE6AB0" w:rsidRPr="0060627C" w:rsidRDefault="00EE6AB0" w:rsidP="00E575E4">
            <w:pPr>
              <w:spacing w:line="360" w:lineRule="auto"/>
              <w:jc w:val="both"/>
            </w:pPr>
          </w:p>
        </w:tc>
      </w:tr>
      <w:tr w:rsidR="00EE6AB0" w:rsidRPr="0060627C" w14:paraId="0931A06C" w14:textId="77777777" w:rsidTr="00E575E4">
        <w:tc>
          <w:tcPr>
            <w:tcW w:w="851" w:type="dxa"/>
            <w:tcBorders>
              <w:top w:val="dotted" w:sz="4" w:space="0" w:color="auto"/>
              <w:left w:val="single" w:sz="4" w:space="0" w:color="auto"/>
              <w:bottom w:val="dotted" w:sz="4" w:space="0" w:color="auto"/>
              <w:right w:val="single" w:sz="4" w:space="0" w:color="auto"/>
            </w:tcBorders>
          </w:tcPr>
          <w:p w14:paraId="46E68A2A" w14:textId="77777777" w:rsidR="00EE6AB0" w:rsidRPr="0060627C" w:rsidRDefault="00EE6AB0" w:rsidP="00E575E4">
            <w:pPr>
              <w:spacing w:line="360" w:lineRule="auto"/>
              <w:jc w:val="center"/>
            </w:pPr>
            <w:r w:rsidRPr="0060627C">
              <w:t>2</w:t>
            </w:r>
          </w:p>
        </w:tc>
        <w:tc>
          <w:tcPr>
            <w:tcW w:w="3940" w:type="dxa"/>
            <w:tcBorders>
              <w:top w:val="dotted" w:sz="4" w:space="0" w:color="auto"/>
              <w:left w:val="single" w:sz="4" w:space="0" w:color="auto"/>
              <w:bottom w:val="dotted" w:sz="4" w:space="0" w:color="auto"/>
              <w:right w:val="single" w:sz="4" w:space="0" w:color="auto"/>
            </w:tcBorders>
          </w:tcPr>
          <w:p w14:paraId="154F4214" w14:textId="77777777" w:rsidR="00EE6AB0" w:rsidRPr="0060627C" w:rsidRDefault="00EE6AB0" w:rsidP="00E575E4">
            <w:pPr>
              <w:spacing w:line="360" w:lineRule="auto"/>
              <w:rPr>
                <w:lang w:val="sv-SE"/>
              </w:rPr>
            </w:pPr>
            <w:r w:rsidRPr="0060627C">
              <w:t xml:space="preserve">Bài 2: </w:t>
            </w:r>
            <w:r w:rsidRPr="0060627C">
              <w:rPr>
                <w:lang w:val="sv-SE"/>
              </w:rPr>
              <w:t>Điền kinh</w:t>
            </w:r>
          </w:p>
        </w:tc>
        <w:tc>
          <w:tcPr>
            <w:tcW w:w="1106" w:type="dxa"/>
            <w:tcBorders>
              <w:top w:val="dotted" w:sz="4" w:space="0" w:color="auto"/>
              <w:left w:val="single" w:sz="4" w:space="0" w:color="auto"/>
              <w:bottom w:val="dotted" w:sz="4" w:space="0" w:color="auto"/>
              <w:right w:val="single" w:sz="4" w:space="0" w:color="auto"/>
            </w:tcBorders>
            <w:vAlign w:val="center"/>
          </w:tcPr>
          <w:p w14:paraId="1CA6C46C" w14:textId="77777777" w:rsidR="00EE6AB0" w:rsidRPr="0060627C" w:rsidRDefault="00EE6AB0" w:rsidP="00E575E4">
            <w:pPr>
              <w:spacing w:line="360" w:lineRule="auto"/>
              <w:jc w:val="center"/>
            </w:pPr>
            <w:r w:rsidRPr="0060627C">
              <w:t>14</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44CA1DD4" w14:textId="77777777" w:rsidR="00EE6AB0" w:rsidRPr="0060627C" w:rsidRDefault="00EE6AB0" w:rsidP="00E575E4">
            <w:pPr>
              <w:spacing w:line="360" w:lineRule="auto"/>
              <w:jc w:val="center"/>
            </w:pPr>
            <w:r w:rsidRPr="0060627C">
              <w:t>1</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18E72981" w14:textId="77777777" w:rsidR="00EE6AB0" w:rsidRPr="0060627C" w:rsidRDefault="00EE6AB0" w:rsidP="00E575E4">
            <w:pPr>
              <w:spacing w:line="360" w:lineRule="auto"/>
              <w:jc w:val="center"/>
            </w:pPr>
            <w:r w:rsidRPr="0060627C">
              <w:t>13</w:t>
            </w:r>
          </w:p>
        </w:tc>
        <w:tc>
          <w:tcPr>
            <w:tcW w:w="1089" w:type="dxa"/>
            <w:tcBorders>
              <w:top w:val="dotted" w:sz="4" w:space="0" w:color="auto"/>
              <w:left w:val="single" w:sz="4" w:space="0" w:color="auto"/>
              <w:bottom w:val="dotted" w:sz="4" w:space="0" w:color="auto"/>
              <w:right w:val="single" w:sz="4" w:space="0" w:color="auto"/>
            </w:tcBorders>
          </w:tcPr>
          <w:p w14:paraId="77300B62" w14:textId="77777777" w:rsidR="00EE6AB0" w:rsidRPr="0060627C" w:rsidRDefault="00EE6AB0" w:rsidP="00E575E4">
            <w:pPr>
              <w:spacing w:line="360" w:lineRule="auto"/>
              <w:jc w:val="both"/>
            </w:pPr>
          </w:p>
        </w:tc>
      </w:tr>
      <w:tr w:rsidR="00EE6AB0" w:rsidRPr="0060627C" w14:paraId="0794756E" w14:textId="77777777" w:rsidTr="00E575E4">
        <w:tc>
          <w:tcPr>
            <w:tcW w:w="851" w:type="dxa"/>
            <w:tcBorders>
              <w:top w:val="dotted" w:sz="4" w:space="0" w:color="auto"/>
              <w:left w:val="single" w:sz="4" w:space="0" w:color="auto"/>
              <w:bottom w:val="dotted" w:sz="4" w:space="0" w:color="auto"/>
              <w:right w:val="single" w:sz="4" w:space="0" w:color="auto"/>
            </w:tcBorders>
          </w:tcPr>
          <w:p w14:paraId="4FE3FF6A" w14:textId="77777777" w:rsidR="00EE6AB0" w:rsidRPr="0060627C" w:rsidRDefault="00EE6AB0" w:rsidP="00E575E4">
            <w:pPr>
              <w:spacing w:line="360" w:lineRule="auto"/>
              <w:jc w:val="center"/>
            </w:pPr>
            <w:r w:rsidRPr="0060627C">
              <w:rPr>
                <w:bCs/>
              </w:rPr>
              <w:t>3</w:t>
            </w:r>
          </w:p>
        </w:tc>
        <w:tc>
          <w:tcPr>
            <w:tcW w:w="3940" w:type="dxa"/>
            <w:tcBorders>
              <w:top w:val="dotted" w:sz="4" w:space="0" w:color="auto"/>
              <w:left w:val="single" w:sz="4" w:space="0" w:color="auto"/>
              <w:bottom w:val="dotted" w:sz="4" w:space="0" w:color="auto"/>
              <w:right w:val="single" w:sz="4" w:space="0" w:color="auto"/>
            </w:tcBorders>
          </w:tcPr>
          <w:p w14:paraId="78CA577A" w14:textId="77777777" w:rsidR="00EE6AB0" w:rsidRPr="0060627C" w:rsidRDefault="00EE6AB0" w:rsidP="00E575E4">
            <w:pPr>
              <w:spacing w:line="360" w:lineRule="auto"/>
            </w:pPr>
            <w:r w:rsidRPr="0060627C">
              <w:rPr>
                <w:bCs/>
              </w:rPr>
              <w:t>Kiểm tra giáo dục thể chất chung</w:t>
            </w:r>
          </w:p>
        </w:tc>
        <w:tc>
          <w:tcPr>
            <w:tcW w:w="1106" w:type="dxa"/>
            <w:tcBorders>
              <w:top w:val="dotted" w:sz="4" w:space="0" w:color="auto"/>
              <w:left w:val="single" w:sz="4" w:space="0" w:color="auto"/>
              <w:bottom w:val="dotted" w:sz="4" w:space="0" w:color="auto"/>
              <w:right w:val="single" w:sz="4" w:space="0" w:color="auto"/>
            </w:tcBorders>
            <w:vAlign w:val="center"/>
          </w:tcPr>
          <w:p w14:paraId="058AD896" w14:textId="77777777" w:rsidR="00EE6AB0" w:rsidRPr="0060627C" w:rsidRDefault="00EE6AB0" w:rsidP="00E575E4">
            <w:pPr>
              <w:spacing w:line="360" w:lineRule="auto"/>
              <w:jc w:val="center"/>
            </w:pPr>
            <w:r w:rsidRPr="0060627C">
              <w:t>2</w:t>
            </w: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3AA3B04F" w14:textId="77777777" w:rsidR="00EE6AB0" w:rsidRPr="0060627C" w:rsidRDefault="00EE6AB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34AF9AEB" w14:textId="77777777" w:rsidR="00EE6AB0" w:rsidRPr="0060627C" w:rsidRDefault="00EE6AB0" w:rsidP="00E575E4">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vAlign w:val="center"/>
          </w:tcPr>
          <w:p w14:paraId="4FD70981" w14:textId="77777777" w:rsidR="00EE6AB0" w:rsidRPr="0060627C" w:rsidRDefault="00EE6AB0" w:rsidP="00E575E4">
            <w:pPr>
              <w:spacing w:line="360" w:lineRule="auto"/>
              <w:jc w:val="center"/>
            </w:pPr>
            <w:r w:rsidRPr="0060627C">
              <w:t>2</w:t>
            </w:r>
          </w:p>
        </w:tc>
      </w:tr>
      <w:tr w:rsidR="00EE6AB0" w:rsidRPr="0060627C" w14:paraId="353AC067" w14:textId="77777777" w:rsidTr="00E575E4">
        <w:tc>
          <w:tcPr>
            <w:tcW w:w="851" w:type="dxa"/>
            <w:tcBorders>
              <w:top w:val="dotted" w:sz="4" w:space="0" w:color="auto"/>
              <w:left w:val="single" w:sz="4" w:space="0" w:color="auto"/>
              <w:bottom w:val="dotted" w:sz="4" w:space="0" w:color="auto"/>
              <w:right w:val="single" w:sz="4" w:space="0" w:color="auto"/>
            </w:tcBorders>
          </w:tcPr>
          <w:p w14:paraId="6569AF16" w14:textId="77777777" w:rsidR="00EE6AB0" w:rsidRPr="0060627C" w:rsidRDefault="00EE6AB0" w:rsidP="00E575E4">
            <w:pPr>
              <w:spacing w:line="360" w:lineRule="auto"/>
              <w:jc w:val="center"/>
              <w:rPr>
                <w:b/>
                <w:bCs/>
              </w:rPr>
            </w:pPr>
            <w:r w:rsidRPr="0060627C">
              <w:rPr>
                <w:b/>
                <w:bCs/>
              </w:rPr>
              <w:t>III</w:t>
            </w:r>
          </w:p>
        </w:tc>
        <w:tc>
          <w:tcPr>
            <w:tcW w:w="3940" w:type="dxa"/>
            <w:tcBorders>
              <w:top w:val="dotted" w:sz="4" w:space="0" w:color="auto"/>
              <w:left w:val="single" w:sz="4" w:space="0" w:color="auto"/>
              <w:bottom w:val="dotted" w:sz="4" w:space="0" w:color="auto"/>
              <w:right w:val="single" w:sz="4" w:space="0" w:color="auto"/>
            </w:tcBorders>
          </w:tcPr>
          <w:p w14:paraId="226ECCB0" w14:textId="77777777" w:rsidR="00EE6AB0" w:rsidRPr="0060627C" w:rsidRDefault="00EE6AB0" w:rsidP="00E575E4">
            <w:pPr>
              <w:spacing w:line="360" w:lineRule="auto"/>
              <w:rPr>
                <w:b/>
                <w:bCs/>
                <w:iCs/>
              </w:rPr>
            </w:pPr>
            <w:r w:rsidRPr="0060627C">
              <w:rPr>
                <w:b/>
                <w:bCs/>
                <w:iCs/>
              </w:rPr>
              <w:t>Chương II: CHUYÊN ĐỀ THỂ DỤC THỂ THAO TỰ CHỌN (chọn 1 trong các chuyên đề sau)</w:t>
            </w:r>
          </w:p>
        </w:tc>
        <w:tc>
          <w:tcPr>
            <w:tcW w:w="1106" w:type="dxa"/>
            <w:tcBorders>
              <w:top w:val="dotted" w:sz="4" w:space="0" w:color="auto"/>
              <w:left w:val="single" w:sz="4" w:space="0" w:color="auto"/>
              <w:bottom w:val="dotted" w:sz="4" w:space="0" w:color="auto"/>
              <w:right w:val="single" w:sz="4" w:space="0" w:color="auto"/>
            </w:tcBorders>
            <w:vAlign w:val="center"/>
          </w:tcPr>
          <w:p w14:paraId="0FAF52C8" w14:textId="77777777" w:rsidR="00EE6AB0" w:rsidRPr="0060627C" w:rsidRDefault="00EE6AB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54078A23" w14:textId="77777777" w:rsidR="00EE6AB0" w:rsidRPr="0060627C" w:rsidRDefault="00EE6AB0" w:rsidP="00E575E4">
            <w:pPr>
              <w:spacing w:line="360" w:lineRule="auto"/>
              <w:jc w:val="center"/>
            </w:pPr>
          </w:p>
        </w:tc>
        <w:tc>
          <w:tcPr>
            <w:tcW w:w="1106" w:type="dxa"/>
            <w:tcBorders>
              <w:top w:val="dotted" w:sz="4" w:space="0" w:color="auto"/>
              <w:left w:val="single" w:sz="4" w:space="0" w:color="auto"/>
              <w:bottom w:val="dotted" w:sz="4" w:space="0" w:color="auto"/>
              <w:right w:val="single" w:sz="4" w:space="0" w:color="auto"/>
            </w:tcBorders>
            <w:shd w:val="clear" w:color="auto" w:fill="auto"/>
            <w:vAlign w:val="center"/>
          </w:tcPr>
          <w:p w14:paraId="404B457E" w14:textId="77777777" w:rsidR="00EE6AB0" w:rsidRPr="0060627C" w:rsidRDefault="00EE6AB0" w:rsidP="00E575E4">
            <w:pPr>
              <w:spacing w:line="360" w:lineRule="auto"/>
              <w:jc w:val="center"/>
            </w:pPr>
          </w:p>
        </w:tc>
        <w:tc>
          <w:tcPr>
            <w:tcW w:w="1089" w:type="dxa"/>
            <w:tcBorders>
              <w:top w:val="dotted" w:sz="4" w:space="0" w:color="auto"/>
              <w:left w:val="single" w:sz="4" w:space="0" w:color="auto"/>
              <w:bottom w:val="dotted" w:sz="4" w:space="0" w:color="auto"/>
              <w:right w:val="single" w:sz="4" w:space="0" w:color="auto"/>
            </w:tcBorders>
            <w:vAlign w:val="center"/>
          </w:tcPr>
          <w:p w14:paraId="22B5D861" w14:textId="77777777" w:rsidR="00EE6AB0" w:rsidRPr="0060627C" w:rsidRDefault="00EE6AB0" w:rsidP="00E575E4">
            <w:pPr>
              <w:spacing w:line="360" w:lineRule="auto"/>
              <w:jc w:val="center"/>
            </w:pPr>
          </w:p>
        </w:tc>
      </w:tr>
      <w:tr w:rsidR="00EE6AB0" w:rsidRPr="0060627C" w14:paraId="3D92D96C" w14:textId="77777777" w:rsidTr="00E575E4">
        <w:tc>
          <w:tcPr>
            <w:tcW w:w="851" w:type="dxa"/>
            <w:tcBorders>
              <w:top w:val="dotted" w:sz="4" w:space="0" w:color="auto"/>
              <w:left w:val="single" w:sz="4" w:space="0" w:color="auto"/>
              <w:bottom w:val="dotted" w:sz="4" w:space="0" w:color="auto"/>
              <w:right w:val="single" w:sz="4" w:space="0" w:color="auto"/>
            </w:tcBorders>
          </w:tcPr>
          <w:p w14:paraId="29F40DFB" w14:textId="77777777" w:rsidR="00EE6AB0" w:rsidRPr="0060627C" w:rsidRDefault="00EE6AB0" w:rsidP="00E575E4">
            <w:pPr>
              <w:spacing w:line="360" w:lineRule="auto"/>
              <w:jc w:val="center"/>
            </w:pPr>
            <w:r w:rsidRPr="0060627C">
              <w:t>3</w:t>
            </w:r>
          </w:p>
        </w:tc>
        <w:tc>
          <w:tcPr>
            <w:tcW w:w="3940" w:type="dxa"/>
            <w:tcBorders>
              <w:top w:val="dotted" w:sz="4" w:space="0" w:color="auto"/>
              <w:left w:val="single" w:sz="4" w:space="0" w:color="auto"/>
              <w:bottom w:val="dotted" w:sz="4" w:space="0" w:color="auto"/>
              <w:right w:val="single" w:sz="4" w:space="0" w:color="auto"/>
            </w:tcBorders>
          </w:tcPr>
          <w:p w14:paraId="12C91281" w14:textId="77777777" w:rsidR="00EE6AB0" w:rsidRPr="0060627C" w:rsidRDefault="00EE6AB0" w:rsidP="00E575E4">
            <w:pPr>
              <w:spacing w:line="360" w:lineRule="auto"/>
              <w:rPr>
                <w:bCs/>
                <w:iCs/>
              </w:rPr>
            </w:pPr>
            <w:r w:rsidRPr="0060627C">
              <w:rPr>
                <w:bCs/>
                <w:iCs/>
              </w:rPr>
              <w:t>Chuyên đề 3: Môn bóng chuyền</w:t>
            </w:r>
          </w:p>
        </w:tc>
        <w:tc>
          <w:tcPr>
            <w:tcW w:w="1106" w:type="dxa"/>
            <w:tcBorders>
              <w:top w:val="dotted" w:sz="4" w:space="0" w:color="auto"/>
              <w:left w:val="single" w:sz="4" w:space="0" w:color="auto"/>
              <w:bottom w:val="dotted" w:sz="4" w:space="0" w:color="auto"/>
              <w:right w:val="single" w:sz="4" w:space="0" w:color="auto"/>
            </w:tcBorders>
            <w:vAlign w:val="center"/>
          </w:tcPr>
          <w:p w14:paraId="46D79ACE" w14:textId="77777777" w:rsidR="00EE6AB0" w:rsidRPr="0060627C" w:rsidRDefault="00EE6AB0" w:rsidP="00E575E4">
            <w:pPr>
              <w:spacing w:line="360" w:lineRule="auto"/>
              <w:jc w:val="center"/>
            </w:pPr>
            <w:r w:rsidRPr="0060627C">
              <w:t>30</w:t>
            </w:r>
          </w:p>
        </w:tc>
        <w:tc>
          <w:tcPr>
            <w:tcW w:w="1106" w:type="dxa"/>
            <w:tcBorders>
              <w:top w:val="dotted" w:sz="4" w:space="0" w:color="auto"/>
              <w:left w:val="single" w:sz="4" w:space="0" w:color="auto"/>
              <w:bottom w:val="dotted" w:sz="4" w:space="0" w:color="auto"/>
              <w:right w:val="single" w:sz="4" w:space="0" w:color="auto"/>
            </w:tcBorders>
            <w:vAlign w:val="center"/>
          </w:tcPr>
          <w:p w14:paraId="585AB6AA" w14:textId="77777777" w:rsidR="00EE6AB0" w:rsidRPr="0060627C" w:rsidRDefault="00EE6AB0" w:rsidP="00E575E4">
            <w:pPr>
              <w:spacing w:line="360" w:lineRule="auto"/>
              <w:jc w:val="center"/>
            </w:pPr>
            <w:r w:rsidRPr="0060627C">
              <w:t>2</w:t>
            </w:r>
          </w:p>
        </w:tc>
        <w:tc>
          <w:tcPr>
            <w:tcW w:w="1106" w:type="dxa"/>
            <w:tcBorders>
              <w:top w:val="dotted" w:sz="4" w:space="0" w:color="auto"/>
              <w:left w:val="single" w:sz="4" w:space="0" w:color="auto"/>
              <w:bottom w:val="dotted" w:sz="4" w:space="0" w:color="auto"/>
              <w:right w:val="single" w:sz="4" w:space="0" w:color="auto"/>
            </w:tcBorders>
            <w:vAlign w:val="center"/>
          </w:tcPr>
          <w:p w14:paraId="2B1E6BD4" w14:textId="77777777" w:rsidR="00EE6AB0" w:rsidRPr="0060627C" w:rsidRDefault="00EE6AB0" w:rsidP="00E575E4">
            <w:pPr>
              <w:spacing w:line="360" w:lineRule="auto"/>
              <w:jc w:val="center"/>
            </w:pPr>
            <w:r w:rsidRPr="0060627C">
              <w:t>26</w:t>
            </w:r>
          </w:p>
        </w:tc>
        <w:tc>
          <w:tcPr>
            <w:tcW w:w="1089" w:type="dxa"/>
            <w:tcBorders>
              <w:top w:val="dotted" w:sz="4" w:space="0" w:color="auto"/>
              <w:left w:val="single" w:sz="4" w:space="0" w:color="auto"/>
              <w:bottom w:val="dotted" w:sz="4" w:space="0" w:color="auto"/>
              <w:right w:val="single" w:sz="4" w:space="0" w:color="auto"/>
            </w:tcBorders>
            <w:vAlign w:val="center"/>
          </w:tcPr>
          <w:p w14:paraId="491B7636" w14:textId="77777777" w:rsidR="00EE6AB0" w:rsidRPr="0060627C" w:rsidRDefault="00EE6AB0" w:rsidP="00E575E4">
            <w:pPr>
              <w:spacing w:line="360" w:lineRule="auto"/>
              <w:jc w:val="center"/>
            </w:pPr>
            <w:r w:rsidRPr="0060627C">
              <w:t>2</w:t>
            </w:r>
          </w:p>
        </w:tc>
      </w:tr>
      <w:tr w:rsidR="00EE6AB0" w:rsidRPr="0060627C" w14:paraId="1D37DDE0" w14:textId="77777777" w:rsidTr="00E575E4">
        <w:tc>
          <w:tcPr>
            <w:tcW w:w="851" w:type="dxa"/>
            <w:tcBorders>
              <w:top w:val="single" w:sz="4" w:space="0" w:color="auto"/>
              <w:left w:val="single" w:sz="4" w:space="0" w:color="auto"/>
              <w:bottom w:val="single" w:sz="4" w:space="0" w:color="auto"/>
              <w:right w:val="single" w:sz="4" w:space="0" w:color="auto"/>
            </w:tcBorders>
          </w:tcPr>
          <w:p w14:paraId="45ABDBFA" w14:textId="77777777" w:rsidR="00EE6AB0" w:rsidRPr="0060627C" w:rsidRDefault="00EE6AB0" w:rsidP="00E575E4">
            <w:pPr>
              <w:spacing w:line="360" w:lineRule="auto"/>
              <w:jc w:val="center"/>
              <w:rPr>
                <w:b/>
              </w:rPr>
            </w:pPr>
          </w:p>
        </w:tc>
        <w:tc>
          <w:tcPr>
            <w:tcW w:w="3940" w:type="dxa"/>
            <w:tcBorders>
              <w:top w:val="single" w:sz="4" w:space="0" w:color="auto"/>
              <w:left w:val="single" w:sz="4" w:space="0" w:color="auto"/>
              <w:bottom w:val="single" w:sz="4" w:space="0" w:color="auto"/>
              <w:right w:val="single" w:sz="4" w:space="0" w:color="auto"/>
            </w:tcBorders>
          </w:tcPr>
          <w:p w14:paraId="6D22D431" w14:textId="77777777" w:rsidR="00EE6AB0" w:rsidRPr="0060627C" w:rsidRDefault="00EE6AB0" w:rsidP="00E575E4">
            <w:pPr>
              <w:spacing w:line="360" w:lineRule="auto"/>
              <w:jc w:val="center"/>
              <w:rPr>
                <w:b/>
              </w:rPr>
            </w:pPr>
            <w:r w:rsidRPr="0060627C">
              <w:rPr>
                <w:b/>
              </w:rPr>
              <w:t>Cộng</w:t>
            </w:r>
          </w:p>
        </w:tc>
        <w:tc>
          <w:tcPr>
            <w:tcW w:w="1106" w:type="dxa"/>
            <w:tcBorders>
              <w:top w:val="single" w:sz="4" w:space="0" w:color="auto"/>
              <w:left w:val="single" w:sz="4" w:space="0" w:color="auto"/>
              <w:bottom w:val="single" w:sz="4" w:space="0" w:color="auto"/>
              <w:right w:val="single" w:sz="4" w:space="0" w:color="auto"/>
            </w:tcBorders>
            <w:vAlign w:val="center"/>
          </w:tcPr>
          <w:p w14:paraId="6C335BDA" w14:textId="77777777" w:rsidR="00EE6AB0" w:rsidRPr="0060627C" w:rsidRDefault="00EE6AB0" w:rsidP="00E575E4">
            <w:pPr>
              <w:spacing w:line="360" w:lineRule="auto"/>
              <w:jc w:val="center"/>
              <w:rPr>
                <w:b/>
              </w:rPr>
            </w:pPr>
            <w:r w:rsidRPr="0060627C">
              <w:rPr>
                <w:b/>
              </w:rPr>
              <w:t>60</w:t>
            </w:r>
          </w:p>
        </w:tc>
        <w:tc>
          <w:tcPr>
            <w:tcW w:w="1106" w:type="dxa"/>
            <w:tcBorders>
              <w:top w:val="single" w:sz="4" w:space="0" w:color="auto"/>
              <w:left w:val="single" w:sz="4" w:space="0" w:color="auto"/>
              <w:bottom w:val="single" w:sz="4" w:space="0" w:color="auto"/>
              <w:right w:val="single" w:sz="4" w:space="0" w:color="auto"/>
            </w:tcBorders>
            <w:shd w:val="clear" w:color="auto" w:fill="auto"/>
            <w:vAlign w:val="center"/>
          </w:tcPr>
          <w:p w14:paraId="0957A45F" w14:textId="77777777" w:rsidR="00EE6AB0" w:rsidRPr="0060627C" w:rsidRDefault="00EE6AB0" w:rsidP="00E575E4">
            <w:pPr>
              <w:spacing w:line="360" w:lineRule="auto"/>
              <w:jc w:val="center"/>
              <w:rPr>
                <w:b/>
              </w:rPr>
            </w:pPr>
            <w:r w:rsidRPr="0060627C">
              <w:rPr>
                <w:b/>
              </w:rPr>
              <w:t>5</w:t>
            </w:r>
          </w:p>
        </w:tc>
        <w:tc>
          <w:tcPr>
            <w:tcW w:w="1106" w:type="dxa"/>
            <w:tcBorders>
              <w:top w:val="single" w:sz="4" w:space="0" w:color="auto"/>
              <w:left w:val="single" w:sz="4" w:space="0" w:color="auto"/>
              <w:bottom w:val="single" w:sz="4" w:space="0" w:color="auto"/>
              <w:right w:val="single" w:sz="4" w:space="0" w:color="auto"/>
            </w:tcBorders>
            <w:shd w:val="clear" w:color="auto" w:fill="auto"/>
            <w:vAlign w:val="center"/>
          </w:tcPr>
          <w:p w14:paraId="024992D4" w14:textId="77777777" w:rsidR="00EE6AB0" w:rsidRPr="0060627C" w:rsidRDefault="00EE6AB0" w:rsidP="00E575E4">
            <w:pPr>
              <w:spacing w:line="360" w:lineRule="auto"/>
              <w:jc w:val="center"/>
              <w:rPr>
                <w:b/>
              </w:rPr>
            </w:pPr>
            <w:r w:rsidRPr="0060627C">
              <w:rPr>
                <w:b/>
              </w:rPr>
              <w:t>51</w:t>
            </w:r>
          </w:p>
        </w:tc>
        <w:tc>
          <w:tcPr>
            <w:tcW w:w="1089" w:type="dxa"/>
            <w:tcBorders>
              <w:top w:val="single" w:sz="4" w:space="0" w:color="auto"/>
              <w:left w:val="single" w:sz="4" w:space="0" w:color="auto"/>
              <w:bottom w:val="single" w:sz="4" w:space="0" w:color="auto"/>
              <w:right w:val="single" w:sz="4" w:space="0" w:color="auto"/>
            </w:tcBorders>
            <w:vAlign w:val="center"/>
          </w:tcPr>
          <w:p w14:paraId="5B9278F9" w14:textId="77777777" w:rsidR="00EE6AB0" w:rsidRPr="0060627C" w:rsidRDefault="00EE6AB0" w:rsidP="00E575E4">
            <w:pPr>
              <w:spacing w:line="360" w:lineRule="auto"/>
              <w:jc w:val="center"/>
              <w:rPr>
                <w:b/>
              </w:rPr>
            </w:pPr>
            <w:r w:rsidRPr="0060627C">
              <w:rPr>
                <w:b/>
              </w:rPr>
              <w:t>4</w:t>
            </w:r>
          </w:p>
        </w:tc>
      </w:tr>
    </w:tbl>
    <w:p w14:paraId="034796B2" w14:textId="77777777" w:rsidR="00EE6AB0" w:rsidRPr="0060627C" w:rsidRDefault="00EE6AB0" w:rsidP="00EE6AB0">
      <w:pPr>
        <w:tabs>
          <w:tab w:val="left" w:pos="709"/>
        </w:tabs>
        <w:spacing w:line="360" w:lineRule="auto"/>
        <w:jc w:val="both"/>
        <w:rPr>
          <w:b/>
          <w:iCs/>
          <w:lang w:val="sv-SE"/>
        </w:rPr>
      </w:pPr>
    </w:p>
    <w:p w14:paraId="6C6CE69B" w14:textId="77777777" w:rsidR="00EE6AB0" w:rsidRPr="0060627C" w:rsidRDefault="00EE6AB0" w:rsidP="00EE6AB0">
      <w:pPr>
        <w:tabs>
          <w:tab w:val="left" w:pos="709"/>
        </w:tabs>
        <w:spacing w:line="360" w:lineRule="auto"/>
        <w:jc w:val="both"/>
        <w:rPr>
          <w:b/>
          <w:iCs/>
          <w:lang w:val="sv-SE"/>
        </w:rPr>
      </w:pPr>
      <w:r w:rsidRPr="0060627C">
        <w:rPr>
          <w:b/>
          <w:iCs/>
          <w:lang w:val="sv-SE"/>
        </w:rPr>
        <w:t>2. Nội dung chi tiết</w:t>
      </w:r>
    </w:p>
    <w:p w14:paraId="28D7AE24" w14:textId="77777777" w:rsidR="00EE6AB0" w:rsidRPr="0060627C" w:rsidRDefault="00EE6AB0" w:rsidP="00EE6AB0">
      <w:pPr>
        <w:tabs>
          <w:tab w:val="left" w:pos="6804"/>
        </w:tabs>
        <w:spacing w:line="360" w:lineRule="auto"/>
        <w:jc w:val="center"/>
        <w:rPr>
          <w:b/>
          <w:lang w:val="sv-SE"/>
        </w:rPr>
      </w:pPr>
      <w:r w:rsidRPr="0060627C">
        <w:rPr>
          <w:b/>
          <w:lang w:val="sv-SE"/>
        </w:rPr>
        <w:t>BÀI MỞ ĐẦU</w:t>
      </w:r>
    </w:p>
    <w:p w14:paraId="75405FC9" w14:textId="77777777" w:rsidR="00EE6AB0" w:rsidRPr="0060627C" w:rsidRDefault="00EE6AB0" w:rsidP="00EE6AB0">
      <w:pPr>
        <w:tabs>
          <w:tab w:val="left" w:pos="7088"/>
        </w:tabs>
        <w:spacing w:line="360" w:lineRule="auto"/>
        <w:ind w:firstLine="720"/>
        <w:jc w:val="center"/>
        <w:rPr>
          <w:b/>
        </w:rPr>
      </w:pPr>
      <w:r w:rsidRPr="0060627C">
        <w:rPr>
          <w:i/>
        </w:rPr>
        <w:tab/>
        <w:t>Thời gian: 1 giờ</w:t>
      </w:r>
    </w:p>
    <w:p w14:paraId="41A79183" w14:textId="77777777" w:rsidR="00EE6AB0" w:rsidRPr="0060627C" w:rsidRDefault="00EE6AB0" w:rsidP="00EE6AB0">
      <w:pPr>
        <w:tabs>
          <w:tab w:val="left" w:pos="6804"/>
        </w:tabs>
        <w:spacing w:line="360" w:lineRule="auto"/>
        <w:jc w:val="center"/>
        <w:rPr>
          <w:b/>
          <w:lang w:val="sv-SE"/>
        </w:rPr>
      </w:pPr>
    </w:p>
    <w:p w14:paraId="54863338" w14:textId="77777777" w:rsidR="00EE6AB0" w:rsidRPr="0060627C" w:rsidRDefault="00EE6AB0" w:rsidP="00EE6AB0">
      <w:pPr>
        <w:tabs>
          <w:tab w:val="left" w:pos="709"/>
        </w:tabs>
        <w:spacing w:line="360" w:lineRule="auto"/>
        <w:jc w:val="both"/>
        <w:rPr>
          <w:b/>
          <w:iCs/>
          <w:lang w:val="sv-SE"/>
        </w:rPr>
      </w:pPr>
      <w:bookmarkStart w:id="25" w:name="_Hlk529462535"/>
      <w:r w:rsidRPr="0060627C">
        <w:rPr>
          <w:b/>
          <w:iCs/>
          <w:lang w:val="sv-SE"/>
        </w:rPr>
        <w:t>1. Mục tiêu</w:t>
      </w:r>
    </w:p>
    <w:p w14:paraId="3B67C303" w14:textId="77777777" w:rsidR="00EE6AB0" w:rsidRPr="0060627C" w:rsidRDefault="00EE6AB0" w:rsidP="00EE6AB0">
      <w:pPr>
        <w:spacing w:line="360" w:lineRule="auto"/>
        <w:ind w:firstLine="720"/>
        <w:jc w:val="both"/>
        <w:rPr>
          <w:lang w:val="sv-SE"/>
        </w:rPr>
      </w:pPr>
      <w:r w:rsidRPr="0060627C">
        <w:rPr>
          <w:lang w:val="sv-SE"/>
        </w:rPr>
        <w:t xml:space="preserve">Sau khi học xong bài này, người học đạt được:  </w:t>
      </w:r>
    </w:p>
    <w:p w14:paraId="16B11180" w14:textId="77777777" w:rsidR="00EE6AB0" w:rsidRPr="0060627C" w:rsidRDefault="00EE6AB0" w:rsidP="00EE6AB0">
      <w:pPr>
        <w:spacing w:line="360" w:lineRule="auto"/>
        <w:ind w:firstLine="720"/>
        <w:jc w:val="both"/>
        <w:rPr>
          <w:iCs/>
          <w:lang w:val="sv-SE"/>
        </w:rPr>
      </w:pPr>
      <w:r w:rsidRPr="0060627C">
        <w:rPr>
          <w:lang w:val="sv-SE"/>
        </w:rPr>
        <w:t>Trình bày được vị trí, tính chất, mục tiêu, nội dung chính, phương pháp dạy học và đánh giá môn học.</w:t>
      </w:r>
    </w:p>
    <w:p w14:paraId="21F912F3" w14:textId="77777777" w:rsidR="00EE6AB0" w:rsidRPr="0060627C" w:rsidRDefault="00EE6AB0" w:rsidP="00EE6AB0">
      <w:pPr>
        <w:tabs>
          <w:tab w:val="left" w:pos="709"/>
        </w:tabs>
        <w:spacing w:line="360" w:lineRule="auto"/>
        <w:jc w:val="both"/>
        <w:rPr>
          <w:b/>
          <w:iCs/>
          <w:lang w:val="sv-SE"/>
        </w:rPr>
      </w:pPr>
      <w:r w:rsidRPr="0060627C">
        <w:rPr>
          <w:b/>
          <w:iCs/>
          <w:lang w:val="sv-SE"/>
        </w:rPr>
        <w:t>2. Nội dung</w:t>
      </w:r>
      <w:r w:rsidRPr="0060627C">
        <w:rPr>
          <w:b/>
          <w:iCs/>
          <w:lang w:val="sv-SE"/>
        </w:rPr>
        <w:tab/>
      </w:r>
    </w:p>
    <w:p w14:paraId="6B58B7A3" w14:textId="77777777" w:rsidR="00EE6AB0" w:rsidRPr="0060627C" w:rsidRDefault="00EE6AB0" w:rsidP="00EE6AB0">
      <w:pPr>
        <w:tabs>
          <w:tab w:val="left" w:pos="709"/>
        </w:tabs>
        <w:spacing w:line="360" w:lineRule="auto"/>
        <w:jc w:val="both"/>
        <w:rPr>
          <w:lang w:val="sv-SE"/>
        </w:rPr>
      </w:pPr>
      <w:bookmarkStart w:id="26" w:name="_Hlk529779351"/>
      <w:r w:rsidRPr="0060627C">
        <w:rPr>
          <w:lang w:val="sv-SE"/>
        </w:rPr>
        <w:t>2.1. Vị trí, tính chất môn học</w:t>
      </w:r>
    </w:p>
    <w:p w14:paraId="4589CD5E" w14:textId="77777777" w:rsidR="00EE6AB0" w:rsidRPr="0060627C" w:rsidRDefault="00EE6AB0" w:rsidP="00EE6AB0">
      <w:pPr>
        <w:tabs>
          <w:tab w:val="left" w:pos="709"/>
        </w:tabs>
        <w:spacing w:line="360" w:lineRule="auto"/>
        <w:jc w:val="both"/>
        <w:rPr>
          <w:lang w:val="sv-SE"/>
        </w:rPr>
      </w:pPr>
      <w:r w:rsidRPr="0060627C">
        <w:rPr>
          <w:lang w:val="sv-SE"/>
        </w:rPr>
        <w:t>2.2. Mục tiêu của môn học</w:t>
      </w:r>
    </w:p>
    <w:p w14:paraId="52987161" w14:textId="77777777" w:rsidR="00EE6AB0" w:rsidRPr="0060627C" w:rsidRDefault="00EE6AB0" w:rsidP="00EE6AB0">
      <w:pPr>
        <w:tabs>
          <w:tab w:val="left" w:pos="709"/>
        </w:tabs>
        <w:spacing w:line="360" w:lineRule="auto"/>
        <w:jc w:val="both"/>
        <w:rPr>
          <w:lang w:val="sv-SE"/>
        </w:rPr>
      </w:pPr>
      <w:r w:rsidRPr="0060627C">
        <w:rPr>
          <w:lang w:val="sv-SE"/>
        </w:rPr>
        <w:t>2.3. Nội dung chính</w:t>
      </w:r>
    </w:p>
    <w:p w14:paraId="3D427519" w14:textId="77777777" w:rsidR="00EE6AB0" w:rsidRPr="0060627C" w:rsidRDefault="00EE6AB0" w:rsidP="00EE6AB0">
      <w:pPr>
        <w:tabs>
          <w:tab w:val="left" w:pos="709"/>
        </w:tabs>
        <w:spacing w:line="360" w:lineRule="auto"/>
        <w:jc w:val="both"/>
        <w:rPr>
          <w:lang w:val="sv-SE"/>
        </w:rPr>
      </w:pPr>
      <w:r w:rsidRPr="0060627C">
        <w:rPr>
          <w:lang w:val="sv-SE"/>
        </w:rPr>
        <w:t>2.4. Tổ chức dạy học và đánh giá kết quả học tập</w:t>
      </w:r>
    </w:p>
    <w:bookmarkEnd w:id="25"/>
    <w:bookmarkEnd w:id="26"/>
    <w:p w14:paraId="39931846" w14:textId="77777777" w:rsidR="00EE6AB0" w:rsidRPr="0060627C" w:rsidRDefault="00EE6AB0" w:rsidP="00EE6AB0">
      <w:pPr>
        <w:tabs>
          <w:tab w:val="left" w:pos="6804"/>
        </w:tabs>
        <w:spacing w:line="360" w:lineRule="auto"/>
        <w:jc w:val="center"/>
        <w:rPr>
          <w:b/>
          <w:lang w:val="sv-SE"/>
        </w:rPr>
      </w:pPr>
    </w:p>
    <w:p w14:paraId="5B170740" w14:textId="77777777" w:rsidR="00EE6AB0" w:rsidRPr="0060627C" w:rsidRDefault="00EE6AB0" w:rsidP="00EE6AB0">
      <w:pPr>
        <w:tabs>
          <w:tab w:val="left" w:pos="6804"/>
        </w:tabs>
        <w:spacing w:line="360" w:lineRule="auto"/>
        <w:jc w:val="center"/>
        <w:rPr>
          <w:b/>
          <w:lang w:val="sv-SE"/>
        </w:rPr>
      </w:pPr>
      <w:r w:rsidRPr="0060627C">
        <w:rPr>
          <w:b/>
          <w:lang w:val="sv-SE"/>
        </w:rPr>
        <w:lastRenderedPageBreak/>
        <w:t>Chương I: GIÁO DỤC THỂ CHẤT CHUNG</w:t>
      </w:r>
    </w:p>
    <w:p w14:paraId="1D7E0994" w14:textId="77777777" w:rsidR="00EE6AB0" w:rsidRPr="0060627C" w:rsidRDefault="00EE6AB0" w:rsidP="00EE6AB0">
      <w:pPr>
        <w:tabs>
          <w:tab w:val="left" w:pos="426"/>
        </w:tabs>
        <w:spacing w:line="360" w:lineRule="auto"/>
        <w:jc w:val="center"/>
        <w:rPr>
          <w:b/>
          <w:lang w:val="sv-SE"/>
        </w:rPr>
      </w:pPr>
    </w:p>
    <w:p w14:paraId="074238C1" w14:textId="77777777" w:rsidR="00EE6AB0" w:rsidRPr="0060627C" w:rsidRDefault="00EE6AB0" w:rsidP="00EE6AB0">
      <w:pPr>
        <w:tabs>
          <w:tab w:val="left" w:pos="426"/>
        </w:tabs>
        <w:spacing w:line="360" w:lineRule="auto"/>
        <w:jc w:val="center"/>
        <w:rPr>
          <w:lang w:val="sv-SE"/>
        </w:rPr>
      </w:pPr>
      <w:r w:rsidRPr="0060627C">
        <w:rPr>
          <w:lang w:val="sv-SE"/>
        </w:rPr>
        <w:t>Bài 1: THỂ DỤC CƠ BẢN</w:t>
      </w:r>
    </w:p>
    <w:p w14:paraId="1287EA41" w14:textId="77777777" w:rsidR="00EE6AB0" w:rsidRPr="0060627C" w:rsidRDefault="00EE6AB0" w:rsidP="00EE6AB0">
      <w:pPr>
        <w:tabs>
          <w:tab w:val="left" w:pos="7088"/>
        </w:tabs>
        <w:spacing w:line="360" w:lineRule="auto"/>
        <w:ind w:firstLine="720"/>
        <w:jc w:val="center"/>
        <w:rPr>
          <w:b/>
          <w:lang w:val="sv-SE"/>
        </w:rPr>
      </w:pPr>
      <w:r w:rsidRPr="0060627C">
        <w:rPr>
          <w:i/>
          <w:lang w:val="sv-SE"/>
        </w:rPr>
        <w:tab/>
        <w:t>Thời gian: 13 giờ</w:t>
      </w:r>
    </w:p>
    <w:p w14:paraId="0332848D" w14:textId="77777777" w:rsidR="00EE6AB0" w:rsidRPr="0060627C" w:rsidRDefault="00EE6AB0" w:rsidP="00EE6AB0">
      <w:pPr>
        <w:tabs>
          <w:tab w:val="left" w:pos="709"/>
        </w:tabs>
        <w:spacing w:line="360" w:lineRule="auto"/>
        <w:jc w:val="both"/>
        <w:rPr>
          <w:b/>
          <w:iCs/>
          <w:lang w:val="sv-SE"/>
        </w:rPr>
      </w:pPr>
      <w:r w:rsidRPr="0060627C">
        <w:rPr>
          <w:b/>
          <w:iCs/>
          <w:lang w:val="sv-SE"/>
        </w:rPr>
        <w:t>1. Mục tiêu</w:t>
      </w:r>
    </w:p>
    <w:p w14:paraId="4413CCE5" w14:textId="77777777" w:rsidR="00EE6AB0" w:rsidRPr="0060627C" w:rsidRDefault="00EE6AB0" w:rsidP="00EE6AB0">
      <w:pPr>
        <w:spacing w:line="360" w:lineRule="auto"/>
        <w:ind w:firstLine="720"/>
        <w:jc w:val="both"/>
        <w:rPr>
          <w:lang w:val="sv-SE"/>
        </w:rPr>
      </w:pPr>
      <w:r w:rsidRPr="0060627C">
        <w:rPr>
          <w:lang w:val="sv-SE"/>
        </w:rPr>
        <w:t xml:space="preserve">Sau khi học xong bài này, người học đạt được:  </w:t>
      </w:r>
    </w:p>
    <w:p w14:paraId="46A84576" w14:textId="77777777" w:rsidR="00EE6AB0" w:rsidRPr="0060627C" w:rsidRDefault="00EE6AB0" w:rsidP="00EE6AB0">
      <w:pPr>
        <w:tabs>
          <w:tab w:val="left" w:pos="709"/>
        </w:tabs>
        <w:spacing w:line="360" w:lineRule="auto"/>
        <w:jc w:val="both"/>
        <w:rPr>
          <w:lang w:val="sv-SE"/>
        </w:rPr>
      </w:pPr>
      <w:r w:rsidRPr="0060627C">
        <w:rPr>
          <w:lang w:val="sv-SE"/>
        </w:rPr>
        <w:t>- Trình bày được tác dụng, kỹ thuật cơ bản của một số bài thể dục cơ bản;</w:t>
      </w:r>
    </w:p>
    <w:p w14:paraId="407D894C" w14:textId="77777777" w:rsidR="00EE6AB0" w:rsidRPr="0060627C" w:rsidRDefault="00EE6AB0" w:rsidP="00EE6AB0">
      <w:pPr>
        <w:tabs>
          <w:tab w:val="left" w:pos="709"/>
        </w:tabs>
        <w:spacing w:line="360" w:lineRule="auto"/>
        <w:jc w:val="both"/>
        <w:rPr>
          <w:lang w:val="sv-SE"/>
        </w:rPr>
      </w:pPr>
      <w:r w:rsidRPr="0060627C">
        <w:rPr>
          <w:lang w:val="sv-SE"/>
        </w:rPr>
        <w:t>- Thực hiện được đúng động tác kỹ thuật của các bài thể dục được học.</w:t>
      </w:r>
    </w:p>
    <w:p w14:paraId="2B0902C0" w14:textId="77777777" w:rsidR="00EE6AB0" w:rsidRPr="0060627C" w:rsidRDefault="00EE6AB0" w:rsidP="00EE6AB0">
      <w:pPr>
        <w:tabs>
          <w:tab w:val="left" w:pos="709"/>
        </w:tabs>
        <w:spacing w:line="360" w:lineRule="auto"/>
        <w:jc w:val="both"/>
        <w:rPr>
          <w:b/>
          <w:iCs/>
          <w:lang w:val="sv-SE"/>
        </w:rPr>
      </w:pPr>
      <w:r w:rsidRPr="0060627C">
        <w:rPr>
          <w:b/>
          <w:iCs/>
          <w:lang w:val="sv-SE"/>
        </w:rPr>
        <w:t>2. Nội dung</w:t>
      </w:r>
    </w:p>
    <w:p w14:paraId="13BB46EF" w14:textId="77777777" w:rsidR="00EE6AB0" w:rsidRPr="0060627C" w:rsidRDefault="00EE6AB0" w:rsidP="00EE6AB0">
      <w:pPr>
        <w:tabs>
          <w:tab w:val="left" w:pos="709"/>
        </w:tabs>
        <w:spacing w:line="360" w:lineRule="auto"/>
        <w:jc w:val="both"/>
        <w:rPr>
          <w:lang w:val="sv-SE"/>
        </w:rPr>
      </w:pPr>
      <w:bookmarkStart w:id="27" w:name="_Hlk529780410"/>
      <w:r w:rsidRPr="0060627C">
        <w:rPr>
          <w:lang w:val="sv-SE"/>
        </w:rPr>
        <w:t>2.1. Giới thiệu về thể dục cơ bản</w:t>
      </w:r>
    </w:p>
    <w:p w14:paraId="129D07BC" w14:textId="77777777" w:rsidR="00EE6AB0" w:rsidRPr="0060627C" w:rsidRDefault="00EE6AB0" w:rsidP="00EE6AB0">
      <w:pPr>
        <w:tabs>
          <w:tab w:val="left" w:pos="709"/>
        </w:tabs>
        <w:spacing w:line="360" w:lineRule="auto"/>
        <w:jc w:val="both"/>
        <w:rPr>
          <w:lang w:val="sv-SE"/>
        </w:rPr>
      </w:pPr>
      <w:r w:rsidRPr="0060627C">
        <w:rPr>
          <w:lang w:val="sv-SE"/>
        </w:rPr>
        <w:t xml:space="preserve">2.2. Thể dục tay không liên hoàn </w:t>
      </w:r>
    </w:p>
    <w:p w14:paraId="2D3E60A9" w14:textId="77777777" w:rsidR="00EE6AB0" w:rsidRPr="0060627C" w:rsidRDefault="00EE6AB0" w:rsidP="00EE6AB0">
      <w:pPr>
        <w:tabs>
          <w:tab w:val="left" w:pos="709"/>
        </w:tabs>
        <w:spacing w:line="360" w:lineRule="auto"/>
        <w:jc w:val="both"/>
        <w:rPr>
          <w:lang w:val="sv-SE"/>
        </w:rPr>
      </w:pPr>
      <w:r w:rsidRPr="0060627C">
        <w:rPr>
          <w:lang w:val="sv-SE"/>
        </w:rPr>
        <w:t xml:space="preserve">2.2.1. </w:t>
      </w:r>
      <w:bookmarkStart w:id="28" w:name="_Hlk529462572"/>
      <w:r w:rsidRPr="0060627C">
        <w:rPr>
          <w:lang w:val="sv-SE"/>
        </w:rPr>
        <w:t xml:space="preserve">Tác dụng của thể dục tay không liên hoàn </w:t>
      </w:r>
      <w:bookmarkEnd w:id="28"/>
    </w:p>
    <w:p w14:paraId="4D0EF10F" w14:textId="77777777" w:rsidR="00EE6AB0" w:rsidRPr="0060627C" w:rsidRDefault="00EE6AB0" w:rsidP="00EE6AB0">
      <w:pPr>
        <w:tabs>
          <w:tab w:val="left" w:pos="709"/>
        </w:tabs>
        <w:spacing w:line="360" w:lineRule="auto"/>
        <w:jc w:val="both"/>
        <w:rPr>
          <w:lang w:val="sv-SE"/>
        </w:rPr>
      </w:pPr>
      <w:r w:rsidRPr="0060627C">
        <w:rPr>
          <w:lang w:val="sv-SE"/>
        </w:rPr>
        <w:t>2.2.2. Các động tác kỹ thuật</w:t>
      </w:r>
      <w:bookmarkEnd w:id="27"/>
    </w:p>
    <w:p w14:paraId="5142B918" w14:textId="77777777" w:rsidR="00EE6AB0" w:rsidRPr="0060627C" w:rsidRDefault="00EE6AB0" w:rsidP="00EE6AB0">
      <w:pPr>
        <w:tabs>
          <w:tab w:val="left" w:pos="709"/>
        </w:tabs>
        <w:spacing w:line="360" w:lineRule="auto"/>
        <w:jc w:val="both"/>
        <w:rPr>
          <w:lang w:val="sv-SE"/>
        </w:rPr>
      </w:pPr>
      <w:r w:rsidRPr="0060627C">
        <w:rPr>
          <w:lang w:val="sv-SE"/>
        </w:rPr>
        <w:t xml:space="preserve">2.3. Thể dục cơ bản với dụng cụ đơn giản </w:t>
      </w:r>
    </w:p>
    <w:p w14:paraId="07C3B619" w14:textId="77777777" w:rsidR="00EE6AB0" w:rsidRPr="0060627C" w:rsidRDefault="00EE6AB0" w:rsidP="00EE6AB0">
      <w:pPr>
        <w:tabs>
          <w:tab w:val="left" w:pos="709"/>
        </w:tabs>
        <w:spacing w:line="360" w:lineRule="auto"/>
        <w:jc w:val="both"/>
        <w:rPr>
          <w:lang w:val="sv-SE"/>
        </w:rPr>
      </w:pPr>
      <w:r w:rsidRPr="0060627C">
        <w:rPr>
          <w:lang w:val="sv-SE"/>
        </w:rPr>
        <w:t xml:space="preserve">2.3.1. </w:t>
      </w:r>
      <w:bookmarkStart w:id="29" w:name="_Hlk529462602"/>
      <w:r w:rsidRPr="0060627C">
        <w:rPr>
          <w:lang w:val="sv-SE"/>
        </w:rPr>
        <w:t>Tác dụng của thể dục cơ bản với dụng cụ đơn giản</w:t>
      </w:r>
      <w:bookmarkEnd w:id="29"/>
    </w:p>
    <w:p w14:paraId="7A2D9187" w14:textId="77777777" w:rsidR="00EE6AB0" w:rsidRPr="0060627C" w:rsidRDefault="00EE6AB0" w:rsidP="00EE6AB0">
      <w:pPr>
        <w:tabs>
          <w:tab w:val="left" w:pos="709"/>
        </w:tabs>
        <w:spacing w:line="360" w:lineRule="auto"/>
        <w:jc w:val="both"/>
        <w:rPr>
          <w:lang w:val="sv-SE"/>
        </w:rPr>
      </w:pPr>
      <w:r w:rsidRPr="0060627C">
        <w:rPr>
          <w:lang w:val="sv-SE"/>
        </w:rPr>
        <w:t>2.3.2. Các động tác kỹ thuật</w:t>
      </w:r>
    </w:p>
    <w:p w14:paraId="4134EDF1" w14:textId="77777777" w:rsidR="00EE6AB0" w:rsidRPr="0060627C" w:rsidRDefault="00EE6AB0" w:rsidP="00EE6AB0">
      <w:pPr>
        <w:tabs>
          <w:tab w:val="left" w:pos="426"/>
        </w:tabs>
        <w:spacing w:line="360" w:lineRule="auto"/>
        <w:jc w:val="center"/>
        <w:rPr>
          <w:b/>
          <w:lang w:val="sv-SE"/>
        </w:rPr>
      </w:pPr>
    </w:p>
    <w:p w14:paraId="269900CE" w14:textId="77777777" w:rsidR="00EE6AB0" w:rsidRPr="0060627C" w:rsidRDefault="00EE6AB0" w:rsidP="00EE6AB0">
      <w:pPr>
        <w:tabs>
          <w:tab w:val="left" w:pos="426"/>
        </w:tabs>
        <w:spacing w:line="360" w:lineRule="auto"/>
        <w:jc w:val="center"/>
        <w:rPr>
          <w:lang w:val="sv-SE"/>
        </w:rPr>
      </w:pPr>
      <w:r w:rsidRPr="0060627C">
        <w:rPr>
          <w:lang w:val="sv-SE"/>
        </w:rPr>
        <w:t>Bài 2: ĐIỀN KINH</w:t>
      </w:r>
    </w:p>
    <w:p w14:paraId="56C0B8E6" w14:textId="77777777" w:rsidR="00EE6AB0" w:rsidRPr="0060627C" w:rsidRDefault="00EE6AB0" w:rsidP="00EE6AB0">
      <w:pPr>
        <w:tabs>
          <w:tab w:val="left" w:pos="7088"/>
        </w:tabs>
        <w:spacing w:line="360" w:lineRule="auto"/>
        <w:ind w:firstLine="720"/>
        <w:jc w:val="center"/>
        <w:rPr>
          <w:b/>
        </w:rPr>
      </w:pPr>
      <w:r w:rsidRPr="0060627C">
        <w:rPr>
          <w:i/>
          <w:lang w:val="sv-SE"/>
        </w:rPr>
        <w:tab/>
      </w:r>
      <w:r w:rsidRPr="0060627C">
        <w:rPr>
          <w:i/>
        </w:rPr>
        <w:t>Thời gian: 14 giờ</w:t>
      </w:r>
    </w:p>
    <w:p w14:paraId="3A823622" w14:textId="77777777" w:rsidR="00EE6AB0" w:rsidRPr="0060627C" w:rsidRDefault="00EE6AB0" w:rsidP="00EE6AB0">
      <w:pPr>
        <w:tabs>
          <w:tab w:val="left" w:pos="709"/>
        </w:tabs>
        <w:spacing w:line="360" w:lineRule="auto"/>
        <w:jc w:val="both"/>
        <w:rPr>
          <w:b/>
          <w:lang w:val="sv-SE"/>
        </w:rPr>
      </w:pPr>
      <w:r w:rsidRPr="0060627C">
        <w:rPr>
          <w:b/>
          <w:iCs/>
          <w:lang w:val="sv-SE"/>
        </w:rPr>
        <w:t>1. Mục tiêu</w:t>
      </w:r>
      <w:r w:rsidRPr="0060627C">
        <w:rPr>
          <w:b/>
          <w:lang w:val="sv-SE"/>
        </w:rPr>
        <w:t xml:space="preserve"> </w:t>
      </w:r>
      <w:r w:rsidRPr="0060627C">
        <w:rPr>
          <w:b/>
          <w:lang w:val="sv-SE"/>
        </w:rPr>
        <w:tab/>
      </w:r>
    </w:p>
    <w:p w14:paraId="30638361" w14:textId="77777777" w:rsidR="00EE6AB0" w:rsidRPr="0060627C" w:rsidRDefault="00EE6AB0" w:rsidP="00EE6AB0">
      <w:pPr>
        <w:tabs>
          <w:tab w:val="left" w:pos="709"/>
        </w:tabs>
        <w:spacing w:line="360" w:lineRule="auto"/>
        <w:jc w:val="both"/>
        <w:rPr>
          <w:lang w:val="sv-SE"/>
        </w:rPr>
      </w:pPr>
      <w:r w:rsidRPr="0060627C">
        <w:rPr>
          <w:lang w:val="sv-SE"/>
        </w:rPr>
        <w:tab/>
        <w:t>Sau khi học xong bài này, người học đạt được:</w:t>
      </w:r>
    </w:p>
    <w:p w14:paraId="74B3EF96" w14:textId="77777777" w:rsidR="00EE6AB0" w:rsidRPr="0060627C" w:rsidRDefault="00EE6AB0" w:rsidP="00EE6AB0">
      <w:pPr>
        <w:spacing w:line="360" w:lineRule="auto"/>
        <w:jc w:val="both"/>
        <w:textAlignment w:val="baseline"/>
        <w:rPr>
          <w:spacing w:val="-4"/>
          <w:lang w:val="sv-SE"/>
        </w:rPr>
      </w:pPr>
      <w:r w:rsidRPr="0060627C">
        <w:rPr>
          <w:spacing w:val="-4"/>
          <w:lang w:val="sv-SE"/>
        </w:rPr>
        <w:t>- Trình bày được tác dụng, kỹ thuật cơ bản và một số nội dung trong Luật Điền kinh như: Chạy cự ly ngắn, chạy cự ly trung bình, nhảy xa hoặc nhảy cao;</w:t>
      </w:r>
    </w:p>
    <w:p w14:paraId="35FB350B" w14:textId="77777777" w:rsidR="00EE6AB0" w:rsidRPr="0060627C" w:rsidRDefault="00EE6AB0" w:rsidP="00EE6AB0">
      <w:pPr>
        <w:spacing w:line="360" w:lineRule="auto"/>
        <w:jc w:val="both"/>
        <w:textAlignment w:val="baseline"/>
        <w:rPr>
          <w:lang w:val="sv-SE"/>
        </w:rPr>
      </w:pPr>
      <w:r w:rsidRPr="0060627C">
        <w:rPr>
          <w:lang w:val="sv-SE"/>
        </w:rPr>
        <w:t>- Thực hiện đúng động tác kỹ thuật và bảo đảm các yêu cầu khác của môn điền kinh được học.</w:t>
      </w:r>
    </w:p>
    <w:p w14:paraId="012EC20A" w14:textId="77777777" w:rsidR="00EE6AB0" w:rsidRPr="0060627C" w:rsidRDefault="00EE6AB0" w:rsidP="00EE6AB0">
      <w:pPr>
        <w:tabs>
          <w:tab w:val="left" w:pos="709"/>
        </w:tabs>
        <w:spacing w:line="360" w:lineRule="auto"/>
        <w:jc w:val="both"/>
        <w:rPr>
          <w:b/>
          <w:lang w:val="sv-SE"/>
        </w:rPr>
      </w:pPr>
      <w:r w:rsidRPr="0060627C">
        <w:rPr>
          <w:b/>
          <w:lang w:val="sv-SE"/>
        </w:rPr>
        <w:t xml:space="preserve">2. Nội </w:t>
      </w:r>
      <w:r w:rsidRPr="0060627C">
        <w:rPr>
          <w:b/>
          <w:iCs/>
          <w:lang w:val="sv-SE"/>
        </w:rPr>
        <w:t>dung</w:t>
      </w:r>
    </w:p>
    <w:p w14:paraId="79D6A157" w14:textId="77777777" w:rsidR="00EE6AB0" w:rsidRPr="0060627C" w:rsidRDefault="00EE6AB0" w:rsidP="00EE6AB0">
      <w:pPr>
        <w:tabs>
          <w:tab w:val="left" w:pos="709"/>
        </w:tabs>
        <w:spacing w:line="360" w:lineRule="auto"/>
        <w:jc w:val="both"/>
        <w:rPr>
          <w:lang w:val="sv-SE"/>
        </w:rPr>
      </w:pPr>
      <w:r w:rsidRPr="0060627C">
        <w:rPr>
          <w:lang w:val="sv-SE"/>
        </w:rPr>
        <w:t xml:space="preserve">2.1. </w:t>
      </w:r>
      <w:bookmarkStart w:id="30" w:name="_Hlk510509204"/>
      <w:r w:rsidRPr="0060627C">
        <w:rPr>
          <w:lang w:val="sv-SE"/>
        </w:rPr>
        <w:t xml:space="preserve">Chạy cự </w:t>
      </w:r>
      <w:r w:rsidRPr="0060627C">
        <w:rPr>
          <w:iCs/>
          <w:lang w:val="sv-SE"/>
        </w:rPr>
        <w:t>ly</w:t>
      </w:r>
      <w:r w:rsidRPr="0060627C">
        <w:rPr>
          <w:lang w:val="sv-SE"/>
        </w:rPr>
        <w:t xml:space="preserve"> ngắn</w:t>
      </w:r>
    </w:p>
    <w:bookmarkEnd w:id="30"/>
    <w:p w14:paraId="39F89126" w14:textId="77777777" w:rsidR="00EE6AB0" w:rsidRPr="0060627C" w:rsidRDefault="00EE6AB0" w:rsidP="00EE6AB0">
      <w:pPr>
        <w:spacing w:line="360" w:lineRule="auto"/>
        <w:jc w:val="both"/>
        <w:textAlignment w:val="baseline"/>
        <w:rPr>
          <w:lang w:val="sv-SE"/>
        </w:rPr>
      </w:pPr>
      <w:r w:rsidRPr="0060627C">
        <w:rPr>
          <w:lang w:val="sv-SE"/>
        </w:rPr>
        <w:t xml:space="preserve">2.1.1. Tác dụng của chạy cự ly ngắn </w:t>
      </w:r>
    </w:p>
    <w:p w14:paraId="0FE53EA4" w14:textId="77777777" w:rsidR="00EE6AB0" w:rsidRPr="0060627C" w:rsidRDefault="00EE6AB0" w:rsidP="00EE6AB0">
      <w:pPr>
        <w:tabs>
          <w:tab w:val="left" w:pos="709"/>
        </w:tabs>
        <w:spacing w:line="360" w:lineRule="auto"/>
        <w:jc w:val="both"/>
        <w:rPr>
          <w:lang w:val="sv-SE"/>
        </w:rPr>
      </w:pPr>
      <w:r w:rsidRPr="0060627C">
        <w:rPr>
          <w:lang w:val="sv-SE"/>
        </w:rPr>
        <w:t>2.1.2. Các động tác kỹ thuật</w:t>
      </w:r>
    </w:p>
    <w:p w14:paraId="68A0D944" w14:textId="77777777" w:rsidR="00EE6AB0" w:rsidRPr="0060627C" w:rsidRDefault="00EE6AB0" w:rsidP="00EE6AB0">
      <w:pPr>
        <w:tabs>
          <w:tab w:val="left" w:pos="709"/>
        </w:tabs>
        <w:spacing w:line="360" w:lineRule="auto"/>
        <w:jc w:val="both"/>
        <w:rPr>
          <w:lang w:val="sv-SE"/>
        </w:rPr>
      </w:pPr>
      <w:r w:rsidRPr="0060627C">
        <w:rPr>
          <w:lang w:val="sv-SE"/>
        </w:rPr>
        <w:t>2.1.3. Một số quy định trong Luật Điền kinh về chạy cự ly ngắn</w:t>
      </w:r>
    </w:p>
    <w:p w14:paraId="7DBBEEAD" w14:textId="77777777" w:rsidR="00EE6AB0" w:rsidRPr="0060627C" w:rsidRDefault="00EE6AB0" w:rsidP="00EE6AB0">
      <w:pPr>
        <w:tabs>
          <w:tab w:val="left" w:pos="709"/>
        </w:tabs>
        <w:spacing w:line="360" w:lineRule="auto"/>
        <w:jc w:val="both"/>
        <w:rPr>
          <w:lang w:val="sv-SE"/>
        </w:rPr>
      </w:pPr>
      <w:r w:rsidRPr="0060627C">
        <w:rPr>
          <w:lang w:val="sv-SE"/>
        </w:rPr>
        <w:lastRenderedPageBreak/>
        <w:t xml:space="preserve">2.2. Chạy cự ly </w:t>
      </w:r>
      <w:r w:rsidRPr="0060627C">
        <w:rPr>
          <w:iCs/>
          <w:lang w:val="sv-SE"/>
        </w:rPr>
        <w:t>trung bình</w:t>
      </w:r>
    </w:p>
    <w:p w14:paraId="2DC04F0C" w14:textId="77777777" w:rsidR="00EE6AB0" w:rsidRPr="0060627C" w:rsidRDefault="00EE6AB0" w:rsidP="00EE6AB0">
      <w:pPr>
        <w:spacing w:line="360" w:lineRule="auto"/>
        <w:jc w:val="both"/>
        <w:textAlignment w:val="baseline"/>
        <w:rPr>
          <w:lang w:val="sv-SE"/>
        </w:rPr>
      </w:pPr>
      <w:r w:rsidRPr="0060627C">
        <w:rPr>
          <w:lang w:val="sv-SE"/>
        </w:rPr>
        <w:t>2.2.1. Tác dụng của chạy cự ly trung bình</w:t>
      </w:r>
    </w:p>
    <w:p w14:paraId="45A53DED" w14:textId="77777777" w:rsidR="00EE6AB0" w:rsidRPr="0060627C" w:rsidRDefault="00EE6AB0" w:rsidP="00EE6AB0">
      <w:pPr>
        <w:tabs>
          <w:tab w:val="left" w:pos="709"/>
        </w:tabs>
        <w:spacing w:line="360" w:lineRule="auto"/>
        <w:jc w:val="both"/>
        <w:rPr>
          <w:lang w:val="sv-SE"/>
        </w:rPr>
      </w:pPr>
      <w:r w:rsidRPr="0060627C">
        <w:rPr>
          <w:lang w:val="sv-SE"/>
        </w:rPr>
        <w:t>2.2.2. Các động tác kỹ thuật</w:t>
      </w:r>
    </w:p>
    <w:p w14:paraId="6F457A45" w14:textId="77777777" w:rsidR="00EE6AB0" w:rsidRPr="0060627C" w:rsidRDefault="00EE6AB0" w:rsidP="00EE6AB0">
      <w:pPr>
        <w:tabs>
          <w:tab w:val="left" w:pos="709"/>
        </w:tabs>
        <w:spacing w:line="360" w:lineRule="auto"/>
        <w:jc w:val="both"/>
        <w:rPr>
          <w:lang w:val="sv-SE"/>
        </w:rPr>
      </w:pPr>
      <w:r w:rsidRPr="0060627C">
        <w:rPr>
          <w:lang w:val="sv-SE"/>
        </w:rPr>
        <w:t>2.2.3. Một số quy định trong Luật Điền kinh về chạy cự ly trung bình</w:t>
      </w:r>
    </w:p>
    <w:p w14:paraId="5770ACB7" w14:textId="77777777" w:rsidR="00EE6AB0" w:rsidRPr="0060627C" w:rsidRDefault="00EE6AB0" w:rsidP="00EE6AB0">
      <w:pPr>
        <w:tabs>
          <w:tab w:val="left" w:pos="709"/>
        </w:tabs>
        <w:spacing w:line="360" w:lineRule="auto"/>
        <w:jc w:val="both"/>
        <w:rPr>
          <w:lang w:val="sv-SE"/>
        </w:rPr>
      </w:pPr>
      <w:r w:rsidRPr="0060627C">
        <w:rPr>
          <w:lang w:val="sv-SE"/>
        </w:rPr>
        <w:t xml:space="preserve">2.3. Nhảy cao hoặc nhảy xa </w:t>
      </w:r>
    </w:p>
    <w:p w14:paraId="189EC7DE" w14:textId="77777777" w:rsidR="00EE6AB0" w:rsidRPr="0060627C" w:rsidRDefault="00EE6AB0" w:rsidP="00EE6AB0">
      <w:pPr>
        <w:tabs>
          <w:tab w:val="left" w:pos="709"/>
        </w:tabs>
        <w:spacing w:line="360" w:lineRule="auto"/>
        <w:jc w:val="both"/>
        <w:rPr>
          <w:lang w:val="sv-SE"/>
        </w:rPr>
      </w:pPr>
      <w:r w:rsidRPr="0060627C">
        <w:rPr>
          <w:lang w:val="sv-SE"/>
        </w:rPr>
        <w:t>Tùy theo điều kiện cụ thể, Hiệu trưởng nhà trường quyết định chọn dạy một trong hai nội dung điền kinh dưới đây: Nhảy cao hoặc nhảy xa.</w:t>
      </w:r>
    </w:p>
    <w:p w14:paraId="1E664BE5" w14:textId="77777777" w:rsidR="00EE6AB0" w:rsidRPr="0060627C" w:rsidRDefault="00EE6AB0" w:rsidP="00EE6AB0">
      <w:pPr>
        <w:tabs>
          <w:tab w:val="left" w:pos="709"/>
        </w:tabs>
        <w:spacing w:line="360" w:lineRule="auto"/>
        <w:jc w:val="both"/>
        <w:rPr>
          <w:lang w:val="sv-SE"/>
        </w:rPr>
      </w:pPr>
      <w:r w:rsidRPr="0060627C">
        <w:rPr>
          <w:lang w:val="sv-SE"/>
        </w:rPr>
        <w:t>2.3.1. Nhảy cao</w:t>
      </w:r>
    </w:p>
    <w:p w14:paraId="557A452A" w14:textId="77777777" w:rsidR="00EE6AB0" w:rsidRPr="0060627C" w:rsidRDefault="00EE6AB0" w:rsidP="00EE6AB0">
      <w:pPr>
        <w:tabs>
          <w:tab w:val="left" w:pos="709"/>
        </w:tabs>
        <w:spacing w:line="360" w:lineRule="auto"/>
        <w:jc w:val="both"/>
        <w:rPr>
          <w:lang w:val="sv-SE"/>
        </w:rPr>
      </w:pPr>
      <w:r w:rsidRPr="0060627C">
        <w:rPr>
          <w:lang w:val="sv-SE"/>
        </w:rPr>
        <w:t>2.3.1.1. Tác dụng của nhảy cao</w:t>
      </w:r>
    </w:p>
    <w:p w14:paraId="4EBC4635" w14:textId="77777777" w:rsidR="00EE6AB0" w:rsidRPr="0060627C" w:rsidRDefault="00EE6AB0" w:rsidP="00EE6AB0">
      <w:pPr>
        <w:tabs>
          <w:tab w:val="left" w:pos="709"/>
        </w:tabs>
        <w:spacing w:line="360" w:lineRule="auto"/>
        <w:jc w:val="both"/>
        <w:rPr>
          <w:lang w:val="sv-SE"/>
        </w:rPr>
      </w:pPr>
      <w:r w:rsidRPr="0060627C">
        <w:rPr>
          <w:lang w:val="sv-SE"/>
        </w:rPr>
        <w:t>2.3.1.2. Các động tác kỹ thuật</w:t>
      </w:r>
    </w:p>
    <w:p w14:paraId="27DE32F3" w14:textId="77777777" w:rsidR="00EE6AB0" w:rsidRPr="0060627C" w:rsidRDefault="00EE6AB0" w:rsidP="00EE6AB0">
      <w:pPr>
        <w:tabs>
          <w:tab w:val="left" w:pos="709"/>
        </w:tabs>
        <w:spacing w:line="360" w:lineRule="auto"/>
        <w:jc w:val="both"/>
        <w:rPr>
          <w:lang w:val="sv-SE"/>
        </w:rPr>
      </w:pPr>
      <w:r w:rsidRPr="0060627C">
        <w:rPr>
          <w:lang w:val="sv-SE"/>
        </w:rPr>
        <w:t>2.3.1.3. Một số quy định trong Luật Điền kinh về nhảy cao</w:t>
      </w:r>
    </w:p>
    <w:p w14:paraId="12556A00" w14:textId="77777777" w:rsidR="00EE6AB0" w:rsidRPr="0060627C" w:rsidRDefault="00EE6AB0" w:rsidP="00EE6AB0">
      <w:pPr>
        <w:tabs>
          <w:tab w:val="left" w:pos="709"/>
        </w:tabs>
        <w:spacing w:line="360" w:lineRule="auto"/>
        <w:jc w:val="both"/>
        <w:rPr>
          <w:lang w:val="sv-SE"/>
        </w:rPr>
      </w:pPr>
      <w:r w:rsidRPr="0060627C">
        <w:rPr>
          <w:lang w:val="sv-SE"/>
        </w:rPr>
        <w:t>2.3.2. Nhảy xa</w:t>
      </w:r>
    </w:p>
    <w:p w14:paraId="71D02DAE" w14:textId="77777777" w:rsidR="00EE6AB0" w:rsidRPr="0060627C" w:rsidRDefault="00EE6AB0" w:rsidP="00EE6AB0">
      <w:pPr>
        <w:tabs>
          <w:tab w:val="left" w:pos="709"/>
        </w:tabs>
        <w:spacing w:line="360" w:lineRule="auto"/>
        <w:jc w:val="both"/>
        <w:rPr>
          <w:lang w:val="sv-SE"/>
        </w:rPr>
      </w:pPr>
      <w:r w:rsidRPr="0060627C">
        <w:rPr>
          <w:lang w:val="sv-SE"/>
        </w:rPr>
        <w:t>2.3.2.1. Tác dụng của nhảy xa</w:t>
      </w:r>
    </w:p>
    <w:p w14:paraId="5A756871" w14:textId="77777777" w:rsidR="00EE6AB0" w:rsidRPr="0060627C" w:rsidRDefault="00EE6AB0" w:rsidP="00EE6AB0">
      <w:pPr>
        <w:tabs>
          <w:tab w:val="left" w:pos="709"/>
        </w:tabs>
        <w:spacing w:line="360" w:lineRule="auto"/>
        <w:jc w:val="both"/>
        <w:rPr>
          <w:lang w:val="sv-SE"/>
        </w:rPr>
      </w:pPr>
      <w:r w:rsidRPr="0060627C">
        <w:rPr>
          <w:lang w:val="sv-SE"/>
        </w:rPr>
        <w:t>2.2.2.2. Các động tác kỹ thuật</w:t>
      </w:r>
    </w:p>
    <w:p w14:paraId="6534972F" w14:textId="77777777" w:rsidR="00EE6AB0" w:rsidRPr="0060627C" w:rsidRDefault="00EE6AB0" w:rsidP="00EE6AB0">
      <w:pPr>
        <w:tabs>
          <w:tab w:val="left" w:pos="709"/>
        </w:tabs>
        <w:spacing w:line="360" w:lineRule="auto"/>
        <w:jc w:val="both"/>
        <w:rPr>
          <w:lang w:val="sv-SE"/>
        </w:rPr>
      </w:pPr>
      <w:r w:rsidRPr="0060627C">
        <w:rPr>
          <w:lang w:val="sv-SE"/>
        </w:rPr>
        <w:t>2.3.2.3. Một số quy định trong Luật Điền kinh về nhảy xa</w:t>
      </w:r>
    </w:p>
    <w:p w14:paraId="2D98C1A3" w14:textId="77777777" w:rsidR="00EE6AB0" w:rsidRPr="0060627C" w:rsidRDefault="00EE6AB0" w:rsidP="00EE6AB0">
      <w:pPr>
        <w:tabs>
          <w:tab w:val="left" w:pos="709"/>
        </w:tabs>
        <w:spacing w:line="360" w:lineRule="auto"/>
        <w:jc w:val="both"/>
        <w:rPr>
          <w:lang w:val="sv-SE"/>
        </w:rPr>
      </w:pPr>
    </w:p>
    <w:p w14:paraId="584962B4" w14:textId="77777777" w:rsidR="00EE6AB0" w:rsidRPr="0060627C" w:rsidRDefault="00EE6AB0" w:rsidP="00EE6AB0">
      <w:pPr>
        <w:tabs>
          <w:tab w:val="left" w:pos="709"/>
        </w:tabs>
        <w:spacing w:line="360" w:lineRule="auto"/>
        <w:jc w:val="both"/>
        <w:rPr>
          <w:b/>
          <w:lang w:val="sv-SE"/>
        </w:rPr>
      </w:pPr>
    </w:p>
    <w:p w14:paraId="125C8117" w14:textId="77777777" w:rsidR="00EE6AB0" w:rsidRPr="0060627C" w:rsidRDefault="00EE6AB0" w:rsidP="00EE6AB0">
      <w:pPr>
        <w:tabs>
          <w:tab w:val="left" w:pos="6804"/>
        </w:tabs>
        <w:spacing w:line="360" w:lineRule="auto"/>
        <w:jc w:val="center"/>
        <w:rPr>
          <w:b/>
          <w:lang w:val="sv-SE"/>
        </w:rPr>
      </w:pPr>
      <w:r w:rsidRPr="0060627C">
        <w:rPr>
          <w:b/>
          <w:lang w:val="sv-SE"/>
        </w:rPr>
        <w:t>Chương II: CHUYÊN ĐỀ THỂ DỤC THỂ THAO TỰ CHỌN</w:t>
      </w:r>
    </w:p>
    <w:p w14:paraId="01D0FFD7" w14:textId="77777777" w:rsidR="00EE6AB0" w:rsidRPr="0060627C" w:rsidRDefault="00EE6AB0" w:rsidP="00EE6AB0">
      <w:pPr>
        <w:tabs>
          <w:tab w:val="left" w:pos="426"/>
        </w:tabs>
        <w:spacing w:line="360" w:lineRule="auto"/>
        <w:jc w:val="center"/>
        <w:rPr>
          <w:b/>
          <w:iCs/>
          <w:lang w:val="sv-SE"/>
        </w:rPr>
      </w:pPr>
      <w:r w:rsidRPr="0060627C">
        <w:rPr>
          <w:b/>
          <w:iCs/>
          <w:lang w:val="sv-SE"/>
        </w:rPr>
        <w:t>Chuyên đề : MÔN BÓNG CHUYỀN</w:t>
      </w:r>
    </w:p>
    <w:p w14:paraId="49F37C39" w14:textId="77777777" w:rsidR="00EE6AB0" w:rsidRPr="0060627C" w:rsidRDefault="00EE6AB0" w:rsidP="00EE6AB0">
      <w:pPr>
        <w:tabs>
          <w:tab w:val="left" w:pos="426"/>
        </w:tabs>
        <w:spacing w:line="360" w:lineRule="auto"/>
        <w:jc w:val="right"/>
        <w:rPr>
          <w:b/>
          <w:iCs/>
          <w:lang w:val="sv-SE"/>
        </w:rPr>
      </w:pPr>
      <w:r w:rsidRPr="0060627C">
        <w:rPr>
          <w:i/>
          <w:lang w:val="sv-SE"/>
        </w:rPr>
        <w:t>Thời gian: 30 giờ</w:t>
      </w:r>
    </w:p>
    <w:p w14:paraId="1CF17B7E" w14:textId="77777777" w:rsidR="00EE6AB0" w:rsidRPr="0060627C" w:rsidRDefault="00EE6AB0" w:rsidP="00EE6AB0">
      <w:pPr>
        <w:tabs>
          <w:tab w:val="left" w:pos="709"/>
        </w:tabs>
        <w:spacing w:line="360" w:lineRule="auto"/>
        <w:jc w:val="both"/>
        <w:rPr>
          <w:b/>
          <w:iCs/>
          <w:lang w:val="sv-SE"/>
        </w:rPr>
      </w:pPr>
      <w:r w:rsidRPr="0060627C">
        <w:rPr>
          <w:b/>
          <w:iCs/>
          <w:lang w:val="sv-SE"/>
        </w:rPr>
        <w:t>1. Mục tiêu</w:t>
      </w:r>
    </w:p>
    <w:p w14:paraId="771B40A6" w14:textId="77777777" w:rsidR="00EE6AB0" w:rsidRPr="0060627C" w:rsidRDefault="00EE6AB0" w:rsidP="00EE6AB0">
      <w:pPr>
        <w:tabs>
          <w:tab w:val="left" w:pos="709"/>
        </w:tabs>
        <w:spacing w:line="360" w:lineRule="auto"/>
        <w:jc w:val="both"/>
        <w:rPr>
          <w:lang w:val="sv-SE"/>
        </w:rPr>
      </w:pPr>
      <w:r w:rsidRPr="0060627C">
        <w:rPr>
          <w:lang w:val="sv-SE"/>
        </w:rPr>
        <w:t>Sau khi học xong chuyên đề này, người học đạt được:</w:t>
      </w:r>
    </w:p>
    <w:p w14:paraId="6B8C2321" w14:textId="77777777" w:rsidR="00EE6AB0" w:rsidRPr="0060627C" w:rsidRDefault="00EE6AB0" w:rsidP="00EE6AB0">
      <w:pPr>
        <w:tabs>
          <w:tab w:val="left" w:pos="709"/>
        </w:tabs>
        <w:spacing w:line="360" w:lineRule="auto"/>
        <w:jc w:val="both"/>
        <w:rPr>
          <w:lang w:val="sv-SE"/>
        </w:rPr>
      </w:pPr>
      <w:r w:rsidRPr="0060627C">
        <w:rPr>
          <w:lang w:val="sv-SE"/>
        </w:rPr>
        <w:t>- Trình bày được tác dụng, kỹ thuật chính và một số quy định trong Luật Bóng chuyền;</w:t>
      </w:r>
    </w:p>
    <w:p w14:paraId="7A2C8885" w14:textId="77777777" w:rsidR="00EE6AB0" w:rsidRPr="0060627C" w:rsidRDefault="00EE6AB0" w:rsidP="00EE6AB0">
      <w:pPr>
        <w:tabs>
          <w:tab w:val="left" w:pos="709"/>
        </w:tabs>
        <w:spacing w:line="360" w:lineRule="auto"/>
        <w:jc w:val="both"/>
        <w:rPr>
          <w:lang w:val="sv-SE"/>
        </w:rPr>
      </w:pPr>
      <w:r w:rsidRPr="0060627C">
        <w:rPr>
          <w:lang w:val="sv-SE"/>
        </w:rPr>
        <w:t>- Thực hiện đúng động tác kỹ thuật cơ bản của môn Bóng chuyền.</w:t>
      </w:r>
    </w:p>
    <w:p w14:paraId="197E46F0" w14:textId="77777777" w:rsidR="00EE6AB0" w:rsidRPr="0060627C" w:rsidRDefault="00EE6AB0" w:rsidP="00EE6AB0">
      <w:pPr>
        <w:tabs>
          <w:tab w:val="left" w:pos="709"/>
        </w:tabs>
        <w:spacing w:line="360" w:lineRule="auto"/>
        <w:jc w:val="both"/>
        <w:rPr>
          <w:b/>
          <w:iCs/>
          <w:lang w:val="sv-SE"/>
        </w:rPr>
      </w:pPr>
      <w:r w:rsidRPr="0060627C">
        <w:rPr>
          <w:b/>
          <w:lang w:val="sv-SE"/>
        </w:rPr>
        <w:t xml:space="preserve">2. Nội </w:t>
      </w:r>
      <w:r w:rsidRPr="0060627C">
        <w:rPr>
          <w:b/>
          <w:iCs/>
          <w:lang w:val="sv-SE"/>
        </w:rPr>
        <w:t>dung</w:t>
      </w:r>
    </w:p>
    <w:p w14:paraId="1C7418F7" w14:textId="77777777" w:rsidR="00EE6AB0" w:rsidRPr="0060627C" w:rsidRDefault="00EE6AB0" w:rsidP="00EE6AB0">
      <w:pPr>
        <w:tabs>
          <w:tab w:val="right" w:pos="9072"/>
        </w:tabs>
        <w:spacing w:line="360" w:lineRule="auto"/>
        <w:jc w:val="both"/>
        <w:rPr>
          <w:lang w:val="sv-SE"/>
        </w:rPr>
      </w:pPr>
      <w:r w:rsidRPr="0060627C">
        <w:rPr>
          <w:lang w:val="sv-SE"/>
        </w:rPr>
        <w:t xml:space="preserve">2.1. </w:t>
      </w:r>
      <w:bookmarkStart w:id="31" w:name="_Hlk529462741"/>
      <w:r w:rsidRPr="0060627C">
        <w:rPr>
          <w:spacing w:val="-6"/>
          <w:lang w:val="sv-SE"/>
        </w:rPr>
        <w:t>Tác dụng của môn Bóng chuyền</w:t>
      </w:r>
      <w:bookmarkEnd w:id="31"/>
    </w:p>
    <w:p w14:paraId="2CEE82EA" w14:textId="77777777" w:rsidR="00EE6AB0" w:rsidRPr="0060627C" w:rsidRDefault="00EE6AB0" w:rsidP="00EE6AB0">
      <w:pPr>
        <w:tabs>
          <w:tab w:val="right" w:pos="9072"/>
        </w:tabs>
        <w:spacing w:line="360" w:lineRule="auto"/>
        <w:jc w:val="both"/>
        <w:rPr>
          <w:lang w:val="sv-SE"/>
        </w:rPr>
      </w:pPr>
      <w:r w:rsidRPr="0060627C">
        <w:rPr>
          <w:lang w:val="sv-SE"/>
        </w:rPr>
        <w:t xml:space="preserve">2.2. Các động tác kỹ thuật </w:t>
      </w:r>
    </w:p>
    <w:p w14:paraId="552113E9" w14:textId="77777777" w:rsidR="00EE6AB0" w:rsidRPr="0060627C" w:rsidRDefault="00EE6AB0" w:rsidP="00EE6AB0">
      <w:pPr>
        <w:tabs>
          <w:tab w:val="right" w:pos="9072"/>
        </w:tabs>
        <w:spacing w:line="360" w:lineRule="auto"/>
        <w:jc w:val="both"/>
        <w:rPr>
          <w:lang w:val="sv-SE"/>
        </w:rPr>
      </w:pPr>
      <w:r w:rsidRPr="0060627C">
        <w:rPr>
          <w:lang w:val="sv-SE"/>
        </w:rPr>
        <w:t>2.2.1. Tư thế cơ bản, các bước di chuyển</w:t>
      </w:r>
    </w:p>
    <w:p w14:paraId="7105C7BB" w14:textId="77777777" w:rsidR="00EE6AB0" w:rsidRPr="0060627C" w:rsidRDefault="00EE6AB0" w:rsidP="00EE6AB0">
      <w:pPr>
        <w:tabs>
          <w:tab w:val="right" w:pos="9072"/>
        </w:tabs>
        <w:spacing w:line="360" w:lineRule="auto"/>
        <w:jc w:val="both"/>
        <w:rPr>
          <w:lang w:val="sv-SE"/>
        </w:rPr>
      </w:pPr>
      <w:r w:rsidRPr="0060627C">
        <w:rPr>
          <w:lang w:val="sv-SE"/>
        </w:rPr>
        <w:t>2.2.2. Kỹ thuật chuyền bóng cao tay cơ bản (chuyền bước 2)</w:t>
      </w:r>
    </w:p>
    <w:p w14:paraId="05CC34F7" w14:textId="77777777" w:rsidR="00EE6AB0" w:rsidRPr="0060627C" w:rsidRDefault="00EE6AB0" w:rsidP="00EE6AB0">
      <w:pPr>
        <w:tabs>
          <w:tab w:val="right" w:pos="9072"/>
        </w:tabs>
        <w:spacing w:line="360" w:lineRule="auto"/>
        <w:jc w:val="both"/>
        <w:rPr>
          <w:lang w:val="sv-SE"/>
        </w:rPr>
      </w:pPr>
      <w:r w:rsidRPr="0060627C">
        <w:rPr>
          <w:lang w:val="sv-SE"/>
        </w:rPr>
        <w:lastRenderedPageBreak/>
        <w:t>2.2.3. Kỹ thuật chuyền bóng thấp tay cơ bản (chuyền bước 1)</w:t>
      </w:r>
    </w:p>
    <w:p w14:paraId="0618AE18" w14:textId="77777777" w:rsidR="00EE6AB0" w:rsidRPr="0060627C" w:rsidRDefault="00EE6AB0" w:rsidP="00EE6AB0">
      <w:pPr>
        <w:tabs>
          <w:tab w:val="right" w:pos="9072"/>
        </w:tabs>
        <w:spacing w:line="360" w:lineRule="auto"/>
        <w:jc w:val="both"/>
        <w:rPr>
          <w:lang w:val="sv-SE"/>
        </w:rPr>
      </w:pPr>
      <w:r w:rsidRPr="0060627C">
        <w:rPr>
          <w:lang w:val="sv-SE"/>
        </w:rPr>
        <w:t>2.2.4. Kỹ thuật phát bóng thấp tay trước mặt</w:t>
      </w:r>
    </w:p>
    <w:p w14:paraId="7BDB7155" w14:textId="77777777" w:rsidR="00EE6AB0" w:rsidRPr="0060627C" w:rsidRDefault="00EE6AB0" w:rsidP="00EE6AB0">
      <w:pPr>
        <w:tabs>
          <w:tab w:val="right" w:pos="9072"/>
        </w:tabs>
        <w:spacing w:line="360" w:lineRule="auto"/>
        <w:jc w:val="both"/>
        <w:rPr>
          <w:lang w:val="sv-SE"/>
        </w:rPr>
      </w:pPr>
      <w:r w:rsidRPr="0060627C">
        <w:rPr>
          <w:lang w:val="sv-SE"/>
        </w:rPr>
        <w:t>2.2.5. Kỹ thuật phát bóng cao tay trước mặt</w:t>
      </w:r>
    </w:p>
    <w:p w14:paraId="2C97C6F0" w14:textId="77777777" w:rsidR="00EE6AB0" w:rsidRPr="0060627C" w:rsidRDefault="00EE6AB0" w:rsidP="00EE6AB0">
      <w:pPr>
        <w:tabs>
          <w:tab w:val="right" w:pos="9072"/>
        </w:tabs>
        <w:spacing w:line="360" w:lineRule="auto"/>
        <w:jc w:val="both"/>
        <w:rPr>
          <w:lang w:val="sv-SE"/>
        </w:rPr>
      </w:pPr>
      <w:r w:rsidRPr="0060627C">
        <w:rPr>
          <w:lang w:val="sv-SE"/>
        </w:rPr>
        <w:t>2.2.6. Kỹ thuật chắn bóng</w:t>
      </w:r>
    </w:p>
    <w:p w14:paraId="55B79ECE" w14:textId="77777777" w:rsidR="00EE6AB0" w:rsidRPr="0060627C" w:rsidRDefault="00EE6AB0" w:rsidP="00EE6AB0">
      <w:pPr>
        <w:tabs>
          <w:tab w:val="right" w:pos="9072"/>
        </w:tabs>
        <w:spacing w:line="360" w:lineRule="auto"/>
        <w:jc w:val="both"/>
        <w:rPr>
          <w:lang w:val="sv-SE"/>
        </w:rPr>
      </w:pPr>
      <w:r w:rsidRPr="0060627C">
        <w:rPr>
          <w:lang w:val="sv-SE"/>
        </w:rPr>
        <w:t>2.2.7. Kỹ thuật đập bóng theo phương lấy đà</w:t>
      </w:r>
    </w:p>
    <w:p w14:paraId="005438D4" w14:textId="77777777" w:rsidR="00EE6AB0" w:rsidRPr="0060627C" w:rsidRDefault="00EE6AB0" w:rsidP="00EE6AB0">
      <w:pPr>
        <w:spacing w:line="360" w:lineRule="auto"/>
        <w:jc w:val="both"/>
        <w:textAlignment w:val="baseline"/>
        <w:rPr>
          <w:lang w:val="sv-SE"/>
        </w:rPr>
      </w:pPr>
      <w:r w:rsidRPr="0060627C">
        <w:rPr>
          <w:lang w:val="sv-SE"/>
        </w:rPr>
        <w:t>2.3. Một số quy định của Luật Bóng chuyền</w:t>
      </w:r>
    </w:p>
    <w:p w14:paraId="3A14D763" w14:textId="77777777" w:rsidR="00EE6AB0" w:rsidRPr="0060627C" w:rsidRDefault="00EE6AB0" w:rsidP="00EE6AB0">
      <w:pPr>
        <w:spacing w:line="360" w:lineRule="auto"/>
        <w:jc w:val="both"/>
        <w:rPr>
          <w:b/>
          <w:lang w:val="sv-SE"/>
        </w:rPr>
      </w:pPr>
      <w:r w:rsidRPr="0060627C">
        <w:rPr>
          <w:b/>
          <w:lang w:val="sv-SE"/>
        </w:rPr>
        <w:t>IV. Điều kiện thực hiện môn học</w:t>
      </w:r>
    </w:p>
    <w:p w14:paraId="4C97B78C" w14:textId="77777777" w:rsidR="00EE6AB0" w:rsidRPr="0060627C" w:rsidRDefault="00EE6AB0" w:rsidP="00EE6AB0">
      <w:pPr>
        <w:tabs>
          <w:tab w:val="right" w:pos="9072"/>
        </w:tabs>
        <w:spacing w:line="360" w:lineRule="auto"/>
        <w:jc w:val="both"/>
        <w:rPr>
          <w:lang w:val="sv-SE"/>
        </w:rPr>
      </w:pPr>
      <w:r w:rsidRPr="0060627C">
        <w:rPr>
          <w:lang w:val="sv-SE"/>
        </w:rPr>
        <w:t>1. Điều kiện chung: Nhà tập luyện/ thi đấu đa năng; video/clip, tranh ảnh, máy chiếu, loa, đài, còi, cờ lệnh, đồng hồ bấm giờ; bàn, ghế; quần áo tập luyện, dụng cụ y tế.</w:t>
      </w:r>
    </w:p>
    <w:p w14:paraId="73696221" w14:textId="77777777" w:rsidR="00EE6AB0" w:rsidRPr="0060627C" w:rsidRDefault="00EE6AB0" w:rsidP="00EE6AB0">
      <w:pPr>
        <w:tabs>
          <w:tab w:val="right" w:pos="9072"/>
        </w:tabs>
        <w:spacing w:line="360" w:lineRule="auto"/>
        <w:jc w:val="both"/>
        <w:rPr>
          <w:lang w:val="sv-SE"/>
        </w:rPr>
      </w:pPr>
      <w:r w:rsidRPr="0060627C">
        <w:rPr>
          <w:lang w:val="sv-SE"/>
        </w:rPr>
        <w:t>2. Trang thiết bị</w:t>
      </w:r>
    </w:p>
    <w:p w14:paraId="2CE677E3" w14:textId="77777777" w:rsidR="00EE6AB0" w:rsidRPr="0060627C" w:rsidRDefault="00EE6AB0" w:rsidP="00EE6AB0">
      <w:pPr>
        <w:tabs>
          <w:tab w:val="right" w:pos="9072"/>
        </w:tabs>
        <w:spacing w:line="360" w:lineRule="auto"/>
        <w:jc w:val="both"/>
        <w:rPr>
          <w:lang w:val="sv-SE"/>
        </w:rPr>
      </w:pPr>
      <w:r w:rsidRPr="0060627C">
        <w:rPr>
          <w:lang w:val="sv-SE"/>
        </w:rPr>
        <w:t>2.1. Đối với giáo dục thể chất chung</w:t>
      </w:r>
    </w:p>
    <w:p w14:paraId="20920886" w14:textId="77777777" w:rsidR="00EE6AB0" w:rsidRPr="0060627C" w:rsidRDefault="00EE6AB0" w:rsidP="00EE6AB0">
      <w:pPr>
        <w:tabs>
          <w:tab w:val="right" w:pos="9072"/>
        </w:tabs>
        <w:spacing w:line="360" w:lineRule="auto"/>
        <w:jc w:val="both"/>
        <w:rPr>
          <w:lang w:val="sv-SE"/>
        </w:rPr>
      </w:pPr>
      <w:r w:rsidRPr="0060627C">
        <w:rPr>
          <w:lang w:val="sv-SE"/>
        </w:rPr>
        <w:t>- Thể dục cơ bản: Sân tập, còi, tranh động tác, thảm tập; dụng cụ tập như gậy, bóng, hoa; nhạc tập và các thiết bị khác.</w:t>
      </w:r>
    </w:p>
    <w:p w14:paraId="1D5DB3FB" w14:textId="77777777" w:rsidR="00EE6AB0" w:rsidRPr="0060627C" w:rsidRDefault="00EE6AB0" w:rsidP="00EE6AB0">
      <w:pPr>
        <w:tabs>
          <w:tab w:val="right" w:pos="9072"/>
        </w:tabs>
        <w:spacing w:line="360" w:lineRule="auto"/>
        <w:jc w:val="both"/>
        <w:rPr>
          <w:lang w:val="sv-SE"/>
        </w:rPr>
      </w:pPr>
      <w:r w:rsidRPr="0060627C">
        <w:rPr>
          <w:lang w:val="sv-SE"/>
        </w:rPr>
        <w:t>-  Điền kinh:</w:t>
      </w:r>
    </w:p>
    <w:p w14:paraId="2ECE599C" w14:textId="77777777" w:rsidR="00EE6AB0" w:rsidRPr="0060627C" w:rsidRDefault="00EE6AB0" w:rsidP="00EE6AB0">
      <w:pPr>
        <w:tabs>
          <w:tab w:val="right" w:pos="9072"/>
        </w:tabs>
        <w:spacing w:line="360" w:lineRule="auto"/>
        <w:jc w:val="both"/>
        <w:rPr>
          <w:iCs/>
          <w:lang w:val="sv-SE"/>
        </w:rPr>
      </w:pPr>
      <w:r w:rsidRPr="0060627C">
        <w:rPr>
          <w:iCs/>
          <w:lang w:val="sv-SE"/>
        </w:rPr>
        <w:t xml:space="preserve">+ Chạy cự ly ngắn và trung bình: Sân chạy, dụng cụ phát lệnh, bàn đạp xuất phát </w:t>
      </w:r>
      <w:r w:rsidRPr="0060627C">
        <w:rPr>
          <w:lang w:val="sv-SE"/>
        </w:rPr>
        <w:t>và các thiết bị khác;</w:t>
      </w:r>
    </w:p>
    <w:p w14:paraId="3D507CB4" w14:textId="77777777" w:rsidR="00EE6AB0" w:rsidRPr="0060627C" w:rsidRDefault="00EE6AB0" w:rsidP="00EE6AB0">
      <w:pPr>
        <w:tabs>
          <w:tab w:val="right" w:pos="9072"/>
        </w:tabs>
        <w:spacing w:line="360" w:lineRule="auto"/>
        <w:jc w:val="both"/>
        <w:rPr>
          <w:iCs/>
          <w:lang w:val="sv-SE"/>
        </w:rPr>
      </w:pPr>
      <w:r w:rsidRPr="0060627C">
        <w:rPr>
          <w:iCs/>
          <w:lang w:val="sv-SE"/>
        </w:rPr>
        <w:t xml:space="preserve">+ Nhảy cao: Nệm nhảy cao, trụ, xà nhảy cao và </w:t>
      </w:r>
      <w:r w:rsidRPr="0060627C">
        <w:rPr>
          <w:lang w:val="sv-SE"/>
        </w:rPr>
        <w:t>các thiết bị khác;</w:t>
      </w:r>
      <w:r w:rsidRPr="0060627C">
        <w:rPr>
          <w:iCs/>
          <w:lang w:val="sv-SE"/>
        </w:rPr>
        <w:t xml:space="preserve"> </w:t>
      </w:r>
    </w:p>
    <w:p w14:paraId="53CCE6B9" w14:textId="77777777" w:rsidR="00EE6AB0" w:rsidRPr="0060627C" w:rsidRDefault="00EE6AB0" w:rsidP="00EE6AB0">
      <w:pPr>
        <w:tabs>
          <w:tab w:val="right" w:pos="9072"/>
        </w:tabs>
        <w:spacing w:line="360" w:lineRule="auto"/>
        <w:jc w:val="both"/>
        <w:rPr>
          <w:iCs/>
          <w:lang w:val="sv-SE"/>
        </w:rPr>
      </w:pPr>
      <w:r w:rsidRPr="0060627C">
        <w:rPr>
          <w:iCs/>
          <w:lang w:val="sv-SE"/>
        </w:rPr>
        <w:t>+ Nhảy xa: Hố nhảy xa, thước đo và các thiết bị khác.</w:t>
      </w:r>
    </w:p>
    <w:p w14:paraId="76BC1F2B" w14:textId="77777777" w:rsidR="00EE6AB0" w:rsidRPr="0060627C" w:rsidRDefault="00EE6AB0" w:rsidP="00EE6AB0">
      <w:pPr>
        <w:tabs>
          <w:tab w:val="right" w:pos="9072"/>
        </w:tabs>
        <w:spacing w:line="360" w:lineRule="auto"/>
        <w:jc w:val="both"/>
        <w:rPr>
          <w:bCs/>
          <w:iCs/>
          <w:lang w:val="sv-SE"/>
        </w:rPr>
      </w:pPr>
      <w:r w:rsidRPr="0060627C">
        <w:rPr>
          <w:lang w:val="sv-SE"/>
        </w:rPr>
        <w:t xml:space="preserve">2.2. Đối với </w:t>
      </w:r>
      <w:r w:rsidRPr="0060627C">
        <w:rPr>
          <w:bCs/>
          <w:iCs/>
          <w:lang w:val="sv-SE"/>
        </w:rPr>
        <w:t>chuyên đề thể dục thể thao tự chọn:</w:t>
      </w:r>
    </w:p>
    <w:p w14:paraId="2A04BE44" w14:textId="77777777" w:rsidR="00EE6AB0" w:rsidRPr="0060627C" w:rsidRDefault="00EE6AB0" w:rsidP="00EE6AB0">
      <w:pPr>
        <w:tabs>
          <w:tab w:val="right" w:pos="9072"/>
        </w:tabs>
        <w:spacing w:line="360" w:lineRule="auto"/>
        <w:jc w:val="both"/>
        <w:rPr>
          <w:bCs/>
          <w:iCs/>
          <w:lang w:val="sv-SE"/>
        </w:rPr>
      </w:pPr>
      <w:r w:rsidRPr="0060627C">
        <w:rPr>
          <w:bCs/>
          <w:iCs/>
          <w:lang w:val="sv-SE"/>
        </w:rPr>
        <w:t xml:space="preserve">- Môn bơi lội: Hồ bơi, phao bơi, nón bơi, kính bơi </w:t>
      </w:r>
      <w:r w:rsidRPr="0060627C">
        <w:rPr>
          <w:lang w:val="sv-SE"/>
        </w:rPr>
        <w:t>và các thiết bị khác</w:t>
      </w:r>
      <w:r w:rsidRPr="0060627C">
        <w:rPr>
          <w:bCs/>
          <w:iCs/>
          <w:lang w:val="sv-SE"/>
        </w:rPr>
        <w:t>;</w:t>
      </w:r>
    </w:p>
    <w:p w14:paraId="1304041B" w14:textId="77777777" w:rsidR="00EE6AB0" w:rsidRPr="0060627C" w:rsidRDefault="00EE6AB0" w:rsidP="00EE6AB0">
      <w:pPr>
        <w:tabs>
          <w:tab w:val="right" w:pos="9072"/>
        </w:tabs>
        <w:spacing w:line="360" w:lineRule="auto"/>
        <w:jc w:val="both"/>
        <w:rPr>
          <w:bCs/>
          <w:iCs/>
          <w:lang w:val="sv-SE"/>
        </w:rPr>
      </w:pPr>
      <w:r w:rsidRPr="0060627C">
        <w:rPr>
          <w:bCs/>
          <w:iCs/>
          <w:lang w:val="sv-SE"/>
        </w:rPr>
        <w:t xml:space="preserve">- Môn cầu lông: Sân cầu lông, bộ trụ; lưới, vợt, quả cầu lông, bảng lật tỷ số </w:t>
      </w:r>
      <w:r w:rsidRPr="0060627C">
        <w:rPr>
          <w:lang w:val="sv-SE"/>
        </w:rPr>
        <w:t>và các và các thiết bị khác</w:t>
      </w:r>
      <w:r w:rsidRPr="0060627C">
        <w:rPr>
          <w:bCs/>
          <w:iCs/>
          <w:lang w:val="sv-SE"/>
        </w:rPr>
        <w:t>;</w:t>
      </w:r>
    </w:p>
    <w:p w14:paraId="1C1E4BA3" w14:textId="77777777" w:rsidR="00EE6AB0" w:rsidRPr="0060627C" w:rsidRDefault="00EE6AB0" w:rsidP="00EE6AB0">
      <w:pPr>
        <w:tabs>
          <w:tab w:val="right" w:pos="9072"/>
        </w:tabs>
        <w:spacing w:line="360" w:lineRule="auto"/>
        <w:jc w:val="both"/>
        <w:rPr>
          <w:bCs/>
          <w:iCs/>
          <w:lang w:val="sv-SE"/>
        </w:rPr>
      </w:pPr>
      <w:r w:rsidRPr="0060627C">
        <w:rPr>
          <w:bCs/>
          <w:iCs/>
          <w:lang w:val="sv-SE"/>
        </w:rPr>
        <w:t>- Môn bóng chuyền: Sân bóng chuyền; trụ, lưới, bóng chuyền; bảng lật tỷ số, sa bàn chiến thuật</w:t>
      </w:r>
      <w:r w:rsidRPr="0060627C">
        <w:rPr>
          <w:lang w:val="sv-SE"/>
        </w:rPr>
        <w:t xml:space="preserve"> và các thiết bị khác</w:t>
      </w:r>
      <w:r w:rsidRPr="0060627C">
        <w:rPr>
          <w:bCs/>
          <w:iCs/>
          <w:lang w:val="sv-SE"/>
        </w:rPr>
        <w:t>;</w:t>
      </w:r>
    </w:p>
    <w:p w14:paraId="51487F29" w14:textId="77777777" w:rsidR="00EE6AB0" w:rsidRPr="0060627C" w:rsidRDefault="00EE6AB0" w:rsidP="00EE6AB0">
      <w:pPr>
        <w:tabs>
          <w:tab w:val="right" w:pos="9072"/>
        </w:tabs>
        <w:spacing w:line="360" w:lineRule="auto"/>
        <w:jc w:val="both"/>
        <w:rPr>
          <w:bCs/>
          <w:iCs/>
          <w:lang w:val="sv-SE"/>
        </w:rPr>
      </w:pPr>
      <w:r w:rsidRPr="0060627C">
        <w:rPr>
          <w:bCs/>
          <w:iCs/>
          <w:lang w:val="sv-SE"/>
        </w:rPr>
        <w:t xml:space="preserve">- Môn bóng rổ: Sân bóng rổ, trụ bóng rổ; bảng lật tỷ số, sa bàn chiến thuật </w:t>
      </w:r>
      <w:r w:rsidRPr="0060627C">
        <w:rPr>
          <w:lang w:val="sv-SE"/>
        </w:rPr>
        <w:t>và các thiết bị khác</w:t>
      </w:r>
      <w:r w:rsidRPr="0060627C">
        <w:rPr>
          <w:bCs/>
          <w:iCs/>
          <w:lang w:val="sv-SE"/>
        </w:rPr>
        <w:t>;</w:t>
      </w:r>
    </w:p>
    <w:p w14:paraId="654324A7" w14:textId="77777777" w:rsidR="00EE6AB0" w:rsidRPr="0060627C" w:rsidRDefault="00EE6AB0" w:rsidP="00EE6AB0">
      <w:pPr>
        <w:tabs>
          <w:tab w:val="right" w:pos="9072"/>
        </w:tabs>
        <w:spacing w:line="360" w:lineRule="auto"/>
        <w:jc w:val="both"/>
        <w:rPr>
          <w:bCs/>
          <w:iCs/>
          <w:lang w:val="sv-SE"/>
        </w:rPr>
      </w:pPr>
      <w:r w:rsidRPr="0060627C">
        <w:rPr>
          <w:bCs/>
          <w:iCs/>
          <w:lang w:val="sv-SE"/>
        </w:rPr>
        <w:t>- Môn bóng đá: Sân bóng đá, khung thành, bóng đá, thẻ phạt, bảng lật tỷ số, sa bàn chiến thuật và các thiết bị khác</w:t>
      </w:r>
      <w:r w:rsidRPr="0060627C">
        <w:rPr>
          <w:iCs/>
          <w:lang w:val="sv-SE"/>
        </w:rPr>
        <w:t>;</w:t>
      </w:r>
    </w:p>
    <w:p w14:paraId="5BE215EC" w14:textId="77777777" w:rsidR="00EE6AB0" w:rsidRPr="0060627C" w:rsidRDefault="00EE6AB0" w:rsidP="00EE6AB0">
      <w:pPr>
        <w:tabs>
          <w:tab w:val="right" w:pos="9072"/>
        </w:tabs>
        <w:spacing w:line="360" w:lineRule="auto"/>
        <w:jc w:val="both"/>
        <w:rPr>
          <w:bCs/>
          <w:iCs/>
          <w:spacing w:val="-6"/>
          <w:lang w:val="sv-SE"/>
        </w:rPr>
      </w:pPr>
      <w:r w:rsidRPr="0060627C">
        <w:rPr>
          <w:bCs/>
          <w:iCs/>
          <w:spacing w:val="-6"/>
          <w:lang w:val="sv-SE"/>
        </w:rPr>
        <w:t>- Môn bóng bàn: Phòng tập; bàn, vợt, bóng, bảng lật tỷ số và các thiết bị khác.</w:t>
      </w:r>
    </w:p>
    <w:p w14:paraId="0B6FF739" w14:textId="77777777" w:rsidR="00EE6AB0" w:rsidRPr="0060627C" w:rsidRDefault="00EE6AB0" w:rsidP="00EE6AB0">
      <w:pPr>
        <w:tabs>
          <w:tab w:val="right" w:pos="9072"/>
        </w:tabs>
        <w:spacing w:line="360" w:lineRule="auto"/>
        <w:jc w:val="both"/>
        <w:rPr>
          <w:bCs/>
          <w:iCs/>
          <w:spacing w:val="-6"/>
          <w:lang w:val="sv-SE"/>
        </w:rPr>
      </w:pPr>
      <w:r w:rsidRPr="0060627C">
        <w:rPr>
          <w:bCs/>
          <w:iCs/>
          <w:spacing w:val="-6"/>
          <w:lang w:val="sv-SE"/>
        </w:rPr>
        <w:lastRenderedPageBreak/>
        <w:t>3.  Các điều kiện khác</w:t>
      </w:r>
    </w:p>
    <w:p w14:paraId="616BFC2E" w14:textId="77777777" w:rsidR="00EE6AB0" w:rsidRPr="0060627C" w:rsidRDefault="00EE6AB0" w:rsidP="00EE6AB0">
      <w:pPr>
        <w:tabs>
          <w:tab w:val="right" w:pos="9072"/>
        </w:tabs>
        <w:spacing w:line="360" w:lineRule="auto"/>
        <w:jc w:val="both"/>
        <w:rPr>
          <w:bCs/>
          <w:iCs/>
          <w:lang w:val="sv-SE"/>
        </w:rPr>
      </w:pPr>
      <w:r w:rsidRPr="0060627C">
        <w:rPr>
          <w:bCs/>
          <w:iCs/>
          <w:lang w:val="sv-SE"/>
        </w:rPr>
        <w:t>Khuyến khích các cơ sở giáo dục nghề nghiệp, cơ sở giáo dục đại học có đăng ký hoạt động giáo dục nghề nghiệp đầu tư phòng học và các điều kiện khác để có thể tổ chức giảng dạy môn học hoặc một số nội dung của môn học theo hình thức trực tuyến.</w:t>
      </w:r>
    </w:p>
    <w:p w14:paraId="06B64C94" w14:textId="77777777" w:rsidR="00EE6AB0" w:rsidRPr="0060627C" w:rsidRDefault="00EE6AB0" w:rsidP="00EE6AB0">
      <w:pPr>
        <w:spacing w:line="360" w:lineRule="auto"/>
        <w:jc w:val="both"/>
        <w:rPr>
          <w:b/>
          <w:lang w:val="sv-SE"/>
        </w:rPr>
      </w:pPr>
      <w:r w:rsidRPr="0060627C">
        <w:rPr>
          <w:b/>
          <w:lang w:val="sv-SE"/>
        </w:rPr>
        <w:t>V. Phương pháp đánh giá</w:t>
      </w:r>
    </w:p>
    <w:p w14:paraId="1AA47168" w14:textId="77777777" w:rsidR="00EE6AB0" w:rsidRPr="0060627C" w:rsidRDefault="00EE6AB0" w:rsidP="00EE6AB0">
      <w:pPr>
        <w:spacing w:line="360" w:lineRule="auto"/>
        <w:jc w:val="both"/>
        <w:rPr>
          <w:lang w:val="sv-SE"/>
        </w:rPr>
      </w:pPr>
      <w:r w:rsidRPr="0060627C">
        <w:rPr>
          <w:lang w:val="sv-SE"/>
        </w:rPr>
        <w:t>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319F59A1" w14:textId="77777777" w:rsidR="00EE6AB0" w:rsidRPr="0060627C" w:rsidRDefault="00EE6AB0" w:rsidP="00EE6AB0">
      <w:pPr>
        <w:spacing w:line="360" w:lineRule="auto"/>
        <w:jc w:val="both"/>
        <w:rPr>
          <w:lang w:val="sv-SE"/>
        </w:rPr>
      </w:pPr>
      <w:r w:rsidRPr="0060627C">
        <w:rPr>
          <w:b/>
          <w:bCs/>
          <w:lang w:val="sv-SE"/>
        </w:rPr>
        <w:t>VI. Hướng dẫn thực hiện môn học</w:t>
      </w:r>
    </w:p>
    <w:p w14:paraId="493E4DD4" w14:textId="77777777" w:rsidR="00EE6AB0" w:rsidRPr="0060627C" w:rsidRDefault="00EE6AB0" w:rsidP="00EE6AB0">
      <w:pPr>
        <w:spacing w:line="360" w:lineRule="auto"/>
        <w:ind w:firstLine="720"/>
        <w:jc w:val="both"/>
        <w:rPr>
          <w:lang w:val="sv-SE"/>
        </w:rPr>
      </w:pPr>
      <w:r w:rsidRPr="0060627C">
        <w:rPr>
          <w:b/>
          <w:bCs/>
          <w:lang w:val="sv-SE"/>
        </w:rPr>
        <w:t>1. Phạm vi áp dụng môn học</w:t>
      </w:r>
    </w:p>
    <w:p w14:paraId="763C9DC5" w14:textId="77777777" w:rsidR="00EE6AB0" w:rsidRPr="0060627C" w:rsidRDefault="00EE6AB0" w:rsidP="00EE6AB0">
      <w:pPr>
        <w:spacing w:line="360" w:lineRule="auto"/>
        <w:ind w:firstLine="720"/>
        <w:jc w:val="both"/>
        <w:rPr>
          <w:lang w:val="sv-SE"/>
        </w:rPr>
      </w:pPr>
      <w:r w:rsidRPr="0060627C">
        <w:rPr>
          <w:lang w:val="sv-SE"/>
        </w:rPr>
        <w:t>Môn học Giáo dục thể chất là một trong các môn học bắt buộc thuộc khối các môn học chung trong chương trình đào tạo trình độ trung cấp theo quy định của Bộ Lao động - Thương binh và Xã hội để giảng dạy.</w:t>
      </w:r>
    </w:p>
    <w:p w14:paraId="0E7D9404" w14:textId="77777777" w:rsidR="00EE6AB0" w:rsidRPr="0060627C" w:rsidRDefault="00EE6AB0" w:rsidP="00EE6AB0">
      <w:pPr>
        <w:spacing w:line="360" w:lineRule="auto"/>
        <w:ind w:firstLine="720"/>
        <w:jc w:val="both"/>
        <w:rPr>
          <w:lang w:val="sv-SE"/>
        </w:rPr>
      </w:pPr>
      <w:r w:rsidRPr="0060627C">
        <w:rPr>
          <w:lang w:val="sv-SE"/>
        </w:rPr>
        <w:t>Người học là đối tượng tuyển sinh hệ tốt nghiệp trung học cơ sở bắt buộc học toàn bộ chương trình môn học này.</w:t>
      </w:r>
    </w:p>
    <w:p w14:paraId="02A42444" w14:textId="77777777" w:rsidR="00EE6AB0" w:rsidRPr="0060627C" w:rsidRDefault="00EE6AB0" w:rsidP="00EE6AB0">
      <w:pPr>
        <w:spacing w:line="360" w:lineRule="auto"/>
        <w:ind w:firstLine="720"/>
        <w:jc w:val="both"/>
        <w:rPr>
          <w:lang w:val="sv-SE"/>
        </w:rPr>
      </w:pPr>
      <w:r w:rsidRPr="0060627C">
        <w:rPr>
          <w:b/>
          <w:bCs/>
          <w:lang w:val="sv-SE"/>
        </w:rPr>
        <w:t>2. Miễn trừ, bảo lưu kết quả học tập môn học</w:t>
      </w:r>
    </w:p>
    <w:p w14:paraId="6E0FEAC4" w14:textId="77777777" w:rsidR="00EE6AB0" w:rsidRPr="0060627C" w:rsidRDefault="00EE6AB0" w:rsidP="00670B77">
      <w:pPr>
        <w:numPr>
          <w:ilvl w:val="0"/>
          <w:numId w:val="267"/>
        </w:numPr>
        <w:shd w:val="clear" w:color="auto" w:fill="FFFFFF"/>
        <w:tabs>
          <w:tab w:val="left" w:pos="360"/>
        </w:tabs>
        <w:spacing w:line="360" w:lineRule="auto"/>
        <w:jc w:val="both"/>
        <w:rPr>
          <w:bCs/>
          <w:lang w:val="sv-SE"/>
        </w:rPr>
      </w:pPr>
      <w:r w:rsidRPr="0060627C">
        <w:rPr>
          <w:bCs/>
          <w:lang w:val="sv-SE"/>
        </w:rPr>
        <w:t>Việc miễn trừ, bảo lưu kết quả học tập môn học được thực hiện theo Thông tư số 09/2017/TT-BLĐTBXH.</w:t>
      </w:r>
    </w:p>
    <w:p w14:paraId="73AE4588" w14:textId="77777777" w:rsidR="00EE6AB0" w:rsidRPr="0060627C" w:rsidRDefault="00EE6AB0" w:rsidP="00670B77">
      <w:pPr>
        <w:numPr>
          <w:ilvl w:val="0"/>
          <w:numId w:val="267"/>
        </w:numPr>
        <w:shd w:val="clear" w:color="auto" w:fill="FFFFFF"/>
        <w:tabs>
          <w:tab w:val="left" w:pos="360"/>
        </w:tabs>
        <w:spacing w:line="360" w:lineRule="auto"/>
        <w:jc w:val="both"/>
        <w:rPr>
          <w:lang w:val="nl-NL"/>
        </w:rPr>
      </w:pPr>
      <w:r w:rsidRPr="0060627C">
        <w:rPr>
          <w:bCs/>
          <w:lang w:val="nl-NL"/>
        </w:rPr>
        <w:t xml:space="preserve">Người học là đối tượng tuyển sinh hệ tốt nghiệp trung học cơ sở bắt buộc học toàn bộ chương trình môn học này. </w:t>
      </w:r>
      <w:r w:rsidRPr="0060627C">
        <w:rPr>
          <w:lang w:val="nl-NL"/>
        </w:rPr>
        <w:t>Người học đã có bằng tốt nghiệp trung học phổ thông, Hiệu trưởng nhà trường xem xét, quyết định cho người học được miễn học những nội dung đã được học ở chương trình trung học phổ thông.</w:t>
      </w:r>
    </w:p>
    <w:p w14:paraId="7FAE6B90" w14:textId="77777777" w:rsidR="00EE6AB0" w:rsidRPr="0060627C" w:rsidRDefault="00EE6AB0" w:rsidP="00EE6AB0">
      <w:pPr>
        <w:spacing w:line="360" w:lineRule="auto"/>
        <w:ind w:firstLine="720"/>
        <w:jc w:val="both"/>
        <w:rPr>
          <w:lang w:val="nl-NL"/>
        </w:rPr>
      </w:pPr>
      <w:r w:rsidRPr="0060627C">
        <w:rPr>
          <w:b/>
          <w:bCs/>
          <w:lang w:val="nl-NL"/>
        </w:rPr>
        <w:t>3. Hướng dẫn về phương pháp giảng dạy, học tập môn học</w:t>
      </w:r>
    </w:p>
    <w:p w14:paraId="61616893" w14:textId="77777777" w:rsidR="00EE6AB0" w:rsidRPr="0060627C" w:rsidRDefault="00EE6AB0" w:rsidP="00EE6AB0">
      <w:pPr>
        <w:spacing w:line="360" w:lineRule="auto"/>
        <w:ind w:firstLine="720"/>
        <w:jc w:val="both"/>
        <w:rPr>
          <w:lang w:val="nl-NL"/>
        </w:rPr>
      </w:pPr>
      <w:r w:rsidRPr="0060627C">
        <w:rPr>
          <w:lang w:val="nl-NL"/>
        </w:rPr>
        <w:t>- Đối với giáo viên: Giáo viên vận dụng linh hoạt các phương pháp dạy học; lấy người học làm trung tâm; tổ chức các hoạt động giảng dạy bài tập đa dạng với sự hỗ trợ giáo viên trang thiết bị, phục vụ mục tiêu bài học.</w:t>
      </w:r>
    </w:p>
    <w:p w14:paraId="70F5B394" w14:textId="77777777" w:rsidR="00EE6AB0" w:rsidRPr="0060627C" w:rsidRDefault="00EE6AB0" w:rsidP="00EE6AB0">
      <w:pPr>
        <w:spacing w:line="360" w:lineRule="auto"/>
        <w:ind w:firstLine="720"/>
        <w:jc w:val="both"/>
        <w:rPr>
          <w:lang w:val="nl-NL"/>
        </w:rPr>
      </w:pPr>
      <w:r w:rsidRPr="0060627C">
        <w:rPr>
          <w:lang w:val="nl-NL"/>
        </w:rPr>
        <w:lastRenderedPageBreak/>
        <w:t>- Đối với người học: Thao tác theo hướng dẫn của giáo viên.</w:t>
      </w:r>
    </w:p>
    <w:p w14:paraId="1CF72F5A" w14:textId="77777777" w:rsidR="00EE6AB0" w:rsidRPr="0060627C" w:rsidRDefault="00EE6AB0" w:rsidP="00EE6AB0">
      <w:pPr>
        <w:spacing w:line="360" w:lineRule="auto"/>
        <w:ind w:firstLine="720"/>
        <w:jc w:val="both"/>
        <w:rPr>
          <w:lang w:val="nl-NL"/>
        </w:rPr>
      </w:pPr>
      <w:r w:rsidRPr="0060627C">
        <w:rPr>
          <w:lang w:val="nl-NL"/>
        </w:rPr>
        <w:t>- Khuyến khích việc tự học và rèn luyện thể thao hàng ngày</w:t>
      </w:r>
    </w:p>
    <w:p w14:paraId="51E04977" w14:textId="77777777" w:rsidR="00EE6AB0" w:rsidRPr="0060627C" w:rsidRDefault="00EE6AB0" w:rsidP="00EE6AB0">
      <w:pPr>
        <w:spacing w:line="360" w:lineRule="auto"/>
        <w:ind w:firstLine="720"/>
        <w:jc w:val="both"/>
        <w:rPr>
          <w:lang w:val="nl-NL"/>
        </w:rPr>
      </w:pPr>
      <w:r w:rsidRPr="0060627C">
        <w:rPr>
          <w:lang w:val="nl-NL"/>
        </w:rPr>
        <w:t>- Bên cạnh việc học 60 giờ trên lớp, giáo viên nên xây dựng nội dung và mục tiêu tự học thêm giờ cho người học thông qua hệ thống bài tập nhằm giúp người học đạt năng lực theo quy định sau khi tốt nghiệp trình độ Cao đẳng.</w:t>
      </w:r>
    </w:p>
    <w:p w14:paraId="246F35CB" w14:textId="77777777" w:rsidR="00EE6AB0" w:rsidRPr="0060627C" w:rsidRDefault="00EE6AB0" w:rsidP="00EE6AB0">
      <w:pPr>
        <w:tabs>
          <w:tab w:val="left" w:pos="709"/>
        </w:tabs>
        <w:spacing w:line="360" w:lineRule="auto"/>
        <w:jc w:val="both"/>
        <w:rPr>
          <w:b/>
          <w:lang w:val="sv-SE"/>
        </w:rPr>
      </w:pPr>
      <w:r w:rsidRPr="0060627C">
        <w:rPr>
          <w:b/>
          <w:lang w:val="sv-SE"/>
        </w:rPr>
        <w:tab/>
        <w:t>4. Tài liệu tham khảo</w:t>
      </w:r>
    </w:p>
    <w:p w14:paraId="596F853C" w14:textId="77777777" w:rsidR="00EE6AB0" w:rsidRPr="0060627C" w:rsidRDefault="00EE6AB0" w:rsidP="00EE6AB0">
      <w:pPr>
        <w:tabs>
          <w:tab w:val="right" w:pos="9072"/>
        </w:tabs>
        <w:spacing w:line="360" w:lineRule="auto"/>
        <w:jc w:val="both"/>
        <w:rPr>
          <w:lang w:val="sv-SE"/>
        </w:rPr>
      </w:pPr>
      <w:r w:rsidRPr="0060627C">
        <w:rPr>
          <w:lang w:val="sv-SE"/>
        </w:rPr>
        <w:t>1. Nghị định số 11/2015/NĐ-CP ngày 32/01/2015 của Chính phủ Quy định về Giáo dục thể chất và hoạt động thể thao trong nhà trường.</w:t>
      </w:r>
    </w:p>
    <w:p w14:paraId="26573C7E" w14:textId="77777777" w:rsidR="00EE6AB0" w:rsidRPr="0060627C" w:rsidRDefault="00EE6AB0" w:rsidP="00EE6AB0">
      <w:pPr>
        <w:tabs>
          <w:tab w:val="right" w:pos="9072"/>
        </w:tabs>
        <w:spacing w:line="360" w:lineRule="auto"/>
        <w:jc w:val="both"/>
        <w:rPr>
          <w:lang w:val="sv-SE"/>
        </w:rPr>
      </w:pPr>
      <w:r w:rsidRPr="0060627C">
        <w:rPr>
          <w:lang w:val="sv-SE"/>
        </w:rPr>
        <w:t xml:space="preserve">2. Quyết định số 1076/QĐ-TTg ngày 17/6/2016 của Thủ tướng Chính phủ  Phê duyệt đề án tổng thể phát triển giáo dục thể chất và thể thao trường học giai đoạn 2016 - 2020, định hướng đến năm 2025; </w:t>
      </w:r>
    </w:p>
    <w:p w14:paraId="7BB8849D" w14:textId="77777777" w:rsidR="00EE6AB0" w:rsidRPr="0060627C" w:rsidRDefault="00EE6AB0" w:rsidP="00EE6AB0">
      <w:pPr>
        <w:tabs>
          <w:tab w:val="right" w:pos="9072"/>
        </w:tabs>
        <w:spacing w:line="360" w:lineRule="auto"/>
        <w:jc w:val="both"/>
        <w:rPr>
          <w:lang w:val="sv-SE"/>
        </w:rPr>
      </w:pPr>
      <w:r w:rsidRPr="0060627C">
        <w:rPr>
          <w:lang w:val="sv-SE"/>
        </w:rPr>
        <w:t>3. Trường Đại học Thể dục thể thao Bắc Ninh: Giáo trình Cầu lông, Nhà Xuất bản Thể dục thể thao, năm 2000.</w:t>
      </w:r>
    </w:p>
    <w:p w14:paraId="70C468E1" w14:textId="77777777" w:rsidR="00EE6AB0" w:rsidRPr="0060627C" w:rsidRDefault="00EE6AB0" w:rsidP="00EE6AB0">
      <w:pPr>
        <w:tabs>
          <w:tab w:val="right" w:pos="9072"/>
        </w:tabs>
        <w:spacing w:line="360" w:lineRule="auto"/>
        <w:jc w:val="both"/>
        <w:rPr>
          <w:lang w:val="sv-SE"/>
        </w:rPr>
      </w:pPr>
      <w:r w:rsidRPr="0060627C">
        <w:rPr>
          <w:lang w:val="sv-SE"/>
        </w:rPr>
        <w:t>4. Trường Đại học Thể dục thể thao Bắc Ninh: Giáo trình Bơi thể thao, Nhà Xuất bản Thể dục thể thao, năm 2015.</w:t>
      </w:r>
    </w:p>
    <w:p w14:paraId="39F864AB" w14:textId="77777777" w:rsidR="00EE6AB0" w:rsidRPr="0060627C" w:rsidRDefault="00EE6AB0" w:rsidP="00EE6AB0">
      <w:pPr>
        <w:tabs>
          <w:tab w:val="right" w:pos="9072"/>
        </w:tabs>
        <w:spacing w:line="360" w:lineRule="auto"/>
        <w:jc w:val="both"/>
        <w:rPr>
          <w:lang w:val="sv-SE"/>
        </w:rPr>
      </w:pPr>
      <w:r w:rsidRPr="0060627C">
        <w:rPr>
          <w:lang w:val="sv-SE"/>
        </w:rPr>
        <w:t>5. Trường Đại học Thể dục thể thao Bắc Ninh: Giáo trình Thể dục, Nhà Xuất bản Thể dục thể thao, năm 2009.</w:t>
      </w:r>
    </w:p>
    <w:p w14:paraId="093AC160" w14:textId="77777777" w:rsidR="00EE6AB0" w:rsidRPr="0060627C" w:rsidRDefault="00EE6AB0" w:rsidP="00EE6AB0">
      <w:pPr>
        <w:tabs>
          <w:tab w:val="right" w:pos="9072"/>
        </w:tabs>
        <w:spacing w:line="360" w:lineRule="auto"/>
        <w:jc w:val="both"/>
        <w:rPr>
          <w:lang w:val="sv-SE"/>
        </w:rPr>
      </w:pPr>
      <w:r w:rsidRPr="0060627C">
        <w:rPr>
          <w:lang w:val="sv-SE"/>
        </w:rPr>
        <w:t>6. Trường Đại học Thể dục thể thao Bắc Ninh: Giáo trình Bóng chuyền, Nhà xuất bản Thể dục thể thao, năm 2006.</w:t>
      </w:r>
    </w:p>
    <w:p w14:paraId="2E193DC4" w14:textId="77777777" w:rsidR="00EE6AB0" w:rsidRPr="0060627C" w:rsidRDefault="00EE6AB0" w:rsidP="00EE6AB0">
      <w:pPr>
        <w:tabs>
          <w:tab w:val="right" w:pos="9072"/>
        </w:tabs>
        <w:spacing w:line="360" w:lineRule="auto"/>
        <w:jc w:val="both"/>
        <w:rPr>
          <w:lang w:val="sv-SE"/>
        </w:rPr>
      </w:pPr>
      <w:r w:rsidRPr="0060627C">
        <w:rPr>
          <w:lang w:val="sv-SE"/>
        </w:rPr>
        <w:t>7. Trường Đại học Thể dục thể thao Bắc Ninh: Điền kinh (sách giáo khoa), năm 2006.</w:t>
      </w:r>
    </w:p>
    <w:p w14:paraId="19636365" w14:textId="77777777" w:rsidR="00EE6AB0" w:rsidRPr="0060627C" w:rsidRDefault="00EE6AB0" w:rsidP="00EE6AB0">
      <w:pPr>
        <w:tabs>
          <w:tab w:val="right" w:pos="9072"/>
        </w:tabs>
        <w:spacing w:line="360" w:lineRule="auto"/>
        <w:jc w:val="both"/>
        <w:rPr>
          <w:lang w:val="sv-SE"/>
        </w:rPr>
      </w:pPr>
      <w:r w:rsidRPr="0060627C">
        <w:rPr>
          <w:lang w:val="sv-SE"/>
        </w:rPr>
        <w:t>8. Trường Đại học Thể dục thể thao Bắc Ninh: Giáo trình Bóng đá, Nhà Xuất bản Thể dục thể thao, năm 2007.</w:t>
      </w:r>
    </w:p>
    <w:p w14:paraId="14E8CF58" w14:textId="77777777" w:rsidR="00EE6AB0" w:rsidRPr="0060627C" w:rsidRDefault="00EE6AB0" w:rsidP="00EE6AB0">
      <w:pPr>
        <w:tabs>
          <w:tab w:val="right" w:pos="9072"/>
        </w:tabs>
        <w:spacing w:line="360" w:lineRule="auto"/>
        <w:jc w:val="both"/>
        <w:rPr>
          <w:lang w:val="sv-SE"/>
        </w:rPr>
      </w:pPr>
      <w:r w:rsidRPr="0060627C">
        <w:rPr>
          <w:lang w:val="sv-SE"/>
        </w:rPr>
        <w:t>9. Trường Đại học Thể dục thể thao Bắc Ninh: Giáo trình Bơi thể thao, Nhà Xuất bản Thể dục thể thao, năm 2015.</w:t>
      </w:r>
    </w:p>
    <w:p w14:paraId="4267188B" w14:textId="77777777" w:rsidR="00EE6AB0" w:rsidRPr="0060627C" w:rsidRDefault="00EE6AB0" w:rsidP="00EE6AB0">
      <w:pPr>
        <w:tabs>
          <w:tab w:val="right" w:pos="9072"/>
        </w:tabs>
        <w:spacing w:line="360" w:lineRule="auto"/>
        <w:jc w:val="both"/>
        <w:rPr>
          <w:lang w:val="sv-SE"/>
        </w:rPr>
      </w:pPr>
      <w:r w:rsidRPr="0060627C">
        <w:rPr>
          <w:lang w:val="sv-SE"/>
        </w:rPr>
        <w:t>10. Trường Đại học Thể dục thể thao TP. Hồ Chí Minh: Giáo trình điền kinh, Nhà Xuất bản Đại học Quốc gia TP. Hồ Chí Minh, năm 2016.</w:t>
      </w:r>
    </w:p>
    <w:p w14:paraId="08256178" w14:textId="77777777" w:rsidR="00EE6AB0" w:rsidRPr="0060627C" w:rsidRDefault="00EE6AB0" w:rsidP="00EE6AB0">
      <w:pPr>
        <w:tabs>
          <w:tab w:val="right" w:pos="9072"/>
        </w:tabs>
        <w:spacing w:line="360" w:lineRule="auto"/>
        <w:jc w:val="both"/>
        <w:rPr>
          <w:lang w:val="sv-SE"/>
        </w:rPr>
      </w:pPr>
      <w:r w:rsidRPr="0060627C">
        <w:rPr>
          <w:lang w:val="sv-SE"/>
        </w:rPr>
        <w:t>11. Trường Đại học Thể dục thể thao TP. Hồ Chí Minh: Giáo trình bóng rổ, Nhà Xuất bản Đại học Quốc gia TP. Hồ Chí Minh, năm 2016.</w:t>
      </w:r>
    </w:p>
    <w:p w14:paraId="1D18EB53" w14:textId="77777777" w:rsidR="00EE6AB0" w:rsidRPr="0060627C" w:rsidRDefault="00EE6AB0" w:rsidP="00EE6AB0">
      <w:pPr>
        <w:tabs>
          <w:tab w:val="right" w:pos="9072"/>
        </w:tabs>
        <w:spacing w:line="360" w:lineRule="auto"/>
        <w:jc w:val="both"/>
        <w:rPr>
          <w:lang w:val="sv-SE"/>
        </w:rPr>
      </w:pPr>
      <w:r w:rsidRPr="0060627C">
        <w:rPr>
          <w:lang w:val="sv-SE"/>
        </w:rPr>
        <w:lastRenderedPageBreak/>
        <w:t>12. Trường Đại học Thể dục thể thao TP. Hồ Chí Minh: Giáo trình bóng đá, Nhà Xuất bản Đại học Quốc gia TP. Hồ Chí Minh, năm 2017.</w:t>
      </w:r>
    </w:p>
    <w:p w14:paraId="60088181" w14:textId="77777777" w:rsidR="00EE6AB0" w:rsidRPr="0060627C" w:rsidRDefault="00EE6AB0" w:rsidP="00EE6AB0">
      <w:pPr>
        <w:tabs>
          <w:tab w:val="right" w:pos="9072"/>
        </w:tabs>
        <w:spacing w:line="360" w:lineRule="auto"/>
        <w:jc w:val="both"/>
        <w:rPr>
          <w:lang w:val="sv-SE"/>
        </w:rPr>
      </w:pPr>
      <w:r w:rsidRPr="0060627C">
        <w:rPr>
          <w:lang w:val="sv-SE"/>
        </w:rPr>
        <w:t>13. Trường Đại học Thể dục thể thao TP. Hồ Chí Minh: Giáo trình bơi lội (tập 1, tập 2), Nhà Xuất bản Đại học Quốc gia TP. Hồ Chí Minh, năm 2016.</w:t>
      </w:r>
    </w:p>
    <w:p w14:paraId="415D0E1A" w14:textId="77777777" w:rsidR="00EE6AB0" w:rsidRPr="0060627C" w:rsidRDefault="00EE6AB0" w:rsidP="00EE6AB0">
      <w:pPr>
        <w:tabs>
          <w:tab w:val="right" w:pos="9072"/>
        </w:tabs>
        <w:spacing w:line="360" w:lineRule="auto"/>
        <w:jc w:val="both"/>
        <w:rPr>
          <w:lang w:val="sv-SE"/>
        </w:rPr>
      </w:pPr>
      <w:r w:rsidRPr="0060627C">
        <w:rPr>
          <w:lang w:val="sv-SE"/>
        </w:rPr>
        <w:t>14. Trường Đại học Thể dục thể thao TP. Hồ Chí Minh: Giáo trình bóng bàn, Nhà Xuất bản Đại học Quốc gia TP. Hồ Chí Minh, năm 2014.</w:t>
      </w:r>
    </w:p>
    <w:p w14:paraId="29F2C5ED" w14:textId="77777777" w:rsidR="00EE6AB0" w:rsidRPr="0060627C" w:rsidRDefault="00EE6AB0" w:rsidP="00EE6AB0">
      <w:pPr>
        <w:tabs>
          <w:tab w:val="right" w:pos="9072"/>
        </w:tabs>
        <w:spacing w:line="360" w:lineRule="auto"/>
        <w:jc w:val="both"/>
        <w:rPr>
          <w:lang w:val="sv-SE"/>
        </w:rPr>
      </w:pPr>
      <w:r w:rsidRPr="0060627C">
        <w:rPr>
          <w:lang w:val="sv-SE"/>
        </w:rPr>
        <w:t>15. Trường Đại học Sư phạm thể dục thể thao TP. Hồ Chí Minh: Giáo trình Điền kinh, năm 2016.</w:t>
      </w:r>
    </w:p>
    <w:p w14:paraId="619FDDB4" w14:textId="77777777" w:rsidR="00EE6AB0" w:rsidRPr="0060627C" w:rsidRDefault="00EE6AB0" w:rsidP="00EE6AB0">
      <w:pPr>
        <w:tabs>
          <w:tab w:val="right" w:pos="9072"/>
        </w:tabs>
        <w:spacing w:line="360" w:lineRule="auto"/>
        <w:jc w:val="both"/>
        <w:rPr>
          <w:lang w:val="sv-SE"/>
        </w:rPr>
      </w:pPr>
      <w:r w:rsidRPr="0060627C">
        <w:rPr>
          <w:lang w:val="sv-SE"/>
        </w:rPr>
        <w:t>16. Trường Đại học Sư phạm thể dục thể thao Thành phố Hồ Chí Minh: Giáo trình Bóng chuyền, Nhà Xuất bản Đại học Quốc gia Thành phố Hồ Chí Minh, năm 2014.</w:t>
      </w:r>
    </w:p>
    <w:p w14:paraId="4D091C9B" w14:textId="77777777" w:rsidR="00EE6AB0" w:rsidRPr="0060627C" w:rsidRDefault="00EE6AB0" w:rsidP="00EE6AB0">
      <w:pPr>
        <w:tabs>
          <w:tab w:val="right" w:pos="9072"/>
        </w:tabs>
        <w:spacing w:line="360" w:lineRule="auto"/>
        <w:jc w:val="both"/>
        <w:rPr>
          <w:lang w:val="sv-SE"/>
        </w:rPr>
      </w:pPr>
      <w:r w:rsidRPr="0060627C">
        <w:rPr>
          <w:lang w:val="sv-SE"/>
        </w:rPr>
        <w:t>17. Trường Đại học Thể dục thể thao Đà Nẵng: Giáo trình thể dục (tập 1, tập 2) Nhà Xuất bản Thể dục thể thao, năm 2014.</w:t>
      </w:r>
    </w:p>
    <w:p w14:paraId="719B3475" w14:textId="77777777" w:rsidR="00EE6AB0" w:rsidRPr="0060627C" w:rsidRDefault="00EE6AB0" w:rsidP="00EE6AB0">
      <w:pPr>
        <w:tabs>
          <w:tab w:val="right" w:pos="9072"/>
        </w:tabs>
        <w:spacing w:line="360" w:lineRule="auto"/>
        <w:jc w:val="both"/>
        <w:rPr>
          <w:lang w:val="sv-SE"/>
        </w:rPr>
      </w:pPr>
      <w:r w:rsidRPr="0060627C">
        <w:rPr>
          <w:lang w:val="sv-SE"/>
        </w:rPr>
        <w:t>18. Trường Đại học Thể dục thể thao Đà Nẵng: Giáo trình điền kinh, Nhà Xuất bản Thể dục thể thao, năm 2014.</w:t>
      </w:r>
    </w:p>
    <w:p w14:paraId="6A3857A6" w14:textId="77777777" w:rsidR="00EE6AB0" w:rsidRPr="0060627C" w:rsidRDefault="00EE6AB0" w:rsidP="00EE6AB0">
      <w:pPr>
        <w:tabs>
          <w:tab w:val="right" w:pos="9072"/>
        </w:tabs>
        <w:spacing w:line="360" w:lineRule="auto"/>
        <w:jc w:val="both"/>
        <w:rPr>
          <w:lang w:val="sv-SE"/>
        </w:rPr>
      </w:pPr>
      <w:r w:rsidRPr="0060627C">
        <w:rPr>
          <w:lang w:val="sv-SE"/>
        </w:rPr>
        <w:t>19. Trường Đại học Thể dục thể thao Đà Nẵng: Giáo trình bóng bàn, Nhà Xuất bản Thể dục thể thao, năm 2015.</w:t>
      </w:r>
    </w:p>
    <w:p w14:paraId="0E8771EB" w14:textId="77777777" w:rsidR="00EE6AB0" w:rsidRPr="0060627C" w:rsidRDefault="00EE6AB0" w:rsidP="00EE6AB0">
      <w:pPr>
        <w:tabs>
          <w:tab w:val="right" w:pos="9072"/>
        </w:tabs>
        <w:spacing w:line="360" w:lineRule="auto"/>
        <w:jc w:val="both"/>
        <w:rPr>
          <w:lang w:val="sv-SE"/>
        </w:rPr>
      </w:pPr>
      <w:r w:rsidRPr="0060627C">
        <w:rPr>
          <w:lang w:val="sv-SE"/>
        </w:rPr>
        <w:t>20. Luật các môn thể thao và các tài liệu tham khảo khác./.</w:t>
      </w:r>
    </w:p>
    <w:p w14:paraId="7D2A0C73" w14:textId="77777777" w:rsidR="00EE6AB0" w:rsidRPr="0060627C" w:rsidRDefault="00EE6AB0" w:rsidP="00EE6AB0">
      <w:pPr>
        <w:spacing w:line="360" w:lineRule="auto"/>
        <w:ind w:right="-360"/>
        <w:jc w:val="center"/>
        <w:rPr>
          <w:b/>
          <w:lang w:val="nl-NL"/>
        </w:rPr>
      </w:pPr>
      <w:r w:rsidRPr="0060627C">
        <w:rPr>
          <w:lang w:val="sv-SE"/>
        </w:rPr>
        <w:br w:type="page"/>
      </w:r>
      <w:r w:rsidRPr="0060627C">
        <w:rPr>
          <w:b/>
          <w:lang w:val="nl-NL"/>
        </w:rPr>
        <w:lastRenderedPageBreak/>
        <w:t>CHƯƠNG TRÌNH MÔN HỌC</w:t>
      </w:r>
    </w:p>
    <w:p w14:paraId="512C8DF0" w14:textId="77777777" w:rsidR="00EE6AB0" w:rsidRPr="0060627C" w:rsidRDefault="00EE6AB0" w:rsidP="00EE6AB0">
      <w:pPr>
        <w:spacing w:line="360" w:lineRule="auto"/>
        <w:jc w:val="center"/>
        <w:rPr>
          <w:i/>
          <w:lang w:val="nl-NL"/>
        </w:rPr>
      </w:pPr>
      <w:r w:rsidRPr="0060627C">
        <w:rPr>
          <w:i/>
          <w:lang w:val="nl-NL"/>
        </w:rPr>
        <w:t xml:space="preserve">(Theo TT </w:t>
      </w:r>
      <w:r w:rsidRPr="0060627C">
        <w:rPr>
          <w:i/>
          <w:lang w:val="sv-SE"/>
        </w:rPr>
        <w:t xml:space="preserve">Số: 10/2018/TT-BLĐTBXH </w:t>
      </w:r>
      <w:r w:rsidRPr="0060627C">
        <w:rPr>
          <w:i/>
          <w:iCs/>
          <w:lang w:val="sv-SE"/>
        </w:rPr>
        <w:t>ngày  26 tháng 9 năm 2018</w:t>
      </w:r>
      <w:r w:rsidRPr="0060627C">
        <w:rPr>
          <w:i/>
          <w:lang w:val="sv-SE"/>
        </w:rPr>
        <w:t xml:space="preserve"> </w:t>
      </w:r>
      <w:r w:rsidRPr="0060627C">
        <w:rPr>
          <w:i/>
          <w:iCs/>
          <w:lang w:val="sv-SE"/>
        </w:rPr>
        <w:t>Quy định chương trình, tổ chức dạy học và đánh giá kết quả học tập môn học Giáo dục quốc phòng và an ninh thuộc khối các môn học chung trong chương trình đào tạo trình độ trung cấp, trình độ cao đẳng)</w:t>
      </w:r>
    </w:p>
    <w:p w14:paraId="354E1B43" w14:textId="77777777" w:rsidR="00EE6AB0" w:rsidRPr="0060627C" w:rsidRDefault="00EE6AB0" w:rsidP="00EE6AB0">
      <w:pPr>
        <w:pStyle w:val="Heading3"/>
        <w:spacing w:line="360" w:lineRule="auto"/>
        <w:rPr>
          <w:rFonts w:ascii="Times New Roman" w:hAnsi="Times New Roman"/>
          <w:sz w:val="28"/>
          <w:szCs w:val="28"/>
          <w:lang w:val="pt-BR"/>
        </w:rPr>
      </w:pPr>
      <w:r w:rsidRPr="0060627C">
        <w:rPr>
          <w:rFonts w:ascii="Times New Roman" w:hAnsi="Times New Roman"/>
          <w:sz w:val="28"/>
          <w:szCs w:val="28"/>
          <w:lang w:val="pt-BR"/>
        </w:rPr>
        <w:t>Tên môn học: Giáo dục quốc phòng và an ninh</w:t>
      </w:r>
    </w:p>
    <w:p w14:paraId="1078A279" w14:textId="77777777" w:rsidR="00EE6AB0" w:rsidRPr="0060627C" w:rsidRDefault="00EE6AB0" w:rsidP="00EE6AB0">
      <w:pPr>
        <w:spacing w:line="360" w:lineRule="auto"/>
        <w:ind w:firstLine="720"/>
        <w:jc w:val="both"/>
        <w:rPr>
          <w:b/>
          <w:lang w:val="sv-SE"/>
        </w:rPr>
      </w:pPr>
      <w:r w:rsidRPr="0060627C">
        <w:rPr>
          <w:b/>
          <w:lang w:val="sv-SE"/>
        </w:rPr>
        <w:t>Mã môn học: MH 04</w:t>
      </w:r>
    </w:p>
    <w:p w14:paraId="7EFDBA38" w14:textId="77777777" w:rsidR="00EE6AB0" w:rsidRPr="0060627C" w:rsidRDefault="00EE6AB0" w:rsidP="00EE6AB0">
      <w:pPr>
        <w:spacing w:line="360" w:lineRule="auto"/>
        <w:ind w:firstLine="720"/>
        <w:jc w:val="both"/>
        <w:rPr>
          <w:spacing w:val="-2"/>
          <w:lang w:val="sv-SE"/>
        </w:rPr>
      </w:pPr>
      <w:r w:rsidRPr="0060627C">
        <w:rPr>
          <w:b/>
          <w:lang w:val="it-IT"/>
        </w:rPr>
        <w:t>Thời gian thực hiện:</w:t>
      </w:r>
      <w:r w:rsidRPr="0060627C">
        <w:rPr>
          <w:lang w:val="it-IT"/>
        </w:rPr>
        <w:t xml:space="preserve"> 75 giờ </w:t>
      </w:r>
      <w:r w:rsidRPr="0060627C">
        <w:rPr>
          <w:spacing w:val="-2"/>
          <w:lang w:val="it-IT"/>
        </w:rPr>
        <w:t>(lý thuyết: 3</w:t>
      </w:r>
      <w:r w:rsidRPr="0060627C">
        <w:rPr>
          <w:spacing w:val="-2"/>
          <w:lang w:val="sv-SE"/>
        </w:rPr>
        <w:t>6</w:t>
      </w:r>
      <w:r w:rsidRPr="0060627C">
        <w:rPr>
          <w:spacing w:val="-2"/>
          <w:lang w:val="it-IT"/>
        </w:rPr>
        <w:t xml:space="preserve"> giờ; thực hành, thảo luận, bài tập: 3</w:t>
      </w:r>
      <w:r w:rsidRPr="0060627C">
        <w:rPr>
          <w:spacing w:val="-2"/>
          <w:lang w:val="sv-SE"/>
        </w:rPr>
        <w:t>5</w:t>
      </w:r>
      <w:r w:rsidRPr="0060627C">
        <w:rPr>
          <w:spacing w:val="-2"/>
          <w:lang w:val="it-IT"/>
        </w:rPr>
        <w:t xml:space="preserve"> giờ; </w:t>
      </w:r>
      <w:r w:rsidRPr="0060627C">
        <w:rPr>
          <w:spacing w:val="-2"/>
          <w:lang w:val="sv-SE"/>
        </w:rPr>
        <w:t>kiểm tra: 04 giờ)</w:t>
      </w:r>
    </w:p>
    <w:p w14:paraId="66DDF45F" w14:textId="77777777" w:rsidR="00EE6AB0" w:rsidRPr="0060627C" w:rsidRDefault="00EE6AB0" w:rsidP="00EE6AB0">
      <w:pPr>
        <w:shd w:val="clear" w:color="auto" w:fill="FFFFFF"/>
        <w:spacing w:line="360" w:lineRule="auto"/>
        <w:ind w:firstLine="720"/>
        <w:jc w:val="both"/>
        <w:rPr>
          <w:b/>
          <w:lang w:val="sv-SE"/>
        </w:rPr>
      </w:pPr>
      <w:bookmarkStart w:id="32" w:name="_Hlk523149045"/>
      <w:r w:rsidRPr="0060627C">
        <w:rPr>
          <w:b/>
          <w:lang w:val="sv-SE"/>
        </w:rPr>
        <w:t>I. Vị trí, tính chất của môn học</w:t>
      </w:r>
    </w:p>
    <w:bookmarkEnd w:id="32"/>
    <w:p w14:paraId="6BF4CE6E" w14:textId="77777777" w:rsidR="00EE6AB0" w:rsidRPr="0060627C" w:rsidRDefault="00EE6AB0" w:rsidP="00EE6AB0">
      <w:pPr>
        <w:spacing w:line="360" w:lineRule="auto"/>
        <w:ind w:firstLine="720"/>
        <w:jc w:val="both"/>
        <w:rPr>
          <w:b/>
          <w:bCs/>
          <w:lang w:val="sv-SE"/>
        </w:rPr>
      </w:pPr>
      <w:r w:rsidRPr="0060627C">
        <w:rPr>
          <w:b/>
          <w:bCs/>
          <w:lang w:val="sv-SE"/>
        </w:rPr>
        <w:t>1. Vị trí</w:t>
      </w:r>
    </w:p>
    <w:p w14:paraId="29A03DB6" w14:textId="77777777" w:rsidR="00EE6AB0" w:rsidRPr="0060627C" w:rsidRDefault="00EE6AB0" w:rsidP="00EE6AB0">
      <w:pPr>
        <w:spacing w:line="360" w:lineRule="auto"/>
        <w:ind w:firstLine="720"/>
        <w:jc w:val="both"/>
        <w:rPr>
          <w:bCs/>
          <w:lang w:val="sv-SE"/>
        </w:rPr>
      </w:pPr>
      <w:r w:rsidRPr="0060627C">
        <w:rPr>
          <w:bCs/>
          <w:lang w:val="sv-SE"/>
        </w:rPr>
        <w:t xml:space="preserve"> Môn học Giáo dục quốc phòng và an ninh là môn học điều kiện, bắt buộc thuộc khối các môn học chung trong chương trình đào tạo cao đẳng.</w:t>
      </w:r>
    </w:p>
    <w:p w14:paraId="036C2A64" w14:textId="77777777" w:rsidR="00EE6AB0" w:rsidRPr="0060627C" w:rsidRDefault="00EE6AB0" w:rsidP="00EE6AB0">
      <w:pPr>
        <w:spacing w:line="360" w:lineRule="auto"/>
        <w:ind w:firstLine="720"/>
        <w:jc w:val="both"/>
        <w:rPr>
          <w:b/>
          <w:bCs/>
          <w:lang w:val="sv-SE"/>
        </w:rPr>
      </w:pPr>
      <w:r w:rsidRPr="0060627C">
        <w:rPr>
          <w:b/>
          <w:bCs/>
          <w:lang w:val="sv-SE"/>
        </w:rPr>
        <w:t xml:space="preserve">2. Tính chất </w:t>
      </w:r>
    </w:p>
    <w:p w14:paraId="67A2E570" w14:textId="77777777" w:rsidR="00EE6AB0" w:rsidRPr="0060627C" w:rsidRDefault="00EE6AB0" w:rsidP="00EE6AB0">
      <w:pPr>
        <w:spacing w:line="360" w:lineRule="auto"/>
        <w:ind w:firstLine="720"/>
        <w:jc w:val="both"/>
        <w:rPr>
          <w:lang w:val="sv-SE"/>
        </w:rPr>
      </w:pPr>
      <w:r w:rsidRPr="0060627C">
        <w:rPr>
          <w:bCs/>
          <w:lang w:val="sv-SE"/>
        </w:rPr>
        <w:t xml:space="preserve">Chương trình môn học bao gồm những nội dung </w:t>
      </w:r>
      <w:r w:rsidRPr="0060627C">
        <w:rPr>
          <w:shd w:val="clear" w:color="auto" w:fill="FFFFFF"/>
          <w:lang w:val="sv-SE"/>
        </w:rPr>
        <w:t>cơ bản về quan điểm của Đảng, chính sách, pháp luật của Nhà nước về công tác quốc phòng và an ninh; xây dựng thế trận quốc phòng toàn dân gắn với thế trận an ninh nhân dân, xây dựng lực lượng vũ trang nhân dân; có kiến thức cơ bản về phòng thủ dân sự, rèn luyện kỹ năng quân sự; sẵn sàng tham gia bảo vệ Tổ quốc.</w:t>
      </w:r>
    </w:p>
    <w:p w14:paraId="6F48F2D8" w14:textId="77777777" w:rsidR="00EE6AB0" w:rsidRPr="0060627C" w:rsidRDefault="00EE6AB0" w:rsidP="00EE6AB0">
      <w:pPr>
        <w:shd w:val="clear" w:color="auto" w:fill="FFFFFF"/>
        <w:spacing w:line="360" w:lineRule="auto"/>
        <w:ind w:firstLine="720"/>
        <w:jc w:val="both"/>
        <w:rPr>
          <w:b/>
          <w:lang w:val="sv-SE"/>
        </w:rPr>
      </w:pPr>
      <w:r w:rsidRPr="0060627C">
        <w:rPr>
          <w:b/>
          <w:lang w:val="sv-SE"/>
        </w:rPr>
        <w:t xml:space="preserve">II. </w:t>
      </w:r>
      <w:bookmarkStart w:id="33" w:name="_Hlk523149063"/>
      <w:r w:rsidRPr="0060627C">
        <w:rPr>
          <w:b/>
          <w:lang w:val="sv-SE"/>
        </w:rPr>
        <w:t xml:space="preserve">Mục tiêu môn học </w:t>
      </w:r>
      <w:bookmarkEnd w:id="33"/>
    </w:p>
    <w:p w14:paraId="5C993DA8" w14:textId="77777777" w:rsidR="00EE6AB0" w:rsidRPr="0060627C" w:rsidRDefault="00EE6AB0" w:rsidP="00EE6AB0">
      <w:pPr>
        <w:shd w:val="clear" w:color="auto" w:fill="FFFFFF"/>
        <w:spacing w:beforeLines="40" w:before="96" w:afterLines="40" w:after="96" w:line="360" w:lineRule="auto"/>
        <w:ind w:firstLine="720"/>
        <w:jc w:val="both"/>
        <w:rPr>
          <w:lang w:val="sv-SE"/>
        </w:rPr>
      </w:pPr>
      <w:bookmarkStart w:id="34" w:name="_Hlk519498153"/>
      <w:r w:rsidRPr="0060627C">
        <w:rPr>
          <w:lang w:val="sv-SE"/>
        </w:rPr>
        <w:t>Sau khi học xong môn học, người học đạt được:</w:t>
      </w:r>
    </w:p>
    <w:bookmarkEnd w:id="34"/>
    <w:p w14:paraId="7DDF332A" w14:textId="77777777" w:rsidR="00EE6AB0" w:rsidRPr="0060627C" w:rsidRDefault="00EE6AB0" w:rsidP="00EE6AB0">
      <w:pPr>
        <w:shd w:val="clear" w:color="auto" w:fill="FFFFFF"/>
        <w:spacing w:beforeLines="40" w:before="96" w:afterLines="40" w:after="96" w:line="360" w:lineRule="auto"/>
        <w:ind w:firstLine="720"/>
        <w:jc w:val="both"/>
        <w:rPr>
          <w:b/>
          <w:lang w:val="sv-SE"/>
        </w:rPr>
      </w:pPr>
      <w:r w:rsidRPr="0060627C">
        <w:rPr>
          <w:b/>
          <w:lang w:val="sv-SE"/>
        </w:rPr>
        <w:t>1. Về kiến thức</w:t>
      </w:r>
    </w:p>
    <w:p w14:paraId="76BAC9FD"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lang w:val="sv-SE"/>
        </w:rPr>
        <w:t>- Trình bày được</w:t>
      </w:r>
      <w:r w:rsidRPr="0060627C">
        <w:rPr>
          <w:bCs/>
          <w:lang w:val="sv-SE"/>
        </w:rPr>
        <w:t xml:space="preserve"> những nội dung cơ bản về chiến lược “Diễn biến hoà bình”, bạo loạn lật đổ của các thế lực thù địch đối với Việt Nam; </w:t>
      </w:r>
    </w:p>
    <w:p w14:paraId="76E3F94D"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bCs/>
          <w:lang w:val="sv-SE"/>
        </w:rPr>
        <w:t>- Trình bày được những kiến thức cơ bản về xây dựng lực lượng dân quân tự vệ, dự bị động viên; xây dựng và bảo vệ chủ quyền lãnh thổ, biên giới quốc gia;</w:t>
      </w:r>
    </w:p>
    <w:p w14:paraId="22DFEBB2"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bCs/>
          <w:lang w:val="sv-SE"/>
        </w:rPr>
        <w:lastRenderedPageBreak/>
        <w:t>- Trình bày được một số nội dung cơ bản về dân tộc và tôn giáo; phòng chống tội phạm và tệ nạn xã hội; đường lối quan điểm của Đảng, chính sách, pháp luật của Nhà nước về bảo vệ an ninh chính trị, kinh tế, văn hóa, tư tưởng;</w:t>
      </w:r>
    </w:p>
    <w:p w14:paraId="0361D4B9"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bCs/>
          <w:lang w:val="sv-SE"/>
        </w:rPr>
        <w:t>- Trình bày được những vấn đề cơ bản về xây dựng lực lượng vũ trang nhân dân Việt Nam; đường lối chủ trương của Đảng và Nhà nước về kết hợp phát triển kinh tế - xã hội với tăng cường, củng cố quốc phòng và an ninh;</w:t>
      </w:r>
    </w:p>
    <w:p w14:paraId="5B2A7481"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lang w:val="sv-SE"/>
        </w:rPr>
        <w:t>- Trình bày được một số nội dung cơ bản về đội ngũ đơn vị cấp tiểu đội, trung đội</w:t>
      </w:r>
      <w:r w:rsidRPr="0060627C">
        <w:rPr>
          <w:bCs/>
          <w:lang w:val="sv-SE"/>
        </w:rPr>
        <w:t>;</w:t>
      </w:r>
      <w:r w:rsidRPr="0060627C">
        <w:rPr>
          <w:lang w:val="sv-SE"/>
        </w:rPr>
        <w:t xml:space="preserve"> tác dụng, tính năng, cấu tạo và cách thức sử dụng của một số loại vũ khí bộ binh thông thường</w:t>
      </w:r>
      <w:r w:rsidRPr="0060627C">
        <w:rPr>
          <w:iCs/>
          <w:lang w:val="sv-SE" w:bidi="he-IL"/>
        </w:rPr>
        <w:t>;</w:t>
      </w:r>
      <w:r w:rsidRPr="0060627C">
        <w:rPr>
          <w:lang w:val="sv-SE"/>
        </w:rPr>
        <w:t xml:space="preserve"> kỹ thuật cấp cứu chuyển thương.</w:t>
      </w:r>
    </w:p>
    <w:p w14:paraId="06C454A7" w14:textId="77777777" w:rsidR="00EE6AB0" w:rsidRPr="0060627C" w:rsidRDefault="00EE6AB0" w:rsidP="00EE6AB0">
      <w:pPr>
        <w:shd w:val="clear" w:color="auto" w:fill="FFFFFF"/>
        <w:spacing w:line="360" w:lineRule="auto"/>
        <w:ind w:firstLine="720"/>
        <w:jc w:val="both"/>
        <w:rPr>
          <w:b/>
          <w:lang w:val="sv-SE"/>
        </w:rPr>
      </w:pPr>
      <w:r w:rsidRPr="0060627C">
        <w:rPr>
          <w:b/>
          <w:lang w:val="sv-SE"/>
        </w:rPr>
        <w:t>2. Về kỹ năng</w:t>
      </w:r>
    </w:p>
    <w:p w14:paraId="34F051B3"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lang w:val="sv-SE"/>
        </w:rPr>
        <w:t xml:space="preserve">- Nhận biết được một số biểu hiện, hoạt động về “Diễn biến hoà bình”, bạo loạn lật đổ của các thế lực thù địch </w:t>
      </w:r>
      <w:r w:rsidRPr="0060627C">
        <w:rPr>
          <w:bCs/>
          <w:lang w:val="sv-SE"/>
        </w:rPr>
        <w:t>đối với Việt Nam</w:t>
      </w:r>
      <w:r w:rsidRPr="0060627C">
        <w:rPr>
          <w:lang w:val="sv-SE"/>
        </w:rPr>
        <w:t xml:space="preserve"> hiện nay</w:t>
      </w:r>
      <w:r w:rsidRPr="0060627C">
        <w:rPr>
          <w:bCs/>
          <w:lang w:val="sv-SE"/>
        </w:rPr>
        <w:t>;</w:t>
      </w:r>
    </w:p>
    <w:p w14:paraId="027B215D"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bCs/>
          <w:lang w:val="sv-SE"/>
        </w:rPr>
        <w:t xml:space="preserve">- </w:t>
      </w:r>
      <w:bookmarkStart w:id="35" w:name="_Hlk519495096"/>
      <w:r w:rsidRPr="0060627C">
        <w:rPr>
          <w:lang w:val="sv-SE"/>
        </w:rPr>
        <w:t xml:space="preserve">Nhận biết được trách nhiệm của tổ chức và cá nhân trong </w:t>
      </w:r>
      <w:bookmarkEnd w:id="35"/>
      <w:r w:rsidRPr="0060627C">
        <w:rPr>
          <w:lang w:val="sv-SE"/>
        </w:rPr>
        <w:t xml:space="preserve">việc </w:t>
      </w:r>
      <w:r w:rsidRPr="0060627C">
        <w:rPr>
          <w:bCs/>
          <w:lang w:val="sv-SE"/>
        </w:rPr>
        <w:t>xây dựng lực lượng dân quân tự vệ, dự bị động viên; xây dựng và bảo vệ chủ quyền lãnh thổ, biên giới quốc gia;</w:t>
      </w:r>
    </w:p>
    <w:p w14:paraId="48BB9E63"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bCs/>
          <w:lang w:val="sv-SE"/>
        </w:rPr>
        <w:t xml:space="preserve">- Xác định được một số vấn đề cơ bản về dân tộc và tôn giáo; phòng chống tội phạm và tệ nạn xã hội; </w:t>
      </w:r>
      <w:r w:rsidRPr="0060627C">
        <w:rPr>
          <w:lang w:val="sv-SE"/>
        </w:rPr>
        <w:t>chiến tranh nhân dân bảo vệ Tổ quốc; xây dựng lực lượng vũ trang nhân dân Việt Nam;</w:t>
      </w:r>
      <w:r w:rsidRPr="0060627C">
        <w:rPr>
          <w:bCs/>
          <w:lang w:val="sv-SE"/>
        </w:rPr>
        <w:t xml:space="preserve"> </w:t>
      </w:r>
    </w:p>
    <w:p w14:paraId="60B81F3F" w14:textId="77777777" w:rsidR="00EE6AB0" w:rsidRPr="0060627C" w:rsidRDefault="00EE6AB0" w:rsidP="00EE6AB0">
      <w:pPr>
        <w:shd w:val="clear" w:color="auto" w:fill="FFFFFF"/>
        <w:tabs>
          <w:tab w:val="left" w:pos="0"/>
          <w:tab w:val="left" w:pos="540"/>
        </w:tabs>
        <w:spacing w:line="360" w:lineRule="auto"/>
        <w:ind w:firstLine="720"/>
        <w:jc w:val="both"/>
        <w:rPr>
          <w:bCs/>
          <w:lang w:val="sv-SE"/>
        </w:rPr>
      </w:pPr>
      <w:r w:rsidRPr="0060627C">
        <w:rPr>
          <w:bCs/>
          <w:lang w:val="sv-SE"/>
        </w:rPr>
        <w:t xml:space="preserve">- </w:t>
      </w:r>
      <w:r w:rsidRPr="0060627C">
        <w:rPr>
          <w:lang w:val="sv-SE"/>
        </w:rPr>
        <w:t xml:space="preserve">Nhận thức đúng </w:t>
      </w:r>
      <w:r w:rsidRPr="0060627C">
        <w:rPr>
          <w:bCs/>
          <w:lang w:val="sv-SE"/>
        </w:rPr>
        <w:t xml:space="preserve">đường lối quan điểm của Đảng, chính sách, pháp luật của Nhà nước về bảo vệ an ninh chính trị, kinh tế, văn hóa, tư tưởng; </w:t>
      </w:r>
      <w:r w:rsidRPr="0060627C">
        <w:rPr>
          <w:lang w:val="sv-SE"/>
        </w:rPr>
        <w:t>kết hợp phát triển kinh tế - xã hội với tăng cường củng cố quốc phòng và an ninh;</w:t>
      </w:r>
    </w:p>
    <w:p w14:paraId="12939838" w14:textId="77777777" w:rsidR="00EE6AB0" w:rsidRPr="0060627C" w:rsidRDefault="00EE6AB0" w:rsidP="00EE6AB0">
      <w:pPr>
        <w:spacing w:beforeLines="40" w:before="96" w:afterLines="40" w:after="96" w:line="360" w:lineRule="auto"/>
        <w:ind w:firstLine="720"/>
        <w:jc w:val="both"/>
        <w:rPr>
          <w:bCs/>
          <w:lang w:val="sv-SE"/>
        </w:rPr>
      </w:pPr>
      <w:r w:rsidRPr="0060627C">
        <w:rPr>
          <w:iCs/>
          <w:lang w:val="sv-SE" w:bidi="he-IL"/>
        </w:rPr>
        <w:t xml:space="preserve">- </w:t>
      </w:r>
      <w:r w:rsidRPr="0060627C">
        <w:rPr>
          <w:lang w:val="sv-SE"/>
        </w:rPr>
        <w:t>Thực hiện đúng các động tác trong đội ngũ đơn vị;</w:t>
      </w:r>
      <w:r w:rsidRPr="0060627C">
        <w:rPr>
          <w:iCs/>
          <w:lang w:val="sv-SE" w:bidi="he-IL"/>
        </w:rPr>
        <w:t xml:space="preserve"> kỹ thuật sử dụng một số loại vũ khí bộ binh</w:t>
      </w:r>
      <w:r w:rsidRPr="0060627C">
        <w:rPr>
          <w:bCs/>
          <w:lang w:val="sv-SE"/>
        </w:rPr>
        <w:t>; cấp cứu</w:t>
      </w:r>
      <w:r w:rsidRPr="0060627C">
        <w:rPr>
          <w:lang w:val="sv-SE"/>
        </w:rPr>
        <w:t xml:space="preserve"> chuyển thương</w:t>
      </w:r>
      <w:r w:rsidRPr="0060627C">
        <w:rPr>
          <w:bCs/>
          <w:lang w:val="sv-SE"/>
        </w:rPr>
        <w:t>.</w:t>
      </w:r>
    </w:p>
    <w:p w14:paraId="43435823" w14:textId="77777777" w:rsidR="00EE6AB0" w:rsidRPr="0060627C" w:rsidRDefault="00EE6AB0" w:rsidP="00EE6AB0">
      <w:pPr>
        <w:tabs>
          <w:tab w:val="left" w:pos="540"/>
        </w:tabs>
        <w:spacing w:line="360" w:lineRule="auto"/>
        <w:ind w:firstLine="720"/>
        <w:jc w:val="both"/>
        <w:rPr>
          <w:b/>
          <w:lang w:val="sv-SE"/>
        </w:rPr>
      </w:pPr>
      <w:r w:rsidRPr="0060627C">
        <w:rPr>
          <w:b/>
          <w:lang w:val="sv-SE"/>
        </w:rPr>
        <w:t>3. Về năng lực tự chủ và trách nhiệm</w:t>
      </w:r>
    </w:p>
    <w:p w14:paraId="09990E9C" w14:textId="77777777" w:rsidR="00EE6AB0" w:rsidRPr="0060627C" w:rsidRDefault="00EE6AB0" w:rsidP="00EE6AB0">
      <w:pPr>
        <w:tabs>
          <w:tab w:val="left" w:pos="540"/>
        </w:tabs>
        <w:spacing w:line="360" w:lineRule="auto"/>
        <w:ind w:firstLine="720"/>
        <w:jc w:val="both"/>
        <w:rPr>
          <w:lang w:val="sv-SE"/>
        </w:rPr>
      </w:pPr>
      <w:r w:rsidRPr="0060627C">
        <w:rPr>
          <w:lang w:val="sv-SE"/>
        </w:rPr>
        <w:t xml:space="preserve">- Luôn có tinh thần cảnh giác cao trước những âm mưu thủ đoạn của các thế lực thù địch; chấp hành tốt mọi đường lối chủ trương của Đảng, chính sách, pháp luật của Nhà nước về công tác quốc phòng và an ninh; </w:t>
      </w:r>
    </w:p>
    <w:p w14:paraId="4FD22C9F" w14:textId="77777777" w:rsidR="00EE6AB0" w:rsidRPr="0060627C" w:rsidRDefault="00EE6AB0" w:rsidP="00EE6AB0">
      <w:pPr>
        <w:spacing w:beforeLines="40" w:before="96" w:afterLines="40" w:after="96" w:line="360" w:lineRule="auto"/>
        <w:ind w:firstLine="720"/>
        <w:jc w:val="both"/>
        <w:rPr>
          <w:lang w:val="sv-SE"/>
        </w:rPr>
      </w:pPr>
      <w:r w:rsidRPr="0060627C">
        <w:rPr>
          <w:lang w:val="sv-SE"/>
        </w:rPr>
        <w:t>- Rèn luyện bản lĩnh chính trị, đạo đức, hình thành lối sống có kỷ luật, có ý thức tự giác và tác phong nhanh nhẹn trong các hoạt động;</w:t>
      </w:r>
    </w:p>
    <w:p w14:paraId="4D06A135" w14:textId="77777777" w:rsidR="00EE6AB0" w:rsidRPr="0060627C" w:rsidRDefault="00EE6AB0" w:rsidP="00EE6AB0">
      <w:pPr>
        <w:tabs>
          <w:tab w:val="left" w:pos="540"/>
        </w:tabs>
        <w:spacing w:line="360" w:lineRule="auto"/>
        <w:ind w:firstLine="720"/>
        <w:jc w:val="both"/>
        <w:rPr>
          <w:spacing w:val="-2"/>
          <w:lang w:val="sv-SE"/>
        </w:rPr>
      </w:pPr>
      <w:bookmarkStart w:id="36" w:name="_Hlk519495305"/>
      <w:r w:rsidRPr="0060627C">
        <w:rPr>
          <w:spacing w:val="-2"/>
          <w:lang w:val="sv-SE"/>
        </w:rPr>
        <w:lastRenderedPageBreak/>
        <w:t>- Sẵn sàng tham gia xây dựng và bảo vệ Tổ quốc và các hoạt động xã hội góp phần xây dựng khối đại đoàn kết toàn dân tộc;</w:t>
      </w:r>
    </w:p>
    <w:p w14:paraId="1263591B" w14:textId="77777777" w:rsidR="00EE6AB0" w:rsidRPr="0060627C" w:rsidRDefault="00EE6AB0" w:rsidP="00EE6AB0">
      <w:pPr>
        <w:tabs>
          <w:tab w:val="left" w:pos="540"/>
        </w:tabs>
        <w:spacing w:line="360" w:lineRule="auto"/>
        <w:ind w:firstLine="720"/>
        <w:jc w:val="both"/>
        <w:rPr>
          <w:lang w:val="sv-SE"/>
        </w:rPr>
      </w:pPr>
      <w:r w:rsidRPr="0060627C">
        <w:rPr>
          <w:lang w:val="sv-SE"/>
        </w:rPr>
        <w:t xml:space="preserve">- Có ý thức, trách nhiệm trong việc xây dựng lực lượng vũ trang nhân dân; chiến tranh nhân dân, phát triển </w:t>
      </w:r>
      <w:r w:rsidRPr="0060627C">
        <w:rPr>
          <w:bCs/>
          <w:lang w:val="sv-SE"/>
        </w:rPr>
        <w:t>kinh tế - xã hội với tăng cường, củng cố quốc phòng và an ninh</w:t>
      </w:r>
      <w:r w:rsidRPr="0060627C">
        <w:rPr>
          <w:lang w:val="sv-SE"/>
        </w:rPr>
        <w:t>.</w:t>
      </w:r>
    </w:p>
    <w:bookmarkEnd w:id="36"/>
    <w:p w14:paraId="085E150A" w14:textId="77777777" w:rsidR="00EE6AB0" w:rsidRPr="0060627C" w:rsidRDefault="00EE6AB0" w:rsidP="00EE6AB0">
      <w:pPr>
        <w:spacing w:line="360" w:lineRule="auto"/>
        <w:ind w:firstLine="720"/>
        <w:rPr>
          <w:b/>
          <w:lang w:val="sv-SE"/>
        </w:rPr>
      </w:pPr>
      <w:r w:rsidRPr="0060627C">
        <w:rPr>
          <w:b/>
          <w:lang w:val="sv-SE"/>
        </w:rPr>
        <w:t>III. Nội dung môn học</w:t>
      </w:r>
    </w:p>
    <w:p w14:paraId="1C59C4E7" w14:textId="77777777" w:rsidR="00EE6AB0" w:rsidRPr="0060627C" w:rsidRDefault="00EE6AB0" w:rsidP="00EE6AB0">
      <w:pPr>
        <w:spacing w:line="360" w:lineRule="auto"/>
        <w:ind w:firstLine="720"/>
        <w:rPr>
          <w:b/>
          <w:lang w:val="sv-SE"/>
        </w:rPr>
      </w:pPr>
      <w:r w:rsidRPr="0060627C">
        <w:rPr>
          <w:b/>
          <w:lang w:val="sv-SE"/>
        </w:rPr>
        <w:t>1. Nội dung tổng quát và phân bổ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8"/>
        <w:gridCol w:w="4821"/>
        <w:gridCol w:w="839"/>
        <w:gridCol w:w="994"/>
        <w:gridCol w:w="1016"/>
        <w:gridCol w:w="870"/>
      </w:tblGrid>
      <w:tr w:rsidR="00EE6AB0" w:rsidRPr="0060627C" w14:paraId="59F6F5A6" w14:textId="77777777" w:rsidTr="00E575E4">
        <w:trPr>
          <w:trHeight w:val="375"/>
          <w:tblHeader/>
        </w:trPr>
        <w:tc>
          <w:tcPr>
            <w:tcW w:w="748" w:type="dxa"/>
            <w:vMerge w:val="restart"/>
            <w:shd w:val="clear" w:color="auto" w:fill="auto"/>
            <w:vAlign w:val="center"/>
          </w:tcPr>
          <w:p w14:paraId="3AE38219" w14:textId="77777777" w:rsidR="00EE6AB0" w:rsidRPr="0060627C" w:rsidRDefault="00EE6AB0" w:rsidP="00E575E4">
            <w:pPr>
              <w:shd w:val="clear" w:color="auto" w:fill="FFFFFF"/>
              <w:spacing w:line="360" w:lineRule="auto"/>
              <w:jc w:val="center"/>
              <w:rPr>
                <w:b/>
                <w:bCs/>
              </w:rPr>
            </w:pPr>
            <w:r w:rsidRPr="0060627C">
              <w:rPr>
                <w:b/>
                <w:bCs/>
                <w:lang w:val="sv-SE"/>
              </w:rPr>
              <w:t>STT</w:t>
            </w:r>
          </w:p>
        </w:tc>
        <w:tc>
          <w:tcPr>
            <w:tcW w:w="4821" w:type="dxa"/>
            <w:vMerge w:val="restart"/>
            <w:shd w:val="clear" w:color="auto" w:fill="auto"/>
            <w:vAlign w:val="center"/>
          </w:tcPr>
          <w:p w14:paraId="4502CB0E" w14:textId="77777777" w:rsidR="00EE6AB0" w:rsidRPr="0060627C" w:rsidRDefault="00EE6AB0" w:rsidP="00E575E4">
            <w:pPr>
              <w:shd w:val="clear" w:color="auto" w:fill="FFFFFF"/>
              <w:spacing w:line="360" w:lineRule="auto"/>
              <w:jc w:val="center"/>
              <w:rPr>
                <w:b/>
                <w:bCs/>
              </w:rPr>
            </w:pPr>
            <w:r w:rsidRPr="0060627C">
              <w:rPr>
                <w:b/>
                <w:bCs/>
              </w:rPr>
              <w:t>Tên bài</w:t>
            </w:r>
          </w:p>
        </w:tc>
        <w:tc>
          <w:tcPr>
            <w:tcW w:w="3719" w:type="dxa"/>
            <w:gridSpan w:val="4"/>
            <w:shd w:val="clear" w:color="auto" w:fill="auto"/>
          </w:tcPr>
          <w:p w14:paraId="1734A6FD" w14:textId="77777777" w:rsidR="00EE6AB0" w:rsidRPr="0060627C" w:rsidRDefault="00EE6AB0" w:rsidP="00E575E4">
            <w:pPr>
              <w:shd w:val="clear" w:color="auto" w:fill="FFFFFF"/>
              <w:spacing w:line="360" w:lineRule="auto"/>
              <w:jc w:val="center"/>
              <w:rPr>
                <w:b/>
                <w:bCs/>
              </w:rPr>
            </w:pPr>
            <w:r w:rsidRPr="0060627C">
              <w:rPr>
                <w:b/>
                <w:bCs/>
              </w:rPr>
              <w:t>Thời gian (giờ)</w:t>
            </w:r>
          </w:p>
        </w:tc>
      </w:tr>
      <w:tr w:rsidR="00EE6AB0" w:rsidRPr="0060627C" w14:paraId="32FA42BB" w14:textId="77777777" w:rsidTr="00E575E4">
        <w:trPr>
          <w:trHeight w:val="1140"/>
          <w:tblHeader/>
        </w:trPr>
        <w:tc>
          <w:tcPr>
            <w:tcW w:w="748" w:type="dxa"/>
            <w:vMerge/>
            <w:tcBorders>
              <w:bottom w:val="single" w:sz="4" w:space="0" w:color="auto"/>
            </w:tcBorders>
            <w:shd w:val="clear" w:color="auto" w:fill="auto"/>
          </w:tcPr>
          <w:p w14:paraId="723AD4EB" w14:textId="77777777" w:rsidR="00EE6AB0" w:rsidRPr="0060627C" w:rsidRDefault="00EE6AB0" w:rsidP="00E575E4">
            <w:pPr>
              <w:shd w:val="clear" w:color="auto" w:fill="FFFFFF"/>
              <w:spacing w:line="360" w:lineRule="auto"/>
              <w:jc w:val="both"/>
              <w:rPr>
                <w:b/>
                <w:bCs/>
              </w:rPr>
            </w:pPr>
          </w:p>
        </w:tc>
        <w:tc>
          <w:tcPr>
            <w:tcW w:w="4821" w:type="dxa"/>
            <w:vMerge/>
            <w:tcBorders>
              <w:bottom w:val="single" w:sz="4" w:space="0" w:color="auto"/>
            </w:tcBorders>
            <w:shd w:val="clear" w:color="auto" w:fill="auto"/>
          </w:tcPr>
          <w:p w14:paraId="56071FA0" w14:textId="77777777" w:rsidR="00EE6AB0" w:rsidRPr="0060627C" w:rsidRDefault="00EE6AB0" w:rsidP="00E575E4">
            <w:pPr>
              <w:shd w:val="clear" w:color="auto" w:fill="FFFFFF"/>
              <w:spacing w:line="360" w:lineRule="auto"/>
              <w:jc w:val="both"/>
              <w:rPr>
                <w:b/>
                <w:bCs/>
              </w:rPr>
            </w:pPr>
          </w:p>
        </w:tc>
        <w:tc>
          <w:tcPr>
            <w:tcW w:w="839" w:type="dxa"/>
            <w:tcBorders>
              <w:bottom w:val="single" w:sz="4" w:space="0" w:color="auto"/>
            </w:tcBorders>
            <w:shd w:val="clear" w:color="auto" w:fill="auto"/>
            <w:vAlign w:val="center"/>
          </w:tcPr>
          <w:p w14:paraId="6A551876" w14:textId="77777777" w:rsidR="00EE6AB0" w:rsidRPr="0060627C" w:rsidRDefault="00EE6AB0" w:rsidP="00E575E4">
            <w:pPr>
              <w:shd w:val="clear" w:color="auto" w:fill="FFFFFF"/>
              <w:spacing w:line="360" w:lineRule="auto"/>
              <w:jc w:val="center"/>
              <w:rPr>
                <w:b/>
                <w:bCs/>
              </w:rPr>
            </w:pPr>
            <w:r w:rsidRPr="0060627C">
              <w:rPr>
                <w:b/>
                <w:bCs/>
              </w:rPr>
              <w:t>Tổng số</w:t>
            </w:r>
          </w:p>
        </w:tc>
        <w:tc>
          <w:tcPr>
            <w:tcW w:w="994" w:type="dxa"/>
            <w:tcBorders>
              <w:bottom w:val="single" w:sz="4" w:space="0" w:color="auto"/>
            </w:tcBorders>
            <w:shd w:val="clear" w:color="auto" w:fill="auto"/>
            <w:vAlign w:val="center"/>
          </w:tcPr>
          <w:p w14:paraId="5D9850D0" w14:textId="77777777" w:rsidR="00EE6AB0" w:rsidRPr="0060627C" w:rsidRDefault="00EE6AB0" w:rsidP="00E575E4">
            <w:pPr>
              <w:shd w:val="clear" w:color="auto" w:fill="FFFFFF"/>
              <w:spacing w:line="360" w:lineRule="auto"/>
              <w:jc w:val="center"/>
              <w:rPr>
                <w:b/>
                <w:bCs/>
              </w:rPr>
            </w:pPr>
            <w:r w:rsidRPr="0060627C">
              <w:rPr>
                <w:b/>
                <w:bCs/>
              </w:rPr>
              <w:t>Lý thuyết</w:t>
            </w:r>
          </w:p>
        </w:tc>
        <w:tc>
          <w:tcPr>
            <w:tcW w:w="1016" w:type="dxa"/>
            <w:tcBorders>
              <w:bottom w:val="single" w:sz="4" w:space="0" w:color="auto"/>
            </w:tcBorders>
            <w:shd w:val="clear" w:color="auto" w:fill="auto"/>
            <w:vAlign w:val="center"/>
          </w:tcPr>
          <w:p w14:paraId="3761359F" w14:textId="77777777" w:rsidR="00EE6AB0" w:rsidRPr="0060627C" w:rsidRDefault="00EE6AB0" w:rsidP="00E575E4">
            <w:pPr>
              <w:shd w:val="clear" w:color="auto" w:fill="FFFFFF"/>
              <w:spacing w:line="360" w:lineRule="auto"/>
              <w:jc w:val="center"/>
              <w:rPr>
                <w:b/>
                <w:bCs/>
              </w:rPr>
            </w:pPr>
            <w:r w:rsidRPr="0060627C">
              <w:rPr>
                <w:b/>
                <w:bCs/>
              </w:rPr>
              <w:t>Thực hành/ thảo luận</w:t>
            </w:r>
          </w:p>
        </w:tc>
        <w:tc>
          <w:tcPr>
            <w:tcW w:w="870" w:type="dxa"/>
            <w:tcBorders>
              <w:bottom w:val="single" w:sz="4" w:space="0" w:color="auto"/>
            </w:tcBorders>
            <w:shd w:val="clear" w:color="auto" w:fill="auto"/>
            <w:vAlign w:val="center"/>
          </w:tcPr>
          <w:p w14:paraId="2752EA7B" w14:textId="77777777" w:rsidR="00EE6AB0" w:rsidRPr="0060627C" w:rsidRDefault="00EE6AB0" w:rsidP="00E575E4">
            <w:pPr>
              <w:shd w:val="clear" w:color="auto" w:fill="FFFFFF"/>
              <w:spacing w:line="360" w:lineRule="auto"/>
              <w:jc w:val="center"/>
              <w:rPr>
                <w:b/>
                <w:bCs/>
              </w:rPr>
            </w:pPr>
            <w:r w:rsidRPr="0060627C">
              <w:rPr>
                <w:b/>
                <w:bCs/>
              </w:rPr>
              <w:t>Kiểm tra</w:t>
            </w:r>
          </w:p>
        </w:tc>
      </w:tr>
      <w:tr w:rsidR="00EE6AB0" w:rsidRPr="0060627C" w14:paraId="00196466" w14:textId="77777777" w:rsidTr="00E575E4">
        <w:trPr>
          <w:trHeight w:val="375"/>
        </w:trPr>
        <w:tc>
          <w:tcPr>
            <w:tcW w:w="748" w:type="dxa"/>
            <w:tcBorders>
              <w:bottom w:val="dotted" w:sz="4" w:space="0" w:color="auto"/>
            </w:tcBorders>
            <w:shd w:val="clear" w:color="auto" w:fill="auto"/>
            <w:vAlign w:val="center"/>
          </w:tcPr>
          <w:p w14:paraId="45DED5CD" w14:textId="77777777" w:rsidR="00EE6AB0" w:rsidRPr="0060627C" w:rsidRDefault="00EE6AB0" w:rsidP="00E575E4">
            <w:pPr>
              <w:shd w:val="clear" w:color="auto" w:fill="FFFFFF"/>
              <w:spacing w:line="360" w:lineRule="auto"/>
              <w:jc w:val="center"/>
            </w:pPr>
            <w:r w:rsidRPr="0060627C">
              <w:t>1</w:t>
            </w:r>
          </w:p>
        </w:tc>
        <w:tc>
          <w:tcPr>
            <w:tcW w:w="4821" w:type="dxa"/>
            <w:tcBorders>
              <w:bottom w:val="dotted" w:sz="4" w:space="0" w:color="auto"/>
            </w:tcBorders>
            <w:shd w:val="clear" w:color="auto" w:fill="auto"/>
          </w:tcPr>
          <w:p w14:paraId="10BCF976" w14:textId="77777777" w:rsidR="00EE6AB0" w:rsidRPr="0060627C" w:rsidRDefault="00EE6AB0" w:rsidP="00E575E4">
            <w:pPr>
              <w:shd w:val="clear" w:color="auto" w:fill="FFFFFF"/>
              <w:spacing w:line="360" w:lineRule="auto"/>
              <w:jc w:val="both"/>
            </w:pPr>
            <w:r w:rsidRPr="0060627C">
              <w:t>Bài 1: Nhập môn Giáo dục quốc phòng và an ninh</w:t>
            </w:r>
          </w:p>
        </w:tc>
        <w:tc>
          <w:tcPr>
            <w:tcW w:w="839" w:type="dxa"/>
            <w:tcBorders>
              <w:bottom w:val="dotted" w:sz="4" w:space="0" w:color="auto"/>
            </w:tcBorders>
            <w:shd w:val="clear" w:color="auto" w:fill="auto"/>
            <w:vAlign w:val="center"/>
          </w:tcPr>
          <w:p w14:paraId="3CBACB21" w14:textId="77777777" w:rsidR="00EE6AB0" w:rsidRPr="0060627C" w:rsidRDefault="00EE6AB0" w:rsidP="00E575E4">
            <w:pPr>
              <w:shd w:val="clear" w:color="auto" w:fill="FFFFFF"/>
              <w:spacing w:line="360" w:lineRule="auto"/>
              <w:jc w:val="center"/>
            </w:pPr>
            <w:r w:rsidRPr="0060627C">
              <w:t>2</w:t>
            </w:r>
          </w:p>
        </w:tc>
        <w:tc>
          <w:tcPr>
            <w:tcW w:w="994" w:type="dxa"/>
            <w:tcBorders>
              <w:bottom w:val="dotted" w:sz="4" w:space="0" w:color="auto"/>
            </w:tcBorders>
            <w:shd w:val="clear" w:color="auto" w:fill="auto"/>
            <w:vAlign w:val="center"/>
          </w:tcPr>
          <w:p w14:paraId="650F91B8" w14:textId="77777777" w:rsidR="00EE6AB0" w:rsidRPr="0060627C" w:rsidRDefault="00EE6AB0" w:rsidP="00E575E4">
            <w:pPr>
              <w:shd w:val="clear" w:color="auto" w:fill="FFFFFF"/>
              <w:spacing w:line="360" w:lineRule="auto"/>
              <w:jc w:val="center"/>
            </w:pPr>
            <w:r w:rsidRPr="0060627C">
              <w:t>2</w:t>
            </w:r>
          </w:p>
        </w:tc>
        <w:tc>
          <w:tcPr>
            <w:tcW w:w="1016" w:type="dxa"/>
            <w:tcBorders>
              <w:bottom w:val="dotted" w:sz="4" w:space="0" w:color="auto"/>
            </w:tcBorders>
            <w:shd w:val="clear" w:color="auto" w:fill="auto"/>
            <w:vAlign w:val="center"/>
          </w:tcPr>
          <w:p w14:paraId="21562CCB" w14:textId="77777777" w:rsidR="00EE6AB0" w:rsidRPr="0060627C" w:rsidRDefault="00EE6AB0" w:rsidP="00E575E4">
            <w:pPr>
              <w:shd w:val="clear" w:color="auto" w:fill="FFFFFF"/>
              <w:spacing w:line="360" w:lineRule="auto"/>
              <w:jc w:val="center"/>
            </w:pPr>
          </w:p>
        </w:tc>
        <w:tc>
          <w:tcPr>
            <w:tcW w:w="870" w:type="dxa"/>
            <w:tcBorders>
              <w:bottom w:val="dotted" w:sz="4" w:space="0" w:color="auto"/>
            </w:tcBorders>
            <w:shd w:val="clear" w:color="auto" w:fill="auto"/>
            <w:vAlign w:val="center"/>
          </w:tcPr>
          <w:p w14:paraId="02011F46" w14:textId="77777777" w:rsidR="00EE6AB0" w:rsidRPr="0060627C" w:rsidRDefault="00EE6AB0" w:rsidP="00E575E4">
            <w:pPr>
              <w:shd w:val="clear" w:color="auto" w:fill="FFFFFF"/>
              <w:spacing w:line="360" w:lineRule="auto"/>
              <w:jc w:val="both"/>
            </w:pPr>
          </w:p>
        </w:tc>
      </w:tr>
      <w:tr w:rsidR="00EE6AB0" w:rsidRPr="0060627C" w14:paraId="465D1C13" w14:textId="77777777" w:rsidTr="00E575E4">
        <w:trPr>
          <w:trHeight w:val="1125"/>
        </w:trPr>
        <w:tc>
          <w:tcPr>
            <w:tcW w:w="748" w:type="dxa"/>
            <w:tcBorders>
              <w:top w:val="dotted" w:sz="4" w:space="0" w:color="auto"/>
              <w:bottom w:val="dotted" w:sz="4" w:space="0" w:color="auto"/>
            </w:tcBorders>
            <w:shd w:val="clear" w:color="auto" w:fill="auto"/>
            <w:vAlign w:val="center"/>
          </w:tcPr>
          <w:p w14:paraId="692D57B9" w14:textId="77777777" w:rsidR="00EE6AB0" w:rsidRPr="0060627C" w:rsidRDefault="00EE6AB0" w:rsidP="00E575E4">
            <w:pPr>
              <w:shd w:val="clear" w:color="auto" w:fill="FFFFFF"/>
              <w:spacing w:line="360" w:lineRule="auto"/>
              <w:jc w:val="center"/>
            </w:pPr>
            <w:r w:rsidRPr="0060627C">
              <w:t>2</w:t>
            </w:r>
          </w:p>
        </w:tc>
        <w:tc>
          <w:tcPr>
            <w:tcW w:w="4821" w:type="dxa"/>
            <w:tcBorders>
              <w:top w:val="dotted" w:sz="4" w:space="0" w:color="auto"/>
              <w:bottom w:val="dotted" w:sz="4" w:space="0" w:color="auto"/>
            </w:tcBorders>
            <w:shd w:val="clear" w:color="auto" w:fill="auto"/>
          </w:tcPr>
          <w:p w14:paraId="0B8B4DAA" w14:textId="77777777" w:rsidR="00EE6AB0" w:rsidRPr="0060627C" w:rsidRDefault="00EE6AB0" w:rsidP="00E575E4">
            <w:pPr>
              <w:shd w:val="clear" w:color="auto" w:fill="FFFFFF"/>
              <w:spacing w:line="360" w:lineRule="auto"/>
              <w:jc w:val="both"/>
            </w:pPr>
            <w:r w:rsidRPr="0060627C">
              <w:t>Bài 2: Phòng chống chiến lược "Diễn biến hòa bình", bạo loạn lật đổ của các thế lực thù địch đối với Việt Nam</w:t>
            </w:r>
          </w:p>
        </w:tc>
        <w:tc>
          <w:tcPr>
            <w:tcW w:w="839" w:type="dxa"/>
            <w:tcBorders>
              <w:top w:val="dotted" w:sz="4" w:space="0" w:color="auto"/>
              <w:bottom w:val="dotted" w:sz="4" w:space="0" w:color="auto"/>
            </w:tcBorders>
            <w:shd w:val="clear" w:color="auto" w:fill="auto"/>
            <w:vAlign w:val="center"/>
          </w:tcPr>
          <w:p w14:paraId="7A2F2628" w14:textId="77777777" w:rsidR="00EE6AB0" w:rsidRPr="0060627C" w:rsidRDefault="00EE6AB0" w:rsidP="00E575E4">
            <w:pPr>
              <w:shd w:val="clear" w:color="auto" w:fill="FFFFFF"/>
              <w:spacing w:line="360" w:lineRule="auto"/>
              <w:jc w:val="center"/>
            </w:pPr>
            <w:r w:rsidRPr="0060627C">
              <w:t>4</w:t>
            </w:r>
          </w:p>
        </w:tc>
        <w:tc>
          <w:tcPr>
            <w:tcW w:w="994" w:type="dxa"/>
            <w:tcBorders>
              <w:top w:val="dotted" w:sz="4" w:space="0" w:color="auto"/>
              <w:bottom w:val="dotted" w:sz="4" w:space="0" w:color="auto"/>
            </w:tcBorders>
            <w:shd w:val="clear" w:color="auto" w:fill="auto"/>
            <w:vAlign w:val="center"/>
          </w:tcPr>
          <w:p w14:paraId="7DD7BD98" w14:textId="77777777" w:rsidR="00EE6AB0" w:rsidRPr="0060627C" w:rsidRDefault="00EE6AB0" w:rsidP="00E575E4">
            <w:pPr>
              <w:shd w:val="clear" w:color="auto" w:fill="FFFFFF"/>
              <w:spacing w:line="360" w:lineRule="auto"/>
              <w:jc w:val="center"/>
            </w:pPr>
            <w:r w:rsidRPr="0060627C">
              <w:t>3</w:t>
            </w:r>
          </w:p>
        </w:tc>
        <w:tc>
          <w:tcPr>
            <w:tcW w:w="1016" w:type="dxa"/>
            <w:tcBorders>
              <w:top w:val="dotted" w:sz="4" w:space="0" w:color="auto"/>
              <w:bottom w:val="dotted" w:sz="4" w:space="0" w:color="auto"/>
            </w:tcBorders>
            <w:shd w:val="clear" w:color="auto" w:fill="auto"/>
            <w:vAlign w:val="center"/>
          </w:tcPr>
          <w:p w14:paraId="5891742B" w14:textId="77777777" w:rsidR="00EE6AB0" w:rsidRPr="0060627C" w:rsidRDefault="00EE6AB0" w:rsidP="00E575E4">
            <w:pPr>
              <w:shd w:val="clear" w:color="auto" w:fill="FFFFFF"/>
              <w:spacing w:line="360" w:lineRule="auto"/>
              <w:jc w:val="center"/>
            </w:pPr>
            <w:r w:rsidRPr="0060627C">
              <w:t>1</w:t>
            </w:r>
          </w:p>
        </w:tc>
        <w:tc>
          <w:tcPr>
            <w:tcW w:w="870" w:type="dxa"/>
            <w:tcBorders>
              <w:top w:val="dotted" w:sz="4" w:space="0" w:color="auto"/>
              <w:bottom w:val="dotted" w:sz="4" w:space="0" w:color="auto"/>
            </w:tcBorders>
            <w:shd w:val="clear" w:color="auto" w:fill="auto"/>
            <w:vAlign w:val="center"/>
          </w:tcPr>
          <w:p w14:paraId="5F226A83" w14:textId="77777777" w:rsidR="00EE6AB0" w:rsidRPr="0060627C" w:rsidRDefault="00EE6AB0" w:rsidP="00E575E4">
            <w:pPr>
              <w:shd w:val="clear" w:color="auto" w:fill="FFFFFF"/>
              <w:spacing w:line="360" w:lineRule="auto"/>
              <w:jc w:val="both"/>
            </w:pPr>
          </w:p>
        </w:tc>
      </w:tr>
      <w:tr w:rsidR="00EE6AB0" w:rsidRPr="0060627C" w14:paraId="2012DDB9" w14:textId="77777777" w:rsidTr="00E575E4">
        <w:trPr>
          <w:trHeight w:val="719"/>
        </w:trPr>
        <w:tc>
          <w:tcPr>
            <w:tcW w:w="748" w:type="dxa"/>
            <w:tcBorders>
              <w:top w:val="dotted" w:sz="4" w:space="0" w:color="auto"/>
              <w:bottom w:val="dotted" w:sz="4" w:space="0" w:color="auto"/>
            </w:tcBorders>
            <w:shd w:val="clear" w:color="auto" w:fill="auto"/>
            <w:vAlign w:val="center"/>
          </w:tcPr>
          <w:p w14:paraId="7D0AE1BC" w14:textId="77777777" w:rsidR="00EE6AB0" w:rsidRPr="0060627C" w:rsidRDefault="00EE6AB0" w:rsidP="00E575E4">
            <w:pPr>
              <w:shd w:val="clear" w:color="auto" w:fill="FFFFFF"/>
              <w:spacing w:line="360" w:lineRule="auto"/>
              <w:jc w:val="center"/>
            </w:pPr>
            <w:r w:rsidRPr="0060627C">
              <w:t>3</w:t>
            </w:r>
          </w:p>
        </w:tc>
        <w:tc>
          <w:tcPr>
            <w:tcW w:w="4821" w:type="dxa"/>
            <w:tcBorders>
              <w:top w:val="dotted" w:sz="4" w:space="0" w:color="auto"/>
              <w:bottom w:val="dotted" w:sz="4" w:space="0" w:color="auto"/>
            </w:tcBorders>
            <w:shd w:val="clear" w:color="auto" w:fill="auto"/>
          </w:tcPr>
          <w:p w14:paraId="2582EB86" w14:textId="77777777" w:rsidR="00EE6AB0" w:rsidRPr="0060627C" w:rsidRDefault="00EE6AB0" w:rsidP="00E575E4">
            <w:pPr>
              <w:shd w:val="clear" w:color="auto" w:fill="FFFFFF"/>
              <w:spacing w:line="360" w:lineRule="auto"/>
              <w:jc w:val="both"/>
            </w:pPr>
            <w:r w:rsidRPr="0060627C">
              <w:t xml:space="preserve">Bài 3: Xây dựng lực lượng dân quân tự vệ, lực lượng dự bị động viên </w:t>
            </w:r>
          </w:p>
        </w:tc>
        <w:tc>
          <w:tcPr>
            <w:tcW w:w="839" w:type="dxa"/>
            <w:tcBorders>
              <w:top w:val="dotted" w:sz="4" w:space="0" w:color="auto"/>
              <w:bottom w:val="dotted" w:sz="4" w:space="0" w:color="auto"/>
            </w:tcBorders>
            <w:shd w:val="clear" w:color="auto" w:fill="auto"/>
            <w:vAlign w:val="center"/>
          </w:tcPr>
          <w:p w14:paraId="2A9241D5" w14:textId="77777777" w:rsidR="00EE6AB0" w:rsidRPr="0060627C" w:rsidRDefault="00EE6AB0" w:rsidP="00E575E4">
            <w:pPr>
              <w:shd w:val="clear" w:color="auto" w:fill="FFFFFF"/>
              <w:spacing w:line="360" w:lineRule="auto"/>
              <w:jc w:val="center"/>
            </w:pPr>
            <w:r w:rsidRPr="0060627C">
              <w:t>4</w:t>
            </w:r>
          </w:p>
        </w:tc>
        <w:tc>
          <w:tcPr>
            <w:tcW w:w="994" w:type="dxa"/>
            <w:tcBorders>
              <w:top w:val="dotted" w:sz="4" w:space="0" w:color="auto"/>
              <w:bottom w:val="dotted" w:sz="4" w:space="0" w:color="auto"/>
            </w:tcBorders>
            <w:shd w:val="clear" w:color="auto" w:fill="auto"/>
            <w:vAlign w:val="center"/>
          </w:tcPr>
          <w:p w14:paraId="47F44D2A" w14:textId="77777777" w:rsidR="00EE6AB0" w:rsidRPr="0060627C" w:rsidRDefault="00EE6AB0" w:rsidP="00E575E4">
            <w:pPr>
              <w:shd w:val="clear" w:color="auto" w:fill="FFFFFF"/>
              <w:spacing w:line="360" w:lineRule="auto"/>
              <w:jc w:val="center"/>
            </w:pPr>
            <w:r w:rsidRPr="0060627C">
              <w:t>3</w:t>
            </w:r>
          </w:p>
        </w:tc>
        <w:tc>
          <w:tcPr>
            <w:tcW w:w="1016" w:type="dxa"/>
            <w:tcBorders>
              <w:top w:val="dotted" w:sz="4" w:space="0" w:color="auto"/>
              <w:bottom w:val="dotted" w:sz="4" w:space="0" w:color="auto"/>
            </w:tcBorders>
            <w:shd w:val="clear" w:color="auto" w:fill="auto"/>
            <w:vAlign w:val="center"/>
          </w:tcPr>
          <w:p w14:paraId="0241145C" w14:textId="77777777" w:rsidR="00EE6AB0" w:rsidRPr="0060627C" w:rsidRDefault="00EE6AB0" w:rsidP="00E575E4">
            <w:pPr>
              <w:shd w:val="clear" w:color="auto" w:fill="FFFFFF"/>
              <w:spacing w:line="360" w:lineRule="auto"/>
              <w:jc w:val="center"/>
            </w:pPr>
            <w:r w:rsidRPr="0060627C">
              <w:t>1</w:t>
            </w:r>
          </w:p>
        </w:tc>
        <w:tc>
          <w:tcPr>
            <w:tcW w:w="870" w:type="dxa"/>
            <w:tcBorders>
              <w:top w:val="dotted" w:sz="4" w:space="0" w:color="auto"/>
              <w:bottom w:val="dotted" w:sz="4" w:space="0" w:color="auto"/>
            </w:tcBorders>
            <w:shd w:val="clear" w:color="auto" w:fill="auto"/>
            <w:vAlign w:val="center"/>
          </w:tcPr>
          <w:p w14:paraId="15B6C792" w14:textId="77777777" w:rsidR="00EE6AB0" w:rsidRPr="0060627C" w:rsidRDefault="00EE6AB0" w:rsidP="00E575E4">
            <w:pPr>
              <w:shd w:val="clear" w:color="auto" w:fill="FFFFFF"/>
              <w:spacing w:line="360" w:lineRule="auto"/>
              <w:jc w:val="both"/>
            </w:pPr>
          </w:p>
        </w:tc>
      </w:tr>
      <w:tr w:rsidR="00EE6AB0" w:rsidRPr="0060627C" w14:paraId="482CC8B3" w14:textId="77777777" w:rsidTr="00E575E4">
        <w:trPr>
          <w:trHeight w:val="750"/>
        </w:trPr>
        <w:tc>
          <w:tcPr>
            <w:tcW w:w="748" w:type="dxa"/>
            <w:tcBorders>
              <w:top w:val="dotted" w:sz="4" w:space="0" w:color="auto"/>
              <w:bottom w:val="dotted" w:sz="4" w:space="0" w:color="auto"/>
            </w:tcBorders>
            <w:shd w:val="clear" w:color="auto" w:fill="auto"/>
            <w:vAlign w:val="center"/>
          </w:tcPr>
          <w:p w14:paraId="0ED0B6BC" w14:textId="77777777" w:rsidR="00EE6AB0" w:rsidRPr="0060627C" w:rsidRDefault="00EE6AB0" w:rsidP="00E575E4">
            <w:pPr>
              <w:shd w:val="clear" w:color="auto" w:fill="FFFFFF"/>
              <w:spacing w:line="360" w:lineRule="auto"/>
              <w:jc w:val="center"/>
            </w:pPr>
            <w:r w:rsidRPr="0060627C">
              <w:t>4</w:t>
            </w:r>
          </w:p>
        </w:tc>
        <w:tc>
          <w:tcPr>
            <w:tcW w:w="4821" w:type="dxa"/>
            <w:tcBorders>
              <w:top w:val="dotted" w:sz="4" w:space="0" w:color="auto"/>
              <w:bottom w:val="dotted" w:sz="4" w:space="0" w:color="auto"/>
            </w:tcBorders>
            <w:shd w:val="clear" w:color="auto" w:fill="auto"/>
          </w:tcPr>
          <w:p w14:paraId="77FF0A6F" w14:textId="77777777" w:rsidR="00EE6AB0" w:rsidRPr="0060627C" w:rsidRDefault="00EE6AB0" w:rsidP="00E575E4">
            <w:pPr>
              <w:shd w:val="clear" w:color="auto" w:fill="FFFFFF"/>
              <w:spacing w:line="360" w:lineRule="auto"/>
              <w:jc w:val="both"/>
            </w:pPr>
            <w:r w:rsidRPr="0060627C">
              <w:t>Bài 4: Xây dựng và bảo vệ chủ quyền lãnh thổ, biên giới quốc gia</w:t>
            </w:r>
          </w:p>
        </w:tc>
        <w:tc>
          <w:tcPr>
            <w:tcW w:w="839" w:type="dxa"/>
            <w:tcBorders>
              <w:top w:val="dotted" w:sz="4" w:space="0" w:color="auto"/>
              <w:bottom w:val="dotted" w:sz="4" w:space="0" w:color="auto"/>
            </w:tcBorders>
            <w:shd w:val="clear" w:color="auto" w:fill="auto"/>
            <w:vAlign w:val="center"/>
          </w:tcPr>
          <w:p w14:paraId="0E4030C0" w14:textId="77777777" w:rsidR="00EE6AB0" w:rsidRPr="0060627C" w:rsidRDefault="00EE6AB0" w:rsidP="00E575E4">
            <w:pPr>
              <w:shd w:val="clear" w:color="auto" w:fill="FFFFFF"/>
              <w:spacing w:line="360" w:lineRule="auto"/>
              <w:jc w:val="center"/>
            </w:pPr>
            <w:r w:rsidRPr="0060627C">
              <w:t>4</w:t>
            </w:r>
          </w:p>
        </w:tc>
        <w:tc>
          <w:tcPr>
            <w:tcW w:w="994" w:type="dxa"/>
            <w:tcBorders>
              <w:top w:val="dotted" w:sz="4" w:space="0" w:color="auto"/>
              <w:bottom w:val="dotted" w:sz="4" w:space="0" w:color="auto"/>
            </w:tcBorders>
            <w:shd w:val="clear" w:color="auto" w:fill="auto"/>
            <w:vAlign w:val="center"/>
          </w:tcPr>
          <w:p w14:paraId="4F9AE2EE" w14:textId="77777777" w:rsidR="00EE6AB0" w:rsidRPr="0060627C" w:rsidRDefault="00EE6AB0" w:rsidP="00E575E4">
            <w:pPr>
              <w:shd w:val="clear" w:color="auto" w:fill="FFFFFF"/>
              <w:spacing w:line="360" w:lineRule="auto"/>
              <w:jc w:val="center"/>
            </w:pPr>
            <w:r w:rsidRPr="0060627C">
              <w:t>3</w:t>
            </w:r>
          </w:p>
        </w:tc>
        <w:tc>
          <w:tcPr>
            <w:tcW w:w="1016" w:type="dxa"/>
            <w:tcBorders>
              <w:top w:val="dotted" w:sz="4" w:space="0" w:color="auto"/>
              <w:bottom w:val="dotted" w:sz="4" w:space="0" w:color="auto"/>
            </w:tcBorders>
            <w:shd w:val="clear" w:color="auto" w:fill="auto"/>
            <w:vAlign w:val="center"/>
          </w:tcPr>
          <w:p w14:paraId="0400B29C" w14:textId="77777777" w:rsidR="00EE6AB0" w:rsidRPr="0060627C" w:rsidRDefault="00EE6AB0" w:rsidP="00E575E4">
            <w:pPr>
              <w:shd w:val="clear" w:color="auto" w:fill="FFFFFF"/>
              <w:spacing w:line="360" w:lineRule="auto"/>
              <w:jc w:val="center"/>
            </w:pPr>
            <w:r w:rsidRPr="0060627C">
              <w:t>1</w:t>
            </w:r>
          </w:p>
        </w:tc>
        <w:tc>
          <w:tcPr>
            <w:tcW w:w="870" w:type="dxa"/>
            <w:tcBorders>
              <w:top w:val="dotted" w:sz="4" w:space="0" w:color="auto"/>
              <w:bottom w:val="dotted" w:sz="4" w:space="0" w:color="auto"/>
            </w:tcBorders>
            <w:shd w:val="clear" w:color="auto" w:fill="auto"/>
            <w:vAlign w:val="center"/>
          </w:tcPr>
          <w:p w14:paraId="29D0BE99" w14:textId="77777777" w:rsidR="00EE6AB0" w:rsidRPr="0060627C" w:rsidRDefault="00EE6AB0" w:rsidP="00E575E4">
            <w:pPr>
              <w:shd w:val="clear" w:color="auto" w:fill="FFFFFF"/>
              <w:spacing w:line="360" w:lineRule="auto"/>
              <w:jc w:val="both"/>
            </w:pPr>
          </w:p>
        </w:tc>
      </w:tr>
      <w:tr w:rsidR="00EE6AB0" w:rsidRPr="0060627C" w14:paraId="2F6A5BB8" w14:textId="77777777" w:rsidTr="00E575E4">
        <w:trPr>
          <w:trHeight w:val="750"/>
        </w:trPr>
        <w:tc>
          <w:tcPr>
            <w:tcW w:w="748" w:type="dxa"/>
            <w:tcBorders>
              <w:top w:val="dotted" w:sz="4" w:space="0" w:color="auto"/>
              <w:bottom w:val="dotted" w:sz="4" w:space="0" w:color="auto"/>
            </w:tcBorders>
            <w:shd w:val="clear" w:color="auto" w:fill="auto"/>
            <w:vAlign w:val="center"/>
          </w:tcPr>
          <w:p w14:paraId="791C620D" w14:textId="77777777" w:rsidR="00EE6AB0" w:rsidRPr="0060627C" w:rsidRDefault="00EE6AB0" w:rsidP="00E575E4">
            <w:pPr>
              <w:shd w:val="clear" w:color="auto" w:fill="FFFFFF"/>
              <w:spacing w:line="360" w:lineRule="auto"/>
              <w:jc w:val="center"/>
            </w:pPr>
            <w:r w:rsidRPr="0060627C">
              <w:t>5</w:t>
            </w:r>
          </w:p>
        </w:tc>
        <w:tc>
          <w:tcPr>
            <w:tcW w:w="4821" w:type="dxa"/>
            <w:tcBorders>
              <w:top w:val="dotted" w:sz="4" w:space="0" w:color="auto"/>
              <w:bottom w:val="dotted" w:sz="4" w:space="0" w:color="auto"/>
            </w:tcBorders>
            <w:shd w:val="clear" w:color="auto" w:fill="auto"/>
          </w:tcPr>
          <w:p w14:paraId="50EA838F" w14:textId="77777777" w:rsidR="00EE6AB0" w:rsidRPr="0060627C" w:rsidRDefault="00EE6AB0" w:rsidP="00E575E4">
            <w:pPr>
              <w:shd w:val="clear" w:color="auto" w:fill="FFFFFF"/>
              <w:spacing w:line="360" w:lineRule="auto"/>
              <w:jc w:val="both"/>
            </w:pPr>
            <w:r w:rsidRPr="0060627C">
              <w:t>Bài 5: Một số vấn đề cơ bản về dân tộc và tôn giáo</w:t>
            </w:r>
          </w:p>
        </w:tc>
        <w:tc>
          <w:tcPr>
            <w:tcW w:w="839" w:type="dxa"/>
            <w:tcBorders>
              <w:top w:val="dotted" w:sz="4" w:space="0" w:color="auto"/>
              <w:bottom w:val="dotted" w:sz="4" w:space="0" w:color="auto"/>
            </w:tcBorders>
            <w:shd w:val="clear" w:color="auto" w:fill="auto"/>
            <w:vAlign w:val="center"/>
          </w:tcPr>
          <w:p w14:paraId="4FC5E216" w14:textId="77777777" w:rsidR="00EE6AB0" w:rsidRPr="0060627C" w:rsidRDefault="00EE6AB0" w:rsidP="00E575E4">
            <w:pPr>
              <w:shd w:val="clear" w:color="auto" w:fill="FFFFFF"/>
              <w:spacing w:line="360" w:lineRule="auto"/>
              <w:jc w:val="center"/>
            </w:pPr>
            <w:r w:rsidRPr="0060627C">
              <w:t>4</w:t>
            </w:r>
          </w:p>
        </w:tc>
        <w:tc>
          <w:tcPr>
            <w:tcW w:w="994" w:type="dxa"/>
            <w:tcBorders>
              <w:top w:val="dotted" w:sz="4" w:space="0" w:color="auto"/>
              <w:bottom w:val="dotted" w:sz="4" w:space="0" w:color="auto"/>
            </w:tcBorders>
            <w:shd w:val="clear" w:color="auto" w:fill="auto"/>
            <w:vAlign w:val="center"/>
          </w:tcPr>
          <w:p w14:paraId="757F375D" w14:textId="77777777" w:rsidR="00EE6AB0" w:rsidRPr="0060627C" w:rsidRDefault="00EE6AB0" w:rsidP="00E575E4">
            <w:pPr>
              <w:shd w:val="clear" w:color="auto" w:fill="FFFFFF"/>
              <w:spacing w:line="360" w:lineRule="auto"/>
              <w:jc w:val="center"/>
            </w:pPr>
            <w:r w:rsidRPr="0060627C">
              <w:t>3</w:t>
            </w:r>
          </w:p>
        </w:tc>
        <w:tc>
          <w:tcPr>
            <w:tcW w:w="1016" w:type="dxa"/>
            <w:tcBorders>
              <w:top w:val="dotted" w:sz="4" w:space="0" w:color="auto"/>
              <w:bottom w:val="dotted" w:sz="4" w:space="0" w:color="auto"/>
            </w:tcBorders>
            <w:shd w:val="clear" w:color="auto" w:fill="auto"/>
            <w:vAlign w:val="center"/>
          </w:tcPr>
          <w:p w14:paraId="2C7BCEAB" w14:textId="77777777" w:rsidR="00EE6AB0" w:rsidRPr="0060627C" w:rsidRDefault="00EE6AB0" w:rsidP="00E575E4">
            <w:pPr>
              <w:shd w:val="clear" w:color="auto" w:fill="FFFFFF"/>
              <w:spacing w:line="360" w:lineRule="auto"/>
              <w:jc w:val="center"/>
            </w:pPr>
            <w:r w:rsidRPr="0060627C">
              <w:t>1</w:t>
            </w:r>
          </w:p>
        </w:tc>
        <w:tc>
          <w:tcPr>
            <w:tcW w:w="870" w:type="dxa"/>
            <w:tcBorders>
              <w:top w:val="dotted" w:sz="4" w:space="0" w:color="auto"/>
              <w:bottom w:val="dotted" w:sz="4" w:space="0" w:color="auto"/>
            </w:tcBorders>
            <w:shd w:val="clear" w:color="auto" w:fill="auto"/>
            <w:vAlign w:val="center"/>
          </w:tcPr>
          <w:p w14:paraId="24B42E8B" w14:textId="77777777" w:rsidR="00EE6AB0" w:rsidRPr="0060627C" w:rsidRDefault="00EE6AB0" w:rsidP="00E575E4">
            <w:pPr>
              <w:shd w:val="clear" w:color="auto" w:fill="FFFFFF"/>
              <w:spacing w:line="360" w:lineRule="auto"/>
              <w:jc w:val="both"/>
            </w:pPr>
          </w:p>
        </w:tc>
      </w:tr>
      <w:tr w:rsidR="00EE6AB0" w:rsidRPr="0060627C" w14:paraId="4B99242D" w14:textId="77777777" w:rsidTr="00E575E4">
        <w:trPr>
          <w:trHeight w:val="750"/>
        </w:trPr>
        <w:tc>
          <w:tcPr>
            <w:tcW w:w="748" w:type="dxa"/>
            <w:tcBorders>
              <w:top w:val="dotted" w:sz="4" w:space="0" w:color="auto"/>
              <w:bottom w:val="dotted" w:sz="4" w:space="0" w:color="auto"/>
            </w:tcBorders>
            <w:shd w:val="clear" w:color="auto" w:fill="auto"/>
            <w:vAlign w:val="center"/>
          </w:tcPr>
          <w:p w14:paraId="1E4D77CA" w14:textId="77777777" w:rsidR="00EE6AB0" w:rsidRPr="0060627C" w:rsidRDefault="00EE6AB0" w:rsidP="00E575E4">
            <w:pPr>
              <w:shd w:val="clear" w:color="auto" w:fill="FFFFFF"/>
              <w:spacing w:line="360" w:lineRule="auto"/>
              <w:jc w:val="center"/>
            </w:pPr>
            <w:r w:rsidRPr="0060627C">
              <w:t>6</w:t>
            </w:r>
          </w:p>
        </w:tc>
        <w:tc>
          <w:tcPr>
            <w:tcW w:w="4821" w:type="dxa"/>
            <w:tcBorders>
              <w:top w:val="dotted" w:sz="4" w:space="0" w:color="auto"/>
              <w:bottom w:val="dotted" w:sz="4" w:space="0" w:color="auto"/>
            </w:tcBorders>
            <w:shd w:val="clear" w:color="auto" w:fill="auto"/>
          </w:tcPr>
          <w:p w14:paraId="1CF940F9" w14:textId="77777777" w:rsidR="00EE6AB0" w:rsidRPr="0060627C" w:rsidRDefault="00EE6AB0" w:rsidP="00E575E4">
            <w:pPr>
              <w:shd w:val="clear" w:color="auto" w:fill="FFFFFF"/>
              <w:spacing w:line="360" w:lineRule="auto"/>
              <w:jc w:val="both"/>
            </w:pPr>
            <w:r w:rsidRPr="0060627C">
              <w:t>Bài 6: Những vấn đề cơ bản về phòng chống tội phạm và tệ nạn xã hội</w:t>
            </w:r>
          </w:p>
        </w:tc>
        <w:tc>
          <w:tcPr>
            <w:tcW w:w="839" w:type="dxa"/>
            <w:tcBorders>
              <w:top w:val="dotted" w:sz="4" w:space="0" w:color="auto"/>
              <w:bottom w:val="dotted" w:sz="4" w:space="0" w:color="auto"/>
            </w:tcBorders>
            <w:shd w:val="clear" w:color="auto" w:fill="auto"/>
            <w:vAlign w:val="center"/>
          </w:tcPr>
          <w:p w14:paraId="213E59F7" w14:textId="77777777" w:rsidR="00EE6AB0" w:rsidRPr="0060627C" w:rsidRDefault="00EE6AB0" w:rsidP="00E575E4">
            <w:pPr>
              <w:shd w:val="clear" w:color="auto" w:fill="FFFFFF"/>
              <w:spacing w:line="360" w:lineRule="auto"/>
              <w:jc w:val="center"/>
            </w:pPr>
            <w:r w:rsidRPr="0060627C">
              <w:t>4</w:t>
            </w:r>
          </w:p>
        </w:tc>
        <w:tc>
          <w:tcPr>
            <w:tcW w:w="994" w:type="dxa"/>
            <w:tcBorders>
              <w:top w:val="dotted" w:sz="4" w:space="0" w:color="auto"/>
              <w:bottom w:val="dotted" w:sz="4" w:space="0" w:color="auto"/>
            </w:tcBorders>
            <w:shd w:val="clear" w:color="auto" w:fill="auto"/>
            <w:vAlign w:val="center"/>
          </w:tcPr>
          <w:p w14:paraId="700E1379" w14:textId="77777777" w:rsidR="00EE6AB0" w:rsidRPr="0060627C" w:rsidRDefault="00EE6AB0" w:rsidP="00E575E4">
            <w:pPr>
              <w:shd w:val="clear" w:color="auto" w:fill="FFFFFF"/>
              <w:spacing w:line="360" w:lineRule="auto"/>
              <w:jc w:val="center"/>
            </w:pPr>
            <w:r w:rsidRPr="0060627C">
              <w:rPr>
                <w:iCs/>
              </w:rPr>
              <w:t>3</w:t>
            </w:r>
          </w:p>
        </w:tc>
        <w:tc>
          <w:tcPr>
            <w:tcW w:w="1016" w:type="dxa"/>
            <w:tcBorders>
              <w:top w:val="dotted" w:sz="4" w:space="0" w:color="auto"/>
              <w:bottom w:val="dotted" w:sz="4" w:space="0" w:color="auto"/>
            </w:tcBorders>
            <w:shd w:val="clear" w:color="auto" w:fill="auto"/>
            <w:vAlign w:val="center"/>
          </w:tcPr>
          <w:p w14:paraId="670DF261" w14:textId="77777777" w:rsidR="00EE6AB0" w:rsidRPr="0060627C" w:rsidRDefault="00EE6AB0" w:rsidP="00E575E4">
            <w:pPr>
              <w:shd w:val="clear" w:color="auto" w:fill="FFFFFF"/>
              <w:spacing w:line="360" w:lineRule="auto"/>
              <w:jc w:val="center"/>
            </w:pPr>
            <w:r w:rsidRPr="0060627C">
              <w:t>1</w:t>
            </w:r>
          </w:p>
        </w:tc>
        <w:tc>
          <w:tcPr>
            <w:tcW w:w="870" w:type="dxa"/>
            <w:tcBorders>
              <w:top w:val="dotted" w:sz="4" w:space="0" w:color="auto"/>
              <w:bottom w:val="dotted" w:sz="4" w:space="0" w:color="auto"/>
            </w:tcBorders>
            <w:shd w:val="clear" w:color="auto" w:fill="auto"/>
            <w:vAlign w:val="center"/>
          </w:tcPr>
          <w:p w14:paraId="1D1862F5" w14:textId="77777777" w:rsidR="00EE6AB0" w:rsidRPr="0060627C" w:rsidRDefault="00EE6AB0" w:rsidP="00E575E4">
            <w:pPr>
              <w:shd w:val="clear" w:color="auto" w:fill="FFFFFF"/>
              <w:spacing w:line="360" w:lineRule="auto"/>
              <w:jc w:val="both"/>
            </w:pPr>
          </w:p>
        </w:tc>
      </w:tr>
      <w:tr w:rsidR="00EE6AB0" w:rsidRPr="0060627C" w14:paraId="3D463AF8" w14:textId="77777777" w:rsidTr="00E575E4">
        <w:trPr>
          <w:trHeight w:val="375"/>
        </w:trPr>
        <w:tc>
          <w:tcPr>
            <w:tcW w:w="748" w:type="dxa"/>
            <w:tcBorders>
              <w:top w:val="dotted" w:sz="4" w:space="0" w:color="auto"/>
              <w:bottom w:val="dotted" w:sz="4" w:space="0" w:color="auto"/>
            </w:tcBorders>
            <w:shd w:val="clear" w:color="auto" w:fill="auto"/>
            <w:vAlign w:val="center"/>
          </w:tcPr>
          <w:p w14:paraId="4D0D9DA6" w14:textId="77777777" w:rsidR="00EE6AB0" w:rsidRPr="0060627C" w:rsidRDefault="00EE6AB0" w:rsidP="00E575E4">
            <w:pPr>
              <w:shd w:val="clear" w:color="auto" w:fill="FFFFFF"/>
              <w:spacing w:line="360" w:lineRule="auto"/>
              <w:jc w:val="center"/>
            </w:pPr>
            <w:r w:rsidRPr="0060627C">
              <w:t>7</w:t>
            </w:r>
          </w:p>
        </w:tc>
        <w:tc>
          <w:tcPr>
            <w:tcW w:w="4821" w:type="dxa"/>
            <w:tcBorders>
              <w:top w:val="dotted" w:sz="4" w:space="0" w:color="auto"/>
              <w:bottom w:val="dotted" w:sz="4" w:space="0" w:color="auto"/>
            </w:tcBorders>
            <w:shd w:val="clear" w:color="auto" w:fill="auto"/>
          </w:tcPr>
          <w:p w14:paraId="1E65D833" w14:textId="77777777" w:rsidR="00EE6AB0" w:rsidRPr="0060627C" w:rsidRDefault="00EE6AB0" w:rsidP="00E575E4">
            <w:pPr>
              <w:shd w:val="clear" w:color="auto" w:fill="FFFFFF"/>
              <w:spacing w:line="360" w:lineRule="auto"/>
            </w:pPr>
            <w:r w:rsidRPr="0060627C">
              <w:t xml:space="preserve">Kiểm tra </w:t>
            </w:r>
          </w:p>
        </w:tc>
        <w:tc>
          <w:tcPr>
            <w:tcW w:w="839" w:type="dxa"/>
            <w:tcBorders>
              <w:top w:val="dotted" w:sz="4" w:space="0" w:color="auto"/>
              <w:bottom w:val="dotted" w:sz="4" w:space="0" w:color="auto"/>
            </w:tcBorders>
            <w:shd w:val="clear" w:color="auto" w:fill="auto"/>
            <w:vAlign w:val="center"/>
          </w:tcPr>
          <w:p w14:paraId="4423EFC6" w14:textId="77777777" w:rsidR="00EE6AB0" w:rsidRPr="0060627C" w:rsidRDefault="00EE6AB0" w:rsidP="00E575E4">
            <w:pPr>
              <w:shd w:val="clear" w:color="auto" w:fill="FFFFFF"/>
              <w:spacing w:line="360" w:lineRule="auto"/>
              <w:jc w:val="center"/>
            </w:pPr>
            <w:r w:rsidRPr="0060627C">
              <w:t>1</w:t>
            </w:r>
          </w:p>
        </w:tc>
        <w:tc>
          <w:tcPr>
            <w:tcW w:w="994" w:type="dxa"/>
            <w:tcBorders>
              <w:top w:val="dotted" w:sz="4" w:space="0" w:color="auto"/>
              <w:bottom w:val="dotted" w:sz="4" w:space="0" w:color="auto"/>
            </w:tcBorders>
            <w:shd w:val="clear" w:color="auto" w:fill="auto"/>
            <w:vAlign w:val="center"/>
          </w:tcPr>
          <w:p w14:paraId="31B25134" w14:textId="77777777" w:rsidR="00EE6AB0" w:rsidRPr="0060627C" w:rsidRDefault="00EE6AB0" w:rsidP="00E575E4">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tcPr>
          <w:p w14:paraId="20E1FC4D" w14:textId="77777777" w:rsidR="00EE6AB0" w:rsidRPr="0060627C" w:rsidRDefault="00EE6AB0" w:rsidP="00E575E4">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tcPr>
          <w:p w14:paraId="1898E998" w14:textId="77777777" w:rsidR="00EE6AB0" w:rsidRPr="0060627C" w:rsidRDefault="00EE6AB0" w:rsidP="00E575E4">
            <w:pPr>
              <w:shd w:val="clear" w:color="auto" w:fill="FFFFFF"/>
              <w:spacing w:line="360" w:lineRule="auto"/>
              <w:jc w:val="center"/>
            </w:pPr>
            <w:r w:rsidRPr="0060627C">
              <w:t>1</w:t>
            </w:r>
          </w:p>
        </w:tc>
      </w:tr>
      <w:tr w:rsidR="00EE6AB0" w:rsidRPr="0060627C" w14:paraId="0808FEE9" w14:textId="77777777" w:rsidTr="00E575E4">
        <w:trPr>
          <w:trHeight w:val="1125"/>
        </w:trPr>
        <w:tc>
          <w:tcPr>
            <w:tcW w:w="748" w:type="dxa"/>
            <w:tcBorders>
              <w:top w:val="dotted" w:sz="4" w:space="0" w:color="auto"/>
              <w:bottom w:val="dotted" w:sz="4" w:space="0" w:color="auto"/>
            </w:tcBorders>
            <w:shd w:val="clear" w:color="auto" w:fill="auto"/>
            <w:vAlign w:val="center"/>
          </w:tcPr>
          <w:p w14:paraId="4A511243" w14:textId="77777777" w:rsidR="00EE6AB0" w:rsidRPr="0060627C" w:rsidRDefault="00EE6AB0" w:rsidP="00E575E4">
            <w:pPr>
              <w:shd w:val="clear" w:color="auto" w:fill="FFFFFF"/>
              <w:spacing w:line="360" w:lineRule="auto"/>
              <w:jc w:val="center"/>
            </w:pPr>
            <w:r w:rsidRPr="0060627C">
              <w:t>8</w:t>
            </w:r>
          </w:p>
        </w:tc>
        <w:tc>
          <w:tcPr>
            <w:tcW w:w="4821" w:type="dxa"/>
            <w:tcBorders>
              <w:top w:val="dotted" w:sz="4" w:space="0" w:color="auto"/>
              <w:bottom w:val="dotted" w:sz="4" w:space="0" w:color="auto"/>
            </w:tcBorders>
            <w:shd w:val="clear" w:color="auto" w:fill="auto"/>
          </w:tcPr>
          <w:p w14:paraId="233669D6" w14:textId="77777777" w:rsidR="00EE6AB0" w:rsidRPr="0060627C" w:rsidRDefault="00EE6AB0" w:rsidP="00E575E4">
            <w:pPr>
              <w:shd w:val="clear" w:color="auto" w:fill="FFFFFF"/>
              <w:spacing w:line="360" w:lineRule="auto"/>
              <w:jc w:val="both"/>
            </w:pPr>
            <w:r w:rsidRPr="0060627C">
              <w:t xml:space="preserve">Bài 7: Đường lối quan điểm của Đảng, chính sách, pháp luật của nhà nước Việt Nam về bảo vệ an ninh chính trị, kinh tế, </w:t>
            </w:r>
            <w:r w:rsidRPr="0060627C">
              <w:lastRenderedPageBreak/>
              <w:t xml:space="preserve">văn hóa, tư tưởng </w:t>
            </w:r>
          </w:p>
        </w:tc>
        <w:tc>
          <w:tcPr>
            <w:tcW w:w="839" w:type="dxa"/>
            <w:tcBorders>
              <w:top w:val="dotted" w:sz="4" w:space="0" w:color="auto"/>
              <w:bottom w:val="dotted" w:sz="4" w:space="0" w:color="auto"/>
            </w:tcBorders>
            <w:shd w:val="clear" w:color="auto" w:fill="auto"/>
            <w:vAlign w:val="center"/>
          </w:tcPr>
          <w:p w14:paraId="7986F3E1" w14:textId="77777777" w:rsidR="00EE6AB0" w:rsidRPr="0060627C" w:rsidRDefault="00EE6AB0" w:rsidP="00E575E4">
            <w:pPr>
              <w:shd w:val="clear" w:color="auto" w:fill="FFFFFF"/>
              <w:spacing w:line="360" w:lineRule="auto"/>
              <w:jc w:val="center"/>
            </w:pPr>
            <w:r w:rsidRPr="0060627C">
              <w:lastRenderedPageBreak/>
              <w:t>5</w:t>
            </w:r>
          </w:p>
        </w:tc>
        <w:tc>
          <w:tcPr>
            <w:tcW w:w="994" w:type="dxa"/>
            <w:tcBorders>
              <w:top w:val="dotted" w:sz="4" w:space="0" w:color="auto"/>
              <w:bottom w:val="dotted" w:sz="4" w:space="0" w:color="auto"/>
            </w:tcBorders>
            <w:shd w:val="clear" w:color="auto" w:fill="auto"/>
            <w:vAlign w:val="center"/>
          </w:tcPr>
          <w:p w14:paraId="49470755" w14:textId="77777777" w:rsidR="00EE6AB0" w:rsidRPr="0060627C" w:rsidRDefault="00EE6AB0" w:rsidP="00E575E4">
            <w:pPr>
              <w:shd w:val="clear" w:color="auto" w:fill="FFFFFF"/>
              <w:spacing w:line="360" w:lineRule="auto"/>
              <w:jc w:val="center"/>
            </w:pPr>
            <w:r w:rsidRPr="0060627C">
              <w:t>3</w:t>
            </w:r>
          </w:p>
        </w:tc>
        <w:tc>
          <w:tcPr>
            <w:tcW w:w="1016" w:type="dxa"/>
            <w:tcBorders>
              <w:top w:val="dotted" w:sz="4" w:space="0" w:color="auto"/>
              <w:bottom w:val="dotted" w:sz="4" w:space="0" w:color="auto"/>
            </w:tcBorders>
            <w:shd w:val="clear" w:color="auto" w:fill="auto"/>
            <w:vAlign w:val="center"/>
          </w:tcPr>
          <w:p w14:paraId="44F126D0" w14:textId="77777777" w:rsidR="00EE6AB0" w:rsidRPr="0060627C" w:rsidRDefault="00EE6AB0" w:rsidP="00E575E4">
            <w:pPr>
              <w:shd w:val="clear" w:color="auto" w:fill="FFFFFF"/>
              <w:spacing w:line="360" w:lineRule="auto"/>
              <w:jc w:val="center"/>
            </w:pPr>
            <w:r w:rsidRPr="0060627C">
              <w:t>2</w:t>
            </w:r>
          </w:p>
        </w:tc>
        <w:tc>
          <w:tcPr>
            <w:tcW w:w="870" w:type="dxa"/>
            <w:tcBorders>
              <w:top w:val="dotted" w:sz="4" w:space="0" w:color="auto"/>
              <w:bottom w:val="dotted" w:sz="4" w:space="0" w:color="auto"/>
            </w:tcBorders>
            <w:shd w:val="clear" w:color="auto" w:fill="auto"/>
            <w:vAlign w:val="center"/>
          </w:tcPr>
          <w:p w14:paraId="726AD8B8" w14:textId="77777777" w:rsidR="00EE6AB0" w:rsidRPr="0060627C" w:rsidRDefault="00EE6AB0" w:rsidP="00E575E4">
            <w:pPr>
              <w:shd w:val="clear" w:color="auto" w:fill="FFFFFF"/>
              <w:spacing w:line="360" w:lineRule="auto"/>
              <w:jc w:val="both"/>
            </w:pPr>
          </w:p>
        </w:tc>
      </w:tr>
      <w:tr w:rsidR="00EE6AB0" w:rsidRPr="0060627C" w14:paraId="3A401C01" w14:textId="77777777" w:rsidTr="00E575E4">
        <w:trPr>
          <w:trHeight w:val="750"/>
        </w:trPr>
        <w:tc>
          <w:tcPr>
            <w:tcW w:w="748" w:type="dxa"/>
            <w:tcBorders>
              <w:top w:val="dotted" w:sz="4" w:space="0" w:color="auto"/>
              <w:bottom w:val="dotted" w:sz="4" w:space="0" w:color="auto"/>
            </w:tcBorders>
            <w:shd w:val="clear" w:color="auto" w:fill="auto"/>
            <w:vAlign w:val="center"/>
          </w:tcPr>
          <w:p w14:paraId="5C27F20E" w14:textId="77777777" w:rsidR="00EE6AB0" w:rsidRPr="0060627C" w:rsidRDefault="00EE6AB0" w:rsidP="00E575E4">
            <w:pPr>
              <w:shd w:val="clear" w:color="auto" w:fill="FFFFFF"/>
              <w:spacing w:line="360" w:lineRule="auto"/>
              <w:jc w:val="center"/>
            </w:pPr>
            <w:r w:rsidRPr="0060627C">
              <w:t>9</w:t>
            </w:r>
          </w:p>
        </w:tc>
        <w:tc>
          <w:tcPr>
            <w:tcW w:w="4821" w:type="dxa"/>
            <w:tcBorders>
              <w:top w:val="dotted" w:sz="4" w:space="0" w:color="auto"/>
              <w:bottom w:val="dotted" w:sz="4" w:space="0" w:color="auto"/>
            </w:tcBorders>
            <w:shd w:val="clear" w:color="auto" w:fill="auto"/>
          </w:tcPr>
          <w:p w14:paraId="037DF2E2" w14:textId="77777777" w:rsidR="00EE6AB0" w:rsidRPr="0060627C" w:rsidRDefault="00EE6AB0" w:rsidP="00E575E4">
            <w:pPr>
              <w:shd w:val="clear" w:color="auto" w:fill="FFFFFF"/>
              <w:spacing w:line="360" w:lineRule="auto"/>
              <w:jc w:val="both"/>
            </w:pPr>
            <w:r w:rsidRPr="0060627C">
              <w:t>Bài 8: Chiến tranh nhân dân bảo vệ Tổ quốc Việt Nam xã hội chủ nghĩa</w:t>
            </w:r>
          </w:p>
        </w:tc>
        <w:tc>
          <w:tcPr>
            <w:tcW w:w="839" w:type="dxa"/>
            <w:tcBorders>
              <w:top w:val="dotted" w:sz="4" w:space="0" w:color="auto"/>
              <w:bottom w:val="dotted" w:sz="4" w:space="0" w:color="auto"/>
            </w:tcBorders>
            <w:shd w:val="clear" w:color="auto" w:fill="auto"/>
            <w:vAlign w:val="center"/>
          </w:tcPr>
          <w:p w14:paraId="11DB7BE1" w14:textId="77777777" w:rsidR="00EE6AB0" w:rsidRPr="0060627C" w:rsidRDefault="00EE6AB0" w:rsidP="00E575E4">
            <w:pPr>
              <w:shd w:val="clear" w:color="auto" w:fill="FFFFFF"/>
              <w:spacing w:line="360" w:lineRule="auto"/>
              <w:jc w:val="center"/>
            </w:pPr>
            <w:r w:rsidRPr="0060627C">
              <w:t>5</w:t>
            </w:r>
          </w:p>
        </w:tc>
        <w:tc>
          <w:tcPr>
            <w:tcW w:w="994" w:type="dxa"/>
            <w:tcBorders>
              <w:top w:val="dotted" w:sz="4" w:space="0" w:color="auto"/>
              <w:bottom w:val="dotted" w:sz="4" w:space="0" w:color="auto"/>
            </w:tcBorders>
            <w:shd w:val="clear" w:color="auto" w:fill="auto"/>
            <w:vAlign w:val="center"/>
          </w:tcPr>
          <w:p w14:paraId="2C2C2DEC" w14:textId="77777777" w:rsidR="00EE6AB0" w:rsidRPr="0060627C" w:rsidRDefault="00EE6AB0" w:rsidP="00E575E4">
            <w:pPr>
              <w:shd w:val="clear" w:color="auto" w:fill="FFFFFF"/>
              <w:spacing w:line="360" w:lineRule="auto"/>
              <w:jc w:val="center"/>
            </w:pPr>
            <w:r w:rsidRPr="0060627C">
              <w:t>3</w:t>
            </w:r>
          </w:p>
        </w:tc>
        <w:tc>
          <w:tcPr>
            <w:tcW w:w="1016" w:type="dxa"/>
            <w:tcBorders>
              <w:top w:val="dotted" w:sz="4" w:space="0" w:color="auto"/>
              <w:bottom w:val="dotted" w:sz="4" w:space="0" w:color="auto"/>
            </w:tcBorders>
            <w:shd w:val="clear" w:color="auto" w:fill="auto"/>
            <w:vAlign w:val="center"/>
          </w:tcPr>
          <w:p w14:paraId="35EA7FA4" w14:textId="77777777" w:rsidR="00EE6AB0" w:rsidRPr="0060627C" w:rsidRDefault="00EE6AB0" w:rsidP="00E575E4">
            <w:pPr>
              <w:shd w:val="clear" w:color="auto" w:fill="FFFFFF"/>
              <w:spacing w:line="360" w:lineRule="auto"/>
              <w:jc w:val="center"/>
            </w:pPr>
            <w:r w:rsidRPr="0060627C">
              <w:t>2</w:t>
            </w:r>
          </w:p>
        </w:tc>
        <w:tc>
          <w:tcPr>
            <w:tcW w:w="870" w:type="dxa"/>
            <w:tcBorders>
              <w:top w:val="dotted" w:sz="4" w:space="0" w:color="auto"/>
              <w:bottom w:val="dotted" w:sz="4" w:space="0" w:color="auto"/>
            </w:tcBorders>
            <w:shd w:val="clear" w:color="auto" w:fill="auto"/>
            <w:vAlign w:val="center"/>
          </w:tcPr>
          <w:p w14:paraId="002F864E" w14:textId="77777777" w:rsidR="00EE6AB0" w:rsidRPr="0060627C" w:rsidRDefault="00EE6AB0" w:rsidP="00E575E4">
            <w:pPr>
              <w:shd w:val="clear" w:color="auto" w:fill="FFFFFF"/>
              <w:spacing w:line="360" w:lineRule="auto"/>
              <w:jc w:val="both"/>
            </w:pPr>
          </w:p>
        </w:tc>
      </w:tr>
      <w:tr w:rsidR="00EE6AB0" w:rsidRPr="0060627C" w14:paraId="4BB6DF0C" w14:textId="77777777" w:rsidTr="00E575E4">
        <w:trPr>
          <w:trHeight w:val="750"/>
        </w:trPr>
        <w:tc>
          <w:tcPr>
            <w:tcW w:w="748" w:type="dxa"/>
            <w:tcBorders>
              <w:top w:val="dotted" w:sz="4" w:space="0" w:color="auto"/>
              <w:bottom w:val="dotted" w:sz="4" w:space="0" w:color="auto"/>
            </w:tcBorders>
            <w:shd w:val="clear" w:color="auto" w:fill="auto"/>
            <w:vAlign w:val="center"/>
          </w:tcPr>
          <w:p w14:paraId="487F18A6" w14:textId="77777777" w:rsidR="00EE6AB0" w:rsidRPr="0060627C" w:rsidRDefault="00EE6AB0" w:rsidP="00E575E4">
            <w:pPr>
              <w:shd w:val="clear" w:color="auto" w:fill="FFFFFF"/>
              <w:spacing w:line="360" w:lineRule="auto"/>
              <w:jc w:val="center"/>
            </w:pPr>
            <w:r w:rsidRPr="0060627C">
              <w:t>10</w:t>
            </w:r>
          </w:p>
        </w:tc>
        <w:tc>
          <w:tcPr>
            <w:tcW w:w="4821" w:type="dxa"/>
            <w:tcBorders>
              <w:top w:val="dotted" w:sz="4" w:space="0" w:color="auto"/>
              <w:bottom w:val="dotted" w:sz="4" w:space="0" w:color="auto"/>
            </w:tcBorders>
            <w:shd w:val="clear" w:color="auto" w:fill="auto"/>
          </w:tcPr>
          <w:p w14:paraId="4EE168B4" w14:textId="77777777" w:rsidR="00EE6AB0" w:rsidRPr="0060627C" w:rsidRDefault="00EE6AB0" w:rsidP="00E575E4">
            <w:pPr>
              <w:shd w:val="clear" w:color="auto" w:fill="FFFFFF"/>
              <w:spacing w:line="360" w:lineRule="auto"/>
              <w:jc w:val="both"/>
            </w:pPr>
            <w:r w:rsidRPr="0060627C">
              <w:t>Bài 9: Xây dựng lực lượng vũ trang nhân dân Việt Nam</w:t>
            </w:r>
          </w:p>
        </w:tc>
        <w:tc>
          <w:tcPr>
            <w:tcW w:w="839" w:type="dxa"/>
            <w:tcBorders>
              <w:top w:val="dotted" w:sz="4" w:space="0" w:color="auto"/>
              <w:bottom w:val="dotted" w:sz="4" w:space="0" w:color="auto"/>
            </w:tcBorders>
            <w:shd w:val="clear" w:color="auto" w:fill="auto"/>
            <w:vAlign w:val="center"/>
          </w:tcPr>
          <w:p w14:paraId="387A9769" w14:textId="77777777" w:rsidR="00EE6AB0" w:rsidRPr="0060627C" w:rsidRDefault="00EE6AB0" w:rsidP="00E575E4">
            <w:pPr>
              <w:shd w:val="clear" w:color="auto" w:fill="FFFFFF"/>
              <w:spacing w:line="360" w:lineRule="auto"/>
              <w:jc w:val="center"/>
            </w:pPr>
            <w:r w:rsidRPr="0060627C">
              <w:t>5</w:t>
            </w:r>
          </w:p>
        </w:tc>
        <w:tc>
          <w:tcPr>
            <w:tcW w:w="994" w:type="dxa"/>
            <w:tcBorders>
              <w:top w:val="dotted" w:sz="4" w:space="0" w:color="auto"/>
              <w:bottom w:val="dotted" w:sz="4" w:space="0" w:color="auto"/>
            </w:tcBorders>
            <w:shd w:val="clear" w:color="auto" w:fill="auto"/>
            <w:vAlign w:val="center"/>
          </w:tcPr>
          <w:p w14:paraId="520F5EB3" w14:textId="77777777" w:rsidR="00EE6AB0" w:rsidRPr="0060627C" w:rsidRDefault="00EE6AB0" w:rsidP="00E575E4">
            <w:pPr>
              <w:shd w:val="clear" w:color="auto" w:fill="FFFFFF"/>
              <w:spacing w:line="360" w:lineRule="auto"/>
              <w:jc w:val="center"/>
            </w:pPr>
            <w:r w:rsidRPr="0060627C">
              <w:rPr>
                <w:bCs/>
              </w:rPr>
              <w:t>3</w:t>
            </w:r>
          </w:p>
        </w:tc>
        <w:tc>
          <w:tcPr>
            <w:tcW w:w="1016" w:type="dxa"/>
            <w:tcBorders>
              <w:top w:val="dotted" w:sz="4" w:space="0" w:color="auto"/>
              <w:bottom w:val="dotted" w:sz="4" w:space="0" w:color="auto"/>
            </w:tcBorders>
            <w:shd w:val="clear" w:color="auto" w:fill="auto"/>
            <w:vAlign w:val="center"/>
          </w:tcPr>
          <w:p w14:paraId="32B0E4C6" w14:textId="77777777" w:rsidR="00EE6AB0" w:rsidRPr="0060627C" w:rsidRDefault="00EE6AB0" w:rsidP="00E575E4">
            <w:pPr>
              <w:shd w:val="clear" w:color="auto" w:fill="FFFFFF"/>
              <w:spacing w:line="360" w:lineRule="auto"/>
              <w:jc w:val="center"/>
            </w:pPr>
            <w:r w:rsidRPr="0060627C">
              <w:t>2</w:t>
            </w:r>
          </w:p>
        </w:tc>
        <w:tc>
          <w:tcPr>
            <w:tcW w:w="870" w:type="dxa"/>
            <w:tcBorders>
              <w:top w:val="dotted" w:sz="4" w:space="0" w:color="auto"/>
              <w:bottom w:val="dotted" w:sz="4" w:space="0" w:color="auto"/>
            </w:tcBorders>
            <w:shd w:val="clear" w:color="auto" w:fill="auto"/>
            <w:vAlign w:val="center"/>
          </w:tcPr>
          <w:p w14:paraId="47456169" w14:textId="77777777" w:rsidR="00EE6AB0" w:rsidRPr="0060627C" w:rsidRDefault="00EE6AB0" w:rsidP="00E575E4">
            <w:pPr>
              <w:shd w:val="clear" w:color="auto" w:fill="FFFFFF"/>
              <w:spacing w:line="360" w:lineRule="auto"/>
              <w:jc w:val="both"/>
            </w:pPr>
          </w:p>
        </w:tc>
      </w:tr>
      <w:tr w:rsidR="00EE6AB0" w:rsidRPr="0060627C" w14:paraId="7B79BACA" w14:textId="77777777" w:rsidTr="00E575E4">
        <w:trPr>
          <w:trHeight w:val="750"/>
        </w:trPr>
        <w:tc>
          <w:tcPr>
            <w:tcW w:w="748" w:type="dxa"/>
            <w:tcBorders>
              <w:top w:val="dotted" w:sz="4" w:space="0" w:color="auto"/>
              <w:bottom w:val="dotted" w:sz="4" w:space="0" w:color="auto"/>
            </w:tcBorders>
            <w:shd w:val="clear" w:color="auto" w:fill="auto"/>
            <w:vAlign w:val="center"/>
          </w:tcPr>
          <w:p w14:paraId="4197AA66" w14:textId="77777777" w:rsidR="00EE6AB0" w:rsidRPr="0060627C" w:rsidRDefault="00EE6AB0" w:rsidP="00E575E4">
            <w:pPr>
              <w:shd w:val="clear" w:color="auto" w:fill="FFFFFF"/>
              <w:spacing w:line="360" w:lineRule="auto"/>
              <w:jc w:val="center"/>
            </w:pPr>
            <w:r w:rsidRPr="0060627C">
              <w:t>11</w:t>
            </w:r>
          </w:p>
        </w:tc>
        <w:tc>
          <w:tcPr>
            <w:tcW w:w="4821" w:type="dxa"/>
            <w:tcBorders>
              <w:top w:val="dotted" w:sz="4" w:space="0" w:color="auto"/>
              <w:bottom w:val="dotted" w:sz="4" w:space="0" w:color="auto"/>
            </w:tcBorders>
            <w:shd w:val="clear" w:color="auto" w:fill="auto"/>
          </w:tcPr>
          <w:p w14:paraId="7270D921" w14:textId="77777777" w:rsidR="00EE6AB0" w:rsidRPr="0060627C" w:rsidRDefault="00EE6AB0" w:rsidP="00E575E4">
            <w:pPr>
              <w:shd w:val="clear" w:color="auto" w:fill="FFFFFF"/>
              <w:spacing w:line="360" w:lineRule="auto"/>
              <w:jc w:val="both"/>
            </w:pPr>
            <w:r w:rsidRPr="0060627C">
              <w:t>Bài 10: Kết hợp phát triển kinh tế - xã hội với tăng cường, củng cố quốc phòng và an ninh</w:t>
            </w:r>
          </w:p>
        </w:tc>
        <w:tc>
          <w:tcPr>
            <w:tcW w:w="839" w:type="dxa"/>
            <w:tcBorders>
              <w:top w:val="dotted" w:sz="4" w:space="0" w:color="auto"/>
              <w:bottom w:val="dotted" w:sz="4" w:space="0" w:color="auto"/>
            </w:tcBorders>
            <w:shd w:val="clear" w:color="auto" w:fill="auto"/>
            <w:vAlign w:val="center"/>
          </w:tcPr>
          <w:p w14:paraId="6E46AB2A" w14:textId="77777777" w:rsidR="00EE6AB0" w:rsidRPr="0060627C" w:rsidRDefault="00EE6AB0" w:rsidP="00E575E4">
            <w:pPr>
              <w:shd w:val="clear" w:color="auto" w:fill="FFFFFF"/>
              <w:spacing w:line="360" w:lineRule="auto"/>
              <w:jc w:val="center"/>
            </w:pPr>
            <w:r w:rsidRPr="0060627C">
              <w:t>5</w:t>
            </w:r>
          </w:p>
        </w:tc>
        <w:tc>
          <w:tcPr>
            <w:tcW w:w="994" w:type="dxa"/>
            <w:tcBorders>
              <w:top w:val="dotted" w:sz="4" w:space="0" w:color="auto"/>
              <w:bottom w:val="dotted" w:sz="4" w:space="0" w:color="auto"/>
            </w:tcBorders>
            <w:shd w:val="clear" w:color="auto" w:fill="auto"/>
            <w:vAlign w:val="center"/>
          </w:tcPr>
          <w:p w14:paraId="282164EB" w14:textId="77777777" w:rsidR="00EE6AB0" w:rsidRPr="0060627C" w:rsidRDefault="00EE6AB0" w:rsidP="00E575E4">
            <w:pPr>
              <w:shd w:val="clear" w:color="auto" w:fill="FFFFFF"/>
              <w:spacing w:line="360" w:lineRule="auto"/>
              <w:jc w:val="center"/>
            </w:pPr>
            <w:r w:rsidRPr="0060627C">
              <w:t>3</w:t>
            </w:r>
          </w:p>
        </w:tc>
        <w:tc>
          <w:tcPr>
            <w:tcW w:w="1016" w:type="dxa"/>
            <w:tcBorders>
              <w:top w:val="dotted" w:sz="4" w:space="0" w:color="auto"/>
              <w:bottom w:val="dotted" w:sz="4" w:space="0" w:color="auto"/>
            </w:tcBorders>
            <w:shd w:val="clear" w:color="auto" w:fill="auto"/>
            <w:vAlign w:val="center"/>
          </w:tcPr>
          <w:p w14:paraId="24294C30" w14:textId="77777777" w:rsidR="00EE6AB0" w:rsidRPr="0060627C" w:rsidRDefault="00EE6AB0" w:rsidP="00E575E4">
            <w:pPr>
              <w:shd w:val="clear" w:color="auto" w:fill="FFFFFF"/>
              <w:spacing w:line="360" w:lineRule="auto"/>
              <w:jc w:val="center"/>
            </w:pPr>
            <w:r w:rsidRPr="0060627C">
              <w:t>2</w:t>
            </w:r>
          </w:p>
        </w:tc>
        <w:tc>
          <w:tcPr>
            <w:tcW w:w="870" w:type="dxa"/>
            <w:tcBorders>
              <w:top w:val="dotted" w:sz="4" w:space="0" w:color="auto"/>
              <w:bottom w:val="dotted" w:sz="4" w:space="0" w:color="auto"/>
            </w:tcBorders>
            <w:shd w:val="clear" w:color="auto" w:fill="auto"/>
            <w:vAlign w:val="center"/>
          </w:tcPr>
          <w:p w14:paraId="5F5C857B" w14:textId="77777777" w:rsidR="00EE6AB0" w:rsidRPr="0060627C" w:rsidRDefault="00EE6AB0" w:rsidP="00E575E4">
            <w:pPr>
              <w:shd w:val="clear" w:color="auto" w:fill="FFFFFF"/>
              <w:spacing w:line="360" w:lineRule="auto"/>
              <w:jc w:val="both"/>
            </w:pPr>
          </w:p>
        </w:tc>
      </w:tr>
      <w:tr w:rsidR="00EE6AB0" w:rsidRPr="0060627C" w14:paraId="00DF2F8E" w14:textId="77777777" w:rsidTr="00E575E4">
        <w:trPr>
          <w:trHeight w:val="375"/>
        </w:trPr>
        <w:tc>
          <w:tcPr>
            <w:tcW w:w="748" w:type="dxa"/>
            <w:tcBorders>
              <w:top w:val="dotted" w:sz="4" w:space="0" w:color="auto"/>
              <w:bottom w:val="dotted" w:sz="4" w:space="0" w:color="auto"/>
            </w:tcBorders>
            <w:shd w:val="clear" w:color="auto" w:fill="auto"/>
            <w:vAlign w:val="center"/>
          </w:tcPr>
          <w:p w14:paraId="07FFC1EF" w14:textId="77777777" w:rsidR="00EE6AB0" w:rsidRPr="0060627C" w:rsidRDefault="00EE6AB0" w:rsidP="00E575E4">
            <w:pPr>
              <w:shd w:val="clear" w:color="auto" w:fill="FFFFFF"/>
              <w:spacing w:line="360" w:lineRule="auto"/>
              <w:jc w:val="center"/>
            </w:pPr>
            <w:r w:rsidRPr="0060627C">
              <w:t>12</w:t>
            </w:r>
          </w:p>
        </w:tc>
        <w:tc>
          <w:tcPr>
            <w:tcW w:w="4821" w:type="dxa"/>
            <w:tcBorders>
              <w:top w:val="dotted" w:sz="4" w:space="0" w:color="auto"/>
              <w:bottom w:val="dotted" w:sz="4" w:space="0" w:color="auto"/>
            </w:tcBorders>
            <w:shd w:val="clear" w:color="auto" w:fill="auto"/>
          </w:tcPr>
          <w:p w14:paraId="79BFACB0" w14:textId="77777777" w:rsidR="00EE6AB0" w:rsidRPr="0060627C" w:rsidRDefault="00EE6AB0" w:rsidP="00E575E4">
            <w:pPr>
              <w:shd w:val="clear" w:color="auto" w:fill="FFFFFF"/>
              <w:spacing w:line="360" w:lineRule="auto"/>
            </w:pPr>
            <w:r w:rsidRPr="0060627C">
              <w:t xml:space="preserve">Kiểm tra </w:t>
            </w:r>
          </w:p>
        </w:tc>
        <w:tc>
          <w:tcPr>
            <w:tcW w:w="839" w:type="dxa"/>
            <w:tcBorders>
              <w:top w:val="dotted" w:sz="4" w:space="0" w:color="auto"/>
              <w:bottom w:val="dotted" w:sz="4" w:space="0" w:color="auto"/>
            </w:tcBorders>
            <w:shd w:val="clear" w:color="auto" w:fill="auto"/>
            <w:vAlign w:val="center"/>
          </w:tcPr>
          <w:p w14:paraId="4950C4FD" w14:textId="77777777" w:rsidR="00EE6AB0" w:rsidRPr="0060627C" w:rsidRDefault="00EE6AB0" w:rsidP="00E575E4">
            <w:pPr>
              <w:shd w:val="clear" w:color="auto" w:fill="FFFFFF"/>
              <w:spacing w:line="360" w:lineRule="auto"/>
              <w:jc w:val="center"/>
            </w:pPr>
            <w:r w:rsidRPr="0060627C">
              <w:t>1</w:t>
            </w:r>
          </w:p>
        </w:tc>
        <w:tc>
          <w:tcPr>
            <w:tcW w:w="994" w:type="dxa"/>
            <w:tcBorders>
              <w:top w:val="dotted" w:sz="4" w:space="0" w:color="auto"/>
              <w:bottom w:val="dotted" w:sz="4" w:space="0" w:color="auto"/>
            </w:tcBorders>
            <w:shd w:val="clear" w:color="auto" w:fill="auto"/>
            <w:vAlign w:val="center"/>
          </w:tcPr>
          <w:p w14:paraId="3AA1EADD" w14:textId="77777777" w:rsidR="00EE6AB0" w:rsidRPr="0060627C" w:rsidRDefault="00EE6AB0" w:rsidP="00E575E4">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tcPr>
          <w:p w14:paraId="70BBE8AA" w14:textId="77777777" w:rsidR="00EE6AB0" w:rsidRPr="0060627C" w:rsidRDefault="00EE6AB0" w:rsidP="00E575E4">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tcPr>
          <w:p w14:paraId="73D9AD6D" w14:textId="77777777" w:rsidR="00EE6AB0" w:rsidRPr="0060627C" w:rsidRDefault="00EE6AB0" w:rsidP="00E575E4">
            <w:pPr>
              <w:shd w:val="clear" w:color="auto" w:fill="FFFFFF"/>
              <w:spacing w:line="360" w:lineRule="auto"/>
              <w:jc w:val="center"/>
            </w:pPr>
            <w:r w:rsidRPr="0060627C">
              <w:t>1</w:t>
            </w:r>
          </w:p>
        </w:tc>
      </w:tr>
      <w:tr w:rsidR="00EE6AB0" w:rsidRPr="0060627C" w14:paraId="217620B2" w14:textId="77777777" w:rsidTr="00E575E4">
        <w:trPr>
          <w:trHeight w:val="375"/>
        </w:trPr>
        <w:tc>
          <w:tcPr>
            <w:tcW w:w="748" w:type="dxa"/>
            <w:tcBorders>
              <w:top w:val="dotted" w:sz="4" w:space="0" w:color="auto"/>
              <w:bottom w:val="dotted" w:sz="4" w:space="0" w:color="auto"/>
            </w:tcBorders>
            <w:shd w:val="clear" w:color="auto" w:fill="auto"/>
            <w:vAlign w:val="center"/>
          </w:tcPr>
          <w:p w14:paraId="0D2FFEEE" w14:textId="77777777" w:rsidR="00EE6AB0" w:rsidRPr="0060627C" w:rsidRDefault="00EE6AB0" w:rsidP="00E575E4">
            <w:pPr>
              <w:shd w:val="clear" w:color="auto" w:fill="FFFFFF"/>
              <w:spacing w:line="360" w:lineRule="auto"/>
              <w:jc w:val="center"/>
            </w:pPr>
            <w:r w:rsidRPr="0060627C">
              <w:t>13</w:t>
            </w:r>
          </w:p>
        </w:tc>
        <w:tc>
          <w:tcPr>
            <w:tcW w:w="4821" w:type="dxa"/>
            <w:tcBorders>
              <w:top w:val="dotted" w:sz="4" w:space="0" w:color="auto"/>
              <w:bottom w:val="dotted" w:sz="4" w:space="0" w:color="auto"/>
            </w:tcBorders>
            <w:shd w:val="clear" w:color="auto" w:fill="auto"/>
          </w:tcPr>
          <w:p w14:paraId="0553A79D" w14:textId="77777777" w:rsidR="00EE6AB0" w:rsidRPr="0060627C" w:rsidRDefault="00EE6AB0" w:rsidP="00E575E4">
            <w:pPr>
              <w:shd w:val="clear" w:color="auto" w:fill="FFFFFF"/>
              <w:spacing w:line="360" w:lineRule="auto"/>
              <w:jc w:val="both"/>
            </w:pPr>
            <w:r w:rsidRPr="0060627C">
              <w:t xml:space="preserve">Bài 11: Đội ngũ đơn vị </w:t>
            </w:r>
          </w:p>
        </w:tc>
        <w:tc>
          <w:tcPr>
            <w:tcW w:w="839" w:type="dxa"/>
            <w:tcBorders>
              <w:top w:val="dotted" w:sz="4" w:space="0" w:color="auto"/>
              <w:bottom w:val="dotted" w:sz="4" w:space="0" w:color="auto"/>
            </w:tcBorders>
            <w:shd w:val="clear" w:color="auto" w:fill="auto"/>
            <w:vAlign w:val="center"/>
          </w:tcPr>
          <w:p w14:paraId="7551E505" w14:textId="77777777" w:rsidR="00EE6AB0" w:rsidRPr="0060627C" w:rsidRDefault="00EE6AB0" w:rsidP="00E575E4">
            <w:pPr>
              <w:shd w:val="clear" w:color="auto" w:fill="FFFFFF"/>
              <w:spacing w:line="360" w:lineRule="auto"/>
              <w:jc w:val="center"/>
            </w:pPr>
            <w:r w:rsidRPr="0060627C">
              <w:t>4</w:t>
            </w:r>
          </w:p>
        </w:tc>
        <w:tc>
          <w:tcPr>
            <w:tcW w:w="994" w:type="dxa"/>
            <w:tcBorders>
              <w:top w:val="dotted" w:sz="4" w:space="0" w:color="auto"/>
              <w:bottom w:val="dotted" w:sz="4" w:space="0" w:color="auto"/>
            </w:tcBorders>
            <w:shd w:val="clear" w:color="auto" w:fill="auto"/>
            <w:vAlign w:val="center"/>
          </w:tcPr>
          <w:p w14:paraId="61CBF51A" w14:textId="77777777" w:rsidR="00EE6AB0" w:rsidRPr="0060627C" w:rsidRDefault="00EE6AB0" w:rsidP="00E575E4">
            <w:pPr>
              <w:shd w:val="clear" w:color="auto" w:fill="FFFFFF"/>
              <w:spacing w:line="360" w:lineRule="auto"/>
              <w:jc w:val="center"/>
            </w:pPr>
            <w:r w:rsidRPr="0060627C">
              <w:t>1</w:t>
            </w:r>
          </w:p>
        </w:tc>
        <w:tc>
          <w:tcPr>
            <w:tcW w:w="1016" w:type="dxa"/>
            <w:tcBorders>
              <w:top w:val="dotted" w:sz="4" w:space="0" w:color="auto"/>
              <w:bottom w:val="dotted" w:sz="4" w:space="0" w:color="auto"/>
            </w:tcBorders>
            <w:shd w:val="clear" w:color="auto" w:fill="auto"/>
            <w:vAlign w:val="center"/>
          </w:tcPr>
          <w:p w14:paraId="6886C77A" w14:textId="77777777" w:rsidR="00EE6AB0" w:rsidRPr="0060627C" w:rsidRDefault="00EE6AB0" w:rsidP="00E575E4">
            <w:pPr>
              <w:shd w:val="clear" w:color="auto" w:fill="FFFFFF"/>
              <w:spacing w:line="360" w:lineRule="auto"/>
              <w:jc w:val="center"/>
            </w:pPr>
            <w:r w:rsidRPr="0060627C">
              <w:t>3</w:t>
            </w:r>
          </w:p>
        </w:tc>
        <w:tc>
          <w:tcPr>
            <w:tcW w:w="870" w:type="dxa"/>
            <w:tcBorders>
              <w:top w:val="dotted" w:sz="4" w:space="0" w:color="auto"/>
              <w:bottom w:val="dotted" w:sz="4" w:space="0" w:color="auto"/>
            </w:tcBorders>
            <w:shd w:val="clear" w:color="auto" w:fill="auto"/>
            <w:vAlign w:val="center"/>
          </w:tcPr>
          <w:p w14:paraId="159F75C7" w14:textId="77777777" w:rsidR="00EE6AB0" w:rsidRPr="0060627C" w:rsidRDefault="00EE6AB0" w:rsidP="00E575E4">
            <w:pPr>
              <w:shd w:val="clear" w:color="auto" w:fill="FFFFFF"/>
              <w:spacing w:line="360" w:lineRule="auto"/>
              <w:jc w:val="both"/>
            </w:pPr>
          </w:p>
        </w:tc>
      </w:tr>
      <w:tr w:rsidR="00EE6AB0" w:rsidRPr="0060627C" w14:paraId="55ABA7D9" w14:textId="77777777" w:rsidTr="00E575E4">
        <w:trPr>
          <w:trHeight w:val="750"/>
        </w:trPr>
        <w:tc>
          <w:tcPr>
            <w:tcW w:w="748" w:type="dxa"/>
            <w:tcBorders>
              <w:top w:val="dotted" w:sz="4" w:space="0" w:color="auto"/>
              <w:bottom w:val="dotted" w:sz="4" w:space="0" w:color="auto"/>
            </w:tcBorders>
            <w:shd w:val="clear" w:color="auto" w:fill="auto"/>
            <w:vAlign w:val="center"/>
          </w:tcPr>
          <w:p w14:paraId="4BD1187E" w14:textId="77777777" w:rsidR="00EE6AB0" w:rsidRPr="0060627C" w:rsidRDefault="00EE6AB0" w:rsidP="00E575E4">
            <w:pPr>
              <w:shd w:val="clear" w:color="auto" w:fill="FFFFFF"/>
              <w:spacing w:line="360" w:lineRule="auto"/>
              <w:jc w:val="center"/>
            </w:pPr>
            <w:r w:rsidRPr="0060627C">
              <w:t>14</w:t>
            </w:r>
          </w:p>
        </w:tc>
        <w:tc>
          <w:tcPr>
            <w:tcW w:w="4821" w:type="dxa"/>
            <w:tcBorders>
              <w:top w:val="dotted" w:sz="4" w:space="0" w:color="auto"/>
              <w:bottom w:val="dotted" w:sz="4" w:space="0" w:color="auto"/>
            </w:tcBorders>
            <w:shd w:val="clear" w:color="auto" w:fill="auto"/>
          </w:tcPr>
          <w:p w14:paraId="2FA56CB8" w14:textId="77777777" w:rsidR="00EE6AB0" w:rsidRPr="0060627C" w:rsidRDefault="00EE6AB0" w:rsidP="00E575E4">
            <w:pPr>
              <w:shd w:val="clear" w:color="auto" w:fill="FFFFFF"/>
              <w:spacing w:line="360" w:lineRule="auto"/>
              <w:jc w:val="both"/>
            </w:pPr>
            <w:r w:rsidRPr="0060627C">
              <w:t>Bài 12: Giới thiệu và hướng dẫn kỹ thuật sử dụng một số loại vũ khí bộ binh</w:t>
            </w:r>
          </w:p>
        </w:tc>
        <w:tc>
          <w:tcPr>
            <w:tcW w:w="839" w:type="dxa"/>
            <w:tcBorders>
              <w:top w:val="dotted" w:sz="4" w:space="0" w:color="auto"/>
              <w:bottom w:val="dotted" w:sz="4" w:space="0" w:color="auto"/>
            </w:tcBorders>
            <w:shd w:val="clear" w:color="auto" w:fill="auto"/>
            <w:vAlign w:val="center"/>
          </w:tcPr>
          <w:p w14:paraId="7848AB9A" w14:textId="77777777" w:rsidR="00EE6AB0" w:rsidRPr="0060627C" w:rsidRDefault="00EE6AB0" w:rsidP="00E575E4">
            <w:pPr>
              <w:shd w:val="clear" w:color="auto" w:fill="FFFFFF"/>
              <w:spacing w:line="360" w:lineRule="auto"/>
              <w:jc w:val="center"/>
            </w:pPr>
            <w:r w:rsidRPr="0060627C">
              <w:t>19</w:t>
            </w:r>
          </w:p>
        </w:tc>
        <w:tc>
          <w:tcPr>
            <w:tcW w:w="994" w:type="dxa"/>
            <w:tcBorders>
              <w:top w:val="dotted" w:sz="4" w:space="0" w:color="auto"/>
              <w:bottom w:val="dotted" w:sz="4" w:space="0" w:color="auto"/>
            </w:tcBorders>
            <w:shd w:val="clear" w:color="auto" w:fill="auto"/>
            <w:vAlign w:val="center"/>
          </w:tcPr>
          <w:p w14:paraId="16EC2E35" w14:textId="77777777" w:rsidR="00EE6AB0" w:rsidRPr="0060627C" w:rsidRDefault="00EE6AB0" w:rsidP="00E575E4">
            <w:pPr>
              <w:shd w:val="clear" w:color="auto" w:fill="FFFFFF"/>
              <w:spacing w:line="360" w:lineRule="auto"/>
              <w:jc w:val="center"/>
            </w:pPr>
            <w:r w:rsidRPr="0060627C">
              <w:t>5</w:t>
            </w:r>
          </w:p>
        </w:tc>
        <w:tc>
          <w:tcPr>
            <w:tcW w:w="1016" w:type="dxa"/>
            <w:tcBorders>
              <w:top w:val="dotted" w:sz="4" w:space="0" w:color="auto"/>
              <w:bottom w:val="dotted" w:sz="4" w:space="0" w:color="auto"/>
            </w:tcBorders>
            <w:shd w:val="clear" w:color="auto" w:fill="auto"/>
            <w:vAlign w:val="center"/>
          </w:tcPr>
          <w:p w14:paraId="7DB55315" w14:textId="77777777" w:rsidR="00EE6AB0" w:rsidRPr="0060627C" w:rsidRDefault="00EE6AB0" w:rsidP="00E575E4">
            <w:pPr>
              <w:shd w:val="clear" w:color="auto" w:fill="FFFFFF"/>
              <w:spacing w:line="360" w:lineRule="auto"/>
              <w:jc w:val="center"/>
            </w:pPr>
            <w:r w:rsidRPr="0060627C">
              <w:t>14</w:t>
            </w:r>
          </w:p>
        </w:tc>
        <w:tc>
          <w:tcPr>
            <w:tcW w:w="870" w:type="dxa"/>
            <w:tcBorders>
              <w:top w:val="dotted" w:sz="4" w:space="0" w:color="auto"/>
              <w:bottom w:val="dotted" w:sz="4" w:space="0" w:color="auto"/>
            </w:tcBorders>
            <w:shd w:val="clear" w:color="auto" w:fill="auto"/>
            <w:vAlign w:val="center"/>
          </w:tcPr>
          <w:p w14:paraId="304156CC" w14:textId="77777777" w:rsidR="00EE6AB0" w:rsidRPr="0060627C" w:rsidRDefault="00EE6AB0" w:rsidP="00E575E4">
            <w:pPr>
              <w:shd w:val="clear" w:color="auto" w:fill="FFFFFF"/>
              <w:spacing w:line="360" w:lineRule="auto"/>
              <w:jc w:val="both"/>
            </w:pPr>
          </w:p>
        </w:tc>
      </w:tr>
      <w:tr w:rsidR="00EE6AB0" w:rsidRPr="0060627C" w14:paraId="0940317F" w14:textId="77777777" w:rsidTr="00E575E4">
        <w:trPr>
          <w:trHeight w:val="375"/>
        </w:trPr>
        <w:tc>
          <w:tcPr>
            <w:tcW w:w="748" w:type="dxa"/>
            <w:tcBorders>
              <w:top w:val="dotted" w:sz="4" w:space="0" w:color="auto"/>
              <w:bottom w:val="dotted" w:sz="4" w:space="0" w:color="auto"/>
            </w:tcBorders>
            <w:shd w:val="clear" w:color="auto" w:fill="auto"/>
            <w:vAlign w:val="center"/>
          </w:tcPr>
          <w:p w14:paraId="35532492" w14:textId="77777777" w:rsidR="00EE6AB0" w:rsidRPr="0060627C" w:rsidRDefault="00EE6AB0" w:rsidP="00E575E4">
            <w:pPr>
              <w:shd w:val="clear" w:color="auto" w:fill="FFFFFF"/>
              <w:spacing w:line="360" w:lineRule="auto"/>
              <w:jc w:val="center"/>
            </w:pPr>
            <w:r w:rsidRPr="0060627C">
              <w:t>15</w:t>
            </w:r>
          </w:p>
        </w:tc>
        <w:tc>
          <w:tcPr>
            <w:tcW w:w="4821" w:type="dxa"/>
            <w:tcBorders>
              <w:top w:val="dotted" w:sz="4" w:space="0" w:color="auto"/>
              <w:bottom w:val="dotted" w:sz="4" w:space="0" w:color="auto"/>
            </w:tcBorders>
            <w:shd w:val="clear" w:color="auto" w:fill="auto"/>
          </w:tcPr>
          <w:p w14:paraId="51AECEBA" w14:textId="77777777" w:rsidR="00EE6AB0" w:rsidRPr="0060627C" w:rsidRDefault="00EE6AB0" w:rsidP="00E575E4">
            <w:pPr>
              <w:shd w:val="clear" w:color="auto" w:fill="FFFFFF"/>
              <w:spacing w:line="360" w:lineRule="auto"/>
              <w:jc w:val="both"/>
            </w:pPr>
            <w:r w:rsidRPr="0060627C">
              <w:t>Bài 13: Kỹ thuật cấp cứu và chuyển thương</w:t>
            </w:r>
          </w:p>
        </w:tc>
        <w:tc>
          <w:tcPr>
            <w:tcW w:w="839" w:type="dxa"/>
            <w:tcBorders>
              <w:top w:val="dotted" w:sz="4" w:space="0" w:color="auto"/>
              <w:bottom w:val="dotted" w:sz="4" w:space="0" w:color="auto"/>
            </w:tcBorders>
            <w:shd w:val="clear" w:color="auto" w:fill="auto"/>
            <w:vAlign w:val="center"/>
          </w:tcPr>
          <w:p w14:paraId="3A3D9FAB" w14:textId="77777777" w:rsidR="00EE6AB0" w:rsidRPr="0060627C" w:rsidRDefault="00EE6AB0" w:rsidP="00E575E4">
            <w:pPr>
              <w:shd w:val="clear" w:color="auto" w:fill="FFFFFF"/>
              <w:spacing w:line="360" w:lineRule="auto"/>
              <w:jc w:val="center"/>
            </w:pPr>
            <w:r w:rsidRPr="0060627C">
              <w:t>6</w:t>
            </w:r>
          </w:p>
        </w:tc>
        <w:tc>
          <w:tcPr>
            <w:tcW w:w="994" w:type="dxa"/>
            <w:tcBorders>
              <w:top w:val="dotted" w:sz="4" w:space="0" w:color="auto"/>
              <w:bottom w:val="dotted" w:sz="4" w:space="0" w:color="auto"/>
            </w:tcBorders>
            <w:shd w:val="clear" w:color="auto" w:fill="auto"/>
            <w:vAlign w:val="center"/>
          </w:tcPr>
          <w:p w14:paraId="692344C0" w14:textId="77777777" w:rsidR="00EE6AB0" w:rsidRPr="0060627C" w:rsidRDefault="00EE6AB0" w:rsidP="00E575E4">
            <w:pPr>
              <w:shd w:val="clear" w:color="auto" w:fill="FFFFFF"/>
              <w:spacing w:line="360" w:lineRule="auto"/>
              <w:jc w:val="center"/>
            </w:pPr>
            <w:r w:rsidRPr="0060627C">
              <w:rPr>
                <w:bCs/>
              </w:rPr>
              <w:t>1</w:t>
            </w:r>
          </w:p>
        </w:tc>
        <w:tc>
          <w:tcPr>
            <w:tcW w:w="1016" w:type="dxa"/>
            <w:tcBorders>
              <w:top w:val="dotted" w:sz="4" w:space="0" w:color="auto"/>
              <w:bottom w:val="dotted" w:sz="4" w:space="0" w:color="auto"/>
            </w:tcBorders>
            <w:shd w:val="clear" w:color="auto" w:fill="auto"/>
            <w:vAlign w:val="center"/>
          </w:tcPr>
          <w:p w14:paraId="09116D98" w14:textId="77777777" w:rsidR="00EE6AB0" w:rsidRPr="0060627C" w:rsidRDefault="00EE6AB0" w:rsidP="00E575E4">
            <w:pPr>
              <w:shd w:val="clear" w:color="auto" w:fill="FFFFFF"/>
              <w:spacing w:line="360" w:lineRule="auto"/>
              <w:jc w:val="center"/>
            </w:pPr>
            <w:r w:rsidRPr="0060627C">
              <w:t>5</w:t>
            </w:r>
          </w:p>
        </w:tc>
        <w:tc>
          <w:tcPr>
            <w:tcW w:w="870" w:type="dxa"/>
            <w:tcBorders>
              <w:top w:val="dotted" w:sz="4" w:space="0" w:color="auto"/>
              <w:bottom w:val="dotted" w:sz="4" w:space="0" w:color="auto"/>
            </w:tcBorders>
            <w:shd w:val="clear" w:color="auto" w:fill="auto"/>
            <w:vAlign w:val="center"/>
          </w:tcPr>
          <w:p w14:paraId="7CA60CA6" w14:textId="77777777" w:rsidR="00EE6AB0" w:rsidRPr="0060627C" w:rsidRDefault="00EE6AB0" w:rsidP="00E575E4">
            <w:pPr>
              <w:shd w:val="clear" w:color="auto" w:fill="FFFFFF"/>
              <w:spacing w:line="360" w:lineRule="auto"/>
              <w:jc w:val="both"/>
            </w:pPr>
          </w:p>
        </w:tc>
      </w:tr>
      <w:tr w:rsidR="00EE6AB0" w:rsidRPr="0060627C" w14:paraId="7522A51C" w14:textId="77777777" w:rsidTr="00E575E4">
        <w:trPr>
          <w:trHeight w:val="375"/>
        </w:trPr>
        <w:tc>
          <w:tcPr>
            <w:tcW w:w="748" w:type="dxa"/>
            <w:tcBorders>
              <w:top w:val="dotted" w:sz="4" w:space="0" w:color="auto"/>
              <w:bottom w:val="dotted" w:sz="4" w:space="0" w:color="auto"/>
            </w:tcBorders>
            <w:shd w:val="clear" w:color="auto" w:fill="auto"/>
            <w:vAlign w:val="center"/>
          </w:tcPr>
          <w:p w14:paraId="7EB78BE8" w14:textId="77777777" w:rsidR="00EE6AB0" w:rsidRPr="0060627C" w:rsidRDefault="00EE6AB0" w:rsidP="00E575E4">
            <w:pPr>
              <w:shd w:val="clear" w:color="auto" w:fill="FFFFFF"/>
              <w:spacing w:line="360" w:lineRule="auto"/>
              <w:jc w:val="center"/>
            </w:pPr>
            <w:r w:rsidRPr="0060627C">
              <w:t>16</w:t>
            </w:r>
          </w:p>
        </w:tc>
        <w:tc>
          <w:tcPr>
            <w:tcW w:w="4821" w:type="dxa"/>
            <w:tcBorders>
              <w:top w:val="dotted" w:sz="4" w:space="0" w:color="auto"/>
              <w:bottom w:val="dotted" w:sz="4" w:space="0" w:color="auto"/>
            </w:tcBorders>
            <w:shd w:val="clear" w:color="auto" w:fill="auto"/>
          </w:tcPr>
          <w:p w14:paraId="627F3B04" w14:textId="77777777" w:rsidR="00EE6AB0" w:rsidRPr="0060627C" w:rsidRDefault="00EE6AB0" w:rsidP="00E575E4">
            <w:pPr>
              <w:shd w:val="clear" w:color="auto" w:fill="FFFFFF"/>
              <w:spacing w:line="360" w:lineRule="auto"/>
            </w:pPr>
            <w:r w:rsidRPr="0060627C">
              <w:t xml:space="preserve">Kiểm tra </w:t>
            </w:r>
          </w:p>
        </w:tc>
        <w:tc>
          <w:tcPr>
            <w:tcW w:w="839" w:type="dxa"/>
            <w:tcBorders>
              <w:top w:val="dotted" w:sz="4" w:space="0" w:color="auto"/>
              <w:bottom w:val="dotted" w:sz="4" w:space="0" w:color="auto"/>
            </w:tcBorders>
            <w:shd w:val="clear" w:color="auto" w:fill="auto"/>
            <w:vAlign w:val="center"/>
          </w:tcPr>
          <w:p w14:paraId="4607EC7B" w14:textId="77777777" w:rsidR="00EE6AB0" w:rsidRPr="0060627C" w:rsidRDefault="00EE6AB0" w:rsidP="00E575E4">
            <w:pPr>
              <w:shd w:val="clear" w:color="auto" w:fill="FFFFFF"/>
              <w:spacing w:line="360" w:lineRule="auto"/>
              <w:jc w:val="center"/>
            </w:pPr>
            <w:r w:rsidRPr="0060627C">
              <w:t>2</w:t>
            </w:r>
          </w:p>
        </w:tc>
        <w:tc>
          <w:tcPr>
            <w:tcW w:w="994" w:type="dxa"/>
            <w:tcBorders>
              <w:top w:val="dotted" w:sz="4" w:space="0" w:color="auto"/>
              <w:bottom w:val="dotted" w:sz="4" w:space="0" w:color="auto"/>
            </w:tcBorders>
            <w:shd w:val="clear" w:color="auto" w:fill="auto"/>
            <w:vAlign w:val="center"/>
          </w:tcPr>
          <w:p w14:paraId="39081755" w14:textId="77777777" w:rsidR="00EE6AB0" w:rsidRPr="0060627C" w:rsidRDefault="00EE6AB0" w:rsidP="00E575E4">
            <w:pPr>
              <w:shd w:val="clear" w:color="auto" w:fill="FFFFFF"/>
              <w:spacing w:line="360" w:lineRule="auto"/>
              <w:jc w:val="center"/>
            </w:pPr>
          </w:p>
        </w:tc>
        <w:tc>
          <w:tcPr>
            <w:tcW w:w="1016" w:type="dxa"/>
            <w:tcBorders>
              <w:top w:val="dotted" w:sz="4" w:space="0" w:color="auto"/>
              <w:bottom w:val="dotted" w:sz="4" w:space="0" w:color="auto"/>
            </w:tcBorders>
            <w:shd w:val="clear" w:color="auto" w:fill="auto"/>
            <w:vAlign w:val="center"/>
          </w:tcPr>
          <w:p w14:paraId="0673D9E5" w14:textId="77777777" w:rsidR="00EE6AB0" w:rsidRPr="0060627C" w:rsidRDefault="00EE6AB0" w:rsidP="00E575E4">
            <w:pPr>
              <w:shd w:val="clear" w:color="auto" w:fill="FFFFFF"/>
              <w:spacing w:line="360" w:lineRule="auto"/>
              <w:jc w:val="center"/>
            </w:pPr>
          </w:p>
        </w:tc>
        <w:tc>
          <w:tcPr>
            <w:tcW w:w="870" w:type="dxa"/>
            <w:tcBorders>
              <w:top w:val="dotted" w:sz="4" w:space="0" w:color="auto"/>
              <w:bottom w:val="dotted" w:sz="4" w:space="0" w:color="auto"/>
            </w:tcBorders>
            <w:shd w:val="clear" w:color="auto" w:fill="auto"/>
            <w:vAlign w:val="center"/>
          </w:tcPr>
          <w:p w14:paraId="257ADAA5" w14:textId="77777777" w:rsidR="00EE6AB0" w:rsidRPr="0060627C" w:rsidRDefault="00EE6AB0" w:rsidP="00E575E4">
            <w:pPr>
              <w:shd w:val="clear" w:color="auto" w:fill="FFFFFF"/>
              <w:spacing w:line="360" w:lineRule="auto"/>
              <w:jc w:val="center"/>
            </w:pPr>
            <w:r w:rsidRPr="0060627C">
              <w:t>2</w:t>
            </w:r>
          </w:p>
        </w:tc>
      </w:tr>
      <w:tr w:rsidR="00EE6AB0" w:rsidRPr="0060627C" w14:paraId="56ED2227" w14:textId="77777777" w:rsidTr="00E575E4">
        <w:trPr>
          <w:trHeight w:val="375"/>
        </w:trPr>
        <w:tc>
          <w:tcPr>
            <w:tcW w:w="748" w:type="dxa"/>
            <w:tcBorders>
              <w:top w:val="dotted" w:sz="4" w:space="0" w:color="auto"/>
            </w:tcBorders>
            <w:shd w:val="clear" w:color="auto" w:fill="auto"/>
            <w:vAlign w:val="center"/>
          </w:tcPr>
          <w:p w14:paraId="4D2513B7" w14:textId="77777777" w:rsidR="00EE6AB0" w:rsidRPr="0060627C" w:rsidRDefault="00EE6AB0" w:rsidP="00E575E4">
            <w:pPr>
              <w:shd w:val="clear" w:color="auto" w:fill="FFFFFF"/>
              <w:spacing w:line="360" w:lineRule="auto"/>
              <w:jc w:val="center"/>
            </w:pPr>
          </w:p>
        </w:tc>
        <w:tc>
          <w:tcPr>
            <w:tcW w:w="4821" w:type="dxa"/>
            <w:tcBorders>
              <w:top w:val="dotted" w:sz="4" w:space="0" w:color="auto"/>
            </w:tcBorders>
            <w:shd w:val="clear" w:color="auto" w:fill="auto"/>
          </w:tcPr>
          <w:p w14:paraId="227226BA" w14:textId="77777777" w:rsidR="00EE6AB0" w:rsidRPr="0060627C" w:rsidRDefault="00EE6AB0" w:rsidP="00E575E4">
            <w:pPr>
              <w:shd w:val="clear" w:color="auto" w:fill="FFFFFF"/>
              <w:spacing w:line="360" w:lineRule="auto"/>
              <w:jc w:val="center"/>
              <w:rPr>
                <w:b/>
                <w:bCs/>
              </w:rPr>
            </w:pPr>
            <w:r w:rsidRPr="0060627C">
              <w:rPr>
                <w:b/>
                <w:bCs/>
              </w:rPr>
              <w:t>CỘNG</w:t>
            </w:r>
          </w:p>
        </w:tc>
        <w:tc>
          <w:tcPr>
            <w:tcW w:w="839" w:type="dxa"/>
            <w:tcBorders>
              <w:top w:val="single" w:sz="4" w:space="0" w:color="auto"/>
              <w:left w:val="single" w:sz="4" w:space="0" w:color="auto"/>
              <w:bottom w:val="single" w:sz="4" w:space="0" w:color="auto"/>
              <w:right w:val="single" w:sz="4" w:space="0" w:color="auto"/>
            </w:tcBorders>
            <w:shd w:val="clear" w:color="auto" w:fill="auto"/>
            <w:vAlign w:val="center"/>
          </w:tcPr>
          <w:p w14:paraId="10447FD8" w14:textId="77777777" w:rsidR="00EE6AB0" w:rsidRPr="0060627C" w:rsidRDefault="00EE6AB0" w:rsidP="00E575E4">
            <w:pPr>
              <w:spacing w:line="360" w:lineRule="auto"/>
              <w:jc w:val="center"/>
              <w:rPr>
                <w:b/>
                <w:bCs/>
              </w:rPr>
            </w:pPr>
            <w:r w:rsidRPr="0060627C">
              <w:rPr>
                <w:b/>
                <w:bCs/>
              </w:rPr>
              <w:t>75</w:t>
            </w:r>
          </w:p>
        </w:tc>
        <w:tc>
          <w:tcPr>
            <w:tcW w:w="994" w:type="dxa"/>
            <w:tcBorders>
              <w:top w:val="single" w:sz="4" w:space="0" w:color="auto"/>
              <w:left w:val="nil"/>
              <w:bottom w:val="single" w:sz="4" w:space="0" w:color="auto"/>
              <w:right w:val="single" w:sz="4" w:space="0" w:color="auto"/>
            </w:tcBorders>
            <w:shd w:val="clear" w:color="auto" w:fill="auto"/>
            <w:vAlign w:val="center"/>
          </w:tcPr>
          <w:p w14:paraId="2EE945E1" w14:textId="77777777" w:rsidR="00EE6AB0" w:rsidRPr="0060627C" w:rsidRDefault="00EE6AB0" w:rsidP="00E575E4">
            <w:pPr>
              <w:spacing w:line="360" w:lineRule="auto"/>
              <w:jc w:val="center"/>
              <w:rPr>
                <w:b/>
                <w:bCs/>
              </w:rPr>
            </w:pPr>
            <w:r w:rsidRPr="0060627C">
              <w:rPr>
                <w:b/>
                <w:bCs/>
              </w:rPr>
              <w:t>36</w:t>
            </w:r>
          </w:p>
        </w:tc>
        <w:tc>
          <w:tcPr>
            <w:tcW w:w="1016" w:type="dxa"/>
            <w:tcBorders>
              <w:top w:val="single" w:sz="4" w:space="0" w:color="auto"/>
              <w:left w:val="nil"/>
              <w:bottom w:val="single" w:sz="4" w:space="0" w:color="auto"/>
              <w:right w:val="single" w:sz="4" w:space="0" w:color="auto"/>
            </w:tcBorders>
            <w:shd w:val="clear" w:color="auto" w:fill="auto"/>
            <w:vAlign w:val="center"/>
          </w:tcPr>
          <w:p w14:paraId="462A9C5C" w14:textId="77777777" w:rsidR="00EE6AB0" w:rsidRPr="0060627C" w:rsidRDefault="00EE6AB0" w:rsidP="00E575E4">
            <w:pPr>
              <w:spacing w:line="360" w:lineRule="auto"/>
              <w:jc w:val="center"/>
              <w:rPr>
                <w:b/>
                <w:bCs/>
              </w:rPr>
            </w:pPr>
            <w:r w:rsidRPr="0060627C">
              <w:rPr>
                <w:b/>
                <w:bCs/>
              </w:rPr>
              <w:t>35</w:t>
            </w:r>
          </w:p>
        </w:tc>
        <w:tc>
          <w:tcPr>
            <w:tcW w:w="870" w:type="dxa"/>
            <w:tcBorders>
              <w:top w:val="single" w:sz="4" w:space="0" w:color="auto"/>
              <w:left w:val="nil"/>
              <w:bottom w:val="single" w:sz="4" w:space="0" w:color="auto"/>
              <w:right w:val="single" w:sz="4" w:space="0" w:color="auto"/>
            </w:tcBorders>
            <w:shd w:val="clear" w:color="auto" w:fill="auto"/>
            <w:vAlign w:val="center"/>
          </w:tcPr>
          <w:p w14:paraId="6BBD442B" w14:textId="77777777" w:rsidR="00EE6AB0" w:rsidRPr="0060627C" w:rsidRDefault="00EE6AB0" w:rsidP="00E575E4">
            <w:pPr>
              <w:spacing w:line="360" w:lineRule="auto"/>
              <w:jc w:val="center"/>
              <w:rPr>
                <w:b/>
                <w:bCs/>
              </w:rPr>
            </w:pPr>
            <w:r w:rsidRPr="0060627C">
              <w:rPr>
                <w:b/>
                <w:bCs/>
              </w:rPr>
              <w:t>4</w:t>
            </w:r>
          </w:p>
        </w:tc>
      </w:tr>
    </w:tbl>
    <w:p w14:paraId="624407CF" w14:textId="77777777" w:rsidR="00EE6AB0" w:rsidRPr="0060627C" w:rsidRDefault="00EE6AB0" w:rsidP="00EE6AB0">
      <w:pPr>
        <w:shd w:val="clear" w:color="auto" w:fill="FFFFFF"/>
        <w:spacing w:line="360" w:lineRule="auto"/>
        <w:ind w:firstLine="720"/>
        <w:jc w:val="both"/>
        <w:rPr>
          <w:b/>
        </w:rPr>
      </w:pPr>
    </w:p>
    <w:p w14:paraId="66EC81A3" w14:textId="77777777" w:rsidR="00EE6AB0" w:rsidRPr="0060627C" w:rsidRDefault="00EE6AB0" w:rsidP="00EE6AB0">
      <w:pPr>
        <w:shd w:val="clear" w:color="auto" w:fill="FFFFFF"/>
        <w:spacing w:line="360" w:lineRule="auto"/>
        <w:ind w:firstLine="720"/>
        <w:jc w:val="both"/>
        <w:rPr>
          <w:b/>
        </w:rPr>
      </w:pPr>
      <w:r w:rsidRPr="0060627C">
        <w:rPr>
          <w:b/>
        </w:rPr>
        <w:t>2. Nội dung chi tiết</w:t>
      </w:r>
    </w:p>
    <w:p w14:paraId="1A364A92" w14:textId="77777777" w:rsidR="00EE6AB0" w:rsidRPr="0060627C" w:rsidRDefault="00EE6AB0" w:rsidP="00EE6AB0">
      <w:pPr>
        <w:shd w:val="clear" w:color="auto" w:fill="FFFFFF"/>
        <w:spacing w:line="360" w:lineRule="auto"/>
        <w:ind w:firstLine="720"/>
        <w:jc w:val="center"/>
        <w:rPr>
          <w:b/>
        </w:rPr>
      </w:pPr>
      <w:r w:rsidRPr="0060627C">
        <w:rPr>
          <w:b/>
        </w:rPr>
        <w:t xml:space="preserve">Bài 1: </w:t>
      </w:r>
    </w:p>
    <w:p w14:paraId="2FD77C49" w14:textId="77777777" w:rsidR="00EE6AB0" w:rsidRPr="0060627C" w:rsidRDefault="00EE6AB0" w:rsidP="00EE6AB0">
      <w:pPr>
        <w:shd w:val="clear" w:color="auto" w:fill="FFFFFF"/>
        <w:spacing w:line="360" w:lineRule="auto"/>
        <w:ind w:firstLine="720"/>
        <w:jc w:val="center"/>
        <w:rPr>
          <w:b/>
        </w:rPr>
      </w:pPr>
      <w:r w:rsidRPr="0060627C">
        <w:rPr>
          <w:b/>
        </w:rPr>
        <w:t>NHẬP MÔN GIÁO DỤC QUỐC PHÒNG VÀ AN NINH</w:t>
      </w:r>
    </w:p>
    <w:p w14:paraId="78C7CDAA" w14:textId="77777777" w:rsidR="00EE6AB0" w:rsidRPr="0060627C" w:rsidRDefault="00EE6AB0" w:rsidP="00EE6AB0">
      <w:pPr>
        <w:shd w:val="clear" w:color="auto" w:fill="FFFFFF"/>
        <w:spacing w:line="360" w:lineRule="auto"/>
        <w:ind w:left="6480" w:firstLine="720"/>
        <w:jc w:val="center"/>
        <w:rPr>
          <w:b/>
        </w:rPr>
      </w:pPr>
      <w:r w:rsidRPr="0060627C">
        <w:rPr>
          <w:i/>
        </w:rPr>
        <w:t>Thời gian: 2 giờ</w:t>
      </w:r>
    </w:p>
    <w:p w14:paraId="2429E819" w14:textId="77777777" w:rsidR="00EE6AB0" w:rsidRPr="0060627C" w:rsidRDefault="00EE6AB0" w:rsidP="00EE6AB0">
      <w:pPr>
        <w:shd w:val="clear" w:color="auto" w:fill="FFFFFF"/>
        <w:spacing w:line="360" w:lineRule="auto"/>
        <w:ind w:firstLine="720"/>
        <w:jc w:val="both"/>
        <w:rPr>
          <w:b/>
        </w:rPr>
      </w:pPr>
      <w:r w:rsidRPr="0060627C">
        <w:rPr>
          <w:b/>
        </w:rPr>
        <w:t>1. Mục tiêu</w:t>
      </w:r>
    </w:p>
    <w:p w14:paraId="76B9CBF0"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50D1B39E" w14:textId="77777777" w:rsidR="00EE6AB0" w:rsidRPr="0060627C" w:rsidRDefault="00EE6AB0" w:rsidP="00EE6AB0">
      <w:pPr>
        <w:shd w:val="clear" w:color="auto" w:fill="FFFFFF"/>
        <w:spacing w:line="360" w:lineRule="auto"/>
        <w:ind w:firstLine="720"/>
        <w:jc w:val="both"/>
      </w:pPr>
      <w:r w:rsidRPr="0060627C">
        <w:lastRenderedPageBreak/>
        <w:t xml:space="preserve">- Trình bày được </w:t>
      </w:r>
      <w:bookmarkStart w:id="37" w:name="_Hlk520377699"/>
      <w:r w:rsidRPr="0060627C">
        <w:t>vị trí, tính chất, mục tiêu</w:t>
      </w:r>
      <w:bookmarkEnd w:id="37"/>
      <w:r w:rsidRPr="0060627C">
        <w:t>, nội dung chính, điều kiện thực hiện, yêu cầu về kiểm tra đánh giá môn học; các yêu cầu tối thiểu về lễ tiết tác phong quân nhân cho người học môn học Giáo dục quốc phòng và an ninh;</w:t>
      </w:r>
    </w:p>
    <w:p w14:paraId="17E490F0" w14:textId="77777777" w:rsidR="00EE6AB0" w:rsidRPr="0060627C" w:rsidRDefault="00EE6AB0" w:rsidP="00EE6AB0">
      <w:pPr>
        <w:shd w:val="clear" w:color="auto" w:fill="FFFFFF"/>
        <w:spacing w:line="360" w:lineRule="auto"/>
        <w:ind w:firstLine="720"/>
        <w:jc w:val="both"/>
        <w:rPr>
          <w:shd w:val="clear" w:color="auto" w:fill="FFFFFF"/>
        </w:rPr>
      </w:pPr>
      <w:r w:rsidRPr="0060627C">
        <w:t xml:space="preserve">- </w:t>
      </w:r>
      <w:r w:rsidRPr="0060627C">
        <w:rPr>
          <w:shd w:val="clear" w:color="auto" w:fill="FFFFFF"/>
        </w:rPr>
        <w:t xml:space="preserve">Nâng cao ý thức, trách nhiệm của người học trong học tập môn học, nhận thức được tầm quan trọng của công tác quốc phòng và an ninh, bảo vệ Tổ quốc Việt Nam xã hội chủ nghĩa. </w:t>
      </w:r>
    </w:p>
    <w:p w14:paraId="3699072D" w14:textId="77777777" w:rsidR="00EE6AB0" w:rsidRPr="0060627C" w:rsidRDefault="00EE6AB0" w:rsidP="00EE6AB0">
      <w:pPr>
        <w:shd w:val="clear" w:color="auto" w:fill="FFFFFF"/>
        <w:spacing w:line="360" w:lineRule="auto"/>
        <w:ind w:firstLine="720"/>
        <w:jc w:val="both"/>
        <w:rPr>
          <w:b/>
        </w:rPr>
      </w:pPr>
      <w:r w:rsidRPr="0060627C">
        <w:rPr>
          <w:b/>
        </w:rPr>
        <w:t xml:space="preserve">2. Nội dung                                          </w:t>
      </w:r>
    </w:p>
    <w:p w14:paraId="27B527D6" w14:textId="77777777" w:rsidR="00EE6AB0" w:rsidRPr="0060627C" w:rsidRDefault="00EE6AB0" w:rsidP="00EE6AB0">
      <w:pPr>
        <w:shd w:val="clear" w:color="auto" w:fill="FFFFFF"/>
        <w:spacing w:line="360" w:lineRule="auto"/>
        <w:ind w:firstLine="720"/>
        <w:jc w:val="both"/>
      </w:pPr>
      <w:r w:rsidRPr="0060627C">
        <w:t>2.1. Vị trí, tính chất, mục tiêu của môn học</w:t>
      </w:r>
    </w:p>
    <w:p w14:paraId="6BC5F217" w14:textId="77777777" w:rsidR="00EE6AB0" w:rsidRPr="0060627C" w:rsidRDefault="00EE6AB0" w:rsidP="00EE6AB0">
      <w:pPr>
        <w:shd w:val="clear" w:color="auto" w:fill="FFFFFF"/>
        <w:spacing w:line="360" w:lineRule="auto"/>
        <w:ind w:firstLine="720"/>
        <w:jc w:val="both"/>
      </w:pPr>
      <w:r w:rsidRPr="0060627C">
        <w:t>2.2. Các nội dung chính</w:t>
      </w:r>
    </w:p>
    <w:p w14:paraId="23E542C9" w14:textId="77777777" w:rsidR="00EE6AB0" w:rsidRPr="0060627C" w:rsidRDefault="00EE6AB0" w:rsidP="00EE6AB0">
      <w:pPr>
        <w:shd w:val="clear" w:color="auto" w:fill="FFFFFF"/>
        <w:spacing w:line="360" w:lineRule="auto"/>
        <w:ind w:firstLine="720"/>
        <w:jc w:val="both"/>
      </w:pPr>
      <w:r w:rsidRPr="0060627C">
        <w:t xml:space="preserve">2.3. Một số yêu cầu cơ bản về lễ tiết tác phong quân nhân cho người học </w:t>
      </w:r>
    </w:p>
    <w:p w14:paraId="2D3FD830" w14:textId="77777777" w:rsidR="00EE6AB0" w:rsidRPr="0060627C" w:rsidRDefault="00EE6AB0" w:rsidP="00EE6AB0">
      <w:pPr>
        <w:shd w:val="clear" w:color="auto" w:fill="FFFFFF"/>
        <w:spacing w:line="360" w:lineRule="auto"/>
        <w:ind w:firstLine="720"/>
        <w:jc w:val="both"/>
      </w:pPr>
      <w:r w:rsidRPr="0060627C">
        <w:t>2.4. Điều kiện thực hiện môn học</w:t>
      </w:r>
    </w:p>
    <w:p w14:paraId="055561A3" w14:textId="77777777" w:rsidR="00EE6AB0" w:rsidRPr="0060627C" w:rsidRDefault="00EE6AB0" w:rsidP="00EE6AB0">
      <w:pPr>
        <w:shd w:val="clear" w:color="auto" w:fill="FFFFFF"/>
        <w:spacing w:line="360" w:lineRule="auto"/>
        <w:ind w:firstLine="720"/>
        <w:jc w:val="both"/>
      </w:pPr>
      <w:r w:rsidRPr="0060627C">
        <w:t>2.5. Tổ chức dạy, học và đánh giá kết quả học tập</w:t>
      </w:r>
    </w:p>
    <w:p w14:paraId="378F6688" w14:textId="77777777" w:rsidR="00EE6AB0" w:rsidRPr="0060627C" w:rsidRDefault="00EE6AB0" w:rsidP="00EE6AB0">
      <w:pPr>
        <w:shd w:val="clear" w:color="auto" w:fill="FFFFFF"/>
        <w:spacing w:line="360" w:lineRule="auto"/>
        <w:ind w:firstLine="720"/>
        <w:jc w:val="both"/>
      </w:pPr>
    </w:p>
    <w:p w14:paraId="135D51B7" w14:textId="77777777" w:rsidR="00EE6AB0" w:rsidRPr="0060627C" w:rsidRDefault="00EE6AB0" w:rsidP="00EE6AB0">
      <w:pPr>
        <w:spacing w:line="360" w:lineRule="auto"/>
        <w:ind w:firstLine="720"/>
        <w:jc w:val="center"/>
        <w:rPr>
          <w:b/>
        </w:rPr>
      </w:pPr>
      <w:r w:rsidRPr="0060627C">
        <w:rPr>
          <w:b/>
        </w:rPr>
        <w:t>Bài 2:</w:t>
      </w:r>
    </w:p>
    <w:p w14:paraId="7E1498F1" w14:textId="77777777" w:rsidR="00EE6AB0" w:rsidRPr="0060627C" w:rsidRDefault="00EE6AB0" w:rsidP="00EE6AB0">
      <w:pPr>
        <w:spacing w:line="360" w:lineRule="auto"/>
        <w:ind w:firstLine="720"/>
        <w:jc w:val="center"/>
        <w:rPr>
          <w:b/>
        </w:rPr>
      </w:pPr>
      <w:r w:rsidRPr="0060627C">
        <w:rPr>
          <w:b/>
        </w:rPr>
        <w:t xml:space="preserve">PHÒNG CHỐNG CHIẾN LƯỢC "DIỄN BIẾN HÒA BÌNH", </w:t>
      </w:r>
    </w:p>
    <w:p w14:paraId="773C4FFB" w14:textId="77777777" w:rsidR="00EE6AB0" w:rsidRPr="0060627C" w:rsidRDefault="00EE6AB0" w:rsidP="00EE6AB0">
      <w:pPr>
        <w:shd w:val="clear" w:color="auto" w:fill="FFFFFF"/>
        <w:spacing w:line="360" w:lineRule="auto"/>
        <w:rPr>
          <w:b/>
          <w:spacing w:val="-8"/>
        </w:rPr>
      </w:pPr>
      <w:r w:rsidRPr="0060627C">
        <w:rPr>
          <w:b/>
          <w:spacing w:val="-8"/>
        </w:rPr>
        <w:t>BẠO LOẠN LẬT ĐỔ CỦA CÁC THẾ LỰC THÙ ĐỊCH ĐỐI VỚI VIỆT NAM</w:t>
      </w:r>
    </w:p>
    <w:p w14:paraId="5FD548E4" w14:textId="77777777" w:rsidR="00EE6AB0" w:rsidRPr="0060627C" w:rsidRDefault="00EE6AB0" w:rsidP="00EE6AB0">
      <w:pPr>
        <w:shd w:val="clear" w:color="auto" w:fill="FFFFFF"/>
        <w:spacing w:line="360" w:lineRule="auto"/>
        <w:ind w:left="6480" w:firstLine="720"/>
        <w:jc w:val="center"/>
        <w:rPr>
          <w:b/>
        </w:rPr>
      </w:pPr>
      <w:r w:rsidRPr="0060627C">
        <w:rPr>
          <w:i/>
        </w:rPr>
        <w:t>Thời gian: 4 giờ</w:t>
      </w:r>
    </w:p>
    <w:p w14:paraId="145A44A6" w14:textId="77777777" w:rsidR="00EE6AB0" w:rsidRPr="0060627C" w:rsidRDefault="00EE6AB0" w:rsidP="00EE6AB0">
      <w:pPr>
        <w:shd w:val="clear" w:color="auto" w:fill="FFFFFF"/>
        <w:spacing w:line="360" w:lineRule="auto"/>
        <w:ind w:firstLine="720"/>
        <w:jc w:val="both"/>
        <w:rPr>
          <w:b/>
        </w:rPr>
      </w:pPr>
      <w:r w:rsidRPr="0060627C">
        <w:rPr>
          <w:b/>
        </w:rPr>
        <w:t>1. Mục tiêu</w:t>
      </w:r>
    </w:p>
    <w:p w14:paraId="66084468"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66353B25" w14:textId="77777777" w:rsidR="00EE6AB0" w:rsidRPr="0060627C" w:rsidRDefault="00EE6AB0" w:rsidP="00EE6AB0">
      <w:pPr>
        <w:shd w:val="clear" w:color="auto" w:fill="FFFFFF"/>
        <w:spacing w:line="360" w:lineRule="auto"/>
        <w:ind w:firstLine="720"/>
        <w:jc w:val="both"/>
      </w:pPr>
      <w:r w:rsidRPr="0060627C">
        <w:t>- Trình bày được những nội dung cơ bản về chiến lược “Diễn biến hoà bình”, bạo loạn lật đổ của các thế lực thù địch đối với các nước xã hội chủ nghĩa và Việt Nam;</w:t>
      </w:r>
    </w:p>
    <w:p w14:paraId="232AF3D4" w14:textId="77777777" w:rsidR="00EE6AB0" w:rsidRPr="0060627C" w:rsidRDefault="00EE6AB0" w:rsidP="00EE6AB0">
      <w:pPr>
        <w:shd w:val="clear" w:color="auto" w:fill="FFFFFF"/>
        <w:spacing w:line="360" w:lineRule="auto"/>
        <w:ind w:firstLine="720"/>
        <w:jc w:val="both"/>
      </w:pPr>
      <w:r w:rsidRPr="0060627C">
        <w:t>- Nhận biết được một số biểu hiện, hoạt động về “Diễn biến hoà bình”, bạo loạn lật đổ của các thế lực thù địch đối với Việt Nam hiện nay.</w:t>
      </w:r>
    </w:p>
    <w:p w14:paraId="41D8C962" w14:textId="77777777" w:rsidR="00EE6AB0" w:rsidRPr="0060627C" w:rsidRDefault="00EE6AB0" w:rsidP="00EE6AB0">
      <w:pPr>
        <w:shd w:val="clear" w:color="auto" w:fill="FFFFFF"/>
        <w:spacing w:line="360" w:lineRule="auto"/>
        <w:ind w:firstLine="720"/>
        <w:jc w:val="both"/>
      </w:pPr>
      <w:r w:rsidRPr="0060627C">
        <w:rPr>
          <w:b/>
        </w:rPr>
        <w:t xml:space="preserve">2. Nội dung </w:t>
      </w:r>
    </w:p>
    <w:p w14:paraId="34B28560" w14:textId="77777777" w:rsidR="00EE6AB0" w:rsidRPr="0060627C" w:rsidRDefault="00EE6AB0" w:rsidP="00EE6AB0">
      <w:pPr>
        <w:shd w:val="clear" w:color="auto" w:fill="FFFFFF"/>
        <w:spacing w:line="360" w:lineRule="auto"/>
        <w:ind w:firstLine="720"/>
        <w:jc w:val="both"/>
      </w:pPr>
      <w:r w:rsidRPr="0060627C">
        <w:t>2.1. Chiến lược “Diễn biến hòa bình”, bạo loạn lật đổ của các thế lực thù địch chống phá chủ nghĩa xã hội</w:t>
      </w:r>
    </w:p>
    <w:p w14:paraId="3FB3865F" w14:textId="77777777" w:rsidR="00EE6AB0" w:rsidRPr="0060627C" w:rsidRDefault="00EE6AB0" w:rsidP="00EE6AB0">
      <w:pPr>
        <w:shd w:val="clear" w:color="auto" w:fill="FFFFFF"/>
        <w:spacing w:line="360" w:lineRule="auto"/>
        <w:ind w:firstLine="720"/>
        <w:jc w:val="both"/>
      </w:pPr>
      <w:r w:rsidRPr="0060627C">
        <w:t>2.1.1.</w:t>
      </w:r>
      <w:r w:rsidRPr="0060627C">
        <w:tab/>
        <w:t>Khái niệm chiến lược "Diễn biến hòa bình"</w:t>
      </w:r>
    </w:p>
    <w:p w14:paraId="6536C3D3" w14:textId="77777777" w:rsidR="00EE6AB0" w:rsidRPr="0060627C" w:rsidRDefault="00EE6AB0" w:rsidP="00EE6AB0">
      <w:pPr>
        <w:shd w:val="clear" w:color="auto" w:fill="FFFFFF"/>
        <w:spacing w:line="360" w:lineRule="auto"/>
        <w:ind w:firstLine="720"/>
        <w:jc w:val="both"/>
      </w:pPr>
      <w:r w:rsidRPr="0060627C">
        <w:t>2.1.2.</w:t>
      </w:r>
      <w:r w:rsidRPr="0060627C">
        <w:tab/>
      </w:r>
      <w:bookmarkStart w:id="38" w:name="_Hlk519496533"/>
      <w:r w:rsidRPr="0060627C">
        <w:t>Khái niệm</w:t>
      </w:r>
      <w:bookmarkEnd w:id="38"/>
      <w:r w:rsidRPr="0060627C">
        <w:t xml:space="preserve"> bạo loạn lật đổ </w:t>
      </w:r>
    </w:p>
    <w:p w14:paraId="01036347" w14:textId="77777777" w:rsidR="00EE6AB0" w:rsidRPr="0060627C" w:rsidRDefault="00EE6AB0" w:rsidP="00EE6AB0">
      <w:pPr>
        <w:shd w:val="clear" w:color="auto" w:fill="FFFFFF"/>
        <w:spacing w:line="360" w:lineRule="auto"/>
        <w:ind w:firstLine="720"/>
        <w:jc w:val="both"/>
      </w:pPr>
      <w:r w:rsidRPr="0060627C">
        <w:lastRenderedPageBreak/>
        <w:t>2.2. Chiến lược “Diễn biến hòa bình”, bạo loạn lật đổ của các thế lực thù địch đối với Việt Nam</w:t>
      </w:r>
      <w:r w:rsidRPr="0060627C">
        <w:tab/>
      </w:r>
    </w:p>
    <w:p w14:paraId="7A04444D" w14:textId="77777777" w:rsidR="00EE6AB0" w:rsidRPr="0060627C" w:rsidRDefault="00EE6AB0" w:rsidP="00EE6AB0">
      <w:pPr>
        <w:shd w:val="clear" w:color="auto" w:fill="FFFFFF"/>
        <w:spacing w:line="360" w:lineRule="auto"/>
        <w:ind w:firstLine="720"/>
        <w:jc w:val="both"/>
      </w:pPr>
      <w:r w:rsidRPr="0060627C">
        <w:t>2.2.1.</w:t>
      </w:r>
      <w:r w:rsidRPr="0060627C">
        <w:tab/>
        <w:t>Âm mưu, thủ đoạn của chiến lược "Diễn biến hòa bình" đối với Việt Nam</w:t>
      </w:r>
    </w:p>
    <w:p w14:paraId="10BD2FF1" w14:textId="77777777" w:rsidR="00EE6AB0" w:rsidRPr="0060627C" w:rsidRDefault="00EE6AB0" w:rsidP="00EE6AB0">
      <w:pPr>
        <w:shd w:val="clear" w:color="auto" w:fill="FFFFFF"/>
        <w:spacing w:line="360" w:lineRule="auto"/>
        <w:ind w:firstLine="720"/>
        <w:jc w:val="both"/>
      </w:pPr>
      <w:r w:rsidRPr="0060627C">
        <w:t>2.2.2.</w:t>
      </w:r>
      <w:r w:rsidRPr="0060627C">
        <w:tab/>
        <w:t xml:space="preserve">Bạo loạn lật đổ của các thế lực thù địch chống phá Việt Nam </w:t>
      </w:r>
    </w:p>
    <w:p w14:paraId="44E4FA35" w14:textId="77777777" w:rsidR="00EE6AB0" w:rsidRPr="0060627C" w:rsidRDefault="00EE6AB0" w:rsidP="00EE6AB0">
      <w:pPr>
        <w:shd w:val="clear" w:color="auto" w:fill="FFFFFF"/>
        <w:spacing w:line="360" w:lineRule="auto"/>
        <w:ind w:firstLine="720"/>
        <w:jc w:val="both"/>
      </w:pPr>
      <w:r w:rsidRPr="0060627C">
        <w:t>2.3. Quan điểm và phương châm của Đảng, Nhà nước về phòng chống chiến lược “Diễn biến hòa bình”, bạo loạn lật đổ</w:t>
      </w:r>
      <w:r w:rsidRPr="0060627C">
        <w:tab/>
      </w:r>
    </w:p>
    <w:p w14:paraId="1F5F8BF0" w14:textId="77777777" w:rsidR="00EE6AB0" w:rsidRPr="0060627C" w:rsidRDefault="00EE6AB0" w:rsidP="00EE6AB0">
      <w:pPr>
        <w:shd w:val="clear" w:color="auto" w:fill="FFFFFF"/>
        <w:spacing w:line="360" w:lineRule="auto"/>
        <w:ind w:firstLine="720"/>
        <w:jc w:val="both"/>
      </w:pPr>
      <w:r w:rsidRPr="0060627C">
        <w:t>2.3.1.</w:t>
      </w:r>
      <w:r w:rsidRPr="0060627C">
        <w:tab/>
        <w:t xml:space="preserve">Quan điểm chỉ đạo </w:t>
      </w:r>
    </w:p>
    <w:p w14:paraId="2F883102" w14:textId="77777777" w:rsidR="00EE6AB0" w:rsidRPr="0060627C" w:rsidRDefault="00EE6AB0" w:rsidP="00EE6AB0">
      <w:pPr>
        <w:shd w:val="clear" w:color="auto" w:fill="FFFFFF"/>
        <w:spacing w:line="360" w:lineRule="auto"/>
        <w:ind w:firstLine="720"/>
        <w:jc w:val="both"/>
      </w:pPr>
      <w:r w:rsidRPr="0060627C">
        <w:t>2.3.2.</w:t>
      </w:r>
      <w:r w:rsidRPr="0060627C">
        <w:tab/>
        <w:t>Phương châm tiến hành</w:t>
      </w:r>
    </w:p>
    <w:p w14:paraId="16CCE3C2" w14:textId="77777777" w:rsidR="00EE6AB0" w:rsidRPr="0060627C" w:rsidRDefault="00EE6AB0" w:rsidP="00EE6AB0">
      <w:pPr>
        <w:shd w:val="clear" w:color="auto" w:fill="FFFFFF"/>
        <w:spacing w:line="360" w:lineRule="auto"/>
        <w:ind w:firstLine="720"/>
        <w:jc w:val="both"/>
      </w:pPr>
      <w:r w:rsidRPr="0060627C">
        <w:t>2.4. Những giải pháp phòng chống chiến lược “Diễn biến hòa bình”, bạo loạn lật đổ ở Việt Nam hiện nay</w:t>
      </w:r>
      <w:r w:rsidRPr="0060627C">
        <w:tab/>
        <w:t xml:space="preserve"> </w:t>
      </w:r>
    </w:p>
    <w:p w14:paraId="4D4A4EA3" w14:textId="77777777" w:rsidR="00EE6AB0" w:rsidRPr="0060627C" w:rsidRDefault="00EE6AB0" w:rsidP="00EE6AB0">
      <w:pPr>
        <w:shd w:val="clear" w:color="auto" w:fill="FFFFFF"/>
        <w:spacing w:line="360" w:lineRule="auto"/>
        <w:ind w:firstLine="720"/>
        <w:jc w:val="both"/>
      </w:pPr>
      <w:r w:rsidRPr="0060627C">
        <w:t>2.4.1. Nâng cao nhận thức về âm mưu, thủ đoạn của các thế lực thù địch, nắm chắc mọi diễn biến không để bị động và bất ngờ</w:t>
      </w:r>
      <w:r w:rsidRPr="0060627C">
        <w:tab/>
      </w:r>
    </w:p>
    <w:p w14:paraId="36B78FCB" w14:textId="77777777" w:rsidR="00EE6AB0" w:rsidRPr="0060627C" w:rsidRDefault="00EE6AB0" w:rsidP="00EE6AB0">
      <w:pPr>
        <w:shd w:val="clear" w:color="auto" w:fill="FFFFFF"/>
        <w:spacing w:line="360" w:lineRule="auto"/>
        <w:ind w:firstLine="720"/>
        <w:jc w:val="both"/>
      </w:pPr>
      <w:r w:rsidRPr="0060627C">
        <w:t>2.4.2.</w:t>
      </w:r>
      <w:r w:rsidRPr="0060627C">
        <w:tab/>
        <w:t xml:space="preserve">Đẩy lùi tệ quan liêu, tham nhũng, tiêu cực trong xã hội, giữ vững định hướng xã hội chủ nghĩa trên các lĩnh vực, chống nguy cơ tụt hậu về kinh tế </w:t>
      </w:r>
    </w:p>
    <w:p w14:paraId="3B142AA6" w14:textId="77777777" w:rsidR="00EE6AB0" w:rsidRPr="0060627C" w:rsidRDefault="00EE6AB0" w:rsidP="00EE6AB0">
      <w:pPr>
        <w:shd w:val="clear" w:color="auto" w:fill="FFFFFF"/>
        <w:spacing w:line="360" w:lineRule="auto"/>
        <w:ind w:firstLine="720"/>
        <w:jc w:val="both"/>
      </w:pPr>
      <w:r w:rsidRPr="0060627C">
        <w:t>2.4.3.</w:t>
      </w:r>
      <w:r w:rsidRPr="0060627C">
        <w:tab/>
        <w:t>Xây dựng ý thức bảo vệ Tổ quốc cho toàn dân</w:t>
      </w:r>
    </w:p>
    <w:p w14:paraId="0FB4FC39" w14:textId="77777777" w:rsidR="00EE6AB0" w:rsidRPr="0060627C" w:rsidRDefault="00EE6AB0" w:rsidP="00EE6AB0">
      <w:pPr>
        <w:shd w:val="clear" w:color="auto" w:fill="FFFFFF"/>
        <w:spacing w:line="360" w:lineRule="auto"/>
        <w:ind w:firstLine="720"/>
        <w:jc w:val="both"/>
      </w:pPr>
      <w:r w:rsidRPr="0060627C">
        <w:t>2.4.4.</w:t>
      </w:r>
      <w:r w:rsidRPr="0060627C">
        <w:tab/>
        <w:t>Xây dựng cơ sở chính trị - xã hội vững mạnh về mọi mặt</w:t>
      </w:r>
    </w:p>
    <w:p w14:paraId="2D3CC8FC" w14:textId="77777777" w:rsidR="00EE6AB0" w:rsidRPr="0060627C" w:rsidRDefault="00EE6AB0" w:rsidP="00EE6AB0">
      <w:pPr>
        <w:shd w:val="clear" w:color="auto" w:fill="FFFFFF"/>
        <w:spacing w:line="360" w:lineRule="auto"/>
        <w:ind w:firstLine="720"/>
        <w:jc w:val="both"/>
      </w:pPr>
      <w:r w:rsidRPr="0060627C">
        <w:t>2.4.5.</w:t>
      </w:r>
      <w:r w:rsidRPr="0060627C">
        <w:tab/>
        <w:t xml:space="preserve">Chăm lo xây dựng lực lượng vũ trang ở địa phương vững mạnh </w:t>
      </w:r>
    </w:p>
    <w:p w14:paraId="0FF740D2" w14:textId="77777777" w:rsidR="00EE6AB0" w:rsidRPr="0060627C" w:rsidRDefault="00EE6AB0" w:rsidP="00EE6AB0">
      <w:pPr>
        <w:shd w:val="clear" w:color="auto" w:fill="FFFFFF"/>
        <w:spacing w:line="360" w:lineRule="auto"/>
        <w:ind w:firstLine="720"/>
        <w:jc w:val="both"/>
      </w:pPr>
      <w:r w:rsidRPr="0060627C">
        <w:t>2.4.6.</w:t>
      </w:r>
      <w:r w:rsidRPr="0060627C">
        <w:tab/>
        <w:t xml:space="preserve">Xây dựng, luyện tập các phương án, các tình huống chống "Diễn biến hoà bình", bạo loạn lật đổ của địch </w:t>
      </w:r>
    </w:p>
    <w:p w14:paraId="1B7E6087" w14:textId="77777777" w:rsidR="00EE6AB0" w:rsidRPr="0060627C" w:rsidRDefault="00EE6AB0" w:rsidP="00EE6AB0">
      <w:pPr>
        <w:shd w:val="clear" w:color="auto" w:fill="FFFFFF"/>
        <w:spacing w:line="360" w:lineRule="auto"/>
        <w:ind w:firstLine="720"/>
        <w:jc w:val="both"/>
      </w:pPr>
      <w:r w:rsidRPr="0060627C">
        <w:t>2.4.7.</w:t>
      </w:r>
      <w:r w:rsidRPr="0060627C">
        <w:tab/>
        <w:t>Đẩy mạnh sự nghiệp công nghiệp hoá, hiện đại hoá đất nước và chăm lo nâng cao đời sống vật chất, tinh thần cho nhân dân lao động</w:t>
      </w:r>
    </w:p>
    <w:p w14:paraId="5A49E346" w14:textId="77777777" w:rsidR="00EE6AB0" w:rsidRPr="0060627C" w:rsidRDefault="00EE6AB0" w:rsidP="00EE6AB0">
      <w:pPr>
        <w:shd w:val="clear" w:color="auto" w:fill="FFFFFF"/>
        <w:spacing w:line="360" w:lineRule="auto"/>
        <w:ind w:firstLine="720"/>
        <w:jc w:val="both"/>
      </w:pPr>
      <w:r w:rsidRPr="0060627C">
        <w:t>2.5. Thảo luận</w:t>
      </w:r>
    </w:p>
    <w:p w14:paraId="5FA0D22A" w14:textId="77777777" w:rsidR="00EE6AB0" w:rsidRPr="0060627C" w:rsidRDefault="00EE6AB0" w:rsidP="00EE6AB0">
      <w:pPr>
        <w:shd w:val="clear" w:color="auto" w:fill="FFFFFF"/>
        <w:spacing w:line="360" w:lineRule="auto"/>
        <w:ind w:firstLine="720"/>
        <w:jc w:val="both"/>
      </w:pPr>
    </w:p>
    <w:p w14:paraId="37AB7804" w14:textId="77777777" w:rsidR="00EE6AB0" w:rsidRPr="0060627C" w:rsidRDefault="00EE6AB0" w:rsidP="00EE6AB0">
      <w:pPr>
        <w:shd w:val="clear" w:color="auto" w:fill="FFFFFF"/>
        <w:spacing w:line="360" w:lineRule="auto"/>
        <w:ind w:firstLine="720"/>
        <w:jc w:val="center"/>
        <w:rPr>
          <w:b/>
        </w:rPr>
      </w:pPr>
      <w:r w:rsidRPr="0060627C">
        <w:rPr>
          <w:b/>
        </w:rPr>
        <w:t>Bài 3:</w:t>
      </w:r>
    </w:p>
    <w:p w14:paraId="4827F45D" w14:textId="77777777" w:rsidR="00EE6AB0" w:rsidRPr="0060627C" w:rsidRDefault="00EE6AB0" w:rsidP="00EE6AB0">
      <w:pPr>
        <w:spacing w:line="360" w:lineRule="auto"/>
        <w:jc w:val="center"/>
        <w:rPr>
          <w:b/>
          <w:spacing w:val="-6"/>
        </w:rPr>
      </w:pPr>
      <w:bookmarkStart w:id="39" w:name="_Hlk523149325"/>
      <w:r w:rsidRPr="0060627C">
        <w:rPr>
          <w:b/>
          <w:spacing w:val="-6"/>
        </w:rPr>
        <w:t xml:space="preserve">XÂY DỰNG LỰC LƯỢNG DÂN QUÂN TỰ VỆ, LỰC LƯỢNG DỰ BỊ ĐỘNG VIÊN </w:t>
      </w:r>
    </w:p>
    <w:p w14:paraId="3FD6757E" w14:textId="77777777" w:rsidR="00EE6AB0" w:rsidRPr="0060627C" w:rsidRDefault="00EE6AB0" w:rsidP="00EE6AB0">
      <w:pPr>
        <w:shd w:val="clear" w:color="auto" w:fill="FFFFFF"/>
        <w:spacing w:line="360" w:lineRule="auto"/>
        <w:ind w:left="6480" w:firstLine="720"/>
        <w:jc w:val="center"/>
        <w:rPr>
          <w:b/>
        </w:rPr>
      </w:pPr>
      <w:r w:rsidRPr="0060627C">
        <w:rPr>
          <w:i/>
        </w:rPr>
        <w:t>Thời gian: 4 giờ</w:t>
      </w:r>
    </w:p>
    <w:bookmarkEnd w:id="39"/>
    <w:p w14:paraId="21663738" w14:textId="77777777" w:rsidR="00EE6AB0" w:rsidRPr="0060627C" w:rsidRDefault="00EE6AB0" w:rsidP="00EE6AB0">
      <w:pPr>
        <w:spacing w:line="360" w:lineRule="auto"/>
        <w:ind w:firstLine="720"/>
        <w:jc w:val="both"/>
        <w:rPr>
          <w:b/>
        </w:rPr>
      </w:pPr>
      <w:r w:rsidRPr="0060627C">
        <w:rPr>
          <w:b/>
        </w:rPr>
        <w:t>1. Mục tiêu</w:t>
      </w:r>
    </w:p>
    <w:p w14:paraId="69612E04"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502F4504" w14:textId="77777777" w:rsidR="00EE6AB0" w:rsidRPr="0060627C" w:rsidRDefault="00EE6AB0" w:rsidP="00670B77">
      <w:pPr>
        <w:numPr>
          <w:ilvl w:val="0"/>
          <w:numId w:val="183"/>
        </w:numPr>
        <w:tabs>
          <w:tab w:val="left" w:pos="900"/>
        </w:tabs>
        <w:spacing w:line="360" w:lineRule="auto"/>
        <w:ind w:firstLine="720"/>
        <w:jc w:val="both"/>
      </w:pPr>
      <w:r w:rsidRPr="0060627C">
        <w:lastRenderedPageBreak/>
        <w:t>Trình bày được những kiến thức cơ bản về xây dựng lực lượng dân quân tự vệ, dự bị động viên;</w:t>
      </w:r>
    </w:p>
    <w:p w14:paraId="40778411" w14:textId="77777777" w:rsidR="00EE6AB0" w:rsidRPr="0060627C" w:rsidRDefault="00EE6AB0" w:rsidP="00EE6AB0">
      <w:pPr>
        <w:tabs>
          <w:tab w:val="left" w:pos="900"/>
        </w:tabs>
        <w:spacing w:line="360" w:lineRule="auto"/>
        <w:ind w:firstLine="720"/>
        <w:jc w:val="both"/>
      </w:pPr>
      <w:bookmarkStart w:id="40" w:name="_Hlk519497062"/>
      <w:r w:rsidRPr="0060627C">
        <w:t xml:space="preserve">- </w:t>
      </w:r>
      <w:bookmarkStart w:id="41" w:name="_Hlk519667176"/>
      <w:r w:rsidRPr="0060627C">
        <w:t xml:space="preserve">Phân biệt được trách nhiệm của tổ chức và cá nhân </w:t>
      </w:r>
      <w:bookmarkEnd w:id="41"/>
      <w:r w:rsidRPr="0060627C">
        <w:t>trong việc tham gia xây dựng lực lượng dân quân tự vệ, dự bị động viên.</w:t>
      </w:r>
    </w:p>
    <w:bookmarkEnd w:id="40"/>
    <w:p w14:paraId="4412634E" w14:textId="77777777" w:rsidR="00EE6AB0" w:rsidRPr="0060627C" w:rsidRDefault="00EE6AB0" w:rsidP="00EE6AB0">
      <w:pPr>
        <w:spacing w:line="360" w:lineRule="auto"/>
        <w:ind w:firstLine="720"/>
        <w:jc w:val="both"/>
        <w:rPr>
          <w:b/>
        </w:rPr>
      </w:pPr>
      <w:r w:rsidRPr="0060627C">
        <w:rPr>
          <w:b/>
        </w:rPr>
        <w:t>2. Nội dung</w:t>
      </w:r>
    </w:p>
    <w:p w14:paraId="10788D17" w14:textId="77777777" w:rsidR="00EE6AB0" w:rsidRPr="0060627C" w:rsidRDefault="00EE6AB0" w:rsidP="00EE6AB0">
      <w:pPr>
        <w:spacing w:line="360" w:lineRule="auto"/>
        <w:ind w:firstLine="720"/>
        <w:jc w:val="both"/>
      </w:pPr>
      <w:r w:rsidRPr="0060627C">
        <w:t>2.1. Xây dựng lực lượng dân quân tự vệ</w:t>
      </w:r>
    </w:p>
    <w:p w14:paraId="7BC97874" w14:textId="77777777" w:rsidR="00EE6AB0" w:rsidRPr="0060627C" w:rsidRDefault="00EE6AB0" w:rsidP="00EE6AB0">
      <w:pPr>
        <w:shd w:val="clear" w:color="auto" w:fill="FFFFFF"/>
        <w:spacing w:line="360" w:lineRule="auto"/>
        <w:ind w:left="720"/>
        <w:jc w:val="both"/>
      </w:pPr>
      <w:r w:rsidRPr="0060627C">
        <w:t>2.1.1. Khái niệm, vị trí vai trò và nhiệm vụ của lực lượng dân quân tự vệ</w:t>
      </w:r>
    </w:p>
    <w:p w14:paraId="7B1EF6D1" w14:textId="77777777" w:rsidR="00EE6AB0" w:rsidRPr="0060627C" w:rsidRDefault="00EE6AB0" w:rsidP="00EE6AB0">
      <w:pPr>
        <w:shd w:val="clear" w:color="auto" w:fill="FFFFFF"/>
        <w:spacing w:line="360" w:lineRule="auto"/>
        <w:ind w:firstLine="720"/>
        <w:jc w:val="both"/>
      </w:pPr>
      <w:r w:rsidRPr="0060627C">
        <w:t>2.1.2. Nội dung xây dựng lực lượng dân quân tự vệ</w:t>
      </w:r>
    </w:p>
    <w:p w14:paraId="6DEFB9B7" w14:textId="77777777" w:rsidR="00EE6AB0" w:rsidRPr="0060627C" w:rsidRDefault="00EE6AB0" w:rsidP="00EE6AB0">
      <w:pPr>
        <w:shd w:val="clear" w:color="auto" w:fill="FFFFFF"/>
        <w:spacing w:line="360" w:lineRule="auto"/>
        <w:ind w:firstLine="720"/>
        <w:jc w:val="both"/>
      </w:pPr>
      <w:r w:rsidRPr="0060627C">
        <w:t>2.1.3. Một số biện pháp xây dựng lực lượng dân quân tự vệ trong giai đoạn hiện nay</w:t>
      </w:r>
    </w:p>
    <w:p w14:paraId="20B4A32F" w14:textId="77777777" w:rsidR="00EE6AB0" w:rsidRPr="0060627C" w:rsidRDefault="00EE6AB0" w:rsidP="00EE6AB0">
      <w:pPr>
        <w:spacing w:line="360" w:lineRule="auto"/>
        <w:ind w:firstLine="720"/>
        <w:jc w:val="both"/>
      </w:pPr>
      <w:r w:rsidRPr="0060627C">
        <w:t>2.2. Xây dựng lực lượng dự bị động viên</w:t>
      </w:r>
    </w:p>
    <w:p w14:paraId="4CE505BC" w14:textId="77777777" w:rsidR="00EE6AB0" w:rsidRPr="0060627C" w:rsidRDefault="00EE6AB0" w:rsidP="00EE6AB0">
      <w:pPr>
        <w:spacing w:line="360" w:lineRule="auto"/>
        <w:ind w:firstLine="720"/>
        <w:jc w:val="both"/>
      </w:pPr>
      <w:r w:rsidRPr="0060627C">
        <w:t xml:space="preserve">2.2.1. Khái niệm, vị trí, vai trò xây dựng lực lượng dự bị động viên </w:t>
      </w:r>
    </w:p>
    <w:p w14:paraId="0919D7F7" w14:textId="77777777" w:rsidR="00EE6AB0" w:rsidRPr="0060627C" w:rsidRDefault="00EE6AB0" w:rsidP="00EE6AB0">
      <w:pPr>
        <w:spacing w:line="360" w:lineRule="auto"/>
        <w:ind w:firstLine="720"/>
        <w:jc w:val="both"/>
      </w:pPr>
      <w:r w:rsidRPr="0060627C">
        <w:t>2.2.2. Những quan điểm, nguyên tắc xây dựng lực lượng dự bị động viên</w:t>
      </w:r>
    </w:p>
    <w:p w14:paraId="3F7EC9F7" w14:textId="77777777" w:rsidR="00EE6AB0" w:rsidRPr="0060627C" w:rsidRDefault="00EE6AB0" w:rsidP="00EE6AB0">
      <w:pPr>
        <w:spacing w:line="360" w:lineRule="auto"/>
        <w:ind w:firstLine="720"/>
        <w:jc w:val="both"/>
      </w:pPr>
      <w:r w:rsidRPr="0060627C">
        <w:t xml:space="preserve">2.2.3. Nội dung xây dựng lực lượng dự bị động viên </w:t>
      </w:r>
    </w:p>
    <w:p w14:paraId="7E16DB26" w14:textId="77777777" w:rsidR="00EE6AB0" w:rsidRPr="0060627C" w:rsidRDefault="00EE6AB0" w:rsidP="00EE6AB0">
      <w:pPr>
        <w:spacing w:line="360" w:lineRule="auto"/>
        <w:ind w:firstLine="720"/>
        <w:jc w:val="both"/>
      </w:pPr>
      <w:r w:rsidRPr="0060627C">
        <w:t>2.2.4. Một số biện pháp xây dựng lực lượng dự bị động viên trong giai đoạn hiện nay</w:t>
      </w:r>
    </w:p>
    <w:p w14:paraId="4DE23983" w14:textId="77777777" w:rsidR="00EE6AB0" w:rsidRPr="0060627C" w:rsidRDefault="00EE6AB0" w:rsidP="00EE6AB0">
      <w:pPr>
        <w:spacing w:line="360" w:lineRule="auto"/>
        <w:ind w:firstLine="720"/>
        <w:jc w:val="both"/>
      </w:pPr>
      <w:r w:rsidRPr="0060627C">
        <w:t>2.3. Thảo luận</w:t>
      </w:r>
    </w:p>
    <w:p w14:paraId="7AC54867" w14:textId="77777777" w:rsidR="00EE6AB0" w:rsidRPr="0060627C" w:rsidRDefault="00EE6AB0" w:rsidP="00EE6AB0">
      <w:pPr>
        <w:spacing w:line="360" w:lineRule="auto"/>
        <w:ind w:firstLine="720"/>
        <w:jc w:val="both"/>
      </w:pPr>
    </w:p>
    <w:p w14:paraId="7D77943F" w14:textId="77777777" w:rsidR="00EE6AB0" w:rsidRPr="0060627C" w:rsidRDefault="00EE6AB0" w:rsidP="00EE6AB0">
      <w:pPr>
        <w:spacing w:line="360" w:lineRule="auto"/>
        <w:ind w:firstLine="720"/>
        <w:jc w:val="center"/>
      </w:pPr>
      <w:r w:rsidRPr="0060627C">
        <w:rPr>
          <w:b/>
        </w:rPr>
        <w:t>Bài 4:</w:t>
      </w:r>
    </w:p>
    <w:p w14:paraId="6F7F2667" w14:textId="77777777" w:rsidR="00EE6AB0" w:rsidRPr="0060627C" w:rsidRDefault="00EE6AB0" w:rsidP="00EE6AB0">
      <w:pPr>
        <w:spacing w:line="360" w:lineRule="auto"/>
        <w:ind w:firstLine="720"/>
        <w:jc w:val="center"/>
        <w:rPr>
          <w:b/>
        </w:rPr>
      </w:pPr>
      <w:r w:rsidRPr="0060627C">
        <w:rPr>
          <w:b/>
        </w:rPr>
        <w:t>XÂY DỰNG VÀ BẢO VỆ CHỦ QUYỀN LÃNH THỔ, BIÊN GIỚI QUỐC GIA</w:t>
      </w:r>
    </w:p>
    <w:p w14:paraId="7BF11E72" w14:textId="77777777" w:rsidR="00EE6AB0" w:rsidRPr="0060627C" w:rsidRDefault="00EE6AB0" w:rsidP="00EE6AB0">
      <w:pPr>
        <w:shd w:val="clear" w:color="auto" w:fill="FFFFFF"/>
        <w:spacing w:line="360" w:lineRule="auto"/>
        <w:ind w:left="6480" w:firstLine="720"/>
        <w:jc w:val="center"/>
        <w:rPr>
          <w:b/>
        </w:rPr>
      </w:pPr>
      <w:r w:rsidRPr="0060627C">
        <w:rPr>
          <w:i/>
        </w:rPr>
        <w:t>Thời gian: 4 giờ</w:t>
      </w:r>
    </w:p>
    <w:p w14:paraId="6C2A044E" w14:textId="77777777" w:rsidR="00EE6AB0" w:rsidRPr="0060627C" w:rsidRDefault="00EE6AB0" w:rsidP="00EE6AB0">
      <w:pPr>
        <w:spacing w:line="360" w:lineRule="auto"/>
        <w:ind w:firstLine="720"/>
        <w:jc w:val="both"/>
        <w:rPr>
          <w:b/>
        </w:rPr>
      </w:pPr>
      <w:r w:rsidRPr="0060627C">
        <w:rPr>
          <w:b/>
        </w:rPr>
        <w:t>1. Mục tiêu</w:t>
      </w:r>
    </w:p>
    <w:p w14:paraId="22F41F25"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0A5B9D32" w14:textId="77777777" w:rsidR="00EE6AB0" w:rsidRPr="0060627C" w:rsidRDefault="00EE6AB0" w:rsidP="00EE6AB0">
      <w:pPr>
        <w:spacing w:line="360" w:lineRule="auto"/>
        <w:ind w:firstLine="720"/>
        <w:jc w:val="both"/>
      </w:pPr>
      <w:r w:rsidRPr="0060627C">
        <w:t>- Trình bày được những kiến thức cơ bản về chủ quyền lãnh thổ, biển đảo và biên giới quốc gia, quan điểm của Đảng, Nhà nước về xây dựng và bảo vệ chủ quyền lãnh thổ, biển đảo và biên giới quốc gia;</w:t>
      </w:r>
    </w:p>
    <w:p w14:paraId="77AA36F7" w14:textId="77777777" w:rsidR="00EE6AB0" w:rsidRPr="0060627C" w:rsidRDefault="00EE6AB0" w:rsidP="00EE6AB0">
      <w:pPr>
        <w:spacing w:line="360" w:lineRule="auto"/>
        <w:ind w:firstLine="720"/>
        <w:jc w:val="both"/>
      </w:pPr>
      <w:bookmarkStart w:id="42" w:name="_Hlk519667008"/>
      <w:r w:rsidRPr="0060627C">
        <w:t>- Phân biệt được trách nhiệm của tổ chức và cá nhân trong việc xây dựng và bảo vệ chủ quyền lãnh thổ, biển đảo và biên giới quốc gia.</w:t>
      </w:r>
    </w:p>
    <w:bookmarkEnd w:id="42"/>
    <w:p w14:paraId="580B9D96" w14:textId="77777777" w:rsidR="00EE6AB0" w:rsidRPr="0060627C" w:rsidRDefault="00EE6AB0" w:rsidP="00EE6AB0">
      <w:pPr>
        <w:spacing w:line="360" w:lineRule="auto"/>
        <w:ind w:firstLine="720"/>
        <w:jc w:val="both"/>
      </w:pPr>
      <w:r w:rsidRPr="0060627C">
        <w:rPr>
          <w:b/>
        </w:rPr>
        <w:t>2. Nội dung</w:t>
      </w:r>
    </w:p>
    <w:p w14:paraId="50A96712" w14:textId="77777777" w:rsidR="00EE6AB0" w:rsidRPr="0060627C" w:rsidRDefault="00EE6AB0" w:rsidP="00EE6AB0">
      <w:pPr>
        <w:shd w:val="clear" w:color="auto" w:fill="FFFFFF"/>
        <w:spacing w:line="360" w:lineRule="auto"/>
        <w:ind w:firstLine="720"/>
        <w:jc w:val="both"/>
      </w:pPr>
      <w:r w:rsidRPr="0060627C">
        <w:lastRenderedPageBreak/>
        <w:t>2.1. Xây dựng và bảo vệ chủ quyền lãnh thổ, biên giới quốc gia</w:t>
      </w:r>
    </w:p>
    <w:p w14:paraId="0DE406BE" w14:textId="77777777" w:rsidR="00EE6AB0" w:rsidRPr="0060627C" w:rsidRDefault="00EE6AB0" w:rsidP="00EE6AB0">
      <w:pPr>
        <w:shd w:val="clear" w:color="auto" w:fill="FFFFFF"/>
        <w:tabs>
          <w:tab w:val="left" w:pos="720"/>
        </w:tabs>
        <w:spacing w:line="360" w:lineRule="auto"/>
        <w:ind w:firstLine="720"/>
        <w:jc w:val="both"/>
      </w:pPr>
      <w:r w:rsidRPr="0060627C">
        <w:t>2.1.1. Chủ quyền lãnh thổ quốc gia</w:t>
      </w:r>
    </w:p>
    <w:p w14:paraId="7FE35B65" w14:textId="77777777" w:rsidR="00EE6AB0" w:rsidRPr="0060627C" w:rsidRDefault="00EE6AB0" w:rsidP="00EE6AB0">
      <w:pPr>
        <w:shd w:val="clear" w:color="auto" w:fill="FFFFFF"/>
        <w:tabs>
          <w:tab w:val="left" w:pos="720"/>
        </w:tabs>
        <w:spacing w:line="360" w:lineRule="auto"/>
        <w:ind w:firstLine="720"/>
        <w:jc w:val="both"/>
      </w:pPr>
      <w:r w:rsidRPr="0060627C">
        <w:t xml:space="preserve">2.1.2. Chủ quyền biên giới quốc gia </w:t>
      </w:r>
    </w:p>
    <w:p w14:paraId="5036309F" w14:textId="77777777" w:rsidR="00EE6AB0" w:rsidRPr="0060627C" w:rsidRDefault="00EE6AB0" w:rsidP="00EE6AB0">
      <w:pPr>
        <w:spacing w:line="360" w:lineRule="auto"/>
        <w:ind w:firstLine="720"/>
        <w:jc w:val="both"/>
      </w:pPr>
      <w:r w:rsidRPr="0060627C">
        <w:t>2.2. Quan điểm của Đảng, Nhà nước về xây dựng và bảo vệ chủ quyền lãnh thổ, biển đảo và biên giới quốc gia</w:t>
      </w:r>
    </w:p>
    <w:p w14:paraId="49F41236" w14:textId="77777777" w:rsidR="00EE6AB0" w:rsidRPr="0060627C" w:rsidRDefault="00EE6AB0" w:rsidP="00EE6AB0">
      <w:pPr>
        <w:shd w:val="clear" w:color="auto" w:fill="FFFFFF"/>
        <w:tabs>
          <w:tab w:val="left" w:pos="720"/>
        </w:tabs>
        <w:spacing w:line="360" w:lineRule="auto"/>
        <w:ind w:firstLine="720"/>
        <w:jc w:val="both"/>
      </w:pPr>
      <w:r w:rsidRPr="0060627C">
        <w:t>2.3. Một số giải pháp cơ bản của Đảng, Nhà nước về xây dựng và bảo vệ chủ quyền lãnh thổ, biển đảo và biên giới quốc gia</w:t>
      </w:r>
    </w:p>
    <w:p w14:paraId="336B8247" w14:textId="77777777" w:rsidR="00EE6AB0" w:rsidRPr="0060627C" w:rsidRDefault="00EE6AB0" w:rsidP="00EE6AB0">
      <w:pPr>
        <w:shd w:val="clear" w:color="auto" w:fill="FFFFFF"/>
        <w:tabs>
          <w:tab w:val="left" w:pos="720"/>
        </w:tabs>
        <w:spacing w:line="360" w:lineRule="auto"/>
        <w:ind w:firstLine="720"/>
        <w:jc w:val="both"/>
      </w:pPr>
      <w:r w:rsidRPr="0060627C">
        <w:t xml:space="preserve">2.4. Trách nhiệm của tổ chức và cá nhân trong việc bảo vệ chủ quyền lãnh thổ, biển đảo và biên giới quốc gia </w:t>
      </w:r>
    </w:p>
    <w:p w14:paraId="3E719D68" w14:textId="77777777" w:rsidR="00EE6AB0" w:rsidRPr="0060627C" w:rsidRDefault="00EE6AB0" w:rsidP="00EE6AB0">
      <w:pPr>
        <w:spacing w:line="360" w:lineRule="auto"/>
        <w:ind w:firstLine="720"/>
        <w:jc w:val="both"/>
      </w:pPr>
      <w:r w:rsidRPr="0060627C">
        <w:t>2.5. Thảo luận</w:t>
      </w:r>
    </w:p>
    <w:p w14:paraId="27B080CA" w14:textId="77777777" w:rsidR="00EE6AB0" w:rsidRPr="0060627C" w:rsidRDefault="00EE6AB0" w:rsidP="00EE6AB0">
      <w:pPr>
        <w:spacing w:line="360" w:lineRule="auto"/>
        <w:ind w:firstLine="720"/>
        <w:jc w:val="both"/>
      </w:pPr>
    </w:p>
    <w:p w14:paraId="39498F56" w14:textId="77777777" w:rsidR="00EE6AB0" w:rsidRPr="0060627C" w:rsidRDefault="00EE6AB0" w:rsidP="00EE6AB0">
      <w:pPr>
        <w:spacing w:line="360" w:lineRule="auto"/>
        <w:ind w:firstLine="720"/>
        <w:jc w:val="center"/>
        <w:rPr>
          <w:b/>
        </w:rPr>
      </w:pPr>
      <w:r w:rsidRPr="0060627C">
        <w:rPr>
          <w:b/>
        </w:rPr>
        <w:t>Bài 5:</w:t>
      </w:r>
    </w:p>
    <w:p w14:paraId="560CBACC" w14:textId="77777777" w:rsidR="00EE6AB0" w:rsidRPr="0060627C" w:rsidRDefault="00EE6AB0" w:rsidP="00EE6AB0">
      <w:pPr>
        <w:spacing w:line="360" w:lineRule="auto"/>
        <w:ind w:firstLine="720"/>
        <w:jc w:val="center"/>
        <w:rPr>
          <w:b/>
        </w:rPr>
      </w:pPr>
      <w:r w:rsidRPr="0060627C">
        <w:rPr>
          <w:b/>
        </w:rPr>
        <w:t>MỘT SỐ VẤN ĐỀ CƠ BẢN VỀ DÂN TỘC VÀ TÔN GIÁO</w:t>
      </w:r>
    </w:p>
    <w:p w14:paraId="4166F4CF" w14:textId="77777777" w:rsidR="00EE6AB0" w:rsidRPr="0060627C" w:rsidRDefault="00EE6AB0" w:rsidP="00EE6AB0">
      <w:pPr>
        <w:shd w:val="clear" w:color="auto" w:fill="FFFFFF"/>
        <w:spacing w:line="360" w:lineRule="auto"/>
        <w:ind w:left="6480" w:firstLine="720"/>
        <w:jc w:val="center"/>
        <w:rPr>
          <w:b/>
        </w:rPr>
      </w:pPr>
      <w:r w:rsidRPr="0060627C">
        <w:rPr>
          <w:i/>
        </w:rPr>
        <w:t>Thời gian: 4 giờ</w:t>
      </w:r>
    </w:p>
    <w:p w14:paraId="25CA74BB" w14:textId="77777777" w:rsidR="00EE6AB0" w:rsidRPr="0060627C" w:rsidRDefault="00EE6AB0" w:rsidP="00EE6AB0">
      <w:pPr>
        <w:spacing w:line="360" w:lineRule="auto"/>
        <w:ind w:firstLine="720"/>
        <w:jc w:val="both"/>
        <w:rPr>
          <w:b/>
        </w:rPr>
      </w:pPr>
      <w:r w:rsidRPr="0060627C">
        <w:rPr>
          <w:b/>
        </w:rPr>
        <w:t>1. Mục tiêu</w:t>
      </w:r>
    </w:p>
    <w:p w14:paraId="62ECE101"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3480D09C" w14:textId="77777777" w:rsidR="00EE6AB0" w:rsidRPr="0060627C" w:rsidRDefault="00EE6AB0" w:rsidP="00EE6AB0">
      <w:pPr>
        <w:spacing w:line="360" w:lineRule="auto"/>
        <w:ind w:firstLine="720"/>
        <w:jc w:val="both"/>
      </w:pPr>
      <w:r w:rsidRPr="0060627C">
        <w:t>- Trình bày được những nội dung chính về dân tộc, tôn giáo; vấn đề dân tộc, tôn giáo theo quan điểm của chủ nghĩa Mác - Lênin, tư tưởng Hồ Chí Minh; quan điểm, chính sách của Đảng và Nhà nước hiện nay;</w:t>
      </w:r>
    </w:p>
    <w:p w14:paraId="4CCFC411" w14:textId="77777777" w:rsidR="00EE6AB0" w:rsidRPr="0060627C" w:rsidRDefault="00EE6AB0" w:rsidP="00EE6AB0">
      <w:pPr>
        <w:spacing w:line="360" w:lineRule="auto"/>
        <w:ind w:firstLine="720"/>
        <w:jc w:val="both"/>
      </w:pPr>
      <w:r w:rsidRPr="0060627C">
        <w:t xml:space="preserve">- Xác định rõ quan điểm, chính sách của Đảng và Nhà nước về vấn đề dân tộc, tôn giáo ở Việt Nam hiện nay. </w:t>
      </w:r>
    </w:p>
    <w:p w14:paraId="59A1A062" w14:textId="77777777" w:rsidR="00EE6AB0" w:rsidRPr="0060627C" w:rsidRDefault="00EE6AB0" w:rsidP="00EE6AB0">
      <w:pPr>
        <w:shd w:val="clear" w:color="auto" w:fill="FFFFFF"/>
        <w:spacing w:line="360" w:lineRule="auto"/>
        <w:ind w:firstLine="720"/>
        <w:jc w:val="both"/>
        <w:rPr>
          <w:b/>
        </w:rPr>
      </w:pPr>
      <w:r w:rsidRPr="0060627C">
        <w:rPr>
          <w:b/>
        </w:rPr>
        <w:t>2. Nội dung</w:t>
      </w:r>
    </w:p>
    <w:p w14:paraId="2892B222" w14:textId="77777777" w:rsidR="00EE6AB0" w:rsidRPr="0060627C" w:rsidRDefault="00EE6AB0" w:rsidP="00EE6AB0">
      <w:pPr>
        <w:shd w:val="clear" w:color="auto" w:fill="FFFFFF"/>
        <w:spacing w:line="360" w:lineRule="auto"/>
        <w:ind w:firstLine="720"/>
        <w:jc w:val="both"/>
      </w:pPr>
      <w:r w:rsidRPr="0060627C">
        <w:t>2.1. Một số vấn đề cơ bản về dân tộc</w:t>
      </w:r>
    </w:p>
    <w:p w14:paraId="1EC896B9" w14:textId="77777777" w:rsidR="00EE6AB0" w:rsidRPr="0060627C" w:rsidRDefault="00EE6AB0" w:rsidP="00670B77">
      <w:pPr>
        <w:numPr>
          <w:ilvl w:val="2"/>
          <w:numId w:val="181"/>
        </w:numPr>
        <w:shd w:val="clear" w:color="auto" w:fill="FFFFFF"/>
        <w:tabs>
          <w:tab w:val="left" w:pos="720"/>
        </w:tabs>
        <w:spacing w:line="360" w:lineRule="auto"/>
        <w:ind w:left="0" w:firstLine="720"/>
        <w:jc w:val="both"/>
      </w:pPr>
      <w:r w:rsidRPr="0060627C">
        <w:t xml:space="preserve">2.1.1. Một số vấn đề chung về dân tộc </w:t>
      </w:r>
    </w:p>
    <w:p w14:paraId="104AFEEB" w14:textId="77777777" w:rsidR="00EE6AB0" w:rsidRPr="0060627C" w:rsidRDefault="00EE6AB0" w:rsidP="00670B77">
      <w:pPr>
        <w:numPr>
          <w:ilvl w:val="2"/>
          <w:numId w:val="181"/>
        </w:numPr>
        <w:shd w:val="clear" w:color="auto" w:fill="FFFFFF"/>
        <w:tabs>
          <w:tab w:val="left" w:pos="720"/>
        </w:tabs>
        <w:spacing w:line="360" w:lineRule="auto"/>
        <w:ind w:left="0" w:firstLine="720"/>
        <w:jc w:val="both"/>
      </w:pPr>
      <w:r w:rsidRPr="0060627C">
        <w:t xml:space="preserve">2.1.2. Đặc điểm các dân tộc ở Việt Nam </w:t>
      </w:r>
    </w:p>
    <w:p w14:paraId="28222A54" w14:textId="77777777" w:rsidR="00EE6AB0" w:rsidRPr="0060627C" w:rsidRDefault="00EE6AB0" w:rsidP="00EE6AB0">
      <w:pPr>
        <w:spacing w:line="360" w:lineRule="auto"/>
        <w:ind w:firstLine="720"/>
        <w:jc w:val="both"/>
      </w:pPr>
      <w:r w:rsidRPr="0060627C">
        <w:t>2.2. Một số vấn đề cơ bản về tôn giáo</w:t>
      </w:r>
    </w:p>
    <w:p w14:paraId="41BEB1C1" w14:textId="77777777" w:rsidR="00EE6AB0" w:rsidRPr="0060627C" w:rsidRDefault="00EE6AB0" w:rsidP="00EE6AB0">
      <w:pPr>
        <w:shd w:val="clear" w:color="auto" w:fill="FFFFFF"/>
        <w:spacing w:line="360" w:lineRule="auto"/>
        <w:ind w:firstLine="720"/>
        <w:jc w:val="both"/>
      </w:pPr>
      <w:r w:rsidRPr="0060627C">
        <w:t xml:space="preserve">2.2.1. Một số vấn đề chung về tôn giáo </w:t>
      </w:r>
    </w:p>
    <w:p w14:paraId="4BB61FC4" w14:textId="77777777" w:rsidR="00EE6AB0" w:rsidRPr="0060627C" w:rsidRDefault="00EE6AB0" w:rsidP="00670B77">
      <w:pPr>
        <w:numPr>
          <w:ilvl w:val="2"/>
          <w:numId w:val="181"/>
        </w:numPr>
        <w:shd w:val="clear" w:color="auto" w:fill="FFFFFF"/>
        <w:tabs>
          <w:tab w:val="left" w:pos="720"/>
        </w:tabs>
        <w:spacing w:line="360" w:lineRule="auto"/>
        <w:ind w:left="0" w:firstLine="720"/>
        <w:jc w:val="both"/>
      </w:pPr>
      <w:r w:rsidRPr="0060627C">
        <w:t xml:space="preserve">2.2.2. Tình hình tôn giáo ở Việt Nam </w:t>
      </w:r>
    </w:p>
    <w:p w14:paraId="24ED7633" w14:textId="77777777" w:rsidR="00EE6AB0" w:rsidRPr="0060627C" w:rsidRDefault="00EE6AB0" w:rsidP="00EE6AB0">
      <w:pPr>
        <w:spacing w:line="360" w:lineRule="auto"/>
        <w:ind w:firstLine="720"/>
        <w:jc w:val="both"/>
      </w:pPr>
      <w:r w:rsidRPr="0060627C">
        <w:t>2.3. Quan điểm, chính sách của Đảng và Nhà nước về vấn đề dân tộc, tôn giáo ở Việt Nam</w:t>
      </w:r>
    </w:p>
    <w:p w14:paraId="44DC4DC1" w14:textId="77777777" w:rsidR="00EE6AB0" w:rsidRPr="0060627C" w:rsidRDefault="00EE6AB0" w:rsidP="00670B77">
      <w:pPr>
        <w:numPr>
          <w:ilvl w:val="2"/>
          <w:numId w:val="181"/>
        </w:numPr>
        <w:shd w:val="clear" w:color="auto" w:fill="FFFFFF"/>
        <w:tabs>
          <w:tab w:val="left" w:pos="720"/>
        </w:tabs>
        <w:spacing w:line="360" w:lineRule="auto"/>
        <w:ind w:left="0" w:firstLine="720"/>
        <w:jc w:val="both"/>
      </w:pPr>
      <w:r w:rsidRPr="0060627C">
        <w:lastRenderedPageBreak/>
        <w:t xml:space="preserve">2.3.1. Quan điểm, chính sách về dân tộc của Đảng và Nhà nước </w:t>
      </w:r>
    </w:p>
    <w:p w14:paraId="529FCD0A" w14:textId="77777777" w:rsidR="00EE6AB0" w:rsidRPr="0060627C" w:rsidRDefault="00EE6AB0" w:rsidP="00670B77">
      <w:pPr>
        <w:numPr>
          <w:ilvl w:val="2"/>
          <w:numId w:val="181"/>
        </w:numPr>
        <w:shd w:val="clear" w:color="auto" w:fill="FFFFFF"/>
        <w:tabs>
          <w:tab w:val="left" w:pos="720"/>
        </w:tabs>
        <w:spacing w:line="360" w:lineRule="auto"/>
        <w:ind w:left="0" w:firstLine="720"/>
        <w:jc w:val="both"/>
      </w:pPr>
      <w:r w:rsidRPr="0060627C">
        <w:t xml:space="preserve">2.3.2. Quan điểm, chính sách về tôn giáo của Đảng và Nhà nước </w:t>
      </w:r>
    </w:p>
    <w:p w14:paraId="5789D000" w14:textId="77777777" w:rsidR="00EE6AB0" w:rsidRPr="0060627C" w:rsidRDefault="00EE6AB0" w:rsidP="00670B77">
      <w:pPr>
        <w:numPr>
          <w:ilvl w:val="2"/>
          <w:numId w:val="181"/>
        </w:numPr>
        <w:shd w:val="clear" w:color="auto" w:fill="FFFFFF"/>
        <w:tabs>
          <w:tab w:val="left" w:pos="720"/>
        </w:tabs>
        <w:spacing w:line="360" w:lineRule="auto"/>
        <w:ind w:left="0" w:firstLine="720"/>
        <w:jc w:val="both"/>
      </w:pPr>
      <w:r w:rsidRPr="0060627C">
        <w:t xml:space="preserve">2.3.3. Một số giải pháp nâng cao nhận thức xây dựng khối đại đoàn kết toàn dân tộc </w:t>
      </w:r>
    </w:p>
    <w:p w14:paraId="5CFD61E5" w14:textId="77777777" w:rsidR="00EE6AB0" w:rsidRPr="0060627C" w:rsidRDefault="00EE6AB0" w:rsidP="00EE6AB0">
      <w:pPr>
        <w:spacing w:line="360" w:lineRule="auto"/>
        <w:ind w:firstLine="720"/>
        <w:jc w:val="both"/>
      </w:pPr>
      <w:r w:rsidRPr="0060627C">
        <w:t>2.4. Thảo luận</w:t>
      </w:r>
    </w:p>
    <w:p w14:paraId="7FA17C7B" w14:textId="77777777" w:rsidR="00EE6AB0" w:rsidRPr="0060627C" w:rsidRDefault="00EE6AB0" w:rsidP="00EE6AB0">
      <w:pPr>
        <w:spacing w:line="360" w:lineRule="auto"/>
        <w:ind w:firstLine="720"/>
        <w:jc w:val="both"/>
      </w:pPr>
    </w:p>
    <w:p w14:paraId="71318945" w14:textId="77777777" w:rsidR="00EE6AB0" w:rsidRPr="0060627C" w:rsidRDefault="00EE6AB0" w:rsidP="00EE6AB0">
      <w:pPr>
        <w:shd w:val="clear" w:color="auto" w:fill="FFFFFF"/>
        <w:spacing w:line="360" w:lineRule="auto"/>
        <w:ind w:firstLine="720"/>
        <w:jc w:val="center"/>
        <w:rPr>
          <w:b/>
        </w:rPr>
      </w:pPr>
      <w:r w:rsidRPr="0060627C">
        <w:rPr>
          <w:b/>
        </w:rPr>
        <w:t>Bài 6:</w:t>
      </w:r>
    </w:p>
    <w:p w14:paraId="146C0F62" w14:textId="77777777" w:rsidR="00EE6AB0" w:rsidRPr="0060627C" w:rsidRDefault="00EE6AB0" w:rsidP="00EE6AB0">
      <w:pPr>
        <w:shd w:val="clear" w:color="auto" w:fill="FFFFFF"/>
        <w:spacing w:line="360" w:lineRule="auto"/>
        <w:ind w:firstLine="720"/>
        <w:jc w:val="center"/>
        <w:rPr>
          <w:b/>
        </w:rPr>
      </w:pPr>
      <w:r w:rsidRPr="0060627C">
        <w:rPr>
          <w:b/>
        </w:rPr>
        <w:t xml:space="preserve">NHỮNG VẤN ĐỀ CƠ BẢN VỀ PHÒNG CHỐNG TỘI PHẠM VÀ TỆ NẠN XÃ HỘI </w:t>
      </w:r>
    </w:p>
    <w:p w14:paraId="1096EB0F" w14:textId="77777777" w:rsidR="00EE6AB0" w:rsidRPr="0060627C" w:rsidRDefault="00EE6AB0" w:rsidP="00EE6AB0">
      <w:pPr>
        <w:shd w:val="clear" w:color="auto" w:fill="FFFFFF"/>
        <w:spacing w:line="360" w:lineRule="auto"/>
        <w:jc w:val="right"/>
        <w:rPr>
          <w:b/>
        </w:rPr>
      </w:pPr>
      <w:r w:rsidRPr="0060627C">
        <w:rPr>
          <w:i/>
        </w:rPr>
        <w:t>Thời gian: 4 giờ</w:t>
      </w:r>
      <w:r w:rsidRPr="0060627C">
        <w:rPr>
          <w:b/>
        </w:rPr>
        <w:t xml:space="preserve">   </w:t>
      </w:r>
    </w:p>
    <w:p w14:paraId="08C46ABB" w14:textId="77777777" w:rsidR="00EE6AB0" w:rsidRPr="0060627C" w:rsidRDefault="00EE6AB0" w:rsidP="00EE6AB0">
      <w:pPr>
        <w:shd w:val="clear" w:color="auto" w:fill="FFFFFF"/>
        <w:spacing w:line="360" w:lineRule="auto"/>
        <w:ind w:firstLine="720"/>
        <w:jc w:val="both"/>
        <w:rPr>
          <w:b/>
        </w:rPr>
      </w:pPr>
      <w:r w:rsidRPr="0060627C">
        <w:rPr>
          <w:b/>
        </w:rPr>
        <w:t>1. Mục tiêu</w:t>
      </w:r>
    </w:p>
    <w:p w14:paraId="723F37F6"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7E52C2C3" w14:textId="77777777" w:rsidR="00EE6AB0" w:rsidRPr="0060627C" w:rsidRDefault="00EE6AB0" w:rsidP="00EE6AB0">
      <w:pPr>
        <w:tabs>
          <w:tab w:val="left" w:pos="720"/>
        </w:tabs>
        <w:spacing w:line="360" w:lineRule="auto"/>
        <w:ind w:firstLine="720"/>
        <w:jc w:val="both"/>
      </w:pPr>
      <w:r w:rsidRPr="0060627C">
        <w:t>- Trình bày được những nội dung cơ bản về công tác phòng chống tội phạm và tệ nạn xã hội;</w:t>
      </w:r>
    </w:p>
    <w:p w14:paraId="4806B058" w14:textId="77777777" w:rsidR="00EE6AB0" w:rsidRPr="0060627C" w:rsidRDefault="00EE6AB0" w:rsidP="00EE6AB0">
      <w:pPr>
        <w:tabs>
          <w:tab w:val="left" w:pos="720"/>
        </w:tabs>
        <w:spacing w:line="360" w:lineRule="auto"/>
        <w:ind w:firstLine="720"/>
        <w:jc w:val="both"/>
      </w:pPr>
      <w:r w:rsidRPr="0060627C">
        <w:t>- Xác định được trách nhiệm của tổ chức và cá nhân trong công tác phòng chống tội phạm và tệ nạn xã hội hiện nay.</w:t>
      </w:r>
    </w:p>
    <w:p w14:paraId="43A80366" w14:textId="77777777" w:rsidR="00EE6AB0" w:rsidRPr="0060627C" w:rsidRDefault="00EE6AB0" w:rsidP="00EE6AB0">
      <w:pPr>
        <w:tabs>
          <w:tab w:val="left" w:pos="720"/>
        </w:tabs>
        <w:spacing w:line="360" w:lineRule="auto"/>
        <w:ind w:firstLine="720"/>
        <w:jc w:val="both"/>
        <w:rPr>
          <w:b/>
        </w:rPr>
      </w:pPr>
      <w:r w:rsidRPr="0060627C">
        <w:rPr>
          <w:b/>
        </w:rPr>
        <w:t>2. Nội dung</w:t>
      </w:r>
    </w:p>
    <w:p w14:paraId="1F973B52" w14:textId="77777777" w:rsidR="00EE6AB0" w:rsidRPr="0060627C" w:rsidRDefault="00EE6AB0" w:rsidP="00EE6AB0">
      <w:pPr>
        <w:shd w:val="clear" w:color="auto" w:fill="FFFFFF"/>
        <w:spacing w:line="360" w:lineRule="auto"/>
        <w:ind w:firstLine="720"/>
      </w:pPr>
      <w:r w:rsidRPr="0060627C">
        <w:t>2.1. Những vấn đề cơ bản về phòng chống tội phạm</w:t>
      </w:r>
    </w:p>
    <w:p w14:paraId="07CB7569" w14:textId="77777777" w:rsidR="00EE6AB0" w:rsidRPr="0060627C" w:rsidRDefault="00EE6AB0" w:rsidP="00EE6AB0">
      <w:pPr>
        <w:shd w:val="clear" w:color="auto" w:fill="FFFFFF"/>
        <w:spacing w:line="360" w:lineRule="auto"/>
        <w:ind w:firstLine="720"/>
      </w:pPr>
      <w:r w:rsidRPr="0060627C">
        <w:t>2.1.1. Khái niệm tội phạm và phòng chống tội phạm</w:t>
      </w:r>
    </w:p>
    <w:p w14:paraId="2363EE99" w14:textId="77777777" w:rsidR="00EE6AB0" w:rsidRPr="0060627C" w:rsidRDefault="00EE6AB0" w:rsidP="00EE6AB0">
      <w:pPr>
        <w:shd w:val="clear" w:color="auto" w:fill="FFFFFF"/>
        <w:spacing w:line="360" w:lineRule="auto"/>
        <w:ind w:firstLine="720"/>
      </w:pPr>
      <w:r w:rsidRPr="0060627C">
        <w:t>2.1.2. Nội dung nhiệm vụ hoạt động phòng chống tội phạm</w:t>
      </w:r>
    </w:p>
    <w:p w14:paraId="4BC538ED" w14:textId="77777777" w:rsidR="00EE6AB0" w:rsidRPr="0060627C" w:rsidRDefault="00EE6AB0" w:rsidP="00EE6AB0">
      <w:pPr>
        <w:shd w:val="clear" w:color="auto" w:fill="FFFFFF"/>
        <w:spacing w:line="360" w:lineRule="auto"/>
        <w:ind w:firstLine="720"/>
      </w:pPr>
      <w:r w:rsidRPr="0060627C">
        <w:t>2.1.3. Chủ thể và nguyên tắc tổ chức hoạt động phòng chống tội phạm</w:t>
      </w:r>
    </w:p>
    <w:p w14:paraId="6825B1AA" w14:textId="77777777" w:rsidR="00EE6AB0" w:rsidRPr="0060627C" w:rsidRDefault="00EE6AB0" w:rsidP="00EE6AB0">
      <w:pPr>
        <w:shd w:val="clear" w:color="auto" w:fill="FFFFFF"/>
        <w:spacing w:line="360" w:lineRule="auto"/>
        <w:ind w:firstLine="720"/>
      </w:pPr>
      <w:r w:rsidRPr="0060627C">
        <w:t xml:space="preserve">2.1.4. Phòng chống tội phạm trong nhà trường </w:t>
      </w:r>
      <w:bookmarkStart w:id="43" w:name="_Hlk519499803"/>
      <w:bookmarkEnd w:id="43"/>
    </w:p>
    <w:p w14:paraId="091DB13C" w14:textId="77777777" w:rsidR="00EE6AB0" w:rsidRPr="0060627C" w:rsidRDefault="00EE6AB0" w:rsidP="00EE6AB0">
      <w:pPr>
        <w:shd w:val="clear" w:color="auto" w:fill="FFFFFF"/>
        <w:tabs>
          <w:tab w:val="left" w:pos="360"/>
        </w:tabs>
        <w:spacing w:line="360" w:lineRule="auto"/>
      </w:pPr>
      <w:r w:rsidRPr="0060627C">
        <w:tab/>
      </w:r>
      <w:r w:rsidRPr="0060627C">
        <w:tab/>
        <w:t xml:space="preserve">2.2. Công tác phòng chống tệ nạn xã hội </w:t>
      </w:r>
    </w:p>
    <w:p w14:paraId="5325028B" w14:textId="77777777" w:rsidR="00EE6AB0" w:rsidRPr="0060627C" w:rsidRDefault="00EE6AB0" w:rsidP="00EE6AB0">
      <w:pPr>
        <w:shd w:val="clear" w:color="auto" w:fill="FFFFFF"/>
        <w:tabs>
          <w:tab w:val="left" w:pos="360"/>
        </w:tabs>
        <w:spacing w:line="360" w:lineRule="auto"/>
        <w:ind w:firstLine="720"/>
      </w:pPr>
      <w:r w:rsidRPr="0060627C">
        <w:t>2.2.1. Khái niệm, mục đích công tác phòng chống tệ nạn xã hội và đặc điểm đối tượng hoạt động tệ nạn xã hội</w:t>
      </w:r>
    </w:p>
    <w:p w14:paraId="4DDF6DBB" w14:textId="77777777" w:rsidR="00EE6AB0" w:rsidRPr="0060627C" w:rsidRDefault="00EE6AB0" w:rsidP="00670B77">
      <w:pPr>
        <w:numPr>
          <w:ilvl w:val="2"/>
          <w:numId w:val="182"/>
        </w:numPr>
        <w:shd w:val="clear" w:color="auto" w:fill="FFFFFF"/>
        <w:tabs>
          <w:tab w:val="left" w:pos="720"/>
        </w:tabs>
        <w:spacing w:line="360" w:lineRule="auto"/>
        <w:ind w:firstLine="720"/>
      </w:pPr>
      <w:r w:rsidRPr="0060627C">
        <w:t>2.2.2. Chủ trương, quan điểm và các quy định của pháp luật về phòng chống tệ nạn xã hội</w:t>
      </w:r>
    </w:p>
    <w:p w14:paraId="0F81739B" w14:textId="77777777" w:rsidR="00EE6AB0" w:rsidRPr="0060627C" w:rsidRDefault="00EE6AB0" w:rsidP="00670B77">
      <w:pPr>
        <w:numPr>
          <w:ilvl w:val="1"/>
          <w:numId w:val="182"/>
        </w:numPr>
        <w:shd w:val="clear" w:color="auto" w:fill="FFFFFF"/>
        <w:tabs>
          <w:tab w:val="left" w:pos="720"/>
        </w:tabs>
        <w:spacing w:line="360" w:lineRule="auto"/>
        <w:ind w:firstLine="720"/>
        <w:rPr>
          <w:spacing w:val="-2"/>
        </w:rPr>
      </w:pPr>
      <w:r w:rsidRPr="0060627C">
        <w:rPr>
          <w:spacing w:val="-2"/>
        </w:rPr>
        <w:t xml:space="preserve">2.2.3. Trách nhiệm của tổ chức và cá nhân trong phòng chống tệ nạn xã hội </w:t>
      </w:r>
    </w:p>
    <w:p w14:paraId="743CBE86" w14:textId="77777777" w:rsidR="00EE6AB0" w:rsidRPr="0060627C" w:rsidRDefault="00EE6AB0" w:rsidP="00670B77">
      <w:pPr>
        <w:numPr>
          <w:ilvl w:val="1"/>
          <w:numId w:val="182"/>
        </w:numPr>
        <w:shd w:val="clear" w:color="auto" w:fill="FFFFFF"/>
        <w:tabs>
          <w:tab w:val="left" w:pos="720"/>
        </w:tabs>
        <w:spacing w:line="360" w:lineRule="auto"/>
        <w:ind w:firstLine="720"/>
      </w:pPr>
      <w:r w:rsidRPr="0060627C">
        <w:t>2.3. Thảo luận</w:t>
      </w:r>
      <w:r w:rsidRPr="0060627C">
        <w:tab/>
      </w:r>
    </w:p>
    <w:p w14:paraId="596603E1" w14:textId="77777777" w:rsidR="00EE6AB0" w:rsidRPr="0060627C" w:rsidRDefault="00EE6AB0" w:rsidP="00EE6AB0">
      <w:pPr>
        <w:shd w:val="clear" w:color="auto" w:fill="FFFFFF"/>
        <w:spacing w:line="360" w:lineRule="auto"/>
        <w:ind w:firstLine="720"/>
        <w:jc w:val="center"/>
        <w:rPr>
          <w:b/>
        </w:rPr>
      </w:pPr>
      <w:r w:rsidRPr="0060627C">
        <w:rPr>
          <w:b/>
        </w:rPr>
        <w:lastRenderedPageBreak/>
        <w:t>Bài 7:</w:t>
      </w:r>
    </w:p>
    <w:p w14:paraId="39AFA97A" w14:textId="77777777" w:rsidR="00EE6AB0" w:rsidRPr="0060627C" w:rsidRDefault="00EE6AB0" w:rsidP="00EE6AB0">
      <w:pPr>
        <w:shd w:val="clear" w:color="auto" w:fill="FFFFFF"/>
        <w:spacing w:line="360" w:lineRule="auto"/>
        <w:ind w:left="360" w:firstLine="720"/>
        <w:jc w:val="center"/>
        <w:rPr>
          <w:b/>
        </w:rPr>
      </w:pPr>
      <w:r w:rsidRPr="0060627C">
        <w:rPr>
          <w:b/>
        </w:rPr>
        <w:t>ĐƯỜNG LỐI QUAN ĐIỂM CỦA ĐẢNG, CHÍNH SÁCH, PHÁP LUẬT CỦA NHÀ NƯỚC VIỆT NAM VỀ BẢO VỆ AN NINH CHÍNH TRỊ, KINH TẾ, VĂN HÓA, TƯ TƯỞNG</w:t>
      </w:r>
    </w:p>
    <w:p w14:paraId="230585E3" w14:textId="77777777" w:rsidR="00EE6AB0" w:rsidRPr="0060627C" w:rsidRDefault="00EE6AB0" w:rsidP="00EE6AB0">
      <w:pPr>
        <w:shd w:val="clear" w:color="auto" w:fill="FFFFFF"/>
        <w:spacing w:line="360" w:lineRule="auto"/>
        <w:ind w:left="6480" w:firstLine="720"/>
        <w:jc w:val="center"/>
        <w:rPr>
          <w:b/>
        </w:rPr>
      </w:pPr>
      <w:r w:rsidRPr="0060627C">
        <w:rPr>
          <w:i/>
        </w:rPr>
        <w:t>Thời gian: 5 giờ</w:t>
      </w:r>
    </w:p>
    <w:p w14:paraId="25EE23C4" w14:textId="77777777" w:rsidR="00EE6AB0" w:rsidRPr="0060627C" w:rsidRDefault="00EE6AB0" w:rsidP="00EE6AB0">
      <w:pPr>
        <w:spacing w:line="360" w:lineRule="auto"/>
        <w:ind w:firstLine="720"/>
        <w:jc w:val="both"/>
        <w:rPr>
          <w:b/>
        </w:rPr>
      </w:pPr>
      <w:r w:rsidRPr="0060627C">
        <w:rPr>
          <w:b/>
        </w:rPr>
        <w:t xml:space="preserve">1. Mục tiêu </w:t>
      </w:r>
      <w:r w:rsidRPr="0060627C">
        <w:rPr>
          <w:b/>
        </w:rPr>
        <w:tab/>
      </w:r>
    </w:p>
    <w:p w14:paraId="3BDEE8ED"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719A93F4" w14:textId="77777777" w:rsidR="00EE6AB0" w:rsidRPr="0060627C" w:rsidRDefault="00EE6AB0" w:rsidP="00EE6AB0">
      <w:pPr>
        <w:shd w:val="clear" w:color="auto" w:fill="FFFFFF"/>
        <w:spacing w:line="360" w:lineRule="auto"/>
        <w:ind w:firstLine="720"/>
        <w:jc w:val="both"/>
        <w:rPr>
          <w:spacing w:val="-4"/>
        </w:rPr>
      </w:pPr>
      <w:r w:rsidRPr="0060627C">
        <w:rPr>
          <w:spacing w:val="-4"/>
        </w:rPr>
        <w:t>- Trình bày được những kiến thức cơ bản về đường lối quan điểm của Đảng, chính sách pháp luật của Nhà nước về bảo vệ an ninh chính trị, kinh tế, văn hóa, tư tưởng</w:t>
      </w:r>
      <w:r w:rsidRPr="0060627C">
        <w:t>;</w:t>
      </w:r>
    </w:p>
    <w:p w14:paraId="522AD8E6" w14:textId="77777777" w:rsidR="00EE6AB0" w:rsidRPr="0060627C" w:rsidRDefault="00EE6AB0" w:rsidP="00EE6AB0">
      <w:pPr>
        <w:shd w:val="clear" w:color="auto" w:fill="FFFFFF"/>
        <w:spacing w:line="360" w:lineRule="auto"/>
        <w:ind w:firstLine="720"/>
        <w:jc w:val="both"/>
      </w:pPr>
      <w:r w:rsidRPr="0060627C">
        <w:t xml:space="preserve">- Nhận thức đúng </w:t>
      </w:r>
      <w:r w:rsidRPr="0060627C">
        <w:rPr>
          <w:spacing w:val="-4"/>
        </w:rPr>
        <w:t>đường lối quan điểm của Đảng, chính sách pháp luật của Nhà nước về bảo vệ an ninh chính trị, kinh tế, văn hóa, tư tưởng</w:t>
      </w:r>
      <w:r w:rsidRPr="0060627C">
        <w:t>.</w:t>
      </w:r>
    </w:p>
    <w:p w14:paraId="50CFC0B4" w14:textId="77777777" w:rsidR="00EE6AB0" w:rsidRPr="0060627C" w:rsidRDefault="00EE6AB0" w:rsidP="00EE6AB0">
      <w:pPr>
        <w:shd w:val="clear" w:color="auto" w:fill="FFFFFF"/>
        <w:spacing w:line="360" w:lineRule="auto"/>
        <w:ind w:firstLine="720"/>
        <w:jc w:val="both"/>
        <w:rPr>
          <w:b/>
        </w:rPr>
      </w:pPr>
      <w:r w:rsidRPr="0060627C">
        <w:rPr>
          <w:b/>
        </w:rPr>
        <w:t>2. Nội dung</w:t>
      </w:r>
    </w:p>
    <w:p w14:paraId="4D20885D" w14:textId="77777777" w:rsidR="00EE6AB0" w:rsidRPr="0060627C" w:rsidRDefault="00EE6AB0" w:rsidP="00EE6AB0">
      <w:pPr>
        <w:shd w:val="clear" w:color="auto" w:fill="FFFFFF"/>
        <w:spacing w:line="360" w:lineRule="auto"/>
        <w:ind w:firstLine="720"/>
        <w:jc w:val="both"/>
      </w:pPr>
      <w:r w:rsidRPr="0060627C">
        <w:t>2.1. Quan điểm và tư tưởng chỉ đạo của Đảng về bảo vệ an ninh chính trị, kinh tế, văn hóa, tư tưởng</w:t>
      </w:r>
    </w:p>
    <w:p w14:paraId="741C42DB"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2.1.1. Bảo vệ an ninh chính trị, kinh tế, văn hóa, tư tưởng là nhiệm vụ chiến lược của cách mạng Việt Nam</w:t>
      </w:r>
    </w:p>
    <w:p w14:paraId="7B3DBB0C" w14:textId="77777777" w:rsidR="00EE6AB0" w:rsidRPr="0060627C" w:rsidRDefault="00EE6AB0" w:rsidP="00670B77">
      <w:pPr>
        <w:numPr>
          <w:ilvl w:val="1"/>
          <w:numId w:val="182"/>
        </w:numPr>
        <w:shd w:val="clear" w:color="auto" w:fill="FFFFFF"/>
        <w:tabs>
          <w:tab w:val="left" w:pos="720"/>
        </w:tabs>
        <w:spacing w:line="360" w:lineRule="auto"/>
        <w:ind w:firstLine="720"/>
        <w:jc w:val="both"/>
      </w:pPr>
      <w:r w:rsidRPr="0060627C">
        <w:t>2.1.2. Quan điểm cơ bản của Đảng về bảo vệ an ninh chính trị, kinh tế, văn hóa, tư tưởng</w:t>
      </w:r>
    </w:p>
    <w:p w14:paraId="0A3DC65B" w14:textId="77777777" w:rsidR="00EE6AB0" w:rsidRPr="0060627C" w:rsidRDefault="00EE6AB0" w:rsidP="00670B77">
      <w:pPr>
        <w:numPr>
          <w:ilvl w:val="1"/>
          <w:numId w:val="182"/>
        </w:numPr>
        <w:shd w:val="clear" w:color="auto" w:fill="FFFFFF"/>
        <w:tabs>
          <w:tab w:val="left" w:pos="720"/>
        </w:tabs>
        <w:spacing w:line="360" w:lineRule="auto"/>
        <w:ind w:firstLine="720"/>
        <w:jc w:val="both"/>
      </w:pPr>
      <w:r w:rsidRPr="0060627C">
        <w:t>2.2. Nhiệm vụ bảo vệ an ninh chính trị, kinh tế, văn hóa, tư tưởng</w:t>
      </w:r>
    </w:p>
    <w:p w14:paraId="7EEF426F"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2.2.1. Tiếp tục đổi mới và nâng cao chất lượng công tác giáo dục, bồi dưỡng kiến thức về bảo vệ an ninh chính trị, kinh tế, văn hóa, tư tưởng</w:t>
      </w:r>
    </w:p>
    <w:p w14:paraId="3BD49110" w14:textId="77777777" w:rsidR="00EE6AB0" w:rsidRPr="0060627C" w:rsidRDefault="00EE6AB0" w:rsidP="00670B77">
      <w:pPr>
        <w:numPr>
          <w:ilvl w:val="2"/>
          <w:numId w:val="182"/>
        </w:numPr>
        <w:shd w:val="clear" w:color="auto" w:fill="FFFFFF"/>
        <w:tabs>
          <w:tab w:val="left" w:pos="720"/>
        </w:tabs>
        <w:spacing w:line="360" w:lineRule="auto"/>
        <w:ind w:right="-333" w:firstLine="720"/>
        <w:jc w:val="both"/>
      </w:pPr>
      <w:r w:rsidRPr="0060627C">
        <w:t>2.2.2. Kết hợp phát triển kinh tế - xã hội với việc tăng cường bảo vệ an ninh chính trị, văn hóa, tư tưởng trên cơ sở phát huy mọi tiềm năng của đất nước</w:t>
      </w:r>
    </w:p>
    <w:p w14:paraId="64CDECA6"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2.2.3. Tăng cường đổi mới và nâng cao chất lượng công tác hội nhập quốc tế về bảo vệ an ninh chính trị, kinh tế, văn hóa, tư tưởng</w:t>
      </w:r>
    </w:p>
    <w:p w14:paraId="4AFC9457" w14:textId="77777777" w:rsidR="00EE6AB0" w:rsidRPr="0060627C" w:rsidRDefault="00EE6AB0" w:rsidP="00670B77">
      <w:pPr>
        <w:numPr>
          <w:ilvl w:val="1"/>
          <w:numId w:val="182"/>
        </w:numPr>
        <w:shd w:val="clear" w:color="auto" w:fill="FFFFFF"/>
        <w:tabs>
          <w:tab w:val="left" w:pos="720"/>
        </w:tabs>
        <w:spacing w:line="360" w:lineRule="auto"/>
        <w:ind w:firstLine="720"/>
        <w:jc w:val="both"/>
      </w:pPr>
      <w:r w:rsidRPr="0060627C">
        <w:lastRenderedPageBreak/>
        <w:t>2.3. Những giải pháp cơ bản về bảo vệ an ninh chính trị, kinh tế, văn hóa, tư tưởng</w:t>
      </w:r>
    </w:p>
    <w:p w14:paraId="56D3A6FE" w14:textId="77777777" w:rsidR="00EE6AB0" w:rsidRPr="0060627C" w:rsidRDefault="00EE6AB0" w:rsidP="00670B77">
      <w:pPr>
        <w:numPr>
          <w:ilvl w:val="1"/>
          <w:numId w:val="182"/>
        </w:numPr>
        <w:shd w:val="clear" w:color="auto" w:fill="FFFFFF"/>
        <w:tabs>
          <w:tab w:val="left" w:pos="720"/>
        </w:tabs>
        <w:spacing w:line="360" w:lineRule="auto"/>
        <w:ind w:firstLine="720"/>
        <w:jc w:val="both"/>
      </w:pPr>
      <w:r w:rsidRPr="0060627C">
        <w:t>2.4. Thảo luận</w:t>
      </w:r>
    </w:p>
    <w:p w14:paraId="10BA52DD" w14:textId="77777777" w:rsidR="00EE6AB0" w:rsidRPr="0060627C" w:rsidRDefault="00EE6AB0" w:rsidP="00EE6AB0">
      <w:pPr>
        <w:spacing w:line="360" w:lineRule="auto"/>
        <w:ind w:firstLine="720"/>
        <w:jc w:val="center"/>
        <w:rPr>
          <w:b/>
        </w:rPr>
      </w:pPr>
    </w:p>
    <w:p w14:paraId="5709B409" w14:textId="77777777" w:rsidR="00EE6AB0" w:rsidRPr="0060627C" w:rsidRDefault="00EE6AB0" w:rsidP="00EE6AB0">
      <w:pPr>
        <w:spacing w:line="360" w:lineRule="auto"/>
        <w:ind w:firstLine="720"/>
        <w:jc w:val="center"/>
        <w:rPr>
          <w:b/>
        </w:rPr>
      </w:pPr>
      <w:r w:rsidRPr="0060627C">
        <w:rPr>
          <w:b/>
        </w:rPr>
        <w:t>Bài 8:</w:t>
      </w:r>
    </w:p>
    <w:p w14:paraId="2A4CAF9D" w14:textId="77777777" w:rsidR="00EE6AB0" w:rsidRPr="0060627C" w:rsidRDefault="00EE6AB0" w:rsidP="00EE6AB0">
      <w:pPr>
        <w:shd w:val="clear" w:color="auto" w:fill="FFFFFF"/>
        <w:spacing w:line="360" w:lineRule="auto"/>
        <w:ind w:firstLine="720"/>
        <w:jc w:val="center"/>
        <w:rPr>
          <w:b/>
        </w:rPr>
      </w:pPr>
      <w:r w:rsidRPr="0060627C">
        <w:rPr>
          <w:b/>
        </w:rPr>
        <w:t>CHIẾN TRANH NHÂN DÂN BẢO VỆ TỔ QUỐC VIỆT NAM</w:t>
      </w:r>
    </w:p>
    <w:p w14:paraId="5AF9D48E" w14:textId="77777777" w:rsidR="00EE6AB0" w:rsidRPr="0060627C" w:rsidRDefault="00EE6AB0" w:rsidP="00EE6AB0">
      <w:pPr>
        <w:shd w:val="clear" w:color="auto" w:fill="FFFFFF"/>
        <w:spacing w:line="360" w:lineRule="auto"/>
        <w:ind w:firstLine="720"/>
        <w:jc w:val="center"/>
        <w:rPr>
          <w:b/>
        </w:rPr>
      </w:pPr>
      <w:r w:rsidRPr="0060627C">
        <w:rPr>
          <w:b/>
        </w:rPr>
        <w:t xml:space="preserve"> XÃ HỘI CHỦ NGHĨA</w:t>
      </w:r>
    </w:p>
    <w:p w14:paraId="3D5C201B" w14:textId="77777777" w:rsidR="00EE6AB0" w:rsidRPr="0060627C" w:rsidRDefault="00EE6AB0" w:rsidP="00EE6AB0">
      <w:pPr>
        <w:shd w:val="clear" w:color="auto" w:fill="FFFFFF"/>
        <w:spacing w:line="360" w:lineRule="auto"/>
        <w:ind w:left="6480" w:firstLine="720"/>
        <w:jc w:val="center"/>
        <w:rPr>
          <w:b/>
        </w:rPr>
      </w:pPr>
      <w:r w:rsidRPr="0060627C">
        <w:rPr>
          <w:i/>
        </w:rPr>
        <w:t>Thời gian: 5 giờ</w:t>
      </w:r>
    </w:p>
    <w:p w14:paraId="12488174" w14:textId="77777777" w:rsidR="00EE6AB0" w:rsidRPr="0060627C" w:rsidRDefault="00EE6AB0" w:rsidP="00EE6AB0">
      <w:pPr>
        <w:shd w:val="clear" w:color="auto" w:fill="FFFFFF"/>
        <w:spacing w:line="360" w:lineRule="auto"/>
        <w:ind w:firstLine="720"/>
        <w:jc w:val="center"/>
        <w:rPr>
          <w:b/>
        </w:rPr>
      </w:pPr>
    </w:p>
    <w:p w14:paraId="029B0A39" w14:textId="77777777" w:rsidR="00EE6AB0" w:rsidRPr="0060627C" w:rsidRDefault="00EE6AB0" w:rsidP="00EE6AB0">
      <w:pPr>
        <w:spacing w:line="360" w:lineRule="auto"/>
        <w:ind w:firstLine="720"/>
        <w:jc w:val="both"/>
        <w:rPr>
          <w:b/>
        </w:rPr>
      </w:pPr>
      <w:r w:rsidRPr="0060627C">
        <w:rPr>
          <w:b/>
        </w:rPr>
        <w:t>1. Mục tiêu</w:t>
      </w:r>
    </w:p>
    <w:p w14:paraId="10E3E056"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1121FC7E" w14:textId="77777777" w:rsidR="00EE6AB0" w:rsidRPr="0060627C" w:rsidRDefault="00EE6AB0" w:rsidP="00EE6AB0">
      <w:pPr>
        <w:tabs>
          <w:tab w:val="left" w:pos="810"/>
        </w:tabs>
        <w:spacing w:line="360" w:lineRule="auto"/>
        <w:ind w:firstLine="720"/>
        <w:jc w:val="both"/>
      </w:pPr>
      <w:r w:rsidRPr="0060627C">
        <w:t>- Trình bày được các nội dung cơ bản về chiến tranh nhân dân bảo vệ Tổ quốc Việt Nam xã hội chủ nghĩa;</w:t>
      </w:r>
    </w:p>
    <w:p w14:paraId="5FE02F8F" w14:textId="77777777" w:rsidR="00EE6AB0" w:rsidRPr="0060627C" w:rsidRDefault="00EE6AB0" w:rsidP="00EE6AB0">
      <w:pPr>
        <w:tabs>
          <w:tab w:val="left" w:pos="810"/>
        </w:tabs>
        <w:spacing w:line="360" w:lineRule="auto"/>
        <w:ind w:firstLine="720"/>
        <w:jc w:val="both"/>
      </w:pPr>
      <w:r w:rsidRPr="0060627C">
        <w:t>- Xác định được trách nhiệm của tổ chức và cá nhân trong chiến tranh nhân dân bảo vệ Tổ quốc Việt Nam xã hội chủ nghĩa.</w:t>
      </w:r>
    </w:p>
    <w:p w14:paraId="368D6D39" w14:textId="77777777" w:rsidR="00EE6AB0" w:rsidRPr="0060627C" w:rsidRDefault="00EE6AB0" w:rsidP="00EE6AB0">
      <w:pPr>
        <w:tabs>
          <w:tab w:val="left" w:pos="810"/>
        </w:tabs>
        <w:spacing w:line="360" w:lineRule="auto"/>
        <w:ind w:firstLine="720"/>
        <w:jc w:val="both"/>
        <w:rPr>
          <w:b/>
        </w:rPr>
      </w:pPr>
      <w:r w:rsidRPr="0060627C">
        <w:rPr>
          <w:b/>
        </w:rPr>
        <w:t xml:space="preserve">2. Nội dung                                        </w:t>
      </w:r>
    </w:p>
    <w:p w14:paraId="6AA3E93D" w14:textId="77777777" w:rsidR="00EE6AB0" w:rsidRPr="0060627C" w:rsidRDefault="00EE6AB0" w:rsidP="00EE6AB0">
      <w:pPr>
        <w:shd w:val="clear" w:color="auto" w:fill="FFFFFF"/>
        <w:tabs>
          <w:tab w:val="left" w:pos="4050"/>
        </w:tabs>
        <w:spacing w:line="360" w:lineRule="auto"/>
        <w:ind w:firstLine="720"/>
        <w:jc w:val="both"/>
      </w:pPr>
      <w:r w:rsidRPr="0060627C">
        <w:t>2.1. Những vấn đề chung về chiến tranh nhân dân bảo vệ Tổ quốc</w:t>
      </w:r>
    </w:p>
    <w:p w14:paraId="2D37B894" w14:textId="77777777" w:rsidR="00EE6AB0" w:rsidRPr="0060627C" w:rsidRDefault="00EE6AB0" w:rsidP="00EE6AB0">
      <w:pPr>
        <w:shd w:val="clear" w:color="auto" w:fill="FFFFFF"/>
        <w:spacing w:line="360" w:lineRule="auto"/>
        <w:ind w:firstLine="720"/>
        <w:jc w:val="both"/>
      </w:pPr>
      <w:r w:rsidRPr="0060627C">
        <w:t>2.1.1. Mục đích, đối tượng của chiến tranh nhân dân bảo vệ Tổ quốc</w:t>
      </w:r>
    </w:p>
    <w:p w14:paraId="4DB0E36D" w14:textId="77777777" w:rsidR="00EE6AB0" w:rsidRPr="0060627C" w:rsidRDefault="00EE6AB0" w:rsidP="00EE6AB0">
      <w:pPr>
        <w:shd w:val="clear" w:color="auto" w:fill="FFFFFF"/>
        <w:spacing w:line="360" w:lineRule="auto"/>
        <w:ind w:firstLine="720"/>
        <w:jc w:val="both"/>
      </w:pPr>
      <w:r w:rsidRPr="0060627C">
        <w:t xml:space="preserve">2.1.2. Tính chất đặc điểm của chiến tranh nhân dân bảo vệ Tổ quốc </w:t>
      </w:r>
    </w:p>
    <w:p w14:paraId="1611A863" w14:textId="77777777" w:rsidR="00EE6AB0" w:rsidRPr="0060627C" w:rsidRDefault="00EE6AB0" w:rsidP="00EE6AB0">
      <w:pPr>
        <w:shd w:val="clear" w:color="auto" w:fill="FFFFFF"/>
        <w:tabs>
          <w:tab w:val="left" w:pos="360"/>
        </w:tabs>
        <w:spacing w:line="360" w:lineRule="auto"/>
        <w:ind w:left="720"/>
        <w:jc w:val="both"/>
      </w:pPr>
      <w:r w:rsidRPr="0060627C">
        <w:t>2.2. Quan điểm của Đảng trong chiến tranh nhân dân bảo vệ Tổ quốc</w:t>
      </w:r>
    </w:p>
    <w:p w14:paraId="3E75A4FF"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2.2.1. Tiến hành chiến tranh nhân dân, toàn dân đánh giặc, lấy lực lượng vũ trang nhân dân làm nòng cốt. Kết hợp tác chiến của lực lượng vũ trang địa phương với tác chiến của các binh đoàn chủ lực</w:t>
      </w:r>
    </w:p>
    <w:p w14:paraId="4247ABF8"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2.2.2. Tiến hành chiến tranh toàn diện, kết hợp chặt chẽ giữa đấu tranh quân sự, chính trị, ngoại giao, kinh tế, văn hoá và tư tưởng, lấy đấu tranh quân sự là chủ yếu, lấy thắng lợi trên chiến trường là yếu tố quyết định để giành thắng lợi trong chiến tranh</w:t>
      </w:r>
    </w:p>
    <w:p w14:paraId="529D210F"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lastRenderedPageBreak/>
        <w:t>2.2.3. Chuẩn bị mọi mặt trên cả nước cũng như từng khu vực để đủ sức đánh được lâu dài, ra sức thu hẹp không gian, rút ngắn thời gian của chiến tranh giành thắng lợi càng sớm càng tốt</w:t>
      </w:r>
    </w:p>
    <w:p w14:paraId="710A1FBA"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2.2.4. Kết hợp kháng chiến với xây dựng, vừa kháng chiến vừa xây dựng, ra sức sản xuất thực hành tiết kiệm giữ gìn và bồi dưỡng lực lượng ta càng đánh càng mạnh</w:t>
      </w:r>
    </w:p>
    <w:p w14:paraId="2C701643"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 xml:space="preserve">2.2.5. Kết hợp đấu tranh quân sự với bảo đảm an ninh chính trị, giữ gìn trật tự an toàn xã hội, trấn áp kịp thời mọi âm mưu và hành động phá hoại gây bạo loạn </w:t>
      </w:r>
    </w:p>
    <w:p w14:paraId="6312CD32" w14:textId="77777777" w:rsidR="00EE6AB0" w:rsidRPr="0060627C" w:rsidRDefault="00EE6AB0" w:rsidP="00670B77">
      <w:pPr>
        <w:numPr>
          <w:ilvl w:val="1"/>
          <w:numId w:val="182"/>
        </w:numPr>
        <w:shd w:val="clear" w:color="auto" w:fill="FFFFFF"/>
        <w:tabs>
          <w:tab w:val="left" w:pos="360"/>
          <w:tab w:val="left" w:pos="720"/>
        </w:tabs>
        <w:spacing w:line="360" w:lineRule="auto"/>
        <w:ind w:firstLine="720"/>
        <w:jc w:val="both"/>
      </w:pPr>
      <w:r w:rsidRPr="0060627C">
        <w:t>2.2.6. Kết hợp sức mạnh dân tộc với sức mạnh thời đại, phát huy tinh thần tự lực tự cường, tranh thủ sự giúp đỡ quốc tế, sự đồng tình, ủng hộ của nhân dân tiến bộ trên thế giới</w:t>
      </w:r>
    </w:p>
    <w:p w14:paraId="6356F498" w14:textId="77777777" w:rsidR="00EE6AB0" w:rsidRPr="0060627C" w:rsidRDefault="00EE6AB0" w:rsidP="00EE6AB0">
      <w:pPr>
        <w:shd w:val="clear" w:color="auto" w:fill="FFFFFF"/>
        <w:tabs>
          <w:tab w:val="left" w:pos="360"/>
        </w:tabs>
        <w:spacing w:line="360" w:lineRule="auto"/>
        <w:jc w:val="both"/>
      </w:pPr>
      <w:r w:rsidRPr="0060627C">
        <w:tab/>
      </w:r>
      <w:r w:rsidRPr="0060627C">
        <w:tab/>
        <w:t>2.3. Một số nội dung chủ yếu của chiến tranh nhân dân</w:t>
      </w:r>
    </w:p>
    <w:p w14:paraId="19F2479C"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2.3.1. Tổ chức thế trận chiến tranh nhân dân</w:t>
      </w:r>
    </w:p>
    <w:p w14:paraId="7EB1DDB8" w14:textId="77777777" w:rsidR="00EE6AB0" w:rsidRPr="0060627C" w:rsidRDefault="00EE6AB0" w:rsidP="00670B77">
      <w:pPr>
        <w:numPr>
          <w:ilvl w:val="2"/>
          <w:numId w:val="182"/>
        </w:numPr>
        <w:shd w:val="clear" w:color="auto" w:fill="FFFFFF"/>
        <w:tabs>
          <w:tab w:val="left" w:pos="720"/>
          <w:tab w:val="left" w:pos="1440"/>
        </w:tabs>
        <w:spacing w:line="360" w:lineRule="auto"/>
        <w:ind w:firstLine="720"/>
        <w:jc w:val="both"/>
      </w:pPr>
      <w:r w:rsidRPr="0060627C">
        <w:t>2.3.2. Tổ chức lực lượng chiến tranh nhân dân</w:t>
      </w:r>
    </w:p>
    <w:p w14:paraId="0893E8F0" w14:textId="77777777" w:rsidR="00EE6AB0" w:rsidRPr="0060627C" w:rsidRDefault="00EE6AB0" w:rsidP="00EE6AB0">
      <w:pPr>
        <w:shd w:val="clear" w:color="auto" w:fill="FFFFFF"/>
        <w:tabs>
          <w:tab w:val="left" w:pos="360"/>
        </w:tabs>
        <w:spacing w:line="360" w:lineRule="auto"/>
        <w:ind w:left="720"/>
        <w:jc w:val="both"/>
      </w:pPr>
      <w:r w:rsidRPr="0060627C">
        <w:t>2.4. Thảo luận</w:t>
      </w:r>
      <w:r w:rsidRPr="0060627C">
        <w:tab/>
      </w:r>
      <w:r w:rsidRPr="0060627C">
        <w:tab/>
      </w:r>
      <w:r w:rsidRPr="0060627C">
        <w:tab/>
      </w:r>
      <w:r w:rsidRPr="0060627C">
        <w:tab/>
      </w:r>
      <w:r w:rsidRPr="0060627C">
        <w:tab/>
      </w:r>
      <w:r w:rsidRPr="0060627C">
        <w:tab/>
        <w:t xml:space="preserve">       </w:t>
      </w:r>
      <w:r w:rsidRPr="0060627C">
        <w:tab/>
      </w:r>
      <w:r w:rsidRPr="0060627C">
        <w:tab/>
      </w:r>
      <w:r w:rsidRPr="0060627C">
        <w:tab/>
      </w:r>
    </w:p>
    <w:p w14:paraId="2D5BF3DD" w14:textId="77777777" w:rsidR="00EE6AB0" w:rsidRPr="0060627C" w:rsidRDefault="00EE6AB0" w:rsidP="00EE6AB0">
      <w:pPr>
        <w:spacing w:line="360" w:lineRule="auto"/>
        <w:ind w:firstLine="720"/>
        <w:jc w:val="center"/>
        <w:rPr>
          <w:b/>
        </w:rPr>
      </w:pPr>
      <w:r w:rsidRPr="0060627C">
        <w:rPr>
          <w:b/>
        </w:rPr>
        <w:t>Bài 9:</w:t>
      </w:r>
    </w:p>
    <w:p w14:paraId="3BA7335C" w14:textId="77777777" w:rsidR="00EE6AB0" w:rsidRPr="0060627C" w:rsidRDefault="00EE6AB0" w:rsidP="00EE6AB0">
      <w:pPr>
        <w:spacing w:line="360" w:lineRule="auto"/>
        <w:ind w:firstLine="720"/>
        <w:jc w:val="center"/>
        <w:rPr>
          <w:b/>
        </w:rPr>
      </w:pPr>
      <w:r w:rsidRPr="0060627C">
        <w:rPr>
          <w:b/>
        </w:rPr>
        <w:t>XÂY DỰNG LỰC LƯỢNG VŨ TRANG NHÂN DÂN VIỆT NAM</w:t>
      </w:r>
    </w:p>
    <w:p w14:paraId="186A349B" w14:textId="77777777" w:rsidR="00EE6AB0" w:rsidRPr="0060627C" w:rsidRDefault="00EE6AB0" w:rsidP="00EE6AB0">
      <w:pPr>
        <w:shd w:val="clear" w:color="auto" w:fill="FFFFFF"/>
        <w:spacing w:line="360" w:lineRule="auto"/>
        <w:ind w:left="6480" w:firstLine="720"/>
        <w:jc w:val="center"/>
        <w:rPr>
          <w:b/>
        </w:rPr>
      </w:pPr>
      <w:r w:rsidRPr="0060627C">
        <w:rPr>
          <w:i/>
        </w:rPr>
        <w:t>Thời gian: 5 giờ</w:t>
      </w:r>
    </w:p>
    <w:p w14:paraId="3D70CC2A" w14:textId="77777777" w:rsidR="00EE6AB0" w:rsidRPr="0060627C" w:rsidRDefault="00EE6AB0" w:rsidP="00EE6AB0">
      <w:pPr>
        <w:spacing w:line="360" w:lineRule="auto"/>
        <w:ind w:firstLine="720"/>
        <w:jc w:val="both"/>
        <w:rPr>
          <w:b/>
        </w:rPr>
      </w:pPr>
      <w:r w:rsidRPr="0060627C">
        <w:rPr>
          <w:b/>
        </w:rPr>
        <w:t>1. Mục tiêu</w:t>
      </w:r>
    </w:p>
    <w:p w14:paraId="2B554764"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01A0A2E5" w14:textId="77777777" w:rsidR="00EE6AB0" w:rsidRPr="0060627C" w:rsidRDefault="00EE6AB0" w:rsidP="00670B77">
      <w:pPr>
        <w:numPr>
          <w:ilvl w:val="0"/>
          <w:numId w:val="183"/>
        </w:numPr>
        <w:tabs>
          <w:tab w:val="left" w:pos="810"/>
          <w:tab w:val="left" w:pos="900"/>
        </w:tabs>
        <w:spacing w:line="360" w:lineRule="auto"/>
        <w:ind w:firstLine="720"/>
        <w:jc w:val="both"/>
      </w:pPr>
      <w:r w:rsidRPr="0060627C">
        <w:t>Trình bày được những vấn đề cơ bản về xây dựng lực lượng vũ trang nhân dân Việt Nam;</w:t>
      </w:r>
    </w:p>
    <w:p w14:paraId="0A95DD52" w14:textId="77777777" w:rsidR="00EE6AB0" w:rsidRPr="0060627C" w:rsidRDefault="00EE6AB0" w:rsidP="00EE6AB0">
      <w:pPr>
        <w:tabs>
          <w:tab w:val="left" w:pos="810"/>
        </w:tabs>
        <w:spacing w:line="360" w:lineRule="auto"/>
        <w:ind w:firstLine="720"/>
        <w:jc w:val="both"/>
      </w:pPr>
      <w:r w:rsidRPr="0060627C">
        <w:t xml:space="preserve">- Xác định được trách nhiệm của tổ chức và cá nhân trong việc tham gia xây dựng lực lượng vũ trang nhân dân Việt Nam. </w:t>
      </w:r>
    </w:p>
    <w:p w14:paraId="32585A20" w14:textId="77777777" w:rsidR="00EE6AB0" w:rsidRPr="0060627C" w:rsidRDefault="00EE6AB0" w:rsidP="00EE6AB0">
      <w:pPr>
        <w:shd w:val="clear" w:color="auto" w:fill="FFFFFF"/>
        <w:spacing w:line="360" w:lineRule="auto"/>
        <w:ind w:firstLine="720"/>
        <w:jc w:val="both"/>
        <w:rPr>
          <w:b/>
        </w:rPr>
      </w:pPr>
      <w:r w:rsidRPr="0060627C">
        <w:rPr>
          <w:b/>
        </w:rPr>
        <w:t>2. Nội dung</w:t>
      </w:r>
    </w:p>
    <w:p w14:paraId="0286399C" w14:textId="77777777" w:rsidR="00EE6AB0" w:rsidRPr="0060627C" w:rsidRDefault="00EE6AB0" w:rsidP="00EE6AB0">
      <w:pPr>
        <w:shd w:val="clear" w:color="auto" w:fill="FFFFFF"/>
        <w:spacing w:line="360" w:lineRule="auto"/>
        <w:ind w:firstLine="720"/>
        <w:jc w:val="both"/>
      </w:pPr>
      <w:r w:rsidRPr="0060627C">
        <w:t>2.1. Khái niệm, đặc điểm và những quan điểm, nguyên tắc cơ bản xây dựng lực lượng vũ trang nhân dân</w:t>
      </w:r>
    </w:p>
    <w:p w14:paraId="725CC570" w14:textId="77777777" w:rsidR="00EE6AB0" w:rsidRPr="0060627C" w:rsidRDefault="00EE6AB0" w:rsidP="00EE6AB0">
      <w:pPr>
        <w:shd w:val="clear" w:color="auto" w:fill="FFFFFF"/>
        <w:spacing w:line="360" w:lineRule="auto"/>
        <w:ind w:firstLine="720"/>
        <w:jc w:val="both"/>
      </w:pPr>
      <w:r w:rsidRPr="0060627C">
        <w:t>2.1.1. Khái niệm</w:t>
      </w:r>
    </w:p>
    <w:p w14:paraId="6C0F3EE1" w14:textId="77777777" w:rsidR="00EE6AB0" w:rsidRPr="0060627C" w:rsidRDefault="00EE6AB0" w:rsidP="00EE6AB0">
      <w:pPr>
        <w:shd w:val="clear" w:color="auto" w:fill="FFFFFF"/>
        <w:spacing w:line="360" w:lineRule="auto"/>
        <w:ind w:firstLine="720"/>
        <w:jc w:val="both"/>
      </w:pPr>
      <w:r w:rsidRPr="0060627C">
        <w:t xml:space="preserve">2.1.2. Đặc điểm liên quan đến xây dựng lực lượng vũ trang nhân dân </w:t>
      </w:r>
    </w:p>
    <w:p w14:paraId="1FEC272A" w14:textId="77777777" w:rsidR="00EE6AB0" w:rsidRPr="0060627C" w:rsidRDefault="00EE6AB0" w:rsidP="00EE6AB0">
      <w:pPr>
        <w:shd w:val="clear" w:color="auto" w:fill="FFFFFF"/>
        <w:spacing w:line="360" w:lineRule="auto"/>
        <w:ind w:firstLine="720"/>
        <w:jc w:val="both"/>
      </w:pPr>
      <w:r w:rsidRPr="0060627C">
        <w:lastRenderedPageBreak/>
        <w:t>2.1.3. Những quan điểm, nguyên tắc cơ bản xây dựng lực lượng vũ trang nhân dân trong thời kỳ mới</w:t>
      </w:r>
    </w:p>
    <w:p w14:paraId="41A73F9D" w14:textId="77777777" w:rsidR="00EE6AB0" w:rsidRPr="0060627C" w:rsidRDefault="00EE6AB0" w:rsidP="00EE6AB0">
      <w:pPr>
        <w:shd w:val="clear" w:color="auto" w:fill="FFFFFF"/>
        <w:spacing w:line="360" w:lineRule="auto"/>
        <w:ind w:firstLine="720"/>
        <w:jc w:val="both"/>
        <w:rPr>
          <w:spacing w:val="-8"/>
        </w:rPr>
      </w:pPr>
      <w:r w:rsidRPr="0060627C">
        <w:rPr>
          <w:spacing w:val="-8"/>
        </w:rPr>
        <w:t>2.2. Phương hướng xây dựng lực lượng vũ trang nhân dân trong giai đoạn mới</w:t>
      </w:r>
    </w:p>
    <w:p w14:paraId="48403D35" w14:textId="77777777" w:rsidR="00EE6AB0" w:rsidRPr="0060627C" w:rsidRDefault="00EE6AB0" w:rsidP="00670B77">
      <w:pPr>
        <w:numPr>
          <w:ilvl w:val="1"/>
          <w:numId w:val="182"/>
        </w:numPr>
        <w:shd w:val="clear" w:color="auto" w:fill="FFFFFF"/>
        <w:tabs>
          <w:tab w:val="left" w:pos="720"/>
        </w:tabs>
        <w:spacing w:line="360" w:lineRule="auto"/>
        <w:jc w:val="both"/>
      </w:pPr>
      <w:r w:rsidRPr="0060627C">
        <w:t xml:space="preserve">2.2.1. Xây dựng </w:t>
      </w:r>
      <w:r w:rsidRPr="0060627C">
        <w:rPr>
          <w:spacing w:val="-8"/>
        </w:rPr>
        <w:t xml:space="preserve">lực lượng vũ trang </w:t>
      </w:r>
      <w:r w:rsidRPr="0060627C">
        <w:t xml:space="preserve">cách mạng </w:t>
      </w:r>
    </w:p>
    <w:p w14:paraId="6378E58E" w14:textId="77777777" w:rsidR="00EE6AB0" w:rsidRPr="0060627C" w:rsidRDefault="00EE6AB0" w:rsidP="00670B77">
      <w:pPr>
        <w:numPr>
          <w:ilvl w:val="1"/>
          <w:numId w:val="182"/>
        </w:numPr>
        <w:shd w:val="clear" w:color="auto" w:fill="FFFFFF"/>
        <w:tabs>
          <w:tab w:val="left" w:pos="720"/>
        </w:tabs>
        <w:spacing w:line="360" w:lineRule="auto"/>
        <w:jc w:val="both"/>
      </w:pPr>
      <w:r w:rsidRPr="0060627C">
        <w:t xml:space="preserve">2.2.2. Chính quy </w:t>
      </w:r>
    </w:p>
    <w:p w14:paraId="300B677B" w14:textId="77777777" w:rsidR="00EE6AB0" w:rsidRPr="0060627C" w:rsidRDefault="00EE6AB0" w:rsidP="00670B77">
      <w:pPr>
        <w:numPr>
          <w:ilvl w:val="1"/>
          <w:numId w:val="182"/>
        </w:numPr>
        <w:shd w:val="clear" w:color="auto" w:fill="FFFFFF"/>
        <w:tabs>
          <w:tab w:val="left" w:pos="720"/>
        </w:tabs>
        <w:spacing w:line="360" w:lineRule="auto"/>
        <w:jc w:val="both"/>
      </w:pPr>
      <w:r w:rsidRPr="0060627C">
        <w:t xml:space="preserve">2.2.3. Tinh nhuệ </w:t>
      </w:r>
    </w:p>
    <w:p w14:paraId="408DACEE" w14:textId="77777777" w:rsidR="00EE6AB0" w:rsidRPr="0060627C" w:rsidRDefault="00EE6AB0" w:rsidP="00670B77">
      <w:pPr>
        <w:numPr>
          <w:ilvl w:val="1"/>
          <w:numId w:val="182"/>
        </w:numPr>
        <w:shd w:val="clear" w:color="auto" w:fill="FFFFFF"/>
        <w:tabs>
          <w:tab w:val="left" w:pos="720"/>
        </w:tabs>
        <w:spacing w:line="360" w:lineRule="auto"/>
        <w:jc w:val="both"/>
      </w:pPr>
      <w:r w:rsidRPr="0060627C">
        <w:t>2.2.4. Từng bước hiện đại</w:t>
      </w:r>
    </w:p>
    <w:p w14:paraId="162FF8BC" w14:textId="77777777" w:rsidR="00EE6AB0" w:rsidRPr="0060627C" w:rsidRDefault="00EE6AB0" w:rsidP="00EE6AB0">
      <w:pPr>
        <w:shd w:val="clear" w:color="auto" w:fill="FFFFFF"/>
        <w:tabs>
          <w:tab w:val="left" w:pos="720"/>
        </w:tabs>
        <w:spacing w:line="360" w:lineRule="auto"/>
        <w:ind w:left="360"/>
        <w:jc w:val="both"/>
      </w:pPr>
      <w:r w:rsidRPr="0060627C">
        <w:tab/>
        <w:t>2.3. Những biện pháp chủ yếu xây dựng lực lượng vũ trang nhân dân</w:t>
      </w:r>
    </w:p>
    <w:p w14:paraId="496608B5" w14:textId="77777777" w:rsidR="00EE6AB0" w:rsidRPr="0060627C" w:rsidRDefault="00EE6AB0" w:rsidP="00EE6AB0">
      <w:pPr>
        <w:shd w:val="clear" w:color="auto" w:fill="FFFFFF"/>
        <w:tabs>
          <w:tab w:val="left" w:pos="720"/>
        </w:tabs>
        <w:spacing w:line="360" w:lineRule="auto"/>
        <w:ind w:left="360"/>
        <w:jc w:val="both"/>
      </w:pPr>
      <w:r w:rsidRPr="0060627C">
        <w:tab/>
        <w:t>2.4. Thảo luận</w:t>
      </w:r>
    </w:p>
    <w:p w14:paraId="6A68DB5F" w14:textId="77777777" w:rsidR="00EE6AB0" w:rsidRPr="0060627C" w:rsidRDefault="00EE6AB0" w:rsidP="00EE6AB0">
      <w:pPr>
        <w:shd w:val="clear" w:color="auto" w:fill="FFFFFF"/>
        <w:spacing w:line="360" w:lineRule="auto"/>
        <w:ind w:firstLine="720"/>
        <w:jc w:val="center"/>
        <w:rPr>
          <w:b/>
        </w:rPr>
      </w:pPr>
    </w:p>
    <w:p w14:paraId="53B4C0A0" w14:textId="77777777" w:rsidR="00EE6AB0" w:rsidRPr="0060627C" w:rsidRDefault="00EE6AB0" w:rsidP="00EE6AB0">
      <w:pPr>
        <w:shd w:val="clear" w:color="auto" w:fill="FFFFFF"/>
        <w:spacing w:line="360" w:lineRule="auto"/>
        <w:ind w:firstLine="720"/>
        <w:jc w:val="center"/>
        <w:rPr>
          <w:b/>
        </w:rPr>
      </w:pPr>
    </w:p>
    <w:p w14:paraId="584E904B" w14:textId="77777777" w:rsidR="00EE6AB0" w:rsidRPr="0060627C" w:rsidRDefault="00EE6AB0" w:rsidP="00EE6AB0">
      <w:pPr>
        <w:shd w:val="clear" w:color="auto" w:fill="FFFFFF"/>
        <w:spacing w:line="360" w:lineRule="auto"/>
        <w:ind w:firstLine="720"/>
        <w:jc w:val="center"/>
        <w:rPr>
          <w:b/>
        </w:rPr>
      </w:pPr>
      <w:r w:rsidRPr="0060627C">
        <w:rPr>
          <w:b/>
        </w:rPr>
        <w:t>Bài 10:</w:t>
      </w:r>
    </w:p>
    <w:p w14:paraId="590262BD" w14:textId="77777777" w:rsidR="00EE6AB0" w:rsidRPr="0060627C" w:rsidRDefault="00EE6AB0" w:rsidP="00EE6AB0">
      <w:pPr>
        <w:shd w:val="clear" w:color="auto" w:fill="FFFFFF"/>
        <w:spacing w:line="360" w:lineRule="auto"/>
        <w:ind w:firstLine="720"/>
        <w:jc w:val="center"/>
        <w:rPr>
          <w:b/>
        </w:rPr>
      </w:pPr>
      <w:r w:rsidRPr="0060627C">
        <w:rPr>
          <w:b/>
        </w:rPr>
        <w:t>KẾT HỢP PHÁT TRIỂN KINH TẾ - XÃ HỘI VỚI TĂNG CƯỜNG,</w:t>
      </w:r>
    </w:p>
    <w:p w14:paraId="4B92D02A" w14:textId="77777777" w:rsidR="00EE6AB0" w:rsidRPr="0060627C" w:rsidRDefault="00EE6AB0" w:rsidP="00EE6AB0">
      <w:pPr>
        <w:shd w:val="clear" w:color="auto" w:fill="FFFFFF"/>
        <w:spacing w:line="360" w:lineRule="auto"/>
        <w:ind w:firstLine="720"/>
        <w:jc w:val="center"/>
        <w:rPr>
          <w:b/>
        </w:rPr>
      </w:pPr>
      <w:r w:rsidRPr="0060627C">
        <w:rPr>
          <w:b/>
        </w:rPr>
        <w:t>CỦNG CỐ QUỐC PHÒNG VÀ AN NINH</w:t>
      </w:r>
    </w:p>
    <w:p w14:paraId="5A48BD7D" w14:textId="77777777" w:rsidR="00EE6AB0" w:rsidRPr="0060627C" w:rsidRDefault="00EE6AB0" w:rsidP="00EE6AB0">
      <w:pPr>
        <w:shd w:val="clear" w:color="auto" w:fill="FFFFFF"/>
        <w:spacing w:line="360" w:lineRule="auto"/>
        <w:ind w:left="6480" w:firstLine="720"/>
        <w:jc w:val="center"/>
        <w:rPr>
          <w:b/>
        </w:rPr>
      </w:pPr>
      <w:r w:rsidRPr="0060627C">
        <w:rPr>
          <w:i/>
        </w:rPr>
        <w:t>Thời gian: 5 giờ</w:t>
      </w:r>
    </w:p>
    <w:p w14:paraId="339A4345" w14:textId="77777777" w:rsidR="00EE6AB0" w:rsidRPr="0060627C" w:rsidRDefault="00EE6AB0" w:rsidP="00EE6AB0">
      <w:pPr>
        <w:spacing w:line="360" w:lineRule="auto"/>
        <w:ind w:firstLine="720"/>
        <w:jc w:val="both"/>
        <w:rPr>
          <w:b/>
        </w:rPr>
      </w:pPr>
      <w:r w:rsidRPr="0060627C">
        <w:rPr>
          <w:b/>
        </w:rPr>
        <w:t>1. Mục tiêu</w:t>
      </w:r>
    </w:p>
    <w:p w14:paraId="40138642"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481263CC" w14:textId="77777777" w:rsidR="00EE6AB0" w:rsidRPr="0060627C" w:rsidRDefault="00EE6AB0" w:rsidP="00EE6AB0">
      <w:pPr>
        <w:spacing w:line="360" w:lineRule="auto"/>
        <w:ind w:firstLine="720"/>
        <w:jc w:val="both"/>
      </w:pPr>
      <w:r w:rsidRPr="0060627C">
        <w:t>- Trình bày được những vấn đề cơ bản về việc kết hợp phát triển kinh tế - xã hội với tăng cường, củng cố quốc phòng và an ninh;</w:t>
      </w:r>
    </w:p>
    <w:p w14:paraId="048B7070" w14:textId="77777777" w:rsidR="00EE6AB0" w:rsidRPr="0060627C" w:rsidRDefault="00EE6AB0" w:rsidP="00EE6AB0">
      <w:pPr>
        <w:shd w:val="clear" w:color="auto" w:fill="FFFFFF"/>
        <w:spacing w:line="360" w:lineRule="auto"/>
        <w:ind w:firstLine="720"/>
        <w:jc w:val="both"/>
        <w:rPr>
          <w:spacing w:val="-6"/>
        </w:rPr>
      </w:pPr>
      <w:r w:rsidRPr="0060627C">
        <w:rPr>
          <w:spacing w:val="-6"/>
        </w:rPr>
        <w:t xml:space="preserve">- Nhận thức đúng trách nhiệm của tổ chức và cá nhân trong việc tham gia xây dựng phát triển kinh tế - xã hội với tăng cường, củng cố quốc phòng và an ninh. </w:t>
      </w:r>
    </w:p>
    <w:p w14:paraId="74653EAB" w14:textId="77777777" w:rsidR="00EE6AB0" w:rsidRPr="0060627C" w:rsidRDefault="00EE6AB0" w:rsidP="00EE6AB0">
      <w:pPr>
        <w:shd w:val="clear" w:color="auto" w:fill="FFFFFF"/>
        <w:spacing w:line="360" w:lineRule="auto"/>
        <w:ind w:firstLine="720"/>
        <w:jc w:val="both"/>
        <w:rPr>
          <w:b/>
        </w:rPr>
      </w:pPr>
      <w:r w:rsidRPr="0060627C">
        <w:rPr>
          <w:b/>
        </w:rPr>
        <w:t>2. Nội dung</w:t>
      </w:r>
    </w:p>
    <w:p w14:paraId="6B2218FC" w14:textId="77777777" w:rsidR="00EE6AB0" w:rsidRPr="0060627C" w:rsidRDefault="00EE6AB0" w:rsidP="00EE6AB0">
      <w:pPr>
        <w:shd w:val="clear" w:color="auto" w:fill="FFFFFF"/>
        <w:spacing w:line="360" w:lineRule="auto"/>
        <w:ind w:firstLine="720"/>
        <w:jc w:val="both"/>
      </w:pPr>
      <w:r w:rsidRPr="0060627C">
        <w:t>2.1. Cơ sở lý luận và thực tiễn của việc kết hợp phát triển kinh tế - xã hội với tăng cường, củng cố quốc phòng và an ninh ở Việt Nam</w:t>
      </w:r>
    </w:p>
    <w:p w14:paraId="162566EC"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2.1.1. Cơ sở lý luận của sự kết hợp</w:t>
      </w:r>
    </w:p>
    <w:p w14:paraId="33EA2A73"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2.1.2. Cơ sở thực tiễn của sự kết hợp</w:t>
      </w:r>
    </w:p>
    <w:p w14:paraId="396B58E4" w14:textId="77777777" w:rsidR="00EE6AB0" w:rsidRPr="0060627C" w:rsidRDefault="00EE6AB0" w:rsidP="00670B77">
      <w:pPr>
        <w:numPr>
          <w:ilvl w:val="1"/>
          <w:numId w:val="182"/>
        </w:numPr>
        <w:shd w:val="clear" w:color="auto" w:fill="FFFFFF"/>
        <w:tabs>
          <w:tab w:val="left" w:pos="720"/>
        </w:tabs>
        <w:spacing w:line="360" w:lineRule="auto"/>
        <w:ind w:firstLine="720"/>
        <w:jc w:val="both"/>
      </w:pPr>
      <w:r w:rsidRPr="0060627C">
        <w:t>2.2. Nội dung kết hợp phát triển kinh tế - xã hội với tăng cường, củng cố quốc phòng và an ninh với đối ngoại ở nước ta hiện nay</w:t>
      </w:r>
    </w:p>
    <w:p w14:paraId="663DF7DF"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2.2.1. Kết hợp trong xác định chiến lược phát triển kinh tế - xã hội</w:t>
      </w:r>
    </w:p>
    <w:p w14:paraId="725B0611"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lastRenderedPageBreak/>
        <w:t>2.2.2. Kết hợp phát triển kinh tế - xã hội với tăng cường, củng cố quốc phòng và an ninh trong phát triển các vùng lãnh thổ</w:t>
      </w:r>
    </w:p>
    <w:p w14:paraId="2904B523"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2.2.3. Kết hợp phát triển kinh tế - xã hội với tăng cường, củng cố quốc phòng và an ninh trong các ngành, các lĩnh vực kinh tế chủ yếu</w:t>
      </w:r>
    </w:p>
    <w:p w14:paraId="34A5B60A" w14:textId="77777777" w:rsidR="00EE6AB0" w:rsidRPr="0060627C" w:rsidRDefault="00EE6AB0" w:rsidP="00670B77">
      <w:pPr>
        <w:numPr>
          <w:ilvl w:val="2"/>
          <w:numId w:val="182"/>
        </w:numPr>
        <w:shd w:val="clear" w:color="auto" w:fill="FFFFFF"/>
        <w:tabs>
          <w:tab w:val="left" w:pos="720"/>
        </w:tabs>
        <w:spacing w:line="360" w:lineRule="auto"/>
        <w:ind w:firstLine="720"/>
        <w:jc w:val="both"/>
      </w:pPr>
      <w:r w:rsidRPr="0060627C">
        <w:t>2.2.4. Kết hợp phát triển kinh tế - xã hội với tăng cường, củng cố quốc phòng và an ninh trong thực hiện nhiệm vụ chiến lược bảo vệ Tổ quốc</w:t>
      </w:r>
    </w:p>
    <w:p w14:paraId="54456B8F" w14:textId="77777777" w:rsidR="00EE6AB0" w:rsidRPr="0060627C" w:rsidRDefault="00EE6AB0" w:rsidP="00670B77">
      <w:pPr>
        <w:numPr>
          <w:ilvl w:val="1"/>
          <w:numId w:val="182"/>
        </w:numPr>
        <w:shd w:val="clear" w:color="auto" w:fill="FFFFFF"/>
        <w:tabs>
          <w:tab w:val="left" w:pos="720"/>
        </w:tabs>
        <w:spacing w:line="360" w:lineRule="auto"/>
        <w:ind w:firstLine="720"/>
        <w:jc w:val="both"/>
      </w:pPr>
      <w:r w:rsidRPr="0060627C">
        <w:t>2.2.5. Kết hợp phát triển kinh tế - xã hội với tăng cường, củng cố quốc phòng và an ninh trong hoạt động đối ngoại</w:t>
      </w:r>
    </w:p>
    <w:p w14:paraId="063C2332" w14:textId="77777777" w:rsidR="00EE6AB0" w:rsidRPr="0060627C" w:rsidRDefault="00EE6AB0" w:rsidP="00670B77">
      <w:pPr>
        <w:numPr>
          <w:ilvl w:val="1"/>
          <w:numId w:val="182"/>
        </w:numPr>
        <w:shd w:val="clear" w:color="auto" w:fill="FFFFFF"/>
        <w:tabs>
          <w:tab w:val="left" w:pos="720"/>
        </w:tabs>
        <w:spacing w:line="360" w:lineRule="auto"/>
        <w:ind w:firstLine="720"/>
        <w:jc w:val="both"/>
      </w:pPr>
      <w:r w:rsidRPr="0060627C">
        <w:t>2.3. Một số giải pháp chủ yếu thực hiện kết hợp phát triển kinh tế - xã hội với tăng cường, củng cố quốc phòng và an ninh ở Việt Nam hiện nay</w:t>
      </w:r>
    </w:p>
    <w:p w14:paraId="4C1EEB43" w14:textId="77777777" w:rsidR="00EE6AB0" w:rsidRPr="0060627C" w:rsidRDefault="00EE6AB0" w:rsidP="00EE6AB0">
      <w:pPr>
        <w:shd w:val="clear" w:color="auto" w:fill="FFFFFF"/>
        <w:tabs>
          <w:tab w:val="left" w:pos="360"/>
        </w:tabs>
        <w:spacing w:line="360" w:lineRule="auto"/>
        <w:jc w:val="both"/>
      </w:pPr>
      <w:r w:rsidRPr="0060627C">
        <w:tab/>
      </w:r>
      <w:r w:rsidRPr="0060627C">
        <w:tab/>
        <w:t xml:space="preserve">2.4. Thảo luận </w:t>
      </w:r>
    </w:p>
    <w:p w14:paraId="593448B9" w14:textId="77777777" w:rsidR="00EE6AB0" w:rsidRPr="0060627C" w:rsidRDefault="00EE6AB0" w:rsidP="00EE6AB0">
      <w:pPr>
        <w:shd w:val="clear" w:color="auto" w:fill="FFFFFF"/>
        <w:spacing w:line="360" w:lineRule="auto"/>
        <w:ind w:firstLine="720"/>
        <w:jc w:val="center"/>
        <w:rPr>
          <w:b/>
        </w:rPr>
      </w:pPr>
    </w:p>
    <w:p w14:paraId="45D6C3D0" w14:textId="77777777" w:rsidR="00EE6AB0" w:rsidRPr="0060627C" w:rsidRDefault="00EE6AB0" w:rsidP="00EE6AB0">
      <w:pPr>
        <w:shd w:val="clear" w:color="auto" w:fill="FFFFFF"/>
        <w:spacing w:line="360" w:lineRule="auto"/>
        <w:ind w:firstLine="720"/>
        <w:jc w:val="center"/>
        <w:rPr>
          <w:b/>
        </w:rPr>
      </w:pPr>
    </w:p>
    <w:p w14:paraId="5B22DDE6" w14:textId="77777777" w:rsidR="00EE6AB0" w:rsidRPr="0060627C" w:rsidRDefault="00EE6AB0" w:rsidP="00EE6AB0">
      <w:pPr>
        <w:shd w:val="clear" w:color="auto" w:fill="FFFFFF"/>
        <w:spacing w:line="360" w:lineRule="auto"/>
        <w:ind w:firstLine="720"/>
        <w:jc w:val="center"/>
        <w:rPr>
          <w:b/>
        </w:rPr>
      </w:pPr>
    </w:p>
    <w:p w14:paraId="63A7AA80" w14:textId="77777777" w:rsidR="00EE6AB0" w:rsidRPr="0060627C" w:rsidRDefault="00EE6AB0" w:rsidP="00EE6AB0">
      <w:pPr>
        <w:shd w:val="clear" w:color="auto" w:fill="FFFFFF"/>
        <w:spacing w:line="360" w:lineRule="auto"/>
        <w:ind w:firstLine="720"/>
        <w:jc w:val="center"/>
        <w:rPr>
          <w:b/>
        </w:rPr>
      </w:pPr>
      <w:r w:rsidRPr="0060627C">
        <w:rPr>
          <w:b/>
        </w:rPr>
        <w:t>Bài 11:</w:t>
      </w:r>
    </w:p>
    <w:p w14:paraId="3244EA8F" w14:textId="77777777" w:rsidR="00EE6AB0" w:rsidRPr="0060627C" w:rsidRDefault="00EE6AB0" w:rsidP="00EE6AB0">
      <w:pPr>
        <w:shd w:val="clear" w:color="auto" w:fill="FFFFFF"/>
        <w:spacing w:line="360" w:lineRule="auto"/>
        <w:ind w:firstLine="720"/>
        <w:jc w:val="center"/>
        <w:rPr>
          <w:b/>
        </w:rPr>
      </w:pPr>
      <w:r w:rsidRPr="0060627C">
        <w:rPr>
          <w:b/>
        </w:rPr>
        <w:t xml:space="preserve">ĐỘI NGŨ ĐƠN VỊ </w:t>
      </w:r>
    </w:p>
    <w:p w14:paraId="18E745AB" w14:textId="77777777" w:rsidR="00EE6AB0" w:rsidRPr="0060627C" w:rsidRDefault="00EE6AB0" w:rsidP="00EE6AB0">
      <w:pPr>
        <w:shd w:val="clear" w:color="auto" w:fill="FFFFFF"/>
        <w:spacing w:line="360" w:lineRule="auto"/>
        <w:ind w:left="6480" w:firstLine="720"/>
        <w:jc w:val="center"/>
        <w:rPr>
          <w:b/>
        </w:rPr>
      </w:pPr>
      <w:r w:rsidRPr="0060627C">
        <w:rPr>
          <w:i/>
        </w:rPr>
        <w:t>Thời gian: 4 giờ</w:t>
      </w:r>
    </w:p>
    <w:p w14:paraId="7B68832A" w14:textId="77777777" w:rsidR="00EE6AB0" w:rsidRPr="0060627C" w:rsidRDefault="00EE6AB0" w:rsidP="00EE6AB0">
      <w:pPr>
        <w:shd w:val="clear" w:color="auto" w:fill="FFFFFF"/>
        <w:spacing w:line="360" w:lineRule="auto"/>
        <w:ind w:firstLine="720"/>
        <w:jc w:val="both"/>
        <w:rPr>
          <w:b/>
        </w:rPr>
      </w:pPr>
      <w:r w:rsidRPr="0060627C">
        <w:rPr>
          <w:b/>
        </w:rPr>
        <w:t>1. Mục tiêu</w:t>
      </w:r>
    </w:p>
    <w:p w14:paraId="737CDE7C"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1870418C" w14:textId="77777777" w:rsidR="00EE6AB0" w:rsidRPr="0060627C" w:rsidRDefault="00EE6AB0" w:rsidP="00EE6AB0">
      <w:pPr>
        <w:spacing w:line="360" w:lineRule="auto"/>
        <w:ind w:firstLine="720"/>
        <w:jc w:val="both"/>
      </w:pPr>
      <w:r w:rsidRPr="0060627C">
        <w:t xml:space="preserve">- Trình bày được một số nội dung cơ bản về đội ngũ đơn vị cấp tiểu đội, trung đội; </w:t>
      </w:r>
    </w:p>
    <w:p w14:paraId="258F4D23" w14:textId="77777777" w:rsidR="00EE6AB0" w:rsidRPr="0060627C" w:rsidRDefault="00EE6AB0" w:rsidP="00EE6AB0">
      <w:pPr>
        <w:spacing w:line="360" w:lineRule="auto"/>
        <w:ind w:right="-243" w:firstLine="720"/>
        <w:jc w:val="both"/>
      </w:pPr>
      <w:r w:rsidRPr="0060627C">
        <w:t>- Thực hiện đúng các động tác trong đội ngũ đơn vị cấp tiểu đội, trung đội.</w:t>
      </w:r>
    </w:p>
    <w:p w14:paraId="058EF0D0" w14:textId="77777777" w:rsidR="00EE6AB0" w:rsidRPr="0060627C" w:rsidRDefault="00EE6AB0" w:rsidP="00EE6AB0">
      <w:pPr>
        <w:shd w:val="clear" w:color="auto" w:fill="FFFFFF"/>
        <w:tabs>
          <w:tab w:val="left" w:pos="0"/>
        </w:tabs>
        <w:spacing w:line="360" w:lineRule="auto"/>
        <w:jc w:val="both"/>
        <w:rPr>
          <w:b/>
        </w:rPr>
      </w:pPr>
      <w:r w:rsidRPr="0060627C">
        <w:rPr>
          <w:b/>
        </w:rPr>
        <w:tab/>
        <w:t>2. Nội dung</w:t>
      </w:r>
    </w:p>
    <w:p w14:paraId="57B91EC6" w14:textId="77777777" w:rsidR="00EE6AB0" w:rsidRPr="0060627C" w:rsidRDefault="00EE6AB0" w:rsidP="00EE6AB0">
      <w:pPr>
        <w:spacing w:line="360" w:lineRule="auto"/>
        <w:ind w:firstLine="720"/>
        <w:jc w:val="both"/>
      </w:pPr>
      <w:r w:rsidRPr="0060627C">
        <w:t>2.1. Đội hình tiểu đội</w:t>
      </w:r>
    </w:p>
    <w:p w14:paraId="73DE6925" w14:textId="77777777" w:rsidR="00EE6AB0" w:rsidRPr="0060627C" w:rsidRDefault="00EE6AB0" w:rsidP="00EE6AB0">
      <w:pPr>
        <w:spacing w:line="360" w:lineRule="auto"/>
        <w:ind w:firstLine="720"/>
        <w:jc w:val="both"/>
      </w:pPr>
      <w:r w:rsidRPr="0060627C">
        <w:t>2.1.1. Đội hình tiểu đội một hàng ngang</w:t>
      </w:r>
    </w:p>
    <w:p w14:paraId="36749AC4" w14:textId="77777777" w:rsidR="00EE6AB0" w:rsidRPr="0060627C" w:rsidRDefault="00EE6AB0" w:rsidP="00EE6AB0">
      <w:pPr>
        <w:shd w:val="clear" w:color="auto" w:fill="FFFFFF"/>
        <w:spacing w:line="360" w:lineRule="auto"/>
        <w:ind w:left="720"/>
        <w:jc w:val="both"/>
      </w:pPr>
      <w:r w:rsidRPr="0060627C">
        <w:t>2.1.2. Đội hình tiểu đội hai hàng ngang</w:t>
      </w:r>
    </w:p>
    <w:p w14:paraId="32622174" w14:textId="77777777" w:rsidR="00EE6AB0" w:rsidRPr="0060627C" w:rsidRDefault="00EE6AB0" w:rsidP="00EE6AB0">
      <w:pPr>
        <w:shd w:val="clear" w:color="auto" w:fill="FFFFFF"/>
        <w:spacing w:line="360" w:lineRule="auto"/>
        <w:ind w:left="720"/>
        <w:jc w:val="both"/>
      </w:pPr>
      <w:r w:rsidRPr="0060627C">
        <w:t>2.1.3. Đội hình tiểu đội một hàng dọc</w:t>
      </w:r>
    </w:p>
    <w:p w14:paraId="79AA2738" w14:textId="77777777" w:rsidR="00EE6AB0" w:rsidRPr="0060627C" w:rsidRDefault="00EE6AB0" w:rsidP="00EE6AB0">
      <w:pPr>
        <w:shd w:val="clear" w:color="auto" w:fill="FFFFFF"/>
        <w:spacing w:line="360" w:lineRule="auto"/>
        <w:ind w:left="720"/>
        <w:jc w:val="both"/>
      </w:pPr>
      <w:r w:rsidRPr="0060627C">
        <w:lastRenderedPageBreak/>
        <w:t>2.1.4. Đội hình tiểu đội hai hàng dọc</w:t>
      </w:r>
    </w:p>
    <w:p w14:paraId="0FAF8582" w14:textId="77777777" w:rsidR="00EE6AB0" w:rsidRPr="0060627C" w:rsidRDefault="00EE6AB0" w:rsidP="00EE6AB0">
      <w:pPr>
        <w:spacing w:line="360" w:lineRule="auto"/>
        <w:ind w:firstLine="720"/>
        <w:jc w:val="both"/>
      </w:pPr>
      <w:r w:rsidRPr="0060627C">
        <w:t>2.2. Đội hình trung đội</w:t>
      </w:r>
    </w:p>
    <w:p w14:paraId="5BA190EF" w14:textId="77777777" w:rsidR="00EE6AB0" w:rsidRPr="0060627C" w:rsidRDefault="00EE6AB0" w:rsidP="00EE6AB0">
      <w:pPr>
        <w:spacing w:line="360" w:lineRule="auto"/>
        <w:ind w:firstLine="720"/>
        <w:jc w:val="both"/>
      </w:pPr>
      <w:r w:rsidRPr="0060627C">
        <w:t>2.2.1. Đội hình trung đội một hàng ngang</w:t>
      </w:r>
    </w:p>
    <w:p w14:paraId="60421051" w14:textId="77777777" w:rsidR="00EE6AB0" w:rsidRPr="0060627C" w:rsidRDefault="00EE6AB0" w:rsidP="00EE6AB0">
      <w:pPr>
        <w:spacing w:line="360" w:lineRule="auto"/>
        <w:ind w:firstLine="720"/>
        <w:jc w:val="both"/>
      </w:pPr>
      <w:r w:rsidRPr="0060627C">
        <w:t>2.2.2. Đội hình trung đội hai hàng ngang</w:t>
      </w:r>
    </w:p>
    <w:p w14:paraId="6178D80E" w14:textId="77777777" w:rsidR="00EE6AB0" w:rsidRPr="0060627C" w:rsidRDefault="00EE6AB0" w:rsidP="00EE6AB0">
      <w:pPr>
        <w:spacing w:line="360" w:lineRule="auto"/>
        <w:ind w:firstLine="720"/>
        <w:jc w:val="both"/>
      </w:pPr>
      <w:r w:rsidRPr="0060627C">
        <w:t>2.2.3. Đội hình trung đội ba hàng ngang</w:t>
      </w:r>
    </w:p>
    <w:p w14:paraId="740568C0" w14:textId="77777777" w:rsidR="00EE6AB0" w:rsidRPr="0060627C" w:rsidRDefault="00EE6AB0" w:rsidP="00EE6AB0">
      <w:pPr>
        <w:spacing w:line="360" w:lineRule="auto"/>
        <w:ind w:firstLine="720"/>
        <w:jc w:val="both"/>
      </w:pPr>
      <w:r w:rsidRPr="0060627C">
        <w:t>2.2.4. Đội hình trung đội một hàng dọc</w:t>
      </w:r>
    </w:p>
    <w:p w14:paraId="0E907B86" w14:textId="77777777" w:rsidR="00EE6AB0" w:rsidRPr="0060627C" w:rsidRDefault="00EE6AB0" w:rsidP="00EE6AB0">
      <w:pPr>
        <w:spacing w:line="360" w:lineRule="auto"/>
        <w:ind w:firstLine="720"/>
        <w:jc w:val="both"/>
      </w:pPr>
      <w:r w:rsidRPr="0060627C">
        <w:t>2.2.5. Đội hình trung đội hai hàng dọc</w:t>
      </w:r>
    </w:p>
    <w:p w14:paraId="57DF7B33" w14:textId="77777777" w:rsidR="00EE6AB0" w:rsidRPr="0060627C" w:rsidRDefault="00EE6AB0" w:rsidP="00EE6AB0">
      <w:pPr>
        <w:spacing w:line="360" w:lineRule="auto"/>
        <w:ind w:firstLine="720"/>
        <w:rPr>
          <w:lang w:val="de-DE"/>
        </w:rPr>
      </w:pPr>
      <w:r w:rsidRPr="0060627C">
        <w:rPr>
          <w:noProof/>
          <w:lang w:val="de-DE"/>
        </w:rPr>
        <w:t xml:space="preserve">2.2.6. </w:t>
      </w:r>
      <w:r w:rsidRPr="0060627C">
        <w:rPr>
          <w:lang w:val="de-DE"/>
        </w:rPr>
        <w:t>Đội hình trung đội ba hàng dọc</w:t>
      </w:r>
    </w:p>
    <w:p w14:paraId="33864438" w14:textId="77777777" w:rsidR="00EE6AB0" w:rsidRPr="0060627C" w:rsidRDefault="00EE6AB0" w:rsidP="00EE6AB0">
      <w:pPr>
        <w:shd w:val="clear" w:color="auto" w:fill="FFFFFF"/>
        <w:tabs>
          <w:tab w:val="left" w:pos="360"/>
        </w:tabs>
        <w:spacing w:line="360" w:lineRule="auto"/>
        <w:ind w:firstLine="720"/>
        <w:jc w:val="both"/>
      </w:pPr>
      <w:r w:rsidRPr="0060627C">
        <w:t>2.3. Đổi hướng đội hình</w:t>
      </w:r>
    </w:p>
    <w:p w14:paraId="40F3F960" w14:textId="77777777" w:rsidR="00EE6AB0" w:rsidRPr="0060627C" w:rsidRDefault="00EE6AB0" w:rsidP="00EE6AB0">
      <w:pPr>
        <w:shd w:val="clear" w:color="auto" w:fill="FFFFFF"/>
        <w:tabs>
          <w:tab w:val="left" w:pos="360"/>
        </w:tabs>
        <w:spacing w:line="360" w:lineRule="auto"/>
        <w:ind w:firstLine="720"/>
        <w:jc w:val="both"/>
      </w:pPr>
      <w:r w:rsidRPr="0060627C">
        <w:t>2.3.1. Đổi hướng đội hình khi đứng tại chỗ</w:t>
      </w:r>
    </w:p>
    <w:p w14:paraId="6AB2BA54" w14:textId="77777777" w:rsidR="00EE6AB0" w:rsidRPr="0060627C" w:rsidRDefault="00EE6AB0" w:rsidP="00EE6AB0">
      <w:pPr>
        <w:shd w:val="clear" w:color="auto" w:fill="FFFFFF"/>
        <w:tabs>
          <w:tab w:val="left" w:pos="360"/>
        </w:tabs>
        <w:spacing w:line="360" w:lineRule="auto"/>
        <w:ind w:firstLine="720"/>
        <w:jc w:val="both"/>
      </w:pPr>
      <w:r w:rsidRPr="0060627C">
        <w:t>2.3.2. Đổi hướng đội hình trong khi đi</w:t>
      </w:r>
    </w:p>
    <w:p w14:paraId="65A31C47" w14:textId="77777777" w:rsidR="00EE6AB0" w:rsidRPr="0060627C" w:rsidRDefault="00EE6AB0" w:rsidP="00EE6AB0">
      <w:pPr>
        <w:shd w:val="clear" w:color="auto" w:fill="FFFFFF"/>
        <w:tabs>
          <w:tab w:val="left" w:pos="360"/>
        </w:tabs>
        <w:spacing w:line="360" w:lineRule="auto"/>
        <w:ind w:firstLine="720"/>
        <w:jc w:val="both"/>
      </w:pPr>
      <w:r w:rsidRPr="0060627C">
        <w:t>2.4. Thực hành</w:t>
      </w:r>
    </w:p>
    <w:p w14:paraId="3D80C1FC" w14:textId="77777777" w:rsidR="00EE6AB0" w:rsidRPr="0060627C" w:rsidRDefault="00EE6AB0" w:rsidP="00EE6AB0">
      <w:pPr>
        <w:shd w:val="clear" w:color="auto" w:fill="FFFFFF"/>
        <w:tabs>
          <w:tab w:val="left" w:pos="360"/>
        </w:tabs>
        <w:spacing w:line="360" w:lineRule="auto"/>
        <w:ind w:left="720" w:firstLine="720"/>
        <w:jc w:val="both"/>
      </w:pPr>
    </w:p>
    <w:p w14:paraId="0F9EB37F" w14:textId="77777777" w:rsidR="00EE6AB0" w:rsidRPr="0060627C" w:rsidRDefault="00EE6AB0" w:rsidP="00EE6AB0">
      <w:pPr>
        <w:spacing w:line="360" w:lineRule="auto"/>
        <w:ind w:firstLine="720"/>
        <w:jc w:val="center"/>
        <w:rPr>
          <w:b/>
        </w:rPr>
      </w:pPr>
      <w:r w:rsidRPr="0060627C">
        <w:rPr>
          <w:b/>
        </w:rPr>
        <w:t>Bài 12:</w:t>
      </w:r>
    </w:p>
    <w:p w14:paraId="5658C589" w14:textId="77777777" w:rsidR="00EE6AB0" w:rsidRPr="0060627C" w:rsidRDefault="00EE6AB0" w:rsidP="00EE6AB0">
      <w:pPr>
        <w:spacing w:line="360" w:lineRule="auto"/>
        <w:ind w:firstLine="720"/>
        <w:jc w:val="center"/>
        <w:rPr>
          <w:b/>
        </w:rPr>
      </w:pPr>
      <w:r w:rsidRPr="0060627C">
        <w:rPr>
          <w:b/>
        </w:rPr>
        <w:t>GIỚI THIỆU VÀ HƯỚNG DẪN KỸ THUẬT SỬ DỤNG MỘT SỐ LOẠI VŨ KHÍ BỘ BINH</w:t>
      </w:r>
    </w:p>
    <w:p w14:paraId="269EEDAA" w14:textId="77777777" w:rsidR="00EE6AB0" w:rsidRPr="0060627C" w:rsidRDefault="00EE6AB0" w:rsidP="00EE6AB0">
      <w:pPr>
        <w:shd w:val="clear" w:color="auto" w:fill="FFFFFF"/>
        <w:spacing w:line="360" w:lineRule="auto"/>
        <w:ind w:left="6480" w:firstLine="720"/>
        <w:jc w:val="center"/>
        <w:rPr>
          <w:b/>
        </w:rPr>
      </w:pPr>
      <w:r w:rsidRPr="0060627C">
        <w:rPr>
          <w:i/>
        </w:rPr>
        <w:t>Thời gian: 19 giờ</w:t>
      </w:r>
    </w:p>
    <w:p w14:paraId="3A1064E1" w14:textId="77777777" w:rsidR="00EE6AB0" w:rsidRPr="0060627C" w:rsidRDefault="00EE6AB0" w:rsidP="00EE6AB0">
      <w:pPr>
        <w:spacing w:line="360" w:lineRule="auto"/>
        <w:ind w:firstLine="720"/>
        <w:jc w:val="both"/>
        <w:rPr>
          <w:b/>
          <w:iCs/>
          <w:lang w:bidi="he-IL"/>
        </w:rPr>
      </w:pPr>
      <w:r w:rsidRPr="0060627C">
        <w:rPr>
          <w:b/>
          <w:iCs/>
          <w:lang w:bidi="he-IL"/>
        </w:rPr>
        <w:t>1. Mục tiêu</w:t>
      </w:r>
    </w:p>
    <w:p w14:paraId="21FAE894"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31B92B44" w14:textId="77777777" w:rsidR="00EE6AB0" w:rsidRPr="0060627C" w:rsidRDefault="00EE6AB0" w:rsidP="00EE6AB0">
      <w:pPr>
        <w:tabs>
          <w:tab w:val="left" w:pos="720"/>
        </w:tabs>
        <w:spacing w:line="360" w:lineRule="auto"/>
        <w:ind w:firstLine="720"/>
        <w:jc w:val="both"/>
        <w:rPr>
          <w:iCs/>
          <w:lang w:bidi="he-IL"/>
        </w:rPr>
      </w:pPr>
      <w:r w:rsidRPr="0060627C">
        <w:rPr>
          <w:iCs/>
          <w:lang w:bidi="he-IL"/>
        </w:rPr>
        <w:t>- Trình bày được tác dụng, tính năng chiến đấu, cấu tạo, chuyển động của một số loại vũ khí bộ binh;</w:t>
      </w:r>
    </w:p>
    <w:p w14:paraId="27BD9DB5" w14:textId="77777777" w:rsidR="00EE6AB0" w:rsidRPr="0060627C" w:rsidRDefault="00EE6AB0" w:rsidP="00EE6AB0">
      <w:pPr>
        <w:spacing w:line="360" w:lineRule="auto"/>
        <w:ind w:firstLine="720"/>
        <w:jc w:val="both"/>
        <w:rPr>
          <w:iCs/>
          <w:lang w:bidi="he-IL"/>
        </w:rPr>
      </w:pPr>
      <w:r w:rsidRPr="0060627C">
        <w:rPr>
          <w:iCs/>
          <w:lang w:bidi="he-IL"/>
        </w:rPr>
        <w:t>- Thực hiện đúng động tác tháo lắp súng bộ binh và kỹ thuật sử dụng một số loại vũ khí bộ binh;</w:t>
      </w:r>
    </w:p>
    <w:p w14:paraId="3057DF9A" w14:textId="77777777" w:rsidR="00EE6AB0" w:rsidRPr="0060627C" w:rsidRDefault="00EE6AB0" w:rsidP="00EE6AB0">
      <w:pPr>
        <w:spacing w:line="360" w:lineRule="auto"/>
        <w:ind w:firstLine="720"/>
        <w:jc w:val="both"/>
        <w:rPr>
          <w:iCs/>
          <w:lang w:bidi="he-IL"/>
        </w:rPr>
      </w:pPr>
      <w:r w:rsidRPr="0060627C">
        <w:rPr>
          <w:iCs/>
          <w:lang w:bidi="he-IL"/>
        </w:rPr>
        <w:t>- Có ý thức giữ gìn, bảo quản và sử dụng vũ khí bộ binh trong tập luyện và chiến đấu.</w:t>
      </w:r>
    </w:p>
    <w:p w14:paraId="3629EF49" w14:textId="77777777" w:rsidR="00EE6AB0" w:rsidRPr="0060627C" w:rsidRDefault="00EE6AB0" w:rsidP="00EE6AB0">
      <w:pPr>
        <w:shd w:val="clear" w:color="auto" w:fill="FFFFFF"/>
        <w:tabs>
          <w:tab w:val="left" w:pos="0"/>
          <w:tab w:val="left" w:pos="360"/>
        </w:tabs>
        <w:spacing w:line="360" w:lineRule="auto"/>
        <w:ind w:left="720" w:firstLine="720"/>
        <w:jc w:val="both"/>
        <w:rPr>
          <w:b/>
        </w:rPr>
      </w:pPr>
      <w:r w:rsidRPr="0060627C">
        <w:rPr>
          <w:b/>
        </w:rPr>
        <w:t>2. Nội dung</w:t>
      </w:r>
    </w:p>
    <w:p w14:paraId="01CDA348" w14:textId="77777777" w:rsidR="00EE6AB0" w:rsidRPr="0060627C" w:rsidRDefault="00EE6AB0" w:rsidP="00EE6AB0">
      <w:pPr>
        <w:shd w:val="clear" w:color="auto" w:fill="FFFFFF"/>
        <w:tabs>
          <w:tab w:val="left" w:pos="0"/>
          <w:tab w:val="left" w:pos="360"/>
        </w:tabs>
        <w:spacing w:line="360" w:lineRule="auto"/>
        <w:jc w:val="both"/>
      </w:pPr>
      <w:r w:rsidRPr="0060627C">
        <w:tab/>
      </w:r>
      <w:r w:rsidRPr="0060627C">
        <w:tab/>
        <w:t>2.1. Giới thiệu một số loại vũ khí bộ binh</w:t>
      </w:r>
    </w:p>
    <w:p w14:paraId="48FDB9E0" w14:textId="77777777" w:rsidR="00EE6AB0" w:rsidRPr="0060627C" w:rsidRDefault="00EE6AB0" w:rsidP="00EE6AB0">
      <w:pPr>
        <w:spacing w:line="360" w:lineRule="auto"/>
        <w:ind w:firstLine="720"/>
        <w:jc w:val="both"/>
      </w:pPr>
      <w:r w:rsidRPr="0060627C">
        <w:t>2.1.1. Súng trường CKC</w:t>
      </w:r>
    </w:p>
    <w:p w14:paraId="48D0B379" w14:textId="77777777" w:rsidR="00EE6AB0" w:rsidRPr="0060627C" w:rsidRDefault="00EE6AB0" w:rsidP="00EE6AB0">
      <w:pPr>
        <w:spacing w:line="360" w:lineRule="auto"/>
        <w:ind w:firstLine="720"/>
        <w:jc w:val="both"/>
      </w:pPr>
      <w:r w:rsidRPr="0060627C">
        <w:t>2.1.2. Súng tiểu liên AK</w:t>
      </w:r>
    </w:p>
    <w:p w14:paraId="0982056C" w14:textId="77777777" w:rsidR="00EE6AB0" w:rsidRPr="0060627C" w:rsidRDefault="00EE6AB0" w:rsidP="00EE6AB0">
      <w:pPr>
        <w:spacing w:line="360" w:lineRule="auto"/>
        <w:ind w:firstLine="720"/>
        <w:jc w:val="both"/>
      </w:pPr>
      <w:r w:rsidRPr="0060627C">
        <w:lastRenderedPageBreak/>
        <w:t>2.1.3. Súng trung liên RPĐ cỡ 7,62 mm</w:t>
      </w:r>
    </w:p>
    <w:p w14:paraId="5C16B941" w14:textId="77777777" w:rsidR="00EE6AB0" w:rsidRPr="0060627C" w:rsidRDefault="00EE6AB0" w:rsidP="00EE6AB0">
      <w:pPr>
        <w:spacing w:line="360" w:lineRule="auto"/>
        <w:ind w:firstLine="720"/>
        <w:jc w:val="both"/>
      </w:pPr>
      <w:r w:rsidRPr="0060627C">
        <w:t>2.1.4. Súng diệt tăng B41</w:t>
      </w:r>
    </w:p>
    <w:p w14:paraId="6ECDD537" w14:textId="77777777" w:rsidR="00EE6AB0" w:rsidRPr="0060627C" w:rsidRDefault="00EE6AB0" w:rsidP="00EE6AB0">
      <w:pPr>
        <w:spacing w:line="360" w:lineRule="auto"/>
        <w:ind w:firstLine="720"/>
        <w:jc w:val="both"/>
      </w:pPr>
      <w:r w:rsidRPr="0060627C">
        <w:t xml:space="preserve">2.1.5. Lựu đạn cần 97 Việt Nam, lựu đạn </w:t>
      </w:r>
      <w:r w:rsidRPr="0060627C">
        <w:sym w:font="Symbol" w:char="F046"/>
      </w:r>
      <w:r w:rsidRPr="0060627C">
        <w:t>-1</w:t>
      </w:r>
    </w:p>
    <w:p w14:paraId="6979A0AE" w14:textId="77777777" w:rsidR="00EE6AB0" w:rsidRPr="0060627C" w:rsidRDefault="00EE6AB0" w:rsidP="00EE6AB0">
      <w:pPr>
        <w:shd w:val="clear" w:color="auto" w:fill="FFFFFF"/>
        <w:tabs>
          <w:tab w:val="left" w:pos="360"/>
        </w:tabs>
        <w:spacing w:line="360" w:lineRule="auto"/>
        <w:ind w:firstLine="720"/>
        <w:jc w:val="both"/>
      </w:pPr>
      <w:r w:rsidRPr="0060627C">
        <w:t>2.2. Hướng dẫn kỹ thuật sử dụng một số loại vũ khí bộ binh</w:t>
      </w:r>
    </w:p>
    <w:p w14:paraId="7A161D3B" w14:textId="77777777" w:rsidR="00EE6AB0" w:rsidRPr="0060627C" w:rsidRDefault="00EE6AB0" w:rsidP="00EE6AB0">
      <w:pPr>
        <w:shd w:val="clear" w:color="auto" w:fill="FFFFFF"/>
        <w:tabs>
          <w:tab w:val="left" w:pos="360"/>
        </w:tabs>
        <w:spacing w:line="360" w:lineRule="auto"/>
        <w:ind w:firstLine="720"/>
        <w:jc w:val="both"/>
      </w:pPr>
      <w:r w:rsidRPr="0060627C">
        <w:t>2.2.1. Kỹ thuật tháo và lắp một số loại vũ khí bộ binh</w:t>
      </w:r>
    </w:p>
    <w:p w14:paraId="3D6C6176" w14:textId="77777777" w:rsidR="00EE6AB0" w:rsidRPr="0060627C" w:rsidRDefault="00EE6AB0" w:rsidP="00EE6AB0">
      <w:pPr>
        <w:shd w:val="clear" w:color="auto" w:fill="FFFFFF"/>
        <w:tabs>
          <w:tab w:val="left" w:pos="360"/>
        </w:tabs>
        <w:spacing w:line="360" w:lineRule="auto"/>
        <w:ind w:firstLine="720"/>
        <w:jc w:val="both"/>
      </w:pPr>
      <w:r w:rsidRPr="0060627C">
        <w:t>2.2.2. Kỹ thuật bắn súng tiểu liên AK và súng trường CKC</w:t>
      </w:r>
    </w:p>
    <w:p w14:paraId="01E3BD9E" w14:textId="77777777" w:rsidR="00EE6AB0" w:rsidRPr="0060627C" w:rsidRDefault="00EE6AB0" w:rsidP="00EE6AB0">
      <w:pPr>
        <w:shd w:val="clear" w:color="auto" w:fill="FFFFFF"/>
        <w:tabs>
          <w:tab w:val="left" w:pos="360"/>
        </w:tabs>
        <w:spacing w:line="360" w:lineRule="auto"/>
        <w:ind w:firstLine="720"/>
        <w:jc w:val="both"/>
      </w:pPr>
      <w:r w:rsidRPr="0060627C">
        <w:t xml:space="preserve">2.2.3. Kỹ thuật sử dụng lựu đạn cần 97 Việt Nam và Lựu đạn </w:t>
      </w:r>
      <w:r w:rsidRPr="0060627C">
        <w:sym w:font="Symbol" w:char="F046"/>
      </w:r>
      <w:r w:rsidRPr="0060627C">
        <w:t>-1</w:t>
      </w:r>
    </w:p>
    <w:p w14:paraId="18EE1065" w14:textId="77777777" w:rsidR="00EE6AB0" w:rsidRPr="0060627C" w:rsidRDefault="00EE6AB0" w:rsidP="00EE6AB0">
      <w:pPr>
        <w:shd w:val="clear" w:color="auto" w:fill="FFFFFF"/>
        <w:tabs>
          <w:tab w:val="left" w:pos="360"/>
        </w:tabs>
        <w:spacing w:line="360" w:lineRule="auto"/>
        <w:ind w:firstLine="720"/>
        <w:jc w:val="both"/>
      </w:pPr>
      <w:r w:rsidRPr="0060627C">
        <w:t>2.3. Thực hành</w:t>
      </w:r>
    </w:p>
    <w:p w14:paraId="7FF7BCCB" w14:textId="77777777" w:rsidR="00EE6AB0" w:rsidRPr="0060627C" w:rsidRDefault="00EE6AB0" w:rsidP="00EE6AB0">
      <w:pPr>
        <w:spacing w:line="360" w:lineRule="auto"/>
        <w:jc w:val="center"/>
        <w:rPr>
          <w:b/>
          <w:bCs/>
        </w:rPr>
      </w:pPr>
    </w:p>
    <w:p w14:paraId="5E12C13D" w14:textId="77777777" w:rsidR="00EE6AB0" w:rsidRPr="0060627C" w:rsidRDefault="00EE6AB0" w:rsidP="00EE6AB0">
      <w:pPr>
        <w:spacing w:line="360" w:lineRule="auto"/>
        <w:jc w:val="center"/>
        <w:rPr>
          <w:b/>
          <w:bCs/>
        </w:rPr>
      </w:pPr>
      <w:r w:rsidRPr="0060627C">
        <w:rPr>
          <w:b/>
          <w:bCs/>
        </w:rPr>
        <w:t>Bài 13:</w:t>
      </w:r>
    </w:p>
    <w:p w14:paraId="108C26FE" w14:textId="77777777" w:rsidR="00EE6AB0" w:rsidRPr="0060627C" w:rsidRDefault="00EE6AB0" w:rsidP="00EE6AB0">
      <w:pPr>
        <w:shd w:val="clear" w:color="auto" w:fill="FFFFFF"/>
        <w:spacing w:line="360" w:lineRule="auto"/>
        <w:ind w:firstLine="720"/>
        <w:jc w:val="center"/>
        <w:rPr>
          <w:b/>
          <w:bCs/>
        </w:rPr>
      </w:pPr>
      <w:r w:rsidRPr="0060627C">
        <w:rPr>
          <w:b/>
          <w:bCs/>
        </w:rPr>
        <w:t>KỸ THUẬT CẤP CỨU VÀ CHUYỂN THƯƠNG</w:t>
      </w:r>
    </w:p>
    <w:p w14:paraId="6BC08BFA" w14:textId="77777777" w:rsidR="00EE6AB0" w:rsidRPr="0060627C" w:rsidRDefault="00EE6AB0" w:rsidP="00EE6AB0">
      <w:pPr>
        <w:shd w:val="clear" w:color="auto" w:fill="FFFFFF"/>
        <w:spacing w:line="360" w:lineRule="auto"/>
        <w:ind w:left="6480" w:firstLine="720"/>
        <w:jc w:val="center"/>
        <w:rPr>
          <w:b/>
        </w:rPr>
      </w:pPr>
      <w:r w:rsidRPr="0060627C">
        <w:rPr>
          <w:i/>
        </w:rPr>
        <w:t>Thời gian: 6 giờ</w:t>
      </w:r>
    </w:p>
    <w:p w14:paraId="54C6EE61" w14:textId="77777777" w:rsidR="00EE6AB0" w:rsidRPr="0060627C" w:rsidRDefault="00EE6AB0" w:rsidP="00EE6AB0">
      <w:pPr>
        <w:spacing w:line="360" w:lineRule="auto"/>
        <w:ind w:firstLine="720"/>
        <w:jc w:val="both"/>
        <w:rPr>
          <w:b/>
        </w:rPr>
      </w:pPr>
      <w:r w:rsidRPr="0060627C">
        <w:rPr>
          <w:b/>
        </w:rPr>
        <w:t>1. Mục tiêu</w:t>
      </w:r>
    </w:p>
    <w:p w14:paraId="6EB3E31D" w14:textId="77777777" w:rsidR="00EE6AB0" w:rsidRPr="0060627C" w:rsidRDefault="00EE6AB0" w:rsidP="00EE6AB0">
      <w:pPr>
        <w:shd w:val="clear" w:color="auto" w:fill="FFFFFF"/>
        <w:spacing w:line="360" w:lineRule="auto"/>
        <w:ind w:firstLine="720"/>
        <w:jc w:val="both"/>
      </w:pPr>
      <w:r w:rsidRPr="0060627C">
        <w:t>Sau khi học xong bài học, người học đạt được:</w:t>
      </w:r>
    </w:p>
    <w:p w14:paraId="061CD49D" w14:textId="77777777" w:rsidR="00EE6AB0" w:rsidRPr="0060627C" w:rsidRDefault="00EE6AB0" w:rsidP="00EE6AB0">
      <w:pPr>
        <w:spacing w:line="360" w:lineRule="auto"/>
        <w:ind w:firstLine="720"/>
        <w:jc w:val="both"/>
      </w:pPr>
      <w:r w:rsidRPr="0060627C">
        <w:t xml:space="preserve">- Trình bày được một số nội dung cơ bản về kỹ thuật cấp cứu, chuyển thương; </w:t>
      </w:r>
    </w:p>
    <w:p w14:paraId="1B152EEE" w14:textId="77777777" w:rsidR="00EE6AB0" w:rsidRPr="0060627C" w:rsidRDefault="00EE6AB0" w:rsidP="00EE6AB0">
      <w:pPr>
        <w:spacing w:line="360" w:lineRule="auto"/>
        <w:ind w:firstLine="720"/>
        <w:jc w:val="both"/>
      </w:pPr>
      <w:r w:rsidRPr="0060627C">
        <w:t xml:space="preserve">- Thực hiện đúng các bước cấp cứu, chuyển thương. </w:t>
      </w:r>
    </w:p>
    <w:p w14:paraId="16B6142A" w14:textId="77777777" w:rsidR="00EE6AB0" w:rsidRPr="0060627C" w:rsidRDefault="00EE6AB0" w:rsidP="00EE6AB0">
      <w:pPr>
        <w:spacing w:line="360" w:lineRule="auto"/>
        <w:ind w:firstLine="720"/>
        <w:jc w:val="both"/>
        <w:rPr>
          <w:b/>
        </w:rPr>
      </w:pPr>
      <w:r w:rsidRPr="0060627C">
        <w:rPr>
          <w:b/>
        </w:rPr>
        <w:t>2. Nội dung</w:t>
      </w:r>
    </w:p>
    <w:p w14:paraId="62304F78" w14:textId="77777777" w:rsidR="00EE6AB0" w:rsidRPr="0060627C" w:rsidRDefault="00EE6AB0" w:rsidP="00EE6AB0">
      <w:pPr>
        <w:shd w:val="clear" w:color="auto" w:fill="FFFFFF"/>
        <w:tabs>
          <w:tab w:val="left" w:pos="0"/>
        </w:tabs>
        <w:spacing w:line="360" w:lineRule="auto"/>
        <w:ind w:firstLine="720"/>
        <w:jc w:val="both"/>
      </w:pPr>
      <w:r w:rsidRPr="0060627C">
        <w:t>2.1. Cầm máu tạm thời</w:t>
      </w:r>
    </w:p>
    <w:p w14:paraId="7265A1FB" w14:textId="77777777" w:rsidR="00EE6AB0" w:rsidRPr="0060627C" w:rsidRDefault="00EE6AB0" w:rsidP="00EE6AB0">
      <w:pPr>
        <w:shd w:val="clear" w:color="auto" w:fill="FFFFFF"/>
        <w:tabs>
          <w:tab w:val="left" w:pos="720"/>
        </w:tabs>
        <w:spacing w:line="360" w:lineRule="auto"/>
        <w:ind w:firstLine="720"/>
        <w:jc w:val="both"/>
      </w:pPr>
      <w:r w:rsidRPr="0060627C">
        <w:t>2.1.1. Mục đích</w:t>
      </w:r>
    </w:p>
    <w:p w14:paraId="40040FE5" w14:textId="77777777" w:rsidR="00EE6AB0" w:rsidRPr="0060627C" w:rsidRDefault="00EE6AB0" w:rsidP="00EE6AB0">
      <w:pPr>
        <w:shd w:val="clear" w:color="auto" w:fill="FFFFFF"/>
        <w:tabs>
          <w:tab w:val="left" w:pos="0"/>
        </w:tabs>
        <w:spacing w:line="360" w:lineRule="auto"/>
        <w:ind w:firstLine="720"/>
        <w:jc w:val="both"/>
      </w:pPr>
      <w:r w:rsidRPr="0060627C">
        <w:t>2.1.2. Nguyên tắc cầm máu tạm thời</w:t>
      </w:r>
    </w:p>
    <w:p w14:paraId="76E2ABD0" w14:textId="77777777" w:rsidR="00EE6AB0" w:rsidRPr="0060627C" w:rsidRDefault="00EE6AB0" w:rsidP="00EE6AB0">
      <w:pPr>
        <w:shd w:val="clear" w:color="auto" w:fill="FFFFFF"/>
        <w:tabs>
          <w:tab w:val="left" w:pos="0"/>
        </w:tabs>
        <w:spacing w:line="360" w:lineRule="auto"/>
        <w:ind w:left="720"/>
        <w:jc w:val="both"/>
      </w:pPr>
      <w:r w:rsidRPr="0060627C">
        <w:t xml:space="preserve">2.1.3. Phân biệt các loại chảy máu </w:t>
      </w:r>
    </w:p>
    <w:p w14:paraId="70E652C8" w14:textId="77777777" w:rsidR="00EE6AB0" w:rsidRPr="0060627C" w:rsidRDefault="00EE6AB0" w:rsidP="00EE6AB0">
      <w:pPr>
        <w:shd w:val="clear" w:color="auto" w:fill="FFFFFF"/>
        <w:tabs>
          <w:tab w:val="left" w:pos="0"/>
        </w:tabs>
        <w:spacing w:line="360" w:lineRule="auto"/>
        <w:ind w:left="720"/>
        <w:jc w:val="both"/>
      </w:pPr>
      <w:r w:rsidRPr="0060627C">
        <w:t>2.1.4. Các biện pháp cầm máu tạm thời</w:t>
      </w:r>
    </w:p>
    <w:p w14:paraId="4F02A530" w14:textId="77777777" w:rsidR="00EE6AB0" w:rsidRPr="0060627C" w:rsidRDefault="00EE6AB0" w:rsidP="00EE6AB0">
      <w:pPr>
        <w:shd w:val="clear" w:color="auto" w:fill="FFFFFF"/>
        <w:tabs>
          <w:tab w:val="left" w:pos="0"/>
          <w:tab w:val="left" w:pos="360"/>
        </w:tabs>
        <w:spacing w:line="360" w:lineRule="auto"/>
        <w:jc w:val="both"/>
      </w:pPr>
      <w:r w:rsidRPr="0060627C">
        <w:tab/>
      </w:r>
      <w:r w:rsidRPr="0060627C">
        <w:tab/>
        <w:t>2.2. Cố định tạm thời xương gãy</w:t>
      </w:r>
    </w:p>
    <w:p w14:paraId="3387F6E2" w14:textId="77777777" w:rsidR="00EE6AB0" w:rsidRPr="0060627C" w:rsidRDefault="00EE6AB0" w:rsidP="00EE6AB0">
      <w:pPr>
        <w:shd w:val="clear" w:color="auto" w:fill="FFFFFF"/>
        <w:tabs>
          <w:tab w:val="left" w:pos="0"/>
          <w:tab w:val="left" w:pos="1440"/>
        </w:tabs>
        <w:spacing w:line="360" w:lineRule="auto"/>
        <w:ind w:left="720"/>
        <w:jc w:val="both"/>
      </w:pPr>
      <w:r w:rsidRPr="0060627C">
        <w:t>2.2.1. Mục đích</w:t>
      </w:r>
    </w:p>
    <w:p w14:paraId="02170AC8" w14:textId="77777777" w:rsidR="00EE6AB0" w:rsidRPr="0060627C" w:rsidRDefault="00EE6AB0" w:rsidP="00EE6AB0">
      <w:pPr>
        <w:shd w:val="clear" w:color="auto" w:fill="FFFFFF"/>
        <w:tabs>
          <w:tab w:val="left" w:pos="0"/>
        </w:tabs>
        <w:spacing w:line="360" w:lineRule="auto"/>
        <w:ind w:left="720"/>
        <w:jc w:val="both"/>
      </w:pPr>
      <w:r w:rsidRPr="0060627C">
        <w:t>2.2.2. Nguyên tắc cố định tạm thời xương gãy</w:t>
      </w:r>
    </w:p>
    <w:p w14:paraId="4905437E" w14:textId="77777777" w:rsidR="00EE6AB0" w:rsidRPr="0060627C" w:rsidRDefault="00EE6AB0" w:rsidP="00EE6AB0">
      <w:pPr>
        <w:shd w:val="clear" w:color="auto" w:fill="FFFFFF"/>
        <w:tabs>
          <w:tab w:val="left" w:pos="0"/>
        </w:tabs>
        <w:spacing w:line="360" w:lineRule="auto"/>
        <w:ind w:left="720"/>
        <w:jc w:val="both"/>
      </w:pPr>
      <w:r w:rsidRPr="0060627C">
        <w:t>2.2.3. Kỹ thuật cố định tạm thời xương gãy</w:t>
      </w:r>
    </w:p>
    <w:p w14:paraId="69FB1263" w14:textId="77777777" w:rsidR="00EE6AB0" w:rsidRPr="0060627C" w:rsidRDefault="00EE6AB0" w:rsidP="00EE6AB0">
      <w:pPr>
        <w:shd w:val="clear" w:color="auto" w:fill="FFFFFF"/>
        <w:tabs>
          <w:tab w:val="left" w:pos="0"/>
          <w:tab w:val="left" w:pos="360"/>
        </w:tabs>
        <w:spacing w:line="360" w:lineRule="auto"/>
        <w:jc w:val="both"/>
      </w:pPr>
      <w:r w:rsidRPr="0060627C">
        <w:tab/>
      </w:r>
      <w:r w:rsidRPr="0060627C">
        <w:tab/>
        <w:t>2.3. Hô hấp nhân tạo</w:t>
      </w:r>
    </w:p>
    <w:p w14:paraId="5FFD5A19" w14:textId="77777777" w:rsidR="00EE6AB0" w:rsidRPr="0060627C" w:rsidRDefault="00EE6AB0" w:rsidP="00EE6AB0">
      <w:pPr>
        <w:shd w:val="clear" w:color="auto" w:fill="FFFFFF"/>
        <w:tabs>
          <w:tab w:val="left" w:pos="0"/>
        </w:tabs>
        <w:spacing w:line="360" w:lineRule="auto"/>
        <w:ind w:left="720"/>
        <w:jc w:val="both"/>
      </w:pPr>
      <w:r w:rsidRPr="0060627C">
        <w:t>2.3.1. Nguyên nhân gây ngạt thở</w:t>
      </w:r>
    </w:p>
    <w:p w14:paraId="15764DC5" w14:textId="77777777" w:rsidR="00EE6AB0" w:rsidRPr="0060627C" w:rsidRDefault="00EE6AB0" w:rsidP="00EE6AB0">
      <w:pPr>
        <w:shd w:val="clear" w:color="auto" w:fill="FFFFFF"/>
        <w:tabs>
          <w:tab w:val="left" w:pos="0"/>
        </w:tabs>
        <w:spacing w:line="360" w:lineRule="auto"/>
        <w:ind w:left="720"/>
        <w:jc w:val="both"/>
      </w:pPr>
      <w:r w:rsidRPr="0060627C">
        <w:t>2.3.2. Kỹ thuật cấp cứu ban đầu</w:t>
      </w:r>
    </w:p>
    <w:p w14:paraId="76924C7D" w14:textId="77777777" w:rsidR="00EE6AB0" w:rsidRPr="0060627C" w:rsidRDefault="00EE6AB0" w:rsidP="00EE6AB0">
      <w:pPr>
        <w:shd w:val="clear" w:color="auto" w:fill="FFFFFF"/>
        <w:tabs>
          <w:tab w:val="left" w:pos="0"/>
        </w:tabs>
        <w:spacing w:line="360" w:lineRule="auto"/>
        <w:ind w:left="720"/>
        <w:jc w:val="both"/>
      </w:pPr>
      <w:r w:rsidRPr="0060627C">
        <w:lastRenderedPageBreak/>
        <w:t>2.3.3. Tiến triển của việc cấp cứu ngạt thở</w:t>
      </w:r>
    </w:p>
    <w:p w14:paraId="658D5404" w14:textId="77777777" w:rsidR="00EE6AB0" w:rsidRPr="0060627C" w:rsidRDefault="00EE6AB0" w:rsidP="00EE6AB0">
      <w:pPr>
        <w:shd w:val="clear" w:color="auto" w:fill="FFFFFF"/>
        <w:tabs>
          <w:tab w:val="left" w:pos="0"/>
        </w:tabs>
        <w:spacing w:line="360" w:lineRule="auto"/>
        <w:ind w:left="720"/>
        <w:jc w:val="both"/>
      </w:pPr>
      <w:r w:rsidRPr="0060627C">
        <w:t>2.4. Kỹ thuật chuyển thương</w:t>
      </w:r>
    </w:p>
    <w:p w14:paraId="79DCF9FD" w14:textId="77777777" w:rsidR="00EE6AB0" w:rsidRPr="0060627C" w:rsidRDefault="00EE6AB0" w:rsidP="00EE6AB0">
      <w:pPr>
        <w:shd w:val="clear" w:color="auto" w:fill="FFFFFF"/>
        <w:tabs>
          <w:tab w:val="left" w:pos="0"/>
        </w:tabs>
        <w:spacing w:line="360" w:lineRule="auto"/>
        <w:ind w:left="720"/>
        <w:jc w:val="both"/>
      </w:pPr>
      <w:r w:rsidRPr="0060627C">
        <w:t>2.4.1. Mang vác bằng tay</w:t>
      </w:r>
    </w:p>
    <w:p w14:paraId="2D6F4544" w14:textId="77777777" w:rsidR="00EE6AB0" w:rsidRPr="0060627C" w:rsidRDefault="00EE6AB0" w:rsidP="00EE6AB0">
      <w:pPr>
        <w:shd w:val="clear" w:color="auto" w:fill="FFFFFF"/>
        <w:tabs>
          <w:tab w:val="left" w:pos="0"/>
        </w:tabs>
        <w:spacing w:line="360" w:lineRule="auto"/>
        <w:ind w:left="720"/>
        <w:jc w:val="both"/>
      </w:pPr>
      <w:r w:rsidRPr="0060627C">
        <w:t>2.4.2. Chuyển nạn nhân bằng cáng</w:t>
      </w:r>
    </w:p>
    <w:p w14:paraId="20C0F9FA" w14:textId="77777777" w:rsidR="00EE6AB0" w:rsidRPr="0060627C" w:rsidRDefault="00EE6AB0" w:rsidP="00EE6AB0">
      <w:pPr>
        <w:shd w:val="clear" w:color="auto" w:fill="FFFFFF"/>
        <w:tabs>
          <w:tab w:val="left" w:pos="360"/>
        </w:tabs>
        <w:spacing w:line="360" w:lineRule="auto"/>
        <w:jc w:val="both"/>
      </w:pPr>
      <w:r w:rsidRPr="0060627C">
        <w:tab/>
      </w:r>
      <w:r w:rsidRPr="0060627C">
        <w:tab/>
        <w:t>2.5. Thực hành</w:t>
      </w:r>
    </w:p>
    <w:p w14:paraId="2642AF1C" w14:textId="77777777" w:rsidR="00EE6AB0" w:rsidRPr="0060627C" w:rsidRDefault="00EE6AB0" w:rsidP="00EE6AB0">
      <w:pPr>
        <w:spacing w:line="360" w:lineRule="auto"/>
        <w:jc w:val="both"/>
        <w:rPr>
          <w:b/>
          <w:bCs/>
        </w:rPr>
      </w:pPr>
    </w:p>
    <w:p w14:paraId="67447CFE" w14:textId="77777777" w:rsidR="00EE6AB0" w:rsidRPr="0060627C" w:rsidRDefault="00EE6AB0" w:rsidP="00EE6AB0">
      <w:pPr>
        <w:spacing w:line="360" w:lineRule="auto"/>
        <w:ind w:firstLine="720"/>
        <w:jc w:val="both"/>
        <w:rPr>
          <w:b/>
          <w:bCs/>
        </w:rPr>
      </w:pPr>
      <w:r w:rsidRPr="0060627C">
        <w:rPr>
          <w:b/>
          <w:bCs/>
        </w:rPr>
        <w:t>IV. Điều kiện thực hiện môn học</w:t>
      </w:r>
    </w:p>
    <w:p w14:paraId="497C027A" w14:textId="77777777" w:rsidR="00EE6AB0" w:rsidRPr="0060627C" w:rsidRDefault="00EE6AB0" w:rsidP="00EE6AB0">
      <w:pPr>
        <w:spacing w:line="360" w:lineRule="auto"/>
        <w:ind w:firstLine="720"/>
        <w:jc w:val="both"/>
        <w:rPr>
          <w:b/>
        </w:rPr>
      </w:pPr>
      <w:r w:rsidRPr="0060627C">
        <w:rPr>
          <w:b/>
        </w:rPr>
        <w:t>1. Địa điểm học tập</w:t>
      </w:r>
    </w:p>
    <w:p w14:paraId="3577D2DF" w14:textId="77777777" w:rsidR="00EE6AB0" w:rsidRPr="0060627C" w:rsidRDefault="00EE6AB0" w:rsidP="00EE6AB0">
      <w:pPr>
        <w:spacing w:line="360" w:lineRule="auto"/>
        <w:ind w:firstLine="720"/>
        <w:jc w:val="both"/>
      </w:pPr>
      <w:r w:rsidRPr="0060627C">
        <w:t>Phòng học, thao trường, bãi tập và các địa điểm khác đáp ứng điều kiện thực hiện môn học.</w:t>
      </w:r>
    </w:p>
    <w:p w14:paraId="50E1729A" w14:textId="77777777" w:rsidR="00EE6AB0" w:rsidRPr="0060627C" w:rsidRDefault="00EE6AB0" w:rsidP="00EE6AB0">
      <w:pPr>
        <w:spacing w:line="360" w:lineRule="auto"/>
        <w:ind w:firstLine="720"/>
        <w:jc w:val="both"/>
        <w:rPr>
          <w:b/>
        </w:rPr>
      </w:pPr>
      <w:r w:rsidRPr="0060627C">
        <w:rPr>
          <w:b/>
        </w:rPr>
        <w:t xml:space="preserve">2. Trang thiết bị </w:t>
      </w:r>
    </w:p>
    <w:p w14:paraId="73F6639F" w14:textId="77777777" w:rsidR="00EE6AB0" w:rsidRPr="0060627C" w:rsidRDefault="00EE6AB0" w:rsidP="00EE6AB0">
      <w:pPr>
        <w:autoSpaceDE w:val="0"/>
        <w:autoSpaceDN w:val="0"/>
        <w:adjustRightInd w:val="0"/>
        <w:spacing w:line="360" w:lineRule="auto"/>
        <w:ind w:firstLine="720"/>
        <w:jc w:val="both"/>
        <w:rPr>
          <w:bCs/>
        </w:rPr>
      </w:pPr>
      <w:r w:rsidRPr="0060627C">
        <w:rPr>
          <w:bCs/>
        </w:rPr>
        <w:t xml:space="preserve">2.1. Tài liệu: </w:t>
      </w:r>
    </w:p>
    <w:p w14:paraId="4E58B742" w14:textId="77777777" w:rsidR="00EE6AB0" w:rsidRPr="0060627C" w:rsidRDefault="00EE6AB0" w:rsidP="00EE6AB0">
      <w:pPr>
        <w:autoSpaceDE w:val="0"/>
        <w:autoSpaceDN w:val="0"/>
        <w:adjustRightInd w:val="0"/>
        <w:spacing w:line="360" w:lineRule="auto"/>
        <w:ind w:firstLine="720"/>
        <w:jc w:val="both"/>
        <w:rPr>
          <w:bCs/>
          <w:spacing w:val="-4"/>
        </w:rPr>
      </w:pPr>
      <w:r w:rsidRPr="0060627C">
        <w:rPr>
          <w:bCs/>
          <w:spacing w:val="-4"/>
        </w:rPr>
        <w:t>Giáo trình Giáo dục quốc phòng và an ninh bậc trung cấp và các tài liệu tham khảo khác do Hiệu trưởng nhà trường quyết định theo quy định của pháp luật.</w:t>
      </w:r>
    </w:p>
    <w:p w14:paraId="3C7B396A" w14:textId="77777777" w:rsidR="00EE6AB0" w:rsidRPr="0060627C" w:rsidRDefault="00EE6AB0" w:rsidP="00EE6AB0">
      <w:pPr>
        <w:autoSpaceDE w:val="0"/>
        <w:autoSpaceDN w:val="0"/>
        <w:adjustRightInd w:val="0"/>
        <w:spacing w:line="360" w:lineRule="auto"/>
        <w:ind w:firstLine="720"/>
        <w:jc w:val="both"/>
        <w:rPr>
          <w:bCs/>
        </w:rPr>
      </w:pPr>
      <w:r w:rsidRPr="0060627C">
        <w:rPr>
          <w:bCs/>
        </w:rPr>
        <w:t>2.2. Tranh, phim ảnh:</w:t>
      </w:r>
    </w:p>
    <w:p w14:paraId="5E567A90" w14:textId="77777777" w:rsidR="00EE6AB0" w:rsidRPr="0060627C" w:rsidRDefault="00EE6AB0" w:rsidP="00EE6AB0">
      <w:pPr>
        <w:spacing w:line="360" w:lineRule="auto"/>
        <w:ind w:firstLine="720"/>
      </w:pPr>
      <w:r w:rsidRPr="0060627C">
        <w:t>- Sơ đồ tổ chức Quân đội và Công an;</w:t>
      </w:r>
    </w:p>
    <w:p w14:paraId="36A8C519" w14:textId="77777777" w:rsidR="00EE6AB0" w:rsidRPr="0060627C" w:rsidRDefault="00EE6AB0" w:rsidP="00EE6AB0">
      <w:pPr>
        <w:spacing w:line="360" w:lineRule="auto"/>
        <w:ind w:firstLine="720"/>
      </w:pPr>
      <w:r w:rsidRPr="0060627C">
        <w:t>- Cấu tạo, sử dụng một số loại lựu đạn;</w:t>
      </w:r>
    </w:p>
    <w:p w14:paraId="039E214F" w14:textId="77777777" w:rsidR="00EE6AB0" w:rsidRPr="0060627C" w:rsidRDefault="00EE6AB0" w:rsidP="00EE6AB0">
      <w:pPr>
        <w:spacing w:line="360" w:lineRule="auto"/>
        <w:ind w:firstLine="720"/>
      </w:pPr>
      <w:r w:rsidRPr="0060627C">
        <w:t>- Kỹ thuật băng bó cấp cứu, chuyển thương;</w:t>
      </w:r>
    </w:p>
    <w:p w14:paraId="64708347" w14:textId="77777777" w:rsidR="00EE6AB0" w:rsidRPr="0060627C" w:rsidRDefault="00EE6AB0" w:rsidP="00EE6AB0">
      <w:pPr>
        <w:spacing w:line="360" w:lineRule="auto"/>
        <w:ind w:firstLine="720"/>
      </w:pPr>
      <w:r w:rsidRPr="0060627C">
        <w:t>- Súng tiểu liên AK, súng trường CKC, súng trung liên RPĐ, súng diệt tăng B41;</w:t>
      </w:r>
    </w:p>
    <w:p w14:paraId="4B6921BE" w14:textId="77777777" w:rsidR="00EE6AB0" w:rsidRPr="0060627C" w:rsidRDefault="00EE6AB0" w:rsidP="00EE6AB0">
      <w:pPr>
        <w:spacing w:line="360" w:lineRule="auto"/>
        <w:ind w:firstLine="720"/>
      </w:pPr>
      <w:r w:rsidRPr="0060627C">
        <w:t xml:space="preserve">- Các tư thế, động tác bắn súng AK, CKC; </w:t>
      </w:r>
    </w:p>
    <w:p w14:paraId="1B4065E5" w14:textId="77777777" w:rsidR="00EE6AB0" w:rsidRPr="0060627C" w:rsidRDefault="00EE6AB0" w:rsidP="00EE6AB0">
      <w:pPr>
        <w:spacing w:line="360" w:lineRule="auto"/>
        <w:ind w:firstLine="720"/>
      </w:pPr>
      <w:r w:rsidRPr="0060627C">
        <w:t>- Cấu tạo và động tác sử dụng lựu đạn Ф1, lựu đạn cần 97;</w:t>
      </w:r>
    </w:p>
    <w:p w14:paraId="1091BCF0" w14:textId="77777777" w:rsidR="00EE6AB0" w:rsidRPr="0060627C" w:rsidRDefault="00EE6AB0" w:rsidP="00EE6AB0">
      <w:pPr>
        <w:spacing w:line="360" w:lineRule="auto"/>
        <w:ind w:firstLine="720"/>
      </w:pPr>
      <w:r w:rsidRPr="0060627C">
        <w:t>-  Phim ảnh về giáo dục quốc phòng và an ninh.</w:t>
      </w:r>
    </w:p>
    <w:p w14:paraId="420A0640" w14:textId="77777777" w:rsidR="00EE6AB0" w:rsidRPr="0060627C" w:rsidRDefault="00EE6AB0" w:rsidP="00EE6AB0">
      <w:pPr>
        <w:autoSpaceDE w:val="0"/>
        <w:autoSpaceDN w:val="0"/>
        <w:adjustRightInd w:val="0"/>
        <w:spacing w:line="360" w:lineRule="auto"/>
        <w:ind w:firstLine="720"/>
        <w:jc w:val="both"/>
        <w:rPr>
          <w:bCs/>
        </w:rPr>
      </w:pPr>
      <w:r w:rsidRPr="0060627C">
        <w:rPr>
          <w:bCs/>
        </w:rPr>
        <w:t>2.3. Mô hình vũ khí:</w:t>
      </w:r>
    </w:p>
    <w:p w14:paraId="159E8E88" w14:textId="77777777" w:rsidR="00EE6AB0" w:rsidRPr="0060627C" w:rsidRDefault="00EE6AB0" w:rsidP="00EE6AB0">
      <w:pPr>
        <w:spacing w:line="360" w:lineRule="auto"/>
        <w:ind w:firstLine="720"/>
      </w:pPr>
      <w:r w:rsidRPr="0060627C">
        <w:t>- Mô hình súng AK-47, CKC, RPĐ, B41 cắt bổ;</w:t>
      </w:r>
    </w:p>
    <w:p w14:paraId="7ECEC39B" w14:textId="77777777" w:rsidR="00EE6AB0" w:rsidRPr="0060627C" w:rsidRDefault="00EE6AB0" w:rsidP="00EE6AB0">
      <w:pPr>
        <w:spacing w:line="360" w:lineRule="auto"/>
        <w:ind w:firstLine="720"/>
      </w:pPr>
      <w:r w:rsidRPr="0060627C">
        <w:t>- Mô hình súng tiểu liên AK-47, CKC luyện tập;</w:t>
      </w:r>
    </w:p>
    <w:p w14:paraId="5D330718" w14:textId="77777777" w:rsidR="00EE6AB0" w:rsidRPr="0060627C" w:rsidRDefault="00EE6AB0" w:rsidP="00EE6AB0">
      <w:pPr>
        <w:spacing w:line="360" w:lineRule="auto"/>
        <w:ind w:firstLine="720"/>
      </w:pPr>
      <w:r w:rsidRPr="0060627C">
        <w:t>- Mô hình lựu đạn lựu đạn Ф1, lựu đạn cần 97 cắt bổ;</w:t>
      </w:r>
    </w:p>
    <w:p w14:paraId="09A4123E" w14:textId="77777777" w:rsidR="00EE6AB0" w:rsidRPr="0060627C" w:rsidRDefault="00EE6AB0" w:rsidP="00EE6AB0">
      <w:pPr>
        <w:spacing w:line="360" w:lineRule="auto"/>
        <w:ind w:firstLine="720"/>
      </w:pPr>
      <w:r w:rsidRPr="0060627C">
        <w:t>- Mô hình lựu đạn lựu đạn Ф1, lựu đạn cần 97 luyện tập.</w:t>
      </w:r>
    </w:p>
    <w:p w14:paraId="765C84ED" w14:textId="77777777" w:rsidR="00EE6AB0" w:rsidRPr="0060627C" w:rsidRDefault="00EE6AB0" w:rsidP="00EE6AB0">
      <w:pPr>
        <w:autoSpaceDE w:val="0"/>
        <w:autoSpaceDN w:val="0"/>
        <w:adjustRightInd w:val="0"/>
        <w:spacing w:line="360" w:lineRule="auto"/>
        <w:ind w:firstLine="720"/>
        <w:jc w:val="both"/>
        <w:rPr>
          <w:bCs/>
        </w:rPr>
      </w:pPr>
      <w:r w:rsidRPr="0060627C">
        <w:rPr>
          <w:bCs/>
        </w:rPr>
        <w:t>2.4. Máy bắn tập:</w:t>
      </w:r>
    </w:p>
    <w:p w14:paraId="56645EF9" w14:textId="77777777" w:rsidR="00EE6AB0" w:rsidRPr="0060627C" w:rsidRDefault="00EE6AB0" w:rsidP="00EE6AB0">
      <w:pPr>
        <w:spacing w:line="360" w:lineRule="auto"/>
        <w:ind w:firstLine="720"/>
      </w:pPr>
      <w:r w:rsidRPr="0060627C">
        <w:rPr>
          <w:spacing w:val="-4"/>
        </w:rPr>
        <w:t xml:space="preserve">- </w:t>
      </w:r>
      <w:r w:rsidRPr="0060627C">
        <w:t>Máy bắn MBT-03;</w:t>
      </w:r>
    </w:p>
    <w:p w14:paraId="639C5F6E" w14:textId="77777777" w:rsidR="00EE6AB0" w:rsidRPr="0060627C" w:rsidRDefault="00EE6AB0" w:rsidP="00EE6AB0">
      <w:pPr>
        <w:spacing w:line="360" w:lineRule="auto"/>
        <w:ind w:firstLine="720"/>
      </w:pPr>
      <w:r w:rsidRPr="0060627C">
        <w:lastRenderedPageBreak/>
        <w:t>- Thiết bị tạo tiếng nổ và lực giật cho máy bắn tập MBT-03 TNAK-12;</w:t>
      </w:r>
    </w:p>
    <w:p w14:paraId="0105EB29" w14:textId="77777777" w:rsidR="00EE6AB0" w:rsidRPr="0060627C" w:rsidRDefault="00EE6AB0" w:rsidP="00EE6AB0">
      <w:pPr>
        <w:spacing w:line="360" w:lineRule="auto"/>
        <w:ind w:firstLine="720"/>
      </w:pPr>
      <w:r w:rsidRPr="0060627C">
        <w:t>- Thiết bị theo dõi đường ngắm RDS-07;</w:t>
      </w:r>
    </w:p>
    <w:p w14:paraId="5B1B4275" w14:textId="77777777" w:rsidR="00EE6AB0" w:rsidRPr="0060627C" w:rsidRDefault="00EE6AB0" w:rsidP="00EE6AB0">
      <w:pPr>
        <w:spacing w:line="360" w:lineRule="auto"/>
        <w:ind w:firstLine="720"/>
      </w:pPr>
      <w:r w:rsidRPr="0060627C">
        <w:t>- Lựu đạn tập nổ nhiều lần sử dụng CO2 lỏng (LĐT-15).</w:t>
      </w:r>
    </w:p>
    <w:p w14:paraId="3FD1760B" w14:textId="77777777" w:rsidR="00EE6AB0" w:rsidRPr="0060627C" w:rsidRDefault="00EE6AB0" w:rsidP="00EE6AB0">
      <w:pPr>
        <w:autoSpaceDE w:val="0"/>
        <w:autoSpaceDN w:val="0"/>
        <w:adjustRightInd w:val="0"/>
        <w:spacing w:line="360" w:lineRule="auto"/>
        <w:ind w:firstLine="720"/>
        <w:jc w:val="both"/>
        <w:rPr>
          <w:bCs/>
        </w:rPr>
      </w:pPr>
      <w:r w:rsidRPr="0060627C">
        <w:rPr>
          <w:bCs/>
        </w:rPr>
        <w:t>2.5. Thiết bị khác:</w:t>
      </w:r>
    </w:p>
    <w:p w14:paraId="61AA6CBE" w14:textId="77777777" w:rsidR="00EE6AB0" w:rsidRPr="0060627C" w:rsidRDefault="00EE6AB0" w:rsidP="00EE6AB0">
      <w:pPr>
        <w:spacing w:line="360" w:lineRule="auto"/>
        <w:ind w:firstLine="720"/>
      </w:pPr>
      <w:r w:rsidRPr="0060627C">
        <w:t>- Bao đạn, túi đựng lựu đạn;</w:t>
      </w:r>
    </w:p>
    <w:p w14:paraId="621AB2AD" w14:textId="77777777" w:rsidR="00EE6AB0" w:rsidRPr="0060627C" w:rsidRDefault="00EE6AB0" w:rsidP="00EE6AB0">
      <w:pPr>
        <w:spacing w:line="360" w:lineRule="auto"/>
        <w:ind w:firstLine="720"/>
      </w:pPr>
      <w:r w:rsidRPr="0060627C">
        <w:t>- Bộ bia (khung + mặt bia số 4);</w:t>
      </w:r>
    </w:p>
    <w:p w14:paraId="35458824" w14:textId="77777777" w:rsidR="00EE6AB0" w:rsidRPr="0060627C" w:rsidRDefault="00EE6AB0" w:rsidP="00EE6AB0">
      <w:pPr>
        <w:spacing w:line="360" w:lineRule="auto"/>
        <w:ind w:firstLine="720"/>
      </w:pPr>
      <w:r w:rsidRPr="0060627C">
        <w:t>- Giá đặt bia đa năng;</w:t>
      </w:r>
    </w:p>
    <w:p w14:paraId="47849921" w14:textId="77777777" w:rsidR="00EE6AB0" w:rsidRPr="0060627C" w:rsidRDefault="00EE6AB0" w:rsidP="00EE6AB0">
      <w:pPr>
        <w:spacing w:line="360" w:lineRule="auto"/>
        <w:ind w:firstLine="720"/>
      </w:pPr>
      <w:r w:rsidRPr="0060627C">
        <w:t>- Kính kiểm tra đường ngắm;</w:t>
      </w:r>
    </w:p>
    <w:p w14:paraId="44F36ED7" w14:textId="77777777" w:rsidR="00EE6AB0" w:rsidRPr="0060627C" w:rsidRDefault="00EE6AB0" w:rsidP="00EE6AB0">
      <w:pPr>
        <w:spacing w:line="360" w:lineRule="auto"/>
        <w:ind w:firstLine="720"/>
      </w:pPr>
      <w:r w:rsidRPr="0060627C">
        <w:t>- Đồng tiền di động;</w:t>
      </w:r>
    </w:p>
    <w:p w14:paraId="49EFFE81" w14:textId="77777777" w:rsidR="00EE6AB0" w:rsidRPr="0060627C" w:rsidRDefault="00EE6AB0" w:rsidP="00EE6AB0">
      <w:pPr>
        <w:spacing w:line="360" w:lineRule="auto"/>
        <w:ind w:firstLine="720"/>
      </w:pPr>
      <w:r w:rsidRPr="0060627C">
        <w:t>- Mô hình đường đạn trong không khí;</w:t>
      </w:r>
    </w:p>
    <w:p w14:paraId="170370E2" w14:textId="77777777" w:rsidR="00EE6AB0" w:rsidRPr="0060627C" w:rsidRDefault="00EE6AB0" w:rsidP="00EE6AB0">
      <w:pPr>
        <w:spacing w:line="360" w:lineRule="auto"/>
        <w:ind w:firstLine="720"/>
      </w:pPr>
      <w:r w:rsidRPr="0060627C">
        <w:t>- Hộp dụng cụ huấn luyện;</w:t>
      </w:r>
    </w:p>
    <w:p w14:paraId="7A0E55A8" w14:textId="77777777" w:rsidR="00EE6AB0" w:rsidRPr="0060627C" w:rsidRDefault="00EE6AB0" w:rsidP="00EE6AB0">
      <w:pPr>
        <w:spacing w:line="360" w:lineRule="auto"/>
        <w:ind w:firstLine="720"/>
      </w:pPr>
      <w:r w:rsidRPr="0060627C">
        <w:t>- Thiết bị tạo tiếng súng và tiếng nổ giả;</w:t>
      </w:r>
    </w:p>
    <w:p w14:paraId="12F8F9C8" w14:textId="77777777" w:rsidR="00EE6AB0" w:rsidRPr="0060627C" w:rsidRDefault="00EE6AB0" w:rsidP="00EE6AB0">
      <w:pPr>
        <w:spacing w:line="360" w:lineRule="auto"/>
        <w:ind w:firstLine="720"/>
      </w:pPr>
      <w:r w:rsidRPr="0060627C">
        <w:t>- Dụng cụ băng bó cứu thương;</w:t>
      </w:r>
    </w:p>
    <w:p w14:paraId="749328EC" w14:textId="77777777" w:rsidR="00EE6AB0" w:rsidRPr="0060627C" w:rsidRDefault="00EE6AB0" w:rsidP="00EE6AB0">
      <w:pPr>
        <w:spacing w:line="360" w:lineRule="auto"/>
        <w:ind w:firstLine="720"/>
      </w:pPr>
      <w:r w:rsidRPr="0060627C">
        <w:t>- Cáng cứu thương;</w:t>
      </w:r>
    </w:p>
    <w:p w14:paraId="4C95D993" w14:textId="77777777" w:rsidR="00EE6AB0" w:rsidRPr="0060627C" w:rsidRDefault="00EE6AB0" w:rsidP="00EE6AB0">
      <w:pPr>
        <w:spacing w:line="360" w:lineRule="auto"/>
        <w:ind w:firstLine="720"/>
      </w:pPr>
      <w:r w:rsidRPr="0060627C">
        <w:t>- Giá súng và bàn thao tác;</w:t>
      </w:r>
    </w:p>
    <w:p w14:paraId="2BC8AF59" w14:textId="77777777" w:rsidR="00EE6AB0" w:rsidRPr="0060627C" w:rsidRDefault="00EE6AB0" w:rsidP="00EE6AB0">
      <w:pPr>
        <w:spacing w:line="360" w:lineRule="auto"/>
        <w:ind w:firstLine="720"/>
      </w:pPr>
      <w:r w:rsidRPr="0060627C">
        <w:t>- Tủ đựng súng và thiết bị.</w:t>
      </w:r>
    </w:p>
    <w:p w14:paraId="4CFBC618" w14:textId="77777777" w:rsidR="00EE6AB0" w:rsidRPr="0060627C" w:rsidRDefault="00EE6AB0" w:rsidP="00EE6AB0">
      <w:pPr>
        <w:autoSpaceDE w:val="0"/>
        <w:autoSpaceDN w:val="0"/>
        <w:adjustRightInd w:val="0"/>
        <w:spacing w:line="360" w:lineRule="auto"/>
        <w:ind w:firstLine="720"/>
        <w:jc w:val="both"/>
        <w:rPr>
          <w:bCs/>
        </w:rPr>
      </w:pPr>
      <w:r w:rsidRPr="0060627C">
        <w:rPr>
          <w:bCs/>
        </w:rPr>
        <w:t>2.6. Trang phục:</w:t>
      </w:r>
    </w:p>
    <w:p w14:paraId="71EB5B9C" w14:textId="77777777" w:rsidR="00EE6AB0" w:rsidRPr="0060627C" w:rsidRDefault="00EE6AB0" w:rsidP="00EE6AB0">
      <w:pPr>
        <w:autoSpaceDE w:val="0"/>
        <w:autoSpaceDN w:val="0"/>
        <w:adjustRightInd w:val="0"/>
        <w:spacing w:line="360" w:lineRule="auto"/>
        <w:ind w:firstLine="720"/>
        <w:jc w:val="both"/>
        <w:rPr>
          <w:bCs/>
        </w:rPr>
      </w:pPr>
      <w:r w:rsidRPr="0060627C">
        <w:rPr>
          <w:bCs/>
        </w:rPr>
        <w:t>- Trang phục giáo viên và cán bộ quản lý giáo dục quốc phòng và an ninh</w:t>
      </w:r>
    </w:p>
    <w:p w14:paraId="6D266827" w14:textId="77777777" w:rsidR="00EE6AB0" w:rsidRPr="0060627C" w:rsidRDefault="00EE6AB0" w:rsidP="00EE6AB0">
      <w:pPr>
        <w:spacing w:line="360" w:lineRule="auto"/>
        <w:ind w:firstLine="720"/>
      </w:pPr>
      <w:r w:rsidRPr="0060627C">
        <w:t>+ Trang phục mùa hè;</w:t>
      </w:r>
    </w:p>
    <w:p w14:paraId="7576A35D" w14:textId="77777777" w:rsidR="00EE6AB0" w:rsidRPr="0060627C" w:rsidRDefault="00EE6AB0" w:rsidP="00EE6AB0">
      <w:pPr>
        <w:spacing w:line="360" w:lineRule="auto"/>
        <w:ind w:firstLine="720"/>
      </w:pPr>
      <w:r w:rsidRPr="0060627C">
        <w:t>+ Trang phục dã chiến;</w:t>
      </w:r>
    </w:p>
    <w:p w14:paraId="63662915" w14:textId="77777777" w:rsidR="00EE6AB0" w:rsidRPr="0060627C" w:rsidRDefault="00EE6AB0" w:rsidP="00EE6AB0">
      <w:pPr>
        <w:spacing w:line="360" w:lineRule="auto"/>
        <w:ind w:firstLine="720"/>
      </w:pPr>
      <w:r w:rsidRPr="0060627C">
        <w:t>+ Mũ Kêpi;</w:t>
      </w:r>
    </w:p>
    <w:p w14:paraId="61430609" w14:textId="77777777" w:rsidR="00EE6AB0" w:rsidRPr="0060627C" w:rsidRDefault="00EE6AB0" w:rsidP="00EE6AB0">
      <w:pPr>
        <w:spacing w:line="360" w:lineRule="auto"/>
        <w:ind w:firstLine="720"/>
      </w:pPr>
      <w:r w:rsidRPr="0060627C">
        <w:t>+ Mũ cứng;</w:t>
      </w:r>
    </w:p>
    <w:p w14:paraId="634B6753" w14:textId="77777777" w:rsidR="00EE6AB0" w:rsidRPr="0060627C" w:rsidRDefault="00EE6AB0" w:rsidP="00EE6AB0">
      <w:pPr>
        <w:spacing w:line="360" w:lineRule="auto"/>
        <w:ind w:firstLine="720"/>
      </w:pPr>
      <w:r w:rsidRPr="0060627C">
        <w:t>+ Mũ mềm;</w:t>
      </w:r>
    </w:p>
    <w:p w14:paraId="5EC7D61C" w14:textId="77777777" w:rsidR="00EE6AB0" w:rsidRPr="0060627C" w:rsidRDefault="00EE6AB0" w:rsidP="00EE6AB0">
      <w:pPr>
        <w:spacing w:line="360" w:lineRule="auto"/>
        <w:ind w:firstLine="720"/>
      </w:pPr>
      <w:r w:rsidRPr="0060627C">
        <w:t>+ Thắt lưng;</w:t>
      </w:r>
    </w:p>
    <w:p w14:paraId="336DCCC9" w14:textId="77777777" w:rsidR="00EE6AB0" w:rsidRPr="0060627C" w:rsidRDefault="00EE6AB0" w:rsidP="00EE6AB0">
      <w:pPr>
        <w:spacing w:line="360" w:lineRule="auto"/>
        <w:ind w:firstLine="720"/>
      </w:pPr>
      <w:r w:rsidRPr="0060627C">
        <w:t>+ Giầy da;</w:t>
      </w:r>
    </w:p>
    <w:p w14:paraId="165601FB" w14:textId="77777777" w:rsidR="00EE6AB0" w:rsidRPr="0060627C" w:rsidRDefault="00EE6AB0" w:rsidP="00EE6AB0">
      <w:pPr>
        <w:spacing w:line="360" w:lineRule="auto"/>
        <w:ind w:firstLine="720"/>
      </w:pPr>
      <w:r w:rsidRPr="0060627C">
        <w:t>+ Tất sợi;</w:t>
      </w:r>
    </w:p>
    <w:p w14:paraId="7C96AE2E" w14:textId="77777777" w:rsidR="00EE6AB0" w:rsidRPr="0060627C" w:rsidRDefault="00EE6AB0" w:rsidP="00EE6AB0">
      <w:pPr>
        <w:spacing w:line="360" w:lineRule="auto"/>
        <w:ind w:firstLine="720"/>
      </w:pPr>
      <w:r w:rsidRPr="0060627C">
        <w:t xml:space="preserve">+ Sao mũ Kêpi </w:t>
      </w:r>
      <w:r w:rsidRPr="0060627C">
        <w:rPr>
          <w:bCs/>
        </w:rPr>
        <w:t>giáo dục quốc phòng và an ninh</w:t>
      </w:r>
      <w:r w:rsidRPr="0060627C">
        <w:t>;</w:t>
      </w:r>
    </w:p>
    <w:p w14:paraId="3BA51D29" w14:textId="77777777" w:rsidR="00EE6AB0" w:rsidRPr="0060627C" w:rsidRDefault="00EE6AB0" w:rsidP="00EE6AB0">
      <w:pPr>
        <w:spacing w:line="360" w:lineRule="auto"/>
        <w:ind w:firstLine="720"/>
      </w:pPr>
      <w:r w:rsidRPr="0060627C">
        <w:t xml:space="preserve">+ Sao mũ cứng </w:t>
      </w:r>
      <w:r w:rsidRPr="0060627C">
        <w:rPr>
          <w:bCs/>
        </w:rPr>
        <w:t>giáo dục quốc phòng và an ninh;</w:t>
      </w:r>
    </w:p>
    <w:p w14:paraId="485C90E0" w14:textId="77777777" w:rsidR="00EE6AB0" w:rsidRPr="0060627C" w:rsidRDefault="00EE6AB0" w:rsidP="00EE6AB0">
      <w:pPr>
        <w:spacing w:line="360" w:lineRule="auto"/>
        <w:ind w:firstLine="720"/>
      </w:pPr>
      <w:r w:rsidRPr="0060627C">
        <w:t xml:space="preserve">+ Sao mũ mềm </w:t>
      </w:r>
      <w:r w:rsidRPr="0060627C">
        <w:rPr>
          <w:bCs/>
        </w:rPr>
        <w:t>giáo dục quốc phòng và an ninh;</w:t>
      </w:r>
    </w:p>
    <w:p w14:paraId="222EB931" w14:textId="77777777" w:rsidR="00EE6AB0" w:rsidRPr="0060627C" w:rsidRDefault="00EE6AB0" w:rsidP="00EE6AB0">
      <w:pPr>
        <w:spacing w:line="360" w:lineRule="auto"/>
        <w:ind w:firstLine="720"/>
      </w:pPr>
      <w:r w:rsidRPr="0060627C">
        <w:t xml:space="preserve">+ Nền cấp hiệu </w:t>
      </w:r>
      <w:r w:rsidRPr="0060627C">
        <w:rPr>
          <w:bCs/>
        </w:rPr>
        <w:t>giáo dục quốc phòng và an ninh;</w:t>
      </w:r>
    </w:p>
    <w:p w14:paraId="75836224" w14:textId="77777777" w:rsidR="00EE6AB0" w:rsidRPr="0060627C" w:rsidRDefault="00EE6AB0" w:rsidP="00EE6AB0">
      <w:pPr>
        <w:spacing w:line="360" w:lineRule="auto"/>
        <w:ind w:firstLine="720"/>
      </w:pPr>
      <w:r w:rsidRPr="0060627C">
        <w:lastRenderedPageBreak/>
        <w:t xml:space="preserve">+ Nền phù hiệu </w:t>
      </w:r>
      <w:r w:rsidRPr="0060627C">
        <w:rPr>
          <w:bCs/>
        </w:rPr>
        <w:t>giáo dục quốc phòng và an ninh;</w:t>
      </w:r>
    </w:p>
    <w:p w14:paraId="4C58FB02" w14:textId="77777777" w:rsidR="00EE6AB0" w:rsidRPr="0060627C" w:rsidRDefault="00EE6AB0" w:rsidP="00EE6AB0">
      <w:pPr>
        <w:spacing w:line="360" w:lineRule="auto"/>
        <w:ind w:firstLine="720"/>
      </w:pPr>
      <w:r w:rsidRPr="0060627C">
        <w:t>+ Biển tên;</w:t>
      </w:r>
    </w:p>
    <w:p w14:paraId="0CA2665A" w14:textId="77777777" w:rsidR="00EE6AB0" w:rsidRPr="0060627C" w:rsidRDefault="00EE6AB0" w:rsidP="00EE6AB0">
      <w:pPr>
        <w:spacing w:line="360" w:lineRule="auto"/>
        <w:ind w:firstLine="720"/>
      </w:pPr>
      <w:r w:rsidRPr="0060627C">
        <w:t>+ Ca vát.</w:t>
      </w:r>
    </w:p>
    <w:p w14:paraId="4D3D5061" w14:textId="77777777" w:rsidR="00EE6AB0" w:rsidRPr="0060627C" w:rsidRDefault="00EE6AB0" w:rsidP="00EE6AB0">
      <w:pPr>
        <w:spacing w:line="360" w:lineRule="auto"/>
        <w:ind w:firstLine="720"/>
        <w:rPr>
          <w:bCs/>
        </w:rPr>
      </w:pPr>
      <w:r w:rsidRPr="0060627C">
        <w:rPr>
          <w:bCs/>
        </w:rPr>
        <w:t>- Trang phục người học giáo dục quốc phòng và an ninh</w:t>
      </w:r>
    </w:p>
    <w:p w14:paraId="4441703B" w14:textId="77777777" w:rsidR="00EE6AB0" w:rsidRPr="0060627C" w:rsidRDefault="00EE6AB0" w:rsidP="00EE6AB0">
      <w:pPr>
        <w:spacing w:line="360" w:lineRule="auto"/>
        <w:ind w:firstLine="720"/>
      </w:pPr>
      <w:r w:rsidRPr="0060627C">
        <w:t>+ Trang phục hè;</w:t>
      </w:r>
    </w:p>
    <w:p w14:paraId="1D7B5CDB" w14:textId="77777777" w:rsidR="00EE6AB0" w:rsidRPr="0060627C" w:rsidRDefault="00EE6AB0" w:rsidP="00EE6AB0">
      <w:pPr>
        <w:spacing w:line="360" w:lineRule="auto"/>
        <w:ind w:firstLine="720"/>
      </w:pPr>
      <w:r w:rsidRPr="0060627C">
        <w:t>+ Mũ cứng;</w:t>
      </w:r>
    </w:p>
    <w:p w14:paraId="20A5F3BC" w14:textId="77777777" w:rsidR="00EE6AB0" w:rsidRPr="0060627C" w:rsidRDefault="00EE6AB0" w:rsidP="00EE6AB0">
      <w:pPr>
        <w:spacing w:line="360" w:lineRule="auto"/>
        <w:ind w:firstLine="720"/>
      </w:pPr>
      <w:r w:rsidRPr="0060627C">
        <w:t>+ Mũ mềm;</w:t>
      </w:r>
    </w:p>
    <w:p w14:paraId="1984334A" w14:textId="77777777" w:rsidR="00EE6AB0" w:rsidRPr="0060627C" w:rsidRDefault="00EE6AB0" w:rsidP="00EE6AB0">
      <w:pPr>
        <w:spacing w:line="360" w:lineRule="auto"/>
        <w:ind w:firstLine="720"/>
      </w:pPr>
      <w:r w:rsidRPr="0060627C">
        <w:t>+ Giầy vải;</w:t>
      </w:r>
    </w:p>
    <w:p w14:paraId="7FB05600" w14:textId="77777777" w:rsidR="00EE6AB0" w:rsidRPr="0060627C" w:rsidRDefault="00EE6AB0" w:rsidP="00EE6AB0">
      <w:pPr>
        <w:spacing w:line="360" w:lineRule="auto"/>
        <w:ind w:firstLine="720"/>
      </w:pPr>
      <w:r w:rsidRPr="0060627C">
        <w:t>+ Tất sợi;</w:t>
      </w:r>
    </w:p>
    <w:p w14:paraId="2AE04014" w14:textId="77777777" w:rsidR="00EE6AB0" w:rsidRPr="0060627C" w:rsidRDefault="00EE6AB0" w:rsidP="00EE6AB0">
      <w:pPr>
        <w:spacing w:line="360" w:lineRule="auto"/>
        <w:ind w:firstLine="720"/>
      </w:pPr>
      <w:r w:rsidRPr="0060627C">
        <w:t xml:space="preserve">+ Sao mũ cứng </w:t>
      </w:r>
      <w:r w:rsidRPr="0060627C">
        <w:rPr>
          <w:bCs/>
        </w:rPr>
        <w:t>giáo dục quốc phòng và an ninh;</w:t>
      </w:r>
    </w:p>
    <w:p w14:paraId="7806FF54" w14:textId="77777777" w:rsidR="00EE6AB0" w:rsidRPr="0060627C" w:rsidRDefault="00EE6AB0" w:rsidP="00EE6AB0">
      <w:pPr>
        <w:spacing w:line="360" w:lineRule="auto"/>
        <w:ind w:firstLine="720"/>
      </w:pPr>
      <w:r w:rsidRPr="0060627C">
        <w:t>+ Thắt lưng;</w:t>
      </w:r>
    </w:p>
    <w:p w14:paraId="3F7E1EF8" w14:textId="77777777" w:rsidR="00EE6AB0" w:rsidRPr="0060627C" w:rsidRDefault="00EE6AB0" w:rsidP="00EE6AB0">
      <w:pPr>
        <w:spacing w:line="360" w:lineRule="auto"/>
        <w:ind w:firstLine="720"/>
      </w:pPr>
      <w:r w:rsidRPr="0060627C">
        <w:t xml:space="preserve">+ Sao mũ mềm </w:t>
      </w:r>
      <w:r w:rsidRPr="0060627C">
        <w:rPr>
          <w:bCs/>
        </w:rPr>
        <w:t>giáo dục quốc phòng và an ninh.</w:t>
      </w:r>
    </w:p>
    <w:p w14:paraId="6476E7D5" w14:textId="77777777" w:rsidR="00EE6AB0" w:rsidRPr="0060627C" w:rsidRDefault="00EE6AB0" w:rsidP="00EE6AB0">
      <w:pPr>
        <w:spacing w:line="360" w:lineRule="auto"/>
        <w:ind w:firstLine="720"/>
        <w:jc w:val="both"/>
        <w:rPr>
          <w:b/>
          <w:lang w:val="sv-SE"/>
        </w:rPr>
      </w:pPr>
      <w:r w:rsidRPr="0060627C">
        <w:rPr>
          <w:b/>
          <w:lang w:val="sv-SE"/>
        </w:rPr>
        <w:t>V. Phương pháp đánh giá</w:t>
      </w:r>
    </w:p>
    <w:p w14:paraId="40A8CB1E" w14:textId="77777777" w:rsidR="00EE6AB0" w:rsidRPr="0060627C" w:rsidRDefault="00EE6AB0" w:rsidP="00EE6AB0">
      <w:pPr>
        <w:spacing w:line="360" w:lineRule="auto"/>
        <w:jc w:val="both"/>
        <w:rPr>
          <w:lang w:val="sv-SE"/>
        </w:rPr>
      </w:pPr>
      <w:r w:rsidRPr="0060627C">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60627C">
        <w:t>quy chế kiểm tra, thi, xét công nhận tốt nghiệp.</w:t>
      </w:r>
    </w:p>
    <w:p w14:paraId="26851797" w14:textId="77777777" w:rsidR="00EE6AB0" w:rsidRPr="0060627C" w:rsidRDefault="00EE6AB0" w:rsidP="00EE6AB0">
      <w:pPr>
        <w:spacing w:line="360" w:lineRule="auto"/>
        <w:ind w:firstLine="720"/>
        <w:jc w:val="both"/>
        <w:rPr>
          <w:lang w:val="sv-SE"/>
        </w:rPr>
      </w:pPr>
      <w:r w:rsidRPr="0060627C">
        <w:rPr>
          <w:b/>
          <w:bCs/>
          <w:lang w:val="sv-SE"/>
        </w:rPr>
        <w:t>VI. Hướng dẫn thực hiện môn học</w:t>
      </w:r>
    </w:p>
    <w:p w14:paraId="5AE6BF97" w14:textId="77777777" w:rsidR="00EE6AB0" w:rsidRPr="0060627C" w:rsidRDefault="00EE6AB0" w:rsidP="00EE6AB0">
      <w:pPr>
        <w:spacing w:line="360" w:lineRule="auto"/>
        <w:ind w:firstLine="720"/>
        <w:jc w:val="both"/>
        <w:rPr>
          <w:lang w:val="sv-SE"/>
        </w:rPr>
      </w:pPr>
      <w:r w:rsidRPr="0060627C">
        <w:rPr>
          <w:b/>
          <w:bCs/>
          <w:lang w:val="sv-SE"/>
        </w:rPr>
        <w:t>1. Phạm vi áp dụng môn học</w:t>
      </w:r>
    </w:p>
    <w:p w14:paraId="6150E57C" w14:textId="77777777" w:rsidR="00EE6AB0" w:rsidRPr="0060627C" w:rsidRDefault="00EE6AB0" w:rsidP="00EE6AB0">
      <w:pPr>
        <w:spacing w:line="360" w:lineRule="auto"/>
        <w:ind w:firstLine="720"/>
        <w:jc w:val="both"/>
        <w:rPr>
          <w:lang w:val="sv-SE"/>
        </w:rPr>
      </w:pPr>
      <w:r w:rsidRPr="0060627C">
        <w:rPr>
          <w:lang w:val="sv-SE"/>
        </w:rPr>
        <w:t>Môn học Giáo dục quốc phòng và An ninh là một trong các môn học bắt buộc thuộc khối các môn học chung trong chương trình đào tạo trình độ trung cấp theo quy định của Bộ Lao động - Thương binh và Xã hội để giảng dạy.</w:t>
      </w:r>
    </w:p>
    <w:p w14:paraId="7780B9E2" w14:textId="77777777" w:rsidR="00EE6AB0" w:rsidRPr="0060627C" w:rsidRDefault="00EE6AB0" w:rsidP="00EE6AB0">
      <w:pPr>
        <w:spacing w:line="360" w:lineRule="auto"/>
        <w:ind w:firstLine="720"/>
        <w:jc w:val="both"/>
        <w:rPr>
          <w:lang w:val="sv-SE"/>
        </w:rPr>
      </w:pPr>
      <w:r w:rsidRPr="0060627C">
        <w:rPr>
          <w:lang w:val="sv-SE"/>
        </w:rPr>
        <w:t>Người học là đối tượng tuyển sinh hệ tốt nghiệp trung học cơ sở bắt buộc học toàn bộ chương trình môn học này.</w:t>
      </w:r>
    </w:p>
    <w:p w14:paraId="20680C43" w14:textId="77777777" w:rsidR="00EE6AB0" w:rsidRPr="0060627C" w:rsidRDefault="00EE6AB0" w:rsidP="00EE6AB0">
      <w:pPr>
        <w:spacing w:line="360" w:lineRule="auto"/>
        <w:ind w:firstLine="720"/>
        <w:jc w:val="both"/>
        <w:rPr>
          <w:lang w:val="sv-SE"/>
        </w:rPr>
      </w:pPr>
      <w:r w:rsidRPr="0060627C">
        <w:rPr>
          <w:b/>
          <w:bCs/>
          <w:lang w:val="sv-SE"/>
        </w:rPr>
        <w:t>2. Miễn trừ, bảo lưu kết quả học tập môn học</w:t>
      </w:r>
    </w:p>
    <w:p w14:paraId="52AB353D" w14:textId="77777777" w:rsidR="00EE6AB0" w:rsidRPr="0060627C" w:rsidRDefault="00EE6AB0" w:rsidP="00EE6AB0">
      <w:pPr>
        <w:spacing w:line="360" w:lineRule="auto"/>
        <w:ind w:firstLine="720"/>
        <w:jc w:val="both"/>
        <w:rPr>
          <w:bCs/>
          <w:lang w:val="sv-SE"/>
        </w:rPr>
      </w:pPr>
      <w:r w:rsidRPr="0060627C">
        <w:rPr>
          <w:bCs/>
          <w:lang w:val="sv-SE"/>
        </w:rPr>
        <w:t>2.1. Học sinh, sinh viên được miễn học, kiểm tra, thi kết thúc môn học nếu thuộc một trong các trường hợp sau:</w:t>
      </w:r>
    </w:p>
    <w:p w14:paraId="0D264945" w14:textId="77777777" w:rsidR="00EE6AB0" w:rsidRPr="0060627C" w:rsidRDefault="00EE6AB0" w:rsidP="00EE6AB0">
      <w:pPr>
        <w:spacing w:line="360" w:lineRule="auto"/>
        <w:ind w:firstLine="720"/>
        <w:jc w:val="both"/>
        <w:rPr>
          <w:bCs/>
          <w:lang w:val="sv-SE"/>
        </w:rPr>
      </w:pPr>
      <w:r w:rsidRPr="0060627C">
        <w:rPr>
          <w:bCs/>
          <w:lang w:val="sv-SE"/>
        </w:rPr>
        <w:t>a) Có giấy chứng nhận sĩ quan dự bị hoặc bằng tốt nghiệp do các trường quân đội, công an cấp;</w:t>
      </w:r>
    </w:p>
    <w:p w14:paraId="10D582F5" w14:textId="77777777" w:rsidR="00EE6AB0" w:rsidRPr="0060627C" w:rsidRDefault="00EE6AB0" w:rsidP="00EE6AB0">
      <w:pPr>
        <w:spacing w:line="360" w:lineRule="auto"/>
        <w:ind w:firstLine="720"/>
        <w:jc w:val="both"/>
        <w:rPr>
          <w:bCs/>
          <w:lang w:val="sv-SE"/>
        </w:rPr>
      </w:pPr>
      <w:r w:rsidRPr="0060627C">
        <w:rPr>
          <w:bCs/>
          <w:lang w:val="sv-SE"/>
        </w:rPr>
        <w:lastRenderedPageBreak/>
        <w:t>b) Có chứng chỉ Giáo dục quốc phòng và an ninh hoặc có giấy chứng nhận hoàn thành chương trình bồi dưỡng kiến thức quốc phòng và an ninh tương đương với trình độ đào tạo hoặc cao hơn;</w:t>
      </w:r>
    </w:p>
    <w:p w14:paraId="6A0DAEE4" w14:textId="77777777" w:rsidR="00EE6AB0" w:rsidRPr="0060627C" w:rsidRDefault="00EE6AB0" w:rsidP="00EE6AB0">
      <w:pPr>
        <w:spacing w:line="360" w:lineRule="auto"/>
        <w:ind w:firstLine="720"/>
        <w:jc w:val="both"/>
        <w:rPr>
          <w:bCs/>
          <w:lang w:val="sv-SE"/>
        </w:rPr>
      </w:pPr>
      <w:r w:rsidRPr="0060627C">
        <w:rPr>
          <w:bCs/>
          <w:lang w:val="sv-SE"/>
        </w:rPr>
        <w:t>c) Có giấy chứng nhận của cơ quan có thẩm quyền cấp đã hoàn thành và có điểm đạt yêu cầu của môn học trong chương trình đào tạo trình độ tương ứng hoặc cao hơn so chương trình đào tạo trình độ đang học;</w:t>
      </w:r>
    </w:p>
    <w:p w14:paraId="29FB6261" w14:textId="77777777" w:rsidR="00EE6AB0" w:rsidRPr="0060627C" w:rsidRDefault="00EE6AB0" w:rsidP="00EE6AB0">
      <w:pPr>
        <w:spacing w:line="360" w:lineRule="auto"/>
        <w:ind w:firstLine="720"/>
        <w:jc w:val="both"/>
        <w:rPr>
          <w:bCs/>
          <w:lang w:val="sv-SE"/>
        </w:rPr>
      </w:pPr>
      <w:r w:rsidRPr="0060627C">
        <w:rPr>
          <w:bCs/>
          <w:lang w:val="sv-SE"/>
        </w:rPr>
        <w:t>d) Có bằng tốt nghiệp từ trình độ trung cấp trở lên do cơ sở giáo dục nghề nghiệp hoặc cơ sở giáo dục đại học của Việt Nam cấp thì được miễn học, miễn kiểm tra, thi kết thúc môn học trong chương trình đào tạo trình độ tương ứng hoặc thấp hơn;</w:t>
      </w:r>
    </w:p>
    <w:p w14:paraId="2BF9FF40" w14:textId="77777777" w:rsidR="00EE6AB0" w:rsidRPr="0060627C" w:rsidRDefault="00EE6AB0" w:rsidP="00EE6AB0">
      <w:pPr>
        <w:spacing w:line="360" w:lineRule="auto"/>
        <w:ind w:firstLine="720"/>
        <w:jc w:val="both"/>
        <w:rPr>
          <w:bCs/>
          <w:lang w:val="sv-SE"/>
        </w:rPr>
      </w:pPr>
      <w:r w:rsidRPr="0060627C">
        <w:rPr>
          <w:bCs/>
          <w:lang w:val="sv-SE"/>
        </w:rPr>
        <w:t>đ) Học sinh, sinh viên là người nước ngoài.</w:t>
      </w:r>
    </w:p>
    <w:p w14:paraId="30C21630" w14:textId="77777777" w:rsidR="00EE6AB0" w:rsidRPr="0060627C" w:rsidRDefault="00EE6AB0" w:rsidP="00EE6AB0">
      <w:pPr>
        <w:spacing w:line="360" w:lineRule="auto"/>
        <w:ind w:firstLine="720"/>
        <w:jc w:val="both"/>
        <w:rPr>
          <w:bCs/>
          <w:lang w:val="sv-SE"/>
        </w:rPr>
      </w:pPr>
      <w:r w:rsidRPr="0060627C">
        <w:rPr>
          <w:bCs/>
          <w:lang w:val="sv-SE"/>
        </w:rPr>
        <w:t>2.2. Học sinh, sinh viên được miễn học, các nội dung thực hành kỹ năng quân sự trong môn học nếu thuộc một trong các trường hợp sau:</w:t>
      </w:r>
    </w:p>
    <w:p w14:paraId="20DA0469" w14:textId="77777777" w:rsidR="00EE6AB0" w:rsidRPr="0060627C" w:rsidRDefault="00EE6AB0" w:rsidP="00EE6AB0">
      <w:pPr>
        <w:spacing w:line="360" w:lineRule="auto"/>
        <w:ind w:firstLine="720"/>
        <w:jc w:val="both"/>
        <w:rPr>
          <w:bCs/>
          <w:lang w:val="sv-SE"/>
        </w:rPr>
      </w:pPr>
      <w:r w:rsidRPr="0060627C">
        <w:rPr>
          <w:bCs/>
          <w:lang w:val="sv-SE"/>
        </w:rPr>
        <w:t>a) Không đủ sức khỏe về thể lực hoặc mắc những bệnh lý thuộc diện miễn làm nghĩa vụ quân sự theo quy định hiện hành;</w:t>
      </w:r>
    </w:p>
    <w:p w14:paraId="66E7E2DE" w14:textId="77777777" w:rsidR="00EE6AB0" w:rsidRPr="0060627C" w:rsidRDefault="00EE6AB0" w:rsidP="00EE6AB0">
      <w:pPr>
        <w:spacing w:line="360" w:lineRule="auto"/>
        <w:ind w:firstLine="720"/>
        <w:jc w:val="both"/>
        <w:rPr>
          <w:bCs/>
          <w:lang w:val="sv-SE"/>
        </w:rPr>
      </w:pPr>
      <w:r w:rsidRPr="0060627C">
        <w:rPr>
          <w:bCs/>
          <w:lang w:val="sv-SE"/>
        </w:rPr>
        <w:t>b) Đã hoàn thành nghĩa vụ quân sự, công an nhân dân.</w:t>
      </w:r>
    </w:p>
    <w:p w14:paraId="68F75DBA" w14:textId="77777777" w:rsidR="00EE6AB0" w:rsidRPr="0060627C" w:rsidRDefault="00EE6AB0" w:rsidP="00EE6AB0">
      <w:pPr>
        <w:spacing w:line="360" w:lineRule="auto"/>
        <w:ind w:firstLine="720"/>
        <w:jc w:val="both"/>
        <w:rPr>
          <w:bCs/>
          <w:lang w:val="sv-SE"/>
        </w:rPr>
      </w:pPr>
      <w:r w:rsidRPr="0060627C">
        <w:rPr>
          <w:bCs/>
          <w:lang w:val="sv-SE"/>
        </w:rPr>
        <w:t>2.3. Học sinh, sinh viên được tạm hoãn học môn học nếu thuộc một trong các trường hợp sau:</w:t>
      </w:r>
    </w:p>
    <w:p w14:paraId="74D384CE" w14:textId="77777777" w:rsidR="00EE6AB0" w:rsidRPr="0060627C" w:rsidRDefault="00EE6AB0" w:rsidP="00EE6AB0">
      <w:pPr>
        <w:spacing w:line="360" w:lineRule="auto"/>
        <w:ind w:firstLine="720"/>
        <w:jc w:val="both"/>
        <w:rPr>
          <w:bCs/>
          <w:lang w:val="sv-SE"/>
        </w:rPr>
      </w:pPr>
      <w:r w:rsidRPr="0060627C">
        <w:rPr>
          <w:bCs/>
          <w:lang w:val="sv-SE"/>
        </w:rPr>
        <w:t>a) Vì lý do sức khỏe không bảo đảm để học môn học theo kế hoạch học tập chung và phải có giấy xác nhận của cơ sở y tế khám chữa bệnh hợp pháp;</w:t>
      </w:r>
    </w:p>
    <w:p w14:paraId="719AC3AD" w14:textId="77777777" w:rsidR="00EE6AB0" w:rsidRPr="0060627C" w:rsidRDefault="00EE6AB0" w:rsidP="00EE6AB0">
      <w:pPr>
        <w:spacing w:line="360" w:lineRule="auto"/>
        <w:ind w:firstLine="720"/>
        <w:jc w:val="both"/>
        <w:rPr>
          <w:bCs/>
          <w:lang w:val="sv-SE"/>
        </w:rPr>
      </w:pPr>
    </w:p>
    <w:p w14:paraId="5951B2F7" w14:textId="77777777" w:rsidR="00EE6AB0" w:rsidRPr="0060627C" w:rsidRDefault="00EE6AB0" w:rsidP="00EE6AB0">
      <w:pPr>
        <w:spacing w:line="360" w:lineRule="auto"/>
        <w:ind w:firstLine="720"/>
        <w:jc w:val="both"/>
        <w:rPr>
          <w:bCs/>
          <w:lang w:val="sv-SE"/>
        </w:rPr>
      </w:pPr>
      <w:r w:rsidRPr="0060627C">
        <w:rPr>
          <w:bCs/>
          <w:lang w:val="sv-SE"/>
        </w:rPr>
        <w:t>b) Là phụ nữ đang mang thai hoặc trong thời gian nghỉ chế độ thai sản theo quy định hiện hành;</w:t>
      </w:r>
    </w:p>
    <w:p w14:paraId="2E4B95F5" w14:textId="77777777" w:rsidR="00EE6AB0" w:rsidRPr="0060627C" w:rsidRDefault="00EE6AB0" w:rsidP="00EE6AB0">
      <w:pPr>
        <w:spacing w:line="360" w:lineRule="auto"/>
        <w:ind w:firstLine="720"/>
        <w:jc w:val="both"/>
        <w:rPr>
          <w:bCs/>
          <w:lang w:val="sv-SE"/>
        </w:rPr>
      </w:pPr>
      <w:r w:rsidRPr="0060627C">
        <w:rPr>
          <w:bCs/>
          <w:lang w:val="sv-SE"/>
        </w:rPr>
        <w:t>c) Có lý do khác không thể tham gia hoàn thành môn học, kèm theo minh chứng cụ thể và phải được hiệu trưởng nhà trường hoặc được thủ trưởng trung tâm giáo dục quốc phòng và an ninh chấp thuận.</w:t>
      </w:r>
    </w:p>
    <w:p w14:paraId="24C4A4E2" w14:textId="77777777" w:rsidR="00EE6AB0" w:rsidRPr="0060627C" w:rsidRDefault="00EE6AB0" w:rsidP="00EE6AB0">
      <w:pPr>
        <w:spacing w:line="360" w:lineRule="auto"/>
        <w:ind w:firstLine="720"/>
        <w:jc w:val="both"/>
        <w:rPr>
          <w:bCs/>
          <w:lang w:val="sv-SE"/>
        </w:rPr>
      </w:pPr>
      <w:r w:rsidRPr="0060627C">
        <w:rPr>
          <w:bCs/>
          <w:lang w:val="sv-SE"/>
        </w:rPr>
        <w:t xml:space="preserve">2.4. Học sinh, sinh viên có giấy xác nhận khuyết tật theo quy định của Luật Người khuyết tật, hoặc là thương bệnh binh, có thương tật hoặc bệnh mãn tính làm hạn chế chức năng vận động được hiệu trưởng nhà trường hoặc thủ trưởng trung tâm giáo dục quốc phòng và an ninh xem xét, quyết định cho miễn </w:t>
      </w:r>
      <w:r w:rsidRPr="0060627C">
        <w:rPr>
          <w:bCs/>
          <w:lang w:val="sv-SE"/>
        </w:rPr>
        <w:lastRenderedPageBreak/>
        <w:t>học môn học hoặc giảm một số nội dung trong môn học mà khả năng cá nhân không thể đáp ứng được.</w:t>
      </w:r>
    </w:p>
    <w:p w14:paraId="26F63384" w14:textId="77777777" w:rsidR="00EE6AB0" w:rsidRPr="0060627C" w:rsidRDefault="00EE6AB0" w:rsidP="00EE6AB0">
      <w:pPr>
        <w:spacing w:line="360" w:lineRule="auto"/>
        <w:ind w:firstLine="720"/>
        <w:jc w:val="both"/>
        <w:rPr>
          <w:bCs/>
          <w:lang w:val="sv-SE"/>
        </w:rPr>
      </w:pPr>
      <w:r w:rsidRPr="0060627C">
        <w:rPr>
          <w:bCs/>
          <w:lang w:val="sv-SE"/>
        </w:rPr>
        <w:t>2.5. Học sinh học chương trình đào tạo trình độ trung cấp là đối tượng tuyển sinh tốt nghiệp trung học phổ thông (hoặc học xong chương trình trung học phổ thông nhưng chưa được công nhận tốt nghiệp), hiệu trưởng nhà trường có thể xem xét, quyết định miễn giảm cho người học một số nội dung của môn học mà người học đã hoàn thành ở chương trình trung học phổ thông và phải bảo đảm đạt được mục tiêu và chuẩn đầu ra của môn học.</w:t>
      </w:r>
    </w:p>
    <w:p w14:paraId="4E231862" w14:textId="77777777" w:rsidR="00EE6AB0" w:rsidRPr="0060627C" w:rsidRDefault="00EE6AB0" w:rsidP="00EE6AB0">
      <w:pPr>
        <w:spacing w:line="360" w:lineRule="auto"/>
        <w:ind w:firstLine="720"/>
        <w:jc w:val="both"/>
        <w:rPr>
          <w:bCs/>
          <w:lang w:val="sv-SE"/>
        </w:rPr>
      </w:pPr>
      <w:r w:rsidRPr="0060627C">
        <w:rPr>
          <w:bCs/>
          <w:lang w:val="sv-SE"/>
        </w:rPr>
        <w:t>2.6. Sinh viên học chương trình đào tạo trình độ cao đẳng đã có bằng tốt nghiệp trung cấp, được hiệu trưởng nhà trường xem xét, quyết định cho miễn học những nội dung đã được học ở chương trình đào tạo trình độ trung cấp.</w:t>
      </w:r>
    </w:p>
    <w:p w14:paraId="336B41BE" w14:textId="77777777" w:rsidR="00EE6AB0" w:rsidRPr="0060627C" w:rsidRDefault="00EE6AB0" w:rsidP="00EE6AB0">
      <w:pPr>
        <w:spacing w:line="360" w:lineRule="auto"/>
        <w:ind w:firstLine="720"/>
        <w:jc w:val="both"/>
        <w:rPr>
          <w:bCs/>
          <w:lang w:val="sv-SE"/>
        </w:rPr>
      </w:pPr>
      <w:r w:rsidRPr="0060627C">
        <w:rPr>
          <w:bCs/>
          <w:lang w:val="sv-SE"/>
        </w:rPr>
        <w:t>2.7. Hiệu trưởng quy định cụ thể việc miễn trừ học tập, tạm hoãn học tập môn học.</w:t>
      </w:r>
    </w:p>
    <w:p w14:paraId="34C5DD35" w14:textId="77777777" w:rsidR="00EE6AB0" w:rsidRPr="0060627C" w:rsidRDefault="00EE6AB0" w:rsidP="00EE6AB0">
      <w:pPr>
        <w:spacing w:line="360" w:lineRule="auto"/>
        <w:ind w:firstLine="720"/>
        <w:jc w:val="both"/>
        <w:rPr>
          <w:lang w:val="sv-SE"/>
        </w:rPr>
      </w:pPr>
      <w:r w:rsidRPr="0060627C">
        <w:rPr>
          <w:b/>
          <w:bCs/>
          <w:lang w:val="sv-SE"/>
        </w:rPr>
        <w:t>3. 3. Hướng dẫn về phương pháp giảng dạy, học tập môn học</w:t>
      </w:r>
    </w:p>
    <w:p w14:paraId="25C40329" w14:textId="77777777" w:rsidR="00EE6AB0" w:rsidRPr="0060627C" w:rsidRDefault="00EE6AB0" w:rsidP="00EE6AB0">
      <w:pPr>
        <w:spacing w:line="360" w:lineRule="auto"/>
        <w:ind w:firstLine="720"/>
        <w:jc w:val="both"/>
        <w:rPr>
          <w:lang w:val="sv-SE"/>
        </w:rPr>
      </w:pPr>
      <w:r w:rsidRPr="0060627C">
        <w:rPr>
          <w:lang w:val="sv-SE"/>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6BBA0B9E" w14:textId="77777777" w:rsidR="00EE6AB0" w:rsidRPr="0060627C" w:rsidRDefault="00EE6AB0" w:rsidP="00EE6AB0">
      <w:pPr>
        <w:spacing w:line="360" w:lineRule="auto"/>
        <w:ind w:firstLine="720"/>
        <w:jc w:val="both"/>
        <w:rPr>
          <w:lang w:val="sv-SE"/>
        </w:rPr>
      </w:pPr>
      <w:r w:rsidRPr="0060627C">
        <w:rPr>
          <w:lang w:val="sv-SE"/>
        </w:rPr>
        <w:t>- Đối với người học: Thao tác theo hướng dẫn của giáo viên và làm bài tập về nhà.</w:t>
      </w:r>
    </w:p>
    <w:p w14:paraId="5B5C906D" w14:textId="77777777" w:rsidR="00EE6AB0" w:rsidRPr="0060627C" w:rsidRDefault="00EE6AB0" w:rsidP="00EE6AB0">
      <w:pPr>
        <w:spacing w:line="360" w:lineRule="auto"/>
        <w:ind w:firstLine="720"/>
        <w:jc w:val="both"/>
        <w:rPr>
          <w:bCs/>
          <w:lang w:val="sv-SE"/>
        </w:rPr>
      </w:pPr>
      <w:r w:rsidRPr="0060627C">
        <w:rPr>
          <w:lang w:val="sv-SE"/>
        </w:rPr>
        <w:t xml:space="preserve">- </w:t>
      </w:r>
      <w:bookmarkStart w:id="44" w:name="_Hlk522627933"/>
      <w:r w:rsidRPr="0060627C">
        <w:rPr>
          <w:bCs/>
          <w:lang w:val="sv-SE"/>
        </w:rPr>
        <w:t>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bookmarkEnd w:id="44"/>
    <w:p w14:paraId="091D9253" w14:textId="77777777" w:rsidR="00EE6AB0" w:rsidRPr="0060627C" w:rsidRDefault="00EE6AB0" w:rsidP="00EE6AB0">
      <w:pPr>
        <w:spacing w:line="360" w:lineRule="auto"/>
        <w:ind w:firstLine="720"/>
        <w:jc w:val="both"/>
        <w:rPr>
          <w:bCs/>
          <w:lang w:val="sv-SE"/>
        </w:rPr>
      </w:pPr>
      <w:r w:rsidRPr="0060627C">
        <w:rPr>
          <w:lang w:val="sv-SE"/>
        </w:rPr>
        <w:t>- Bên cạnh việc học 75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trung cấp.</w:t>
      </w:r>
      <w:r w:rsidRPr="0060627C">
        <w:rPr>
          <w:bCs/>
          <w:lang w:val="sv-SE"/>
        </w:rPr>
        <w:t xml:space="preserve"> Khuyến khích các cơ sở giáo dục nghề nghiệp, cơ sở giáo dục đại học có đăng ký hoạt động giáo dục nghề nghiệp trang bị phòng học và các điều kiện khác để có thể tổ chức giảng dạy nội dung lý thuyết theo hình thức trực tuyến.</w:t>
      </w:r>
    </w:p>
    <w:p w14:paraId="4E831CC5" w14:textId="77777777" w:rsidR="00EE6AB0" w:rsidRPr="0060627C" w:rsidRDefault="00EE6AB0" w:rsidP="00EE6AB0">
      <w:pPr>
        <w:spacing w:line="360" w:lineRule="auto"/>
        <w:ind w:firstLine="720"/>
        <w:jc w:val="both"/>
        <w:rPr>
          <w:b/>
          <w:bCs/>
          <w:lang w:val="sv-SE"/>
        </w:rPr>
      </w:pPr>
    </w:p>
    <w:p w14:paraId="16F38843" w14:textId="77777777" w:rsidR="00EE6AB0" w:rsidRPr="0060627C" w:rsidRDefault="00EE6AB0" w:rsidP="00EE6AB0">
      <w:pPr>
        <w:spacing w:line="360" w:lineRule="auto"/>
        <w:ind w:firstLine="720"/>
        <w:jc w:val="both"/>
        <w:rPr>
          <w:b/>
          <w:bCs/>
          <w:lang w:val="sv-SE"/>
        </w:rPr>
      </w:pPr>
      <w:r w:rsidRPr="0060627C">
        <w:rPr>
          <w:b/>
          <w:bCs/>
          <w:lang w:val="sv-SE"/>
        </w:rPr>
        <w:lastRenderedPageBreak/>
        <w:t xml:space="preserve">4. </w:t>
      </w:r>
      <w:r w:rsidRPr="0060627C">
        <w:rPr>
          <w:b/>
          <w:bCs/>
          <w:iCs/>
          <w:lang w:val="sv-SE"/>
        </w:rPr>
        <w:t>Tài liệu tham khảo:</w:t>
      </w:r>
    </w:p>
    <w:p w14:paraId="17BF2BE3" w14:textId="77777777" w:rsidR="00EE6AB0" w:rsidRPr="0060627C" w:rsidRDefault="00EE6AB0" w:rsidP="00EE6AB0">
      <w:pPr>
        <w:tabs>
          <w:tab w:val="left" w:pos="700"/>
        </w:tabs>
        <w:spacing w:line="360" w:lineRule="auto"/>
        <w:ind w:firstLine="720"/>
        <w:jc w:val="both"/>
        <w:rPr>
          <w:lang w:val="sv-SE"/>
        </w:rPr>
      </w:pPr>
      <w:r w:rsidRPr="0060627C">
        <w:rPr>
          <w:bCs/>
          <w:kern w:val="36"/>
          <w:lang w:val="sv-SE"/>
        </w:rPr>
        <w:t>1</w:t>
      </w:r>
      <w:r w:rsidRPr="0060627C">
        <w:rPr>
          <w:lang w:val="sv-SE"/>
        </w:rPr>
        <w:t>. Chỉ thị 12-CT/TW ngày 03/05/2007 của Bộ Chính trị về tăng cường sự lãnh đạo của Đảng đối với công tác Giáo dục quốc phòng và an ninh trong tình hình mới.</w:t>
      </w:r>
    </w:p>
    <w:p w14:paraId="1C036A20" w14:textId="77777777" w:rsidR="00EE6AB0" w:rsidRPr="0060627C" w:rsidRDefault="00EE6AB0" w:rsidP="00EE6AB0">
      <w:pPr>
        <w:tabs>
          <w:tab w:val="left" w:pos="700"/>
        </w:tabs>
        <w:spacing w:line="360" w:lineRule="auto"/>
        <w:ind w:firstLine="720"/>
        <w:jc w:val="both"/>
        <w:rPr>
          <w:lang w:val="sv-SE"/>
        </w:rPr>
      </w:pPr>
      <w:r w:rsidRPr="0060627C">
        <w:rPr>
          <w:lang w:val="sv-SE"/>
        </w:rPr>
        <w:t>2. Văn kiện Đại hội Đại biểu toàn quốc lần thứ XII”, Văn phòng Trung ương Đảng, Hà Nội, 2016.</w:t>
      </w:r>
    </w:p>
    <w:p w14:paraId="4A0B0C1D" w14:textId="77777777" w:rsidR="00EE6AB0" w:rsidRPr="0060627C" w:rsidRDefault="00EE6AB0" w:rsidP="00EE6AB0">
      <w:pPr>
        <w:tabs>
          <w:tab w:val="left" w:pos="700"/>
        </w:tabs>
        <w:spacing w:line="360" w:lineRule="auto"/>
        <w:ind w:firstLine="720"/>
        <w:jc w:val="both"/>
        <w:rPr>
          <w:lang w:val="sv-SE"/>
        </w:rPr>
      </w:pPr>
      <w:r w:rsidRPr="0060627C">
        <w:rPr>
          <w:lang w:val="sv-SE"/>
        </w:rPr>
        <w:t>3. Hiến pháp nước Cộng hoà xã hội chủ nghĩa Việt Nam, 2013.</w:t>
      </w:r>
    </w:p>
    <w:p w14:paraId="24DCA11C" w14:textId="77777777" w:rsidR="00EE6AB0" w:rsidRPr="0060627C" w:rsidRDefault="00EE6AB0" w:rsidP="00EE6AB0">
      <w:pPr>
        <w:tabs>
          <w:tab w:val="left" w:pos="700"/>
        </w:tabs>
        <w:spacing w:line="360" w:lineRule="auto"/>
        <w:ind w:firstLine="720"/>
        <w:jc w:val="both"/>
        <w:rPr>
          <w:lang w:val="sv-SE"/>
        </w:rPr>
      </w:pPr>
      <w:r w:rsidRPr="0060627C">
        <w:rPr>
          <w:lang w:val="sv-SE"/>
        </w:rPr>
        <w:t>4. Luật Biên giới quốc gia, 2004.</w:t>
      </w:r>
    </w:p>
    <w:p w14:paraId="3F1D6A37" w14:textId="77777777" w:rsidR="00EE6AB0" w:rsidRPr="0060627C" w:rsidRDefault="00EE6AB0" w:rsidP="00EE6AB0">
      <w:pPr>
        <w:tabs>
          <w:tab w:val="left" w:pos="700"/>
        </w:tabs>
        <w:spacing w:line="360" w:lineRule="auto"/>
        <w:ind w:firstLine="720"/>
        <w:jc w:val="both"/>
        <w:rPr>
          <w:lang w:val="sv-SE"/>
        </w:rPr>
      </w:pPr>
      <w:r w:rsidRPr="0060627C">
        <w:rPr>
          <w:lang w:val="sv-SE"/>
        </w:rPr>
        <w:t>5. Luật nghĩa vụ quân sự, 2015.</w:t>
      </w:r>
    </w:p>
    <w:p w14:paraId="66809EEA" w14:textId="77777777" w:rsidR="00EE6AB0" w:rsidRPr="0060627C" w:rsidRDefault="00EE6AB0" w:rsidP="00EE6AB0">
      <w:pPr>
        <w:tabs>
          <w:tab w:val="left" w:pos="700"/>
        </w:tabs>
        <w:spacing w:line="360" w:lineRule="auto"/>
        <w:ind w:firstLine="720"/>
        <w:jc w:val="both"/>
      </w:pPr>
      <w:r w:rsidRPr="0060627C">
        <w:t>6. Luật an ninh quốc gia, 2004.</w:t>
      </w:r>
    </w:p>
    <w:p w14:paraId="6F5D562A" w14:textId="77777777" w:rsidR="00EE6AB0" w:rsidRPr="0060627C" w:rsidRDefault="00EE6AB0" w:rsidP="00EE6AB0">
      <w:pPr>
        <w:tabs>
          <w:tab w:val="left" w:pos="700"/>
        </w:tabs>
        <w:spacing w:line="360" w:lineRule="auto"/>
        <w:ind w:firstLine="720"/>
        <w:jc w:val="both"/>
        <w:rPr>
          <w:spacing w:val="-8"/>
        </w:rPr>
      </w:pPr>
      <w:r w:rsidRPr="0060627C">
        <w:rPr>
          <w:spacing w:val="-8"/>
        </w:rPr>
        <w:t>7. Bộ luật hình sự, 2015.</w:t>
      </w:r>
    </w:p>
    <w:p w14:paraId="6ABF7D52" w14:textId="77777777" w:rsidR="00EE6AB0" w:rsidRPr="0060627C" w:rsidRDefault="00EE6AB0" w:rsidP="00EE6AB0">
      <w:pPr>
        <w:tabs>
          <w:tab w:val="left" w:pos="700"/>
        </w:tabs>
        <w:spacing w:line="360" w:lineRule="auto"/>
        <w:ind w:firstLine="720"/>
        <w:jc w:val="both"/>
      </w:pPr>
      <w:r w:rsidRPr="0060627C">
        <w:t>8. Luật phòng chống tham nhũng, 2005; sửa đổi bổ sung năm 2018.</w:t>
      </w:r>
    </w:p>
    <w:p w14:paraId="4F379A90" w14:textId="77777777" w:rsidR="00EE6AB0" w:rsidRPr="0060627C" w:rsidRDefault="00EE6AB0" w:rsidP="00EE6AB0">
      <w:pPr>
        <w:shd w:val="clear" w:color="auto" w:fill="FFFFFF"/>
        <w:spacing w:line="360" w:lineRule="auto"/>
        <w:ind w:firstLine="720"/>
        <w:jc w:val="both"/>
      </w:pPr>
      <w:r w:rsidRPr="0060627C">
        <w:t>9. Luật tín ngưỡng, tôn giáo, 2016.</w:t>
      </w:r>
    </w:p>
    <w:p w14:paraId="2331761C" w14:textId="77777777" w:rsidR="00EE6AB0" w:rsidRPr="0060627C" w:rsidRDefault="00EE6AB0" w:rsidP="00EE6AB0">
      <w:pPr>
        <w:tabs>
          <w:tab w:val="left" w:pos="700"/>
        </w:tabs>
        <w:spacing w:line="360" w:lineRule="auto"/>
        <w:ind w:firstLine="720"/>
        <w:jc w:val="both"/>
      </w:pPr>
      <w:r w:rsidRPr="0060627C">
        <w:t>10. Luật Quốc phòng, 2006; sửa đổi, bổ sung năm 2018.</w:t>
      </w:r>
    </w:p>
    <w:p w14:paraId="3B8CC3F3" w14:textId="77777777" w:rsidR="00EE6AB0" w:rsidRPr="0060627C" w:rsidRDefault="00EE6AB0" w:rsidP="00EE6AB0">
      <w:pPr>
        <w:tabs>
          <w:tab w:val="left" w:pos="700"/>
        </w:tabs>
        <w:spacing w:line="360" w:lineRule="auto"/>
        <w:ind w:firstLine="720"/>
        <w:jc w:val="both"/>
      </w:pPr>
      <w:r w:rsidRPr="0060627C">
        <w:t>11. Luật giáo dục quốc phòng và an ninh, 2013.</w:t>
      </w:r>
    </w:p>
    <w:p w14:paraId="22460876" w14:textId="77777777" w:rsidR="00EE6AB0" w:rsidRPr="0060627C" w:rsidRDefault="00EE6AB0" w:rsidP="00EE6AB0">
      <w:pPr>
        <w:tabs>
          <w:tab w:val="left" w:pos="700"/>
        </w:tabs>
        <w:spacing w:line="360" w:lineRule="auto"/>
        <w:ind w:firstLine="720"/>
        <w:jc w:val="both"/>
      </w:pPr>
      <w:r w:rsidRPr="0060627C">
        <w:t>12. Luật biển Việt Nam, 2012.</w:t>
      </w:r>
    </w:p>
    <w:p w14:paraId="73BF5FC5" w14:textId="77777777" w:rsidR="00EE6AB0" w:rsidRPr="0060627C" w:rsidRDefault="00EE6AB0" w:rsidP="00EE6AB0">
      <w:pPr>
        <w:tabs>
          <w:tab w:val="left" w:pos="700"/>
        </w:tabs>
        <w:spacing w:line="360" w:lineRule="auto"/>
        <w:ind w:firstLine="720"/>
        <w:jc w:val="both"/>
      </w:pPr>
      <w:r w:rsidRPr="0060627C">
        <w:t>13. Luật Dân quân tự vệ, 2009.</w:t>
      </w:r>
    </w:p>
    <w:p w14:paraId="0FC9FEA8" w14:textId="77777777" w:rsidR="00EE6AB0" w:rsidRPr="0060627C" w:rsidRDefault="00EE6AB0" w:rsidP="00EE6AB0">
      <w:pPr>
        <w:tabs>
          <w:tab w:val="left" w:pos="700"/>
        </w:tabs>
        <w:spacing w:line="360" w:lineRule="auto"/>
        <w:ind w:firstLine="720"/>
        <w:jc w:val="both"/>
      </w:pPr>
      <w:r w:rsidRPr="0060627C">
        <w:t>14. Luật phòng, chống ma túy, năm 2000; sửa đổi, bổ sung năm 2009.</w:t>
      </w:r>
    </w:p>
    <w:p w14:paraId="533B30B2" w14:textId="77777777" w:rsidR="00EE6AB0" w:rsidRPr="0060627C" w:rsidRDefault="00EE6AB0" w:rsidP="00EE6AB0">
      <w:pPr>
        <w:shd w:val="clear" w:color="auto" w:fill="FFFFFF"/>
        <w:spacing w:line="360" w:lineRule="auto"/>
        <w:ind w:firstLine="720"/>
        <w:jc w:val="both"/>
      </w:pPr>
      <w:r w:rsidRPr="0060627C">
        <w:t xml:space="preserve">15. Pháp lệnh số 10/2003/PL-UBTVQH11 </w:t>
      </w:r>
      <w:r w:rsidRPr="0060627C">
        <w:rPr>
          <w:iCs/>
        </w:rPr>
        <w:t>ngày 17/03/2003</w:t>
      </w:r>
      <w:r w:rsidRPr="0060627C">
        <w:rPr>
          <w:i/>
          <w:iCs/>
        </w:rPr>
        <w:t xml:space="preserve"> </w:t>
      </w:r>
      <w:r w:rsidRPr="0060627C">
        <w:t>của Uỷ ban thường vụ Quốc hội về phòng, chống mại dâm.</w:t>
      </w:r>
    </w:p>
    <w:p w14:paraId="20C80950" w14:textId="77777777" w:rsidR="00EE6AB0" w:rsidRPr="0060627C" w:rsidRDefault="00EE6AB0" w:rsidP="00EE6AB0">
      <w:pPr>
        <w:tabs>
          <w:tab w:val="left" w:pos="700"/>
        </w:tabs>
        <w:spacing w:line="360" w:lineRule="auto"/>
        <w:ind w:firstLine="720"/>
        <w:jc w:val="both"/>
      </w:pPr>
      <w:r w:rsidRPr="0060627C">
        <w:t>16. Nghị định số 116/2006/NĐ-CP ngày 06/10/2006 của Chính phủ về động viên quốc phòng.</w:t>
      </w:r>
    </w:p>
    <w:p w14:paraId="351A0413" w14:textId="77777777" w:rsidR="00EE6AB0" w:rsidRPr="0060627C" w:rsidRDefault="00EE6AB0" w:rsidP="00EE6AB0">
      <w:pPr>
        <w:spacing w:line="360" w:lineRule="auto"/>
        <w:ind w:firstLine="720"/>
        <w:jc w:val="both"/>
      </w:pPr>
      <w:r w:rsidRPr="0060627C">
        <w:t>17. Nghị định số 05/2011/NĐ-CP</w:t>
      </w:r>
      <w:r w:rsidRPr="0060627C">
        <w:rPr>
          <w:iCs/>
          <w:bdr w:val="none" w:sz="0" w:space="0" w:color="auto" w:frame="1"/>
        </w:rPr>
        <w:t xml:space="preserve"> ngày 14/01/2011</w:t>
      </w:r>
      <w:r w:rsidRPr="0060627C">
        <w:t xml:space="preserve"> của Chính phủ </w:t>
      </w:r>
      <w:r w:rsidRPr="0060627C">
        <w:rPr>
          <w:bCs/>
          <w:bdr w:val="none" w:sz="0" w:space="0" w:color="auto" w:frame="1"/>
        </w:rPr>
        <w:t>về Công tác dân tộc.</w:t>
      </w:r>
      <w:r w:rsidRPr="0060627C">
        <w:t>                         </w:t>
      </w:r>
    </w:p>
    <w:p w14:paraId="421B27B7" w14:textId="77777777" w:rsidR="00EE6AB0" w:rsidRPr="0060627C" w:rsidRDefault="00EE6AB0" w:rsidP="00EE6AB0">
      <w:pPr>
        <w:shd w:val="clear" w:color="auto" w:fill="FFFFFF"/>
        <w:spacing w:line="360" w:lineRule="auto"/>
        <w:ind w:firstLine="720"/>
        <w:jc w:val="both"/>
      </w:pPr>
      <w:r w:rsidRPr="0060627C">
        <w:t xml:space="preserve">18. Nghị định số 25/2014/NĐ-CP </w:t>
      </w:r>
      <w:r w:rsidRPr="0060627C">
        <w:rPr>
          <w:iCs/>
        </w:rPr>
        <w:t>ngày 07/04/2014</w:t>
      </w:r>
      <w:r w:rsidRPr="0060627C">
        <w:rPr>
          <w:i/>
          <w:iCs/>
        </w:rPr>
        <w:t xml:space="preserve"> </w:t>
      </w:r>
      <w:r w:rsidRPr="0060627C">
        <w:t>quy định về phòng, chống tội phạm và vi phạm pháp luật khác có sử dụng công nghệ cao.</w:t>
      </w:r>
    </w:p>
    <w:p w14:paraId="26CF7704" w14:textId="77777777" w:rsidR="00EE6AB0" w:rsidRPr="0060627C" w:rsidRDefault="00EE6AB0" w:rsidP="00EE6AB0">
      <w:pPr>
        <w:tabs>
          <w:tab w:val="left" w:pos="700"/>
        </w:tabs>
        <w:spacing w:line="360" w:lineRule="auto"/>
        <w:ind w:firstLine="720"/>
        <w:jc w:val="both"/>
      </w:pPr>
      <w:r w:rsidRPr="0060627C">
        <w:t>19. Nghị định số 13/2014/NĐ-CP ngày 25/02/2014 của Chính phủ quy định chi tiết về biện pháp thi hành Luật Giáo dục quốc phòng và an ninh.</w:t>
      </w:r>
    </w:p>
    <w:p w14:paraId="00159EA3" w14:textId="77777777" w:rsidR="00EE6AB0" w:rsidRPr="0060627C" w:rsidRDefault="00EE6AB0" w:rsidP="00EE6AB0">
      <w:pPr>
        <w:shd w:val="clear" w:color="auto" w:fill="FFFFFF"/>
        <w:spacing w:line="360" w:lineRule="auto"/>
        <w:ind w:firstLine="720"/>
        <w:jc w:val="both"/>
      </w:pPr>
      <w:r w:rsidRPr="0060627C">
        <w:lastRenderedPageBreak/>
        <w:t>20. Nghị định số 71/2018/NĐ-CP</w:t>
      </w:r>
      <w:r w:rsidRPr="0060627C">
        <w:rPr>
          <w:i/>
          <w:iCs/>
        </w:rPr>
        <w:t xml:space="preserve"> </w:t>
      </w:r>
      <w:r w:rsidRPr="0060627C">
        <w:rPr>
          <w:iCs/>
        </w:rPr>
        <w:t>ngày 15/05/2018</w:t>
      </w:r>
      <w:r w:rsidRPr="0060627C">
        <w:rPr>
          <w:i/>
          <w:iCs/>
        </w:rPr>
        <w:t xml:space="preserve"> </w:t>
      </w:r>
      <w:r w:rsidRPr="0060627C">
        <w:t>quy định chi tiết một số điều của luật quản lý, sử dụng vũ khí, vật liệu nổ và công cụ hỗ trợ về vật liệu nổ công nghiệp và tiền chất thuốc nổ.</w:t>
      </w:r>
    </w:p>
    <w:p w14:paraId="58737FF2" w14:textId="77777777" w:rsidR="00EE6AB0" w:rsidRPr="0060627C" w:rsidRDefault="00EE6AB0" w:rsidP="00EE6AB0">
      <w:pPr>
        <w:tabs>
          <w:tab w:val="left" w:pos="700"/>
        </w:tabs>
        <w:spacing w:line="360" w:lineRule="auto"/>
        <w:ind w:firstLine="720"/>
        <w:jc w:val="both"/>
      </w:pPr>
      <w:r w:rsidRPr="0060627C">
        <w:t>21. Thông tư số 01/2018/TT-BGDĐT ngày 26/01/2018 của Bộ Giáo dục và Đào tạo ban hành Danh mục thiết bị dạy học tối thiểu môn học giáo dục quốc phòng và an ninh trong các trường tiểu học, trung học cơ sở, trung học phổ thông và trường phổ thông có nhiều cấp học (có cấp trung học phổ thông), trung cấp sư phạm, cao đẳng sư phạm và cơ sở giáo dục đại học.</w:t>
      </w:r>
    </w:p>
    <w:p w14:paraId="6200519D" w14:textId="77777777" w:rsidR="00EE6AB0" w:rsidRPr="0060627C" w:rsidRDefault="00EE6AB0" w:rsidP="00EE6AB0">
      <w:pPr>
        <w:tabs>
          <w:tab w:val="left" w:pos="700"/>
        </w:tabs>
        <w:spacing w:line="360" w:lineRule="auto"/>
        <w:ind w:firstLine="720"/>
        <w:jc w:val="both"/>
      </w:pPr>
      <w:r w:rsidRPr="0060627C">
        <w:t>22. Thông tư số 02/2017/TT-BGDĐT ngày 13/01/2017 của Bộ trưởng Bộ Giáo dục và Đào tạo ban hành Chương trình giáo dục quốc phòng và an ninh trong trường trung học phổ thông.</w:t>
      </w:r>
    </w:p>
    <w:p w14:paraId="4147CE53" w14:textId="77777777" w:rsidR="00EE6AB0" w:rsidRPr="0060627C" w:rsidRDefault="00EE6AB0" w:rsidP="00EE6AB0">
      <w:pPr>
        <w:tabs>
          <w:tab w:val="left" w:pos="700"/>
        </w:tabs>
        <w:spacing w:line="360" w:lineRule="auto"/>
        <w:ind w:firstLine="720"/>
        <w:jc w:val="both"/>
        <w:rPr>
          <w:spacing w:val="-4"/>
        </w:rPr>
      </w:pPr>
      <w:r w:rsidRPr="0060627C">
        <w:rPr>
          <w:spacing w:val="-4"/>
        </w:rPr>
        <w:t>23. Thông tư số 08/2015/TT-BLĐTBXH ngày 27/02/2015 của Bộ Lao động - Thương binh và Xã hội Ban hành chương trình, giáo trình môn học Giáo dục quốc phòng và an ninh dùng cho trình độ trung cấp nghề, trình độ cao đẳng nghề.</w:t>
      </w:r>
    </w:p>
    <w:p w14:paraId="7AC31B45" w14:textId="77777777" w:rsidR="00EE6AB0" w:rsidRPr="0060627C" w:rsidRDefault="00EE6AB0" w:rsidP="00EE6AB0">
      <w:pPr>
        <w:tabs>
          <w:tab w:val="left" w:pos="700"/>
        </w:tabs>
        <w:spacing w:line="360" w:lineRule="auto"/>
        <w:ind w:firstLine="720"/>
        <w:jc w:val="both"/>
      </w:pPr>
      <w:r w:rsidRPr="0060627C">
        <w:t>24. Thông tư số 03/2017/TT-BGDĐT ngày 13/01/2017 của Bộ trưởng Bộ Giáo dục và Đào tạo ban hành Chương trình giáo dục quốc phòng và an ninh trong trường trung cấp sư phạm, cao đẳng sư phạm và cơ sở giáo dục đại học.</w:t>
      </w:r>
    </w:p>
    <w:p w14:paraId="29FA0D18" w14:textId="77777777" w:rsidR="00EE6AB0" w:rsidRPr="0060627C" w:rsidRDefault="00EE6AB0" w:rsidP="00EE6AB0">
      <w:pPr>
        <w:tabs>
          <w:tab w:val="left" w:pos="700"/>
        </w:tabs>
        <w:spacing w:line="360" w:lineRule="auto"/>
        <w:ind w:firstLine="720"/>
        <w:jc w:val="both"/>
      </w:pPr>
      <w:r w:rsidRPr="0060627C">
        <w:t>25. Bộ Giáo dục và Đào tạo: Giáo trình Giáo dục quốc phòng – an ninh tập 1, tập 2 dùng cho sinh viên các trường đại học, cao đẳng, Nhà xuất bản Giáo dục 2007.</w:t>
      </w:r>
    </w:p>
    <w:p w14:paraId="78D52243" w14:textId="77777777" w:rsidR="00EE6AB0" w:rsidRPr="0060627C" w:rsidRDefault="00EE6AB0" w:rsidP="00EE6AB0">
      <w:pPr>
        <w:tabs>
          <w:tab w:val="left" w:pos="700"/>
        </w:tabs>
        <w:spacing w:line="360" w:lineRule="auto"/>
        <w:ind w:firstLine="720"/>
        <w:jc w:val="both"/>
      </w:pPr>
      <w:r w:rsidRPr="0060627C">
        <w:t>26. Học viện chính trị: Phòng, chống "diễn biến hòa bình" ở Việt Nam - những vấn đề lý luận và thực tiễn, Nhà xuất bản Chính trị quốc gia, 2009.</w:t>
      </w:r>
    </w:p>
    <w:p w14:paraId="23906EA9" w14:textId="77777777" w:rsidR="00EE6AB0" w:rsidRPr="0060627C" w:rsidRDefault="00EE6AB0" w:rsidP="00EE6AB0">
      <w:pPr>
        <w:tabs>
          <w:tab w:val="left" w:pos="700"/>
        </w:tabs>
        <w:spacing w:line="360" w:lineRule="auto"/>
        <w:ind w:firstLine="720"/>
        <w:jc w:val="both"/>
        <w:rPr>
          <w:spacing w:val="-10"/>
        </w:rPr>
      </w:pPr>
      <w:r w:rsidRPr="0060627C">
        <w:rPr>
          <w:spacing w:val="-10"/>
        </w:rPr>
        <w:t>27. Giáo trình Giáo dục an ninh - trật tự, Nhà xuất bản Giáo dục Việt Nam 2012.</w:t>
      </w:r>
    </w:p>
    <w:p w14:paraId="76F208DB" w14:textId="77777777" w:rsidR="00EE6AB0" w:rsidRPr="0060627C" w:rsidRDefault="00EE6AB0" w:rsidP="00EE6AB0">
      <w:pPr>
        <w:tabs>
          <w:tab w:val="left" w:pos="700"/>
        </w:tabs>
        <w:spacing w:line="360" w:lineRule="auto"/>
        <w:ind w:firstLine="720"/>
        <w:jc w:val="both"/>
      </w:pPr>
      <w:r w:rsidRPr="0060627C">
        <w:t>28. Điều lệnh quản lý bộ đội, Nhà xuất bản Quân đội nhân dân, 2011.</w:t>
      </w:r>
    </w:p>
    <w:p w14:paraId="3E4AB3FE" w14:textId="77777777" w:rsidR="00EE6AB0" w:rsidRPr="0060627C" w:rsidRDefault="00EE6AB0" w:rsidP="00EE6AB0">
      <w:pPr>
        <w:tabs>
          <w:tab w:val="left" w:pos="700"/>
        </w:tabs>
        <w:spacing w:line="360" w:lineRule="auto"/>
        <w:ind w:firstLine="720"/>
        <w:jc w:val="both"/>
      </w:pPr>
      <w:r w:rsidRPr="0060627C">
        <w:t>29. Sách dạy bắn súng tiểu liên AK, Cục quân huấn, BTTM, năm 1997.</w:t>
      </w:r>
    </w:p>
    <w:p w14:paraId="52E7E99E" w14:textId="77777777" w:rsidR="00EE6AB0" w:rsidRPr="0060627C" w:rsidRDefault="00EE6AB0" w:rsidP="00EE6AB0">
      <w:pPr>
        <w:spacing w:line="360" w:lineRule="auto"/>
        <w:ind w:firstLine="720"/>
        <w:jc w:val="both"/>
        <w:rPr>
          <w:spacing w:val="-10"/>
        </w:rPr>
      </w:pPr>
      <w:r w:rsidRPr="0060627C">
        <w:rPr>
          <w:spacing w:val="-10"/>
        </w:rPr>
        <w:t>30. Sách dạy bắn súng  trung liên RPĐ, Cục quân huấn, BTTM, năm 2000.</w:t>
      </w:r>
    </w:p>
    <w:p w14:paraId="25FA4424" w14:textId="77777777" w:rsidR="00EE6AB0" w:rsidRPr="0060627C" w:rsidRDefault="00EE6AB0" w:rsidP="00EE6AB0">
      <w:pPr>
        <w:spacing w:line="360" w:lineRule="auto"/>
        <w:ind w:right="-360"/>
        <w:jc w:val="right"/>
        <w:rPr>
          <w:spacing w:val="-10"/>
        </w:rPr>
      </w:pPr>
      <w:r w:rsidRPr="0060627C">
        <w:rPr>
          <w:spacing w:val="-10"/>
        </w:rPr>
        <w:br w:type="page"/>
      </w:r>
    </w:p>
    <w:p w14:paraId="0D14E895" w14:textId="77777777" w:rsidR="00EE6AB0" w:rsidRPr="0060627C" w:rsidRDefault="00EE6AB0" w:rsidP="00EE6AB0">
      <w:pPr>
        <w:shd w:val="clear" w:color="auto" w:fill="FFFFFF"/>
        <w:spacing w:line="360" w:lineRule="auto"/>
        <w:jc w:val="center"/>
        <w:rPr>
          <w:b/>
          <w:lang w:val="nl-NL"/>
        </w:rPr>
      </w:pPr>
      <w:r w:rsidRPr="0060627C">
        <w:rPr>
          <w:b/>
          <w:lang w:val="nl-NL"/>
        </w:rPr>
        <w:lastRenderedPageBreak/>
        <w:t>CHƯƠNG TRÌNH MÔN HỌC</w:t>
      </w:r>
    </w:p>
    <w:p w14:paraId="762B44E3" w14:textId="77777777" w:rsidR="00EE6AB0" w:rsidRPr="0060627C" w:rsidRDefault="00EE6AB0" w:rsidP="00EE6AB0">
      <w:pPr>
        <w:shd w:val="clear" w:color="auto" w:fill="FFFFFF"/>
        <w:spacing w:line="360" w:lineRule="auto"/>
        <w:jc w:val="center"/>
        <w:rPr>
          <w:b/>
          <w:i/>
          <w:lang w:val="nl-NL"/>
        </w:rPr>
      </w:pPr>
      <w:r w:rsidRPr="0060627C">
        <w:rPr>
          <w:b/>
          <w:i/>
          <w:lang w:val="nl-NL"/>
        </w:rPr>
        <w:t>(Kèm theo TT s</w:t>
      </w:r>
      <w:r w:rsidRPr="0060627C">
        <w:rPr>
          <w:i/>
        </w:rPr>
        <w:t xml:space="preserve">ố:  11/2018/TT-BLĐTBXH </w:t>
      </w:r>
      <w:r w:rsidRPr="0060627C">
        <w:rPr>
          <w:i/>
          <w:iCs/>
        </w:rPr>
        <w:t>ngày 26 tháng 9 năm 2018 Ban hành chương trình môn học Tin học thuộc khối các môn học chung trong chương trình đào tạo trình độ trung cấp, trình độ cao đẳng)</w:t>
      </w:r>
    </w:p>
    <w:p w14:paraId="74FEB179" w14:textId="77777777" w:rsidR="00EE6AB0" w:rsidRPr="0060627C" w:rsidRDefault="00EE6AB0" w:rsidP="00EE6AB0">
      <w:pPr>
        <w:pStyle w:val="Heading3"/>
        <w:spacing w:line="360" w:lineRule="auto"/>
        <w:rPr>
          <w:rFonts w:ascii="Times New Roman" w:hAnsi="Times New Roman"/>
          <w:sz w:val="28"/>
          <w:szCs w:val="28"/>
          <w:lang w:val="pt-BR"/>
        </w:rPr>
      </w:pPr>
      <w:r w:rsidRPr="0060627C">
        <w:rPr>
          <w:rFonts w:ascii="Times New Roman" w:hAnsi="Times New Roman"/>
          <w:sz w:val="28"/>
          <w:szCs w:val="28"/>
          <w:lang w:val="pt-BR"/>
        </w:rPr>
        <w:t>Tên môn học: Tin học</w:t>
      </w:r>
    </w:p>
    <w:p w14:paraId="69EB5648" w14:textId="77777777" w:rsidR="00EE6AB0" w:rsidRPr="0060627C" w:rsidRDefault="00EE6AB0" w:rsidP="00EE6AB0">
      <w:pPr>
        <w:shd w:val="clear" w:color="auto" w:fill="FFFFFF"/>
        <w:tabs>
          <w:tab w:val="left" w:pos="709"/>
        </w:tabs>
        <w:spacing w:line="360" w:lineRule="auto"/>
        <w:ind w:firstLine="720"/>
        <w:jc w:val="both"/>
        <w:rPr>
          <w:b/>
          <w:bCs/>
          <w:lang w:val="nl-NL"/>
        </w:rPr>
      </w:pPr>
      <w:r w:rsidRPr="0060627C">
        <w:rPr>
          <w:b/>
          <w:bCs/>
          <w:lang w:val="nl-NL"/>
        </w:rPr>
        <w:t>Mã môn học: MH 05</w:t>
      </w:r>
    </w:p>
    <w:p w14:paraId="0459F495" w14:textId="77777777" w:rsidR="00EE6AB0" w:rsidRPr="0060627C" w:rsidRDefault="00EE6AB0" w:rsidP="00EE6AB0">
      <w:pPr>
        <w:tabs>
          <w:tab w:val="left" w:pos="709"/>
        </w:tabs>
        <w:spacing w:line="360" w:lineRule="auto"/>
        <w:ind w:firstLine="720"/>
        <w:jc w:val="both"/>
        <w:rPr>
          <w:bCs/>
          <w:lang w:val="nl-NL"/>
        </w:rPr>
      </w:pPr>
      <w:r w:rsidRPr="0060627C">
        <w:rPr>
          <w:b/>
          <w:bCs/>
          <w:lang w:val="nl-NL"/>
        </w:rPr>
        <w:t xml:space="preserve">Thời gian thực hiện: </w:t>
      </w:r>
      <w:r w:rsidRPr="0060627C">
        <w:rPr>
          <w:bCs/>
          <w:lang w:val="nl-NL"/>
        </w:rPr>
        <w:t>75 giờ, (lý thuyết: 15 giờ; thực hành, thảo luận, bài tập: 58 giờ; kiểm tra: 2 giờ).</w:t>
      </w:r>
    </w:p>
    <w:p w14:paraId="0A08A53D" w14:textId="77777777" w:rsidR="00EE6AB0" w:rsidRPr="0060627C" w:rsidRDefault="00EE6AB0" w:rsidP="00EE6AB0">
      <w:pPr>
        <w:tabs>
          <w:tab w:val="left" w:pos="709"/>
        </w:tabs>
        <w:spacing w:line="360" w:lineRule="auto"/>
        <w:ind w:firstLine="720"/>
        <w:jc w:val="both"/>
        <w:rPr>
          <w:b/>
          <w:bCs/>
          <w:lang w:val="nl-NL"/>
        </w:rPr>
      </w:pPr>
      <w:r w:rsidRPr="0060627C">
        <w:rPr>
          <w:b/>
          <w:bCs/>
          <w:lang w:val="nl-NL"/>
        </w:rPr>
        <w:t>I. Vị trí, tính chất của môn học</w:t>
      </w:r>
    </w:p>
    <w:p w14:paraId="08B7D5FA" w14:textId="77777777" w:rsidR="00EE6AB0" w:rsidRPr="0060627C" w:rsidRDefault="00EE6AB0" w:rsidP="00EE6AB0">
      <w:pPr>
        <w:tabs>
          <w:tab w:val="left" w:pos="709"/>
        </w:tabs>
        <w:spacing w:line="360" w:lineRule="auto"/>
        <w:ind w:firstLine="720"/>
        <w:jc w:val="both"/>
        <w:rPr>
          <w:bCs/>
          <w:lang w:val="nl-NL"/>
        </w:rPr>
      </w:pPr>
      <w:r w:rsidRPr="0060627C">
        <w:rPr>
          <w:b/>
          <w:lang w:val="nl-NL"/>
        </w:rPr>
        <w:t xml:space="preserve">1. </w:t>
      </w:r>
      <w:r w:rsidRPr="0060627C">
        <w:rPr>
          <w:b/>
          <w:bCs/>
          <w:lang w:val="nl-NL"/>
        </w:rPr>
        <w:t xml:space="preserve">Vị trí: </w:t>
      </w:r>
      <w:r w:rsidRPr="0060627C">
        <w:rPr>
          <w:bCs/>
          <w:lang w:val="nl-NL"/>
        </w:rPr>
        <w:t>Môn học Tin học là môn học bắt buộc thuộc khối các môn học chung trong chương trình đào tạo cao đẳng.</w:t>
      </w:r>
    </w:p>
    <w:p w14:paraId="0F988FDF" w14:textId="77777777" w:rsidR="00EE6AB0" w:rsidRPr="0060627C" w:rsidRDefault="00EE6AB0" w:rsidP="00EE6AB0">
      <w:pPr>
        <w:shd w:val="clear" w:color="auto" w:fill="FFFFFF"/>
        <w:tabs>
          <w:tab w:val="left" w:pos="709"/>
        </w:tabs>
        <w:spacing w:line="360" w:lineRule="auto"/>
        <w:ind w:firstLine="720"/>
        <w:jc w:val="both"/>
        <w:rPr>
          <w:bCs/>
          <w:lang w:val="nl-NL"/>
        </w:rPr>
      </w:pPr>
      <w:r w:rsidRPr="0060627C">
        <w:rPr>
          <w:b/>
          <w:bCs/>
          <w:lang w:val="nl-NL"/>
        </w:rPr>
        <w:t xml:space="preserve">2. </w:t>
      </w:r>
      <w:bookmarkStart w:id="45" w:name="muc_2"/>
      <w:r w:rsidRPr="0060627C">
        <w:rPr>
          <w:b/>
          <w:bCs/>
          <w:lang w:val="nl-NL"/>
        </w:rPr>
        <w:t>Tính chất:</w:t>
      </w:r>
      <w:r w:rsidRPr="0060627C">
        <w:rPr>
          <w:bCs/>
          <w:lang w:val="nl-NL"/>
        </w:rPr>
        <w:t xml:space="preserve"> Chương trình môn học bao gồm nội dung cơ bản về máy tính và công nghệ thông tin, cũng như việc sử dụng máy tính trong đời sống, học tập và hoạt động nghề nghiệp sau này.</w:t>
      </w:r>
    </w:p>
    <w:p w14:paraId="6AD40C64" w14:textId="77777777" w:rsidR="00EE6AB0" w:rsidRPr="0060627C" w:rsidRDefault="00EE6AB0" w:rsidP="00EE6AB0">
      <w:pPr>
        <w:shd w:val="clear" w:color="auto" w:fill="FFFFFF"/>
        <w:tabs>
          <w:tab w:val="left" w:pos="709"/>
        </w:tabs>
        <w:spacing w:line="360" w:lineRule="auto"/>
        <w:ind w:firstLine="720"/>
        <w:jc w:val="both"/>
        <w:rPr>
          <w:b/>
          <w:bCs/>
          <w:lang w:val="nl-NL"/>
        </w:rPr>
      </w:pPr>
      <w:r w:rsidRPr="0060627C">
        <w:rPr>
          <w:b/>
          <w:bCs/>
          <w:lang w:val="nl-NL"/>
        </w:rPr>
        <w:t>II. Mục tiêu</w:t>
      </w:r>
      <w:bookmarkEnd w:id="45"/>
      <w:r w:rsidRPr="0060627C">
        <w:rPr>
          <w:b/>
          <w:bCs/>
          <w:lang w:val="nl-NL"/>
        </w:rPr>
        <w:t xml:space="preserve"> của môn học</w:t>
      </w:r>
    </w:p>
    <w:p w14:paraId="63EC42E0" w14:textId="77777777" w:rsidR="00EE6AB0" w:rsidRPr="0060627C" w:rsidRDefault="00EE6AB0" w:rsidP="00EE6AB0">
      <w:pPr>
        <w:shd w:val="clear" w:color="auto" w:fill="FFFFFF"/>
        <w:tabs>
          <w:tab w:val="left" w:pos="709"/>
        </w:tabs>
        <w:spacing w:line="360" w:lineRule="auto"/>
        <w:ind w:firstLine="720"/>
        <w:jc w:val="both"/>
        <w:rPr>
          <w:spacing w:val="-2"/>
          <w:lang w:val="nl-NL"/>
        </w:rPr>
      </w:pPr>
      <w:r w:rsidRPr="0060627C">
        <w:rPr>
          <w:spacing w:val="-2"/>
          <w:lang w:val="nl-NL"/>
        </w:rPr>
        <w:t>Sau khi học xong môn học này, người học đạt được Chuẩn kỹ năng sử dụng công nghệ thông tin cơ bản theo quy định của Bộ Thông tin và Truyền thông, cụ thể:</w:t>
      </w:r>
    </w:p>
    <w:p w14:paraId="79CE709A"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1. Về kiến thức</w:t>
      </w:r>
    </w:p>
    <w:p w14:paraId="7FC2ACFE" w14:textId="77777777" w:rsidR="00EE6AB0" w:rsidRPr="0060627C" w:rsidRDefault="00EE6AB0" w:rsidP="00EE6AB0">
      <w:pPr>
        <w:shd w:val="clear" w:color="auto" w:fill="FFFFFF"/>
        <w:tabs>
          <w:tab w:val="left" w:pos="709"/>
        </w:tabs>
        <w:spacing w:line="360" w:lineRule="auto"/>
        <w:ind w:firstLine="720"/>
        <w:jc w:val="both"/>
        <w:rPr>
          <w:spacing w:val="-2"/>
          <w:lang w:val="nl-NL"/>
        </w:rPr>
      </w:pPr>
      <w:r w:rsidRPr="0060627C">
        <w:rPr>
          <w:spacing w:val="-2"/>
          <w:lang w:val="nl-NL"/>
        </w:rPr>
        <w:t>Trình bày và giải thích được được kiến thức cơ bản về công nghệ thông tin; sử dụng máy tính, xử lý văn bản; sử dụng bảng tính, trình chiếu, Internet.</w:t>
      </w:r>
    </w:p>
    <w:p w14:paraId="6A737F96"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2. Về kỹ năng</w:t>
      </w:r>
    </w:p>
    <w:p w14:paraId="6BF28C4F" w14:textId="77777777" w:rsidR="00EE6AB0" w:rsidRPr="0060627C" w:rsidRDefault="00EE6AB0" w:rsidP="00670B77">
      <w:pPr>
        <w:numPr>
          <w:ilvl w:val="0"/>
          <w:numId w:val="184"/>
        </w:numPr>
        <w:shd w:val="clear" w:color="auto" w:fill="FFFFFF"/>
        <w:tabs>
          <w:tab w:val="left" w:pos="851"/>
        </w:tabs>
        <w:spacing w:line="360" w:lineRule="auto"/>
        <w:contextualSpacing/>
        <w:jc w:val="both"/>
        <w:rPr>
          <w:vanish/>
          <w:lang w:val="nl-NL"/>
        </w:rPr>
      </w:pPr>
    </w:p>
    <w:p w14:paraId="52FDA557" w14:textId="77777777" w:rsidR="00EE6AB0" w:rsidRPr="0060627C" w:rsidRDefault="00EE6AB0" w:rsidP="00670B77">
      <w:pPr>
        <w:numPr>
          <w:ilvl w:val="0"/>
          <w:numId w:val="184"/>
        </w:numPr>
        <w:shd w:val="clear" w:color="auto" w:fill="FFFFFF"/>
        <w:tabs>
          <w:tab w:val="left" w:pos="851"/>
        </w:tabs>
        <w:spacing w:line="360" w:lineRule="auto"/>
        <w:contextualSpacing/>
        <w:jc w:val="both"/>
        <w:rPr>
          <w:vanish/>
          <w:lang w:val="nl-NL"/>
        </w:rPr>
      </w:pPr>
    </w:p>
    <w:p w14:paraId="67BCD125" w14:textId="77777777" w:rsidR="00EE6AB0" w:rsidRPr="0060627C" w:rsidRDefault="00EE6AB0" w:rsidP="00EE6AB0">
      <w:pPr>
        <w:shd w:val="clear" w:color="auto" w:fill="FFFFFF"/>
        <w:tabs>
          <w:tab w:val="left" w:pos="709"/>
        </w:tabs>
        <w:spacing w:line="360" w:lineRule="auto"/>
        <w:ind w:firstLine="720"/>
        <w:jc w:val="both"/>
        <w:rPr>
          <w:bdr w:val="none" w:sz="0" w:space="0" w:color="auto" w:frame="1"/>
          <w:lang w:val="nl-NL"/>
        </w:rPr>
      </w:pPr>
      <w:r w:rsidRPr="0060627C">
        <w:rPr>
          <w:bdr w:val="none" w:sz="0" w:space="0" w:color="auto" w:frame="1"/>
          <w:lang w:val="nl-NL"/>
        </w:rPr>
        <w:t xml:space="preserve">- Nhận biết được các thiết bị cơ bản của máy tính, mạng máy tính; phân loại phần mềm; lập trình; phần mềm thương mại và phần mềm nguồn mở; </w:t>
      </w:r>
    </w:p>
    <w:p w14:paraId="51B070C7"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Sử dụng được hệ điều hành Windows để tổ chức, quản lý thư mục, tập tin trên máy tính và sử dụng máy in;</w:t>
      </w:r>
    </w:p>
    <w:p w14:paraId="78E35130"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Sử dụng được phần mềm soạn thảo để soạn thảo được văn bản hành chính theo đúng quy định về kỹ thuật soạn thảo văn bản hành chính;</w:t>
      </w:r>
    </w:p>
    <w:p w14:paraId="43AEA8E8"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lastRenderedPageBreak/>
        <w:t>- Sử dụng được phần mềm xử lý bảng tính để tạo trang tính và các hàm cơ bản để tính các bài toán thực tế;</w:t>
      </w:r>
    </w:p>
    <w:p w14:paraId="1E929989"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Sử dụng được phần mềm trình chiếu để xây dựng và trình chiếu được các nội dung cần thiết;</w:t>
      </w:r>
    </w:p>
    <w:p w14:paraId="7918DAA8"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Sử dụng được một số dịch vụ Internet cơ bản như: Trình duyệt Web, thư điện tử, tìm kiếm thông tin và một số dạng truyền thông số thông dụng;</w:t>
      </w:r>
    </w:p>
    <w:p w14:paraId="49896095" w14:textId="77777777" w:rsidR="00EE6AB0" w:rsidRPr="0060627C" w:rsidRDefault="00EE6AB0" w:rsidP="00EE6AB0">
      <w:pPr>
        <w:shd w:val="clear" w:color="auto" w:fill="FFFFFF"/>
        <w:tabs>
          <w:tab w:val="left" w:pos="709"/>
        </w:tabs>
        <w:spacing w:line="360" w:lineRule="auto"/>
        <w:ind w:firstLine="720"/>
        <w:jc w:val="both"/>
        <w:rPr>
          <w:lang w:val="nl-NL"/>
        </w:rPr>
      </w:pPr>
      <w:bookmarkStart w:id="46" w:name="_Hlk529861985"/>
      <w:r w:rsidRPr="0060627C">
        <w:rPr>
          <w:lang w:val="nl-NL"/>
        </w:rPr>
        <w:t>- Nhận biết và áp dụng biện pháp phòng tránh các loại nguy cơ đối với an toàn dữ liệu, mối nguy hiểm tiềm năng khi sử dụng các trang mạng xã hội, an toàn và bảo mật, bảo vệ thông tin;</w:t>
      </w:r>
      <w:bookmarkEnd w:id="46"/>
    </w:p>
    <w:p w14:paraId="364B1037"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Thực hiện đúng các quy định về an toàn bảo mật thông tin; an toàn lao động và bảo vệ môi trường trong việc sử dụng máy tính và ứng dụng công nghệ thông tin.</w:t>
      </w:r>
    </w:p>
    <w:p w14:paraId="78B9F0E2"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3. Về năng lực tự chủ và trách nhiệm</w:t>
      </w:r>
    </w:p>
    <w:p w14:paraId="105B0551"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Nhận thức được tầm quan trọng và thực hiện đúng quy định của pháp luật, có trách nhiệm trong việc sử dụng máy tính và công nghệ thông tin trong đời sống, học tập và nghề nghiệp;</w:t>
      </w:r>
    </w:p>
    <w:p w14:paraId="0EE7A79B" w14:textId="77777777" w:rsidR="00EE6AB0" w:rsidRPr="0060627C" w:rsidRDefault="00EE6AB0" w:rsidP="00EE6AB0">
      <w:pPr>
        <w:shd w:val="clear" w:color="auto" w:fill="FFFFFF"/>
        <w:tabs>
          <w:tab w:val="left" w:pos="709"/>
        </w:tabs>
        <w:spacing w:line="360" w:lineRule="auto"/>
        <w:ind w:firstLine="720"/>
        <w:jc w:val="both"/>
        <w:rPr>
          <w:spacing w:val="-4"/>
          <w:lang w:val="nl-NL"/>
        </w:rPr>
      </w:pPr>
      <w:r w:rsidRPr="0060627C">
        <w:rPr>
          <w:spacing w:val="-4"/>
          <w:lang w:val="nl-NL"/>
        </w:rPr>
        <w:t>- Có thể làm việc độc lập hoặc theo nhóm trong việc áp dụng chuẩn kỹ năng sử dụng công nghệ thông tin cơ bản vào học tập, lao động và các hoạt động khác.</w:t>
      </w:r>
    </w:p>
    <w:p w14:paraId="68159B1B" w14:textId="77777777" w:rsidR="00EE6AB0" w:rsidRPr="0060627C" w:rsidRDefault="00EE6AB0" w:rsidP="00EE6AB0">
      <w:pPr>
        <w:shd w:val="clear" w:color="auto" w:fill="FFFFFF"/>
        <w:tabs>
          <w:tab w:val="left" w:pos="709"/>
        </w:tabs>
        <w:spacing w:line="360" w:lineRule="auto"/>
        <w:ind w:firstLine="720"/>
        <w:jc w:val="both"/>
        <w:rPr>
          <w:b/>
          <w:bCs/>
          <w:lang w:val="nl-NL"/>
        </w:rPr>
      </w:pPr>
      <w:r w:rsidRPr="0060627C">
        <w:rPr>
          <w:b/>
          <w:bCs/>
          <w:lang w:val="nl-NL"/>
        </w:rPr>
        <w:t>III.  Nội dung môn học</w:t>
      </w:r>
    </w:p>
    <w:p w14:paraId="1FEC44AF" w14:textId="77777777" w:rsidR="00EE6AB0" w:rsidRPr="0060627C" w:rsidRDefault="00EE6AB0" w:rsidP="00EE6AB0">
      <w:pPr>
        <w:shd w:val="clear" w:color="auto" w:fill="FFFFFF"/>
        <w:tabs>
          <w:tab w:val="left" w:pos="709"/>
        </w:tabs>
        <w:spacing w:line="360" w:lineRule="auto"/>
        <w:ind w:firstLine="720"/>
        <w:jc w:val="both"/>
        <w:rPr>
          <w:b/>
          <w:bCs/>
          <w:lang w:val="nl-NL"/>
        </w:rPr>
      </w:pPr>
      <w:r w:rsidRPr="0060627C">
        <w:rPr>
          <w:b/>
          <w:bCs/>
          <w:lang w:val="nl-NL"/>
        </w:rPr>
        <w:t xml:space="preserve">1.  Nội </w:t>
      </w:r>
      <w:r w:rsidRPr="0060627C">
        <w:rPr>
          <w:b/>
          <w:lang w:val="nl-NL"/>
        </w:rPr>
        <w:t>dung</w:t>
      </w:r>
      <w:r w:rsidRPr="0060627C">
        <w:rPr>
          <w:b/>
          <w:bCs/>
          <w:lang w:val="nl-NL"/>
        </w:rPr>
        <w:t xml:space="preserve"> tổng quát và phân bổ thời gian</w:t>
      </w:r>
    </w:p>
    <w:tbl>
      <w:tblPr>
        <w:tblW w:w="9023" w:type="dxa"/>
        <w:jc w:val="center"/>
        <w:tblLook w:val="04A0" w:firstRow="1" w:lastRow="0" w:firstColumn="1" w:lastColumn="0" w:noHBand="0" w:noVBand="1"/>
      </w:tblPr>
      <w:tblGrid>
        <w:gridCol w:w="692"/>
        <w:gridCol w:w="4171"/>
        <w:gridCol w:w="850"/>
        <w:gridCol w:w="992"/>
        <w:gridCol w:w="1134"/>
        <w:gridCol w:w="1184"/>
      </w:tblGrid>
      <w:tr w:rsidR="0060627C" w:rsidRPr="0060627C" w14:paraId="5608487A" w14:textId="77777777" w:rsidTr="00E575E4">
        <w:trPr>
          <w:trHeight w:val="548"/>
          <w:tblHeader/>
          <w:jc w:val="center"/>
        </w:trPr>
        <w:tc>
          <w:tcPr>
            <w:tcW w:w="692" w:type="dxa"/>
            <w:vMerge w:val="restart"/>
            <w:tcBorders>
              <w:top w:val="single" w:sz="4" w:space="0" w:color="auto"/>
              <w:left w:val="single" w:sz="4" w:space="0" w:color="auto"/>
              <w:bottom w:val="single" w:sz="4" w:space="0" w:color="auto"/>
              <w:right w:val="single" w:sz="4" w:space="0" w:color="auto"/>
            </w:tcBorders>
            <w:vAlign w:val="center"/>
          </w:tcPr>
          <w:p w14:paraId="4613BA4D" w14:textId="77777777" w:rsidR="00EE6AB0" w:rsidRPr="0060627C" w:rsidRDefault="00EE6AB0" w:rsidP="00E575E4">
            <w:pPr>
              <w:tabs>
                <w:tab w:val="left" w:pos="851"/>
              </w:tabs>
              <w:spacing w:line="360" w:lineRule="auto"/>
              <w:jc w:val="center"/>
              <w:rPr>
                <w:b/>
                <w:bCs/>
              </w:rPr>
            </w:pPr>
            <w:r w:rsidRPr="0060627C">
              <w:rPr>
                <w:lang w:val="nl-NL"/>
              </w:rPr>
              <w:br w:type="page"/>
            </w:r>
            <w:r w:rsidRPr="0060627C">
              <w:rPr>
                <w:b/>
                <w:bCs/>
              </w:rPr>
              <w:t>Số</w:t>
            </w:r>
            <w:r w:rsidRPr="0060627C">
              <w:rPr>
                <w:b/>
                <w:bCs/>
              </w:rPr>
              <w:br/>
              <w:t xml:space="preserve"> TT</w:t>
            </w:r>
          </w:p>
        </w:tc>
        <w:tc>
          <w:tcPr>
            <w:tcW w:w="4171" w:type="dxa"/>
            <w:vMerge w:val="restart"/>
            <w:tcBorders>
              <w:top w:val="single" w:sz="4" w:space="0" w:color="auto"/>
              <w:left w:val="single" w:sz="4" w:space="0" w:color="auto"/>
              <w:bottom w:val="single" w:sz="4" w:space="0" w:color="auto"/>
              <w:right w:val="single" w:sz="4" w:space="0" w:color="auto"/>
            </w:tcBorders>
            <w:vAlign w:val="center"/>
          </w:tcPr>
          <w:p w14:paraId="7DDEF5CF" w14:textId="77777777" w:rsidR="00EE6AB0" w:rsidRPr="0060627C" w:rsidRDefault="00EE6AB0" w:rsidP="00E575E4">
            <w:pPr>
              <w:tabs>
                <w:tab w:val="left" w:pos="851"/>
              </w:tabs>
              <w:spacing w:line="360" w:lineRule="auto"/>
              <w:jc w:val="center"/>
              <w:rPr>
                <w:b/>
                <w:bCs/>
              </w:rPr>
            </w:pPr>
            <w:r w:rsidRPr="0060627C">
              <w:rPr>
                <w:b/>
                <w:bCs/>
              </w:rPr>
              <w:t>Tên chương</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6D88FE3B" w14:textId="77777777" w:rsidR="00EE6AB0" w:rsidRPr="0060627C" w:rsidRDefault="00EE6AB0" w:rsidP="00E575E4">
            <w:pPr>
              <w:tabs>
                <w:tab w:val="left" w:pos="851"/>
              </w:tabs>
              <w:spacing w:line="360" w:lineRule="auto"/>
              <w:jc w:val="center"/>
              <w:rPr>
                <w:b/>
                <w:bCs/>
              </w:rPr>
            </w:pPr>
            <w:r w:rsidRPr="0060627C">
              <w:rPr>
                <w:b/>
                <w:bCs/>
              </w:rPr>
              <w:t>Tổng</w:t>
            </w:r>
            <w:r w:rsidRPr="0060627C">
              <w:rPr>
                <w:b/>
                <w:bCs/>
              </w:rPr>
              <w:br/>
              <w:t xml:space="preserve"> số</w:t>
            </w:r>
          </w:p>
        </w:tc>
        <w:tc>
          <w:tcPr>
            <w:tcW w:w="3310" w:type="dxa"/>
            <w:gridSpan w:val="3"/>
            <w:tcBorders>
              <w:top w:val="single" w:sz="4" w:space="0" w:color="auto"/>
              <w:left w:val="nil"/>
              <w:bottom w:val="single" w:sz="4" w:space="0" w:color="auto"/>
              <w:right w:val="single" w:sz="4" w:space="0" w:color="auto"/>
            </w:tcBorders>
            <w:vAlign w:val="center"/>
          </w:tcPr>
          <w:p w14:paraId="3B8E1D56" w14:textId="77777777" w:rsidR="00EE6AB0" w:rsidRPr="0060627C" w:rsidRDefault="00EE6AB0" w:rsidP="00E575E4">
            <w:pPr>
              <w:tabs>
                <w:tab w:val="left" w:pos="851"/>
              </w:tabs>
              <w:spacing w:line="360" w:lineRule="auto"/>
              <w:jc w:val="center"/>
              <w:rPr>
                <w:b/>
                <w:bCs/>
              </w:rPr>
            </w:pPr>
            <w:r w:rsidRPr="0060627C">
              <w:rPr>
                <w:b/>
                <w:bCs/>
              </w:rPr>
              <w:t>Thời gian (giờ)</w:t>
            </w:r>
          </w:p>
        </w:tc>
      </w:tr>
      <w:tr w:rsidR="0060627C" w:rsidRPr="0060627C" w14:paraId="3FB405AB" w14:textId="77777777" w:rsidTr="00E575E4">
        <w:trPr>
          <w:trHeight w:val="1754"/>
          <w:tblHeader/>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16D1612A" w14:textId="77777777" w:rsidR="00EE6AB0" w:rsidRPr="0060627C" w:rsidRDefault="00EE6AB0" w:rsidP="00E575E4">
            <w:pPr>
              <w:spacing w:line="360" w:lineRule="auto"/>
              <w:rPr>
                <w:b/>
                <w:bC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98950DC" w14:textId="77777777" w:rsidR="00EE6AB0" w:rsidRPr="0060627C" w:rsidRDefault="00EE6AB0" w:rsidP="00E575E4">
            <w:pPr>
              <w:spacing w:line="360" w:lineRule="auto"/>
              <w:rPr>
                <w:b/>
                <w:bCs/>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3F00880" w14:textId="77777777" w:rsidR="00EE6AB0" w:rsidRPr="0060627C" w:rsidRDefault="00EE6AB0" w:rsidP="00E575E4">
            <w:pPr>
              <w:spacing w:line="360" w:lineRule="auto"/>
              <w:rPr>
                <w:b/>
                <w:bCs/>
              </w:rPr>
            </w:pPr>
          </w:p>
        </w:tc>
        <w:tc>
          <w:tcPr>
            <w:tcW w:w="992" w:type="dxa"/>
            <w:tcBorders>
              <w:top w:val="nil"/>
              <w:left w:val="nil"/>
              <w:bottom w:val="single" w:sz="4" w:space="0" w:color="auto"/>
              <w:right w:val="single" w:sz="4" w:space="0" w:color="auto"/>
            </w:tcBorders>
            <w:vAlign w:val="center"/>
          </w:tcPr>
          <w:p w14:paraId="4A82E4A6" w14:textId="77777777" w:rsidR="00EE6AB0" w:rsidRPr="0060627C" w:rsidRDefault="00EE6AB0" w:rsidP="00E575E4">
            <w:pPr>
              <w:tabs>
                <w:tab w:val="left" w:pos="851"/>
              </w:tabs>
              <w:spacing w:line="360" w:lineRule="auto"/>
              <w:jc w:val="center"/>
              <w:rPr>
                <w:b/>
                <w:bCs/>
              </w:rPr>
            </w:pPr>
            <w:r w:rsidRPr="0060627C">
              <w:rPr>
                <w:b/>
                <w:bCs/>
              </w:rPr>
              <w:t>Lý</w:t>
            </w:r>
            <w:r w:rsidRPr="0060627C">
              <w:rPr>
                <w:b/>
                <w:bCs/>
              </w:rPr>
              <w:br/>
              <w:t>thuyết</w:t>
            </w:r>
          </w:p>
        </w:tc>
        <w:tc>
          <w:tcPr>
            <w:tcW w:w="1134" w:type="dxa"/>
            <w:tcBorders>
              <w:top w:val="nil"/>
              <w:left w:val="nil"/>
              <w:bottom w:val="single" w:sz="4" w:space="0" w:color="auto"/>
              <w:right w:val="single" w:sz="4" w:space="0" w:color="auto"/>
            </w:tcBorders>
            <w:vAlign w:val="center"/>
          </w:tcPr>
          <w:p w14:paraId="1A8A9F74" w14:textId="77777777" w:rsidR="00EE6AB0" w:rsidRPr="0060627C" w:rsidRDefault="00EE6AB0" w:rsidP="00E575E4">
            <w:pPr>
              <w:tabs>
                <w:tab w:val="left" w:pos="851"/>
              </w:tabs>
              <w:spacing w:line="360" w:lineRule="auto"/>
              <w:jc w:val="center"/>
              <w:rPr>
                <w:b/>
                <w:bCs/>
              </w:rPr>
            </w:pPr>
            <w:r w:rsidRPr="0060627C">
              <w:rPr>
                <w:b/>
                <w:bCs/>
              </w:rPr>
              <w:t>Thực hành, thảo luận, bài tập</w:t>
            </w:r>
          </w:p>
        </w:tc>
        <w:tc>
          <w:tcPr>
            <w:tcW w:w="1184" w:type="dxa"/>
            <w:tcBorders>
              <w:top w:val="nil"/>
              <w:left w:val="nil"/>
              <w:bottom w:val="single" w:sz="4" w:space="0" w:color="auto"/>
              <w:right w:val="single" w:sz="4" w:space="0" w:color="auto"/>
            </w:tcBorders>
            <w:vAlign w:val="center"/>
          </w:tcPr>
          <w:p w14:paraId="5313F53D" w14:textId="77777777" w:rsidR="00EE6AB0" w:rsidRPr="0060627C" w:rsidRDefault="00EE6AB0" w:rsidP="00E575E4">
            <w:pPr>
              <w:tabs>
                <w:tab w:val="left" w:pos="851"/>
              </w:tabs>
              <w:spacing w:line="360" w:lineRule="auto"/>
              <w:jc w:val="center"/>
              <w:rPr>
                <w:b/>
                <w:bCs/>
              </w:rPr>
            </w:pPr>
            <w:r w:rsidRPr="0060627C">
              <w:rPr>
                <w:b/>
                <w:bCs/>
              </w:rPr>
              <w:t>Kiểm tra</w:t>
            </w:r>
          </w:p>
        </w:tc>
      </w:tr>
      <w:tr w:rsidR="0060627C" w:rsidRPr="0060627C" w14:paraId="4519E54D" w14:textId="77777777" w:rsidTr="00E575E4">
        <w:trPr>
          <w:trHeight w:val="671"/>
          <w:jc w:val="center"/>
        </w:trPr>
        <w:tc>
          <w:tcPr>
            <w:tcW w:w="692" w:type="dxa"/>
            <w:tcBorders>
              <w:top w:val="nil"/>
              <w:left w:val="single" w:sz="4" w:space="0" w:color="auto"/>
              <w:bottom w:val="single" w:sz="4" w:space="0" w:color="auto"/>
              <w:right w:val="single" w:sz="4" w:space="0" w:color="auto"/>
            </w:tcBorders>
            <w:noWrap/>
            <w:vAlign w:val="center"/>
          </w:tcPr>
          <w:p w14:paraId="784A4929" w14:textId="77777777" w:rsidR="00EE6AB0" w:rsidRPr="0060627C" w:rsidRDefault="00EE6AB0" w:rsidP="00E575E4">
            <w:pPr>
              <w:tabs>
                <w:tab w:val="left" w:pos="851"/>
              </w:tabs>
              <w:spacing w:line="360" w:lineRule="auto"/>
              <w:jc w:val="center"/>
              <w:rPr>
                <w:bCs/>
              </w:rPr>
            </w:pPr>
            <w:r w:rsidRPr="0060627C">
              <w:rPr>
                <w:bCs/>
              </w:rPr>
              <w:t>1</w:t>
            </w:r>
          </w:p>
        </w:tc>
        <w:tc>
          <w:tcPr>
            <w:tcW w:w="4171" w:type="dxa"/>
            <w:tcBorders>
              <w:top w:val="nil"/>
              <w:left w:val="nil"/>
              <w:bottom w:val="single" w:sz="4" w:space="0" w:color="auto"/>
              <w:right w:val="single" w:sz="4" w:space="0" w:color="auto"/>
            </w:tcBorders>
            <w:vAlign w:val="center"/>
          </w:tcPr>
          <w:p w14:paraId="54E59424" w14:textId="77777777" w:rsidR="00EE6AB0" w:rsidRPr="0060627C" w:rsidRDefault="00EE6AB0" w:rsidP="00E575E4">
            <w:pPr>
              <w:tabs>
                <w:tab w:val="left" w:pos="851"/>
              </w:tabs>
              <w:spacing w:line="360" w:lineRule="auto"/>
              <w:jc w:val="both"/>
              <w:rPr>
                <w:bCs/>
                <w:lang w:val="nb-NO"/>
              </w:rPr>
            </w:pPr>
            <w:r w:rsidRPr="0060627C">
              <w:rPr>
                <w:bCs/>
                <w:lang w:val="nb-NO"/>
              </w:rPr>
              <w:t>Chương I. Hiểu biết về công nghệ thông tin cơ bản</w:t>
            </w:r>
          </w:p>
        </w:tc>
        <w:tc>
          <w:tcPr>
            <w:tcW w:w="850" w:type="dxa"/>
            <w:tcBorders>
              <w:top w:val="nil"/>
              <w:left w:val="nil"/>
              <w:bottom w:val="single" w:sz="4" w:space="0" w:color="auto"/>
              <w:right w:val="single" w:sz="4" w:space="0" w:color="auto"/>
            </w:tcBorders>
            <w:vAlign w:val="center"/>
          </w:tcPr>
          <w:p w14:paraId="067118CD" w14:textId="77777777" w:rsidR="00EE6AB0" w:rsidRPr="0060627C" w:rsidRDefault="00EE6AB0" w:rsidP="00E575E4">
            <w:pPr>
              <w:spacing w:line="360" w:lineRule="auto"/>
              <w:jc w:val="center"/>
              <w:rPr>
                <w:bCs/>
                <w:lang w:val="nb-NO"/>
              </w:rPr>
            </w:pPr>
            <w:r w:rsidRPr="0060627C">
              <w:rPr>
                <w:bCs/>
                <w:lang w:val="nb-NO"/>
              </w:rPr>
              <w:t>5</w:t>
            </w:r>
          </w:p>
        </w:tc>
        <w:tc>
          <w:tcPr>
            <w:tcW w:w="992" w:type="dxa"/>
            <w:tcBorders>
              <w:top w:val="nil"/>
              <w:left w:val="nil"/>
              <w:bottom w:val="single" w:sz="4" w:space="0" w:color="auto"/>
              <w:right w:val="single" w:sz="4" w:space="0" w:color="auto"/>
            </w:tcBorders>
            <w:vAlign w:val="center"/>
          </w:tcPr>
          <w:p w14:paraId="3BD11D48" w14:textId="77777777" w:rsidR="00EE6AB0" w:rsidRPr="0060627C" w:rsidRDefault="00EE6AB0" w:rsidP="00E575E4">
            <w:pPr>
              <w:spacing w:line="360" w:lineRule="auto"/>
              <w:jc w:val="center"/>
              <w:rPr>
                <w:bCs/>
                <w:lang w:val="nb-NO"/>
              </w:rPr>
            </w:pPr>
            <w:r w:rsidRPr="0060627C">
              <w:rPr>
                <w:bCs/>
                <w:lang w:val="nb-NO"/>
              </w:rPr>
              <w:t>3</w:t>
            </w:r>
          </w:p>
        </w:tc>
        <w:tc>
          <w:tcPr>
            <w:tcW w:w="1134" w:type="dxa"/>
            <w:tcBorders>
              <w:top w:val="nil"/>
              <w:left w:val="nil"/>
              <w:bottom w:val="single" w:sz="4" w:space="0" w:color="auto"/>
              <w:right w:val="single" w:sz="4" w:space="0" w:color="auto"/>
            </w:tcBorders>
            <w:vAlign w:val="center"/>
          </w:tcPr>
          <w:p w14:paraId="605D1E75" w14:textId="77777777" w:rsidR="00EE6AB0" w:rsidRPr="0060627C" w:rsidRDefault="00EE6AB0" w:rsidP="00E575E4">
            <w:pPr>
              <w:spacing w:line="360" w:lineRule="auto"/>
              <w:jc w:val="center"/>
              <w:rPr>
                <w:bCs/>
                <w:lang w:val="nb-NO"/>
              </w:rPr>
            </w:pPr>
            <w:r w:rsidRPr="0060627C">
              <w:rPr>
                <w:bCs/>
                <w:lang w:val="nb-NO"/>
              </w:rPr>
              <w:t>2</w:t>
            </w:r>
          </w:p>
        </w:tc>
        <w:tc>
          <w:tcPr>
            <w:tcW w:w="1184" w:type="dxa"/>
            <w:tcBorders>
              <w:top w:val="nil"/>
              <w:left w:val="nil"/>
              <w:bottom w:val="single" w:sz="4" w:space="0" w:color="auto"/>
              <w:right w:val="single" w:sz="4" w:space="0" w:color="auto"/>
            </w:tcBorders>
            <w:vAlign w:val="center"/>
          </w:tcPr>
          <w:p w14:paraId="6F665D65" w14:textId="77777777" w:rsidR="00EE6AB0" w:rsidRPr="0060627C" w:rsidRDefault="00EE6AB0" w:rsidP="00E575E4">
            <w:pPr>
              <w:tabs>
                <w:tab w:val="left" w:pos="851"/>
              </w:tabs>
              <w:spacing w:line="360" w:lineRule="auto"/>
              <w:jc w:val="center"/>
              <w:rPr>
                <w:bCs/>
                <w:lang w:val="nb-NO"/>
              </w:rPr>
            </w:pPr>
            <w:r w:rsidRPr="0060627C">
              <w:rPr>
                <w:bCs/>
                <w:lang w:val="nb-NO"/>
              </w:rPr>
              <w:t> </w:t>
            </w:r>
          </w:p>
        </w:tc>
      </w:tr>
      <w:tr w:rsidR="0060627C" w:rsidRPr="0060627C" w14:paraId="520D8143" w14:textId="77777777" w:rsidTr="00E575E4">
        <w:trPr>
          <w:trHeight w:val="626"/>
          <w:jc w:val="center"/>
        </w:trPr>
        <w:tc>
          <w:tcPr>
            <w:tcW w:w="692" w:type="dxa"/>
            <w:tcBorders>
              <w:top w:val="nil"/>
              <w:left w:val="single" w:sz="4" w:space="0" w:color="auto"/>
              <w:bottom w:val="single" w:sz="4" w:space="0" w:color="auto"/>
              <w:right w:val="single" w:sz="4" w:space="0" w:color="auto"/>
            </w:tcBorders>
            <w:noWrap/>
            <w:vAlign w:val="center"/>
          </w:tcPr>
          <w:p w14:paraId="0D7E8D52" w14:textId="77777777" w:rsidR="00EE6AB0" w:rsidRPr="0060627C" w:rsidRDefault="00EE6AB0" w:rsidP="00E575E4">
            <w:pPr>
              <w:tabs>
                <w:tab w:val="left" w:pos="851"/>
              </w:tabs>
              <w:spacing w:line="360" w:lineRule="auto"/>
              <w:jc w:val="center"/>
              <w:rPr>
                <w:bCs/>
              </w:rPr>
            </w:pPr>
            <w:r w:rsidRPr="0060627C">
              <w:rPr>
                <w:bCs/>
              </w:rPr>
              <w:t>2</w:t>
            </w:r>
          </w:p>
        </w:tc>
        <w:tc>
          <w:tcPr>
            <w:tcW w:w="4171" w:type="dxa"/>
            <w:tcBorders>
              <w:top w:val="nil"/>
              <w:left w:val="nil"/>
              <w:bottom w:val="single" w:sz="4" w:space="0" w:color="auto"/>
              <w:right w:val="single" w:sz="4" w:space="0" w:color="auto"/>
            </w:tcBorders>
            <w:vAlign w:val="center"/>
          </w:tcPr>
          <w:p w14:paraId="4B004E2B" w14:textId="77777777" w:rsidR="00EE6AB0" w:rsidRPr="0060627C" w:rsidRDefault="00EE6AB0" w:rsidP="00E575E4">
            <w:pPr>
              <w:tabs>
                <w:tab w:val="left" w:pos="851"/>
              </w:tabs>
              <w:spacing w:line="360" w:lineRule="auto"/>
              <w:jc w:val="both"/>
              <w:rPr>
                <w:bCs/>
                <w:lang w:val="nb-NO"/>
              </w:rPr>
            </w:pPr>
            <w:r w:rsidRPr="0060627C">
              <w:rPr>
                <w:bCs/>
                <w:lang w:val="nb-NO"/>
              </w:rPr>
              <w:t xml:space="preserve">Chương II. Sử dụng máy tính cơ </w:t>
            </w:r>
            <w:r w:rsidRPr="0060627C">
              <w:rPr>
                <w:bCs/>
                <w:lang w:val="nb-NO"/>
              </w:rPr>
              <w:lastRenderedPageBreak/>
              <w:t>bản</w:t>
            </w:r>
          </w:p>
        </w:tc>
        <w:tc>
          <w:tcPr>
            <w:tcW w:w="850" w:type="dxa"/>
            <w:tcBorders>
              <w:top w:val="nil"/>
              <w:left w:val="nil"/>
              <w:bottom w:val="single" w:sz="4" w:space="0" w:color="auto"/>
              <w:right w:val="single" w:sz="4" w:space="0" w:color="auto"/>
            </w:tcBorders>
            <w:vAlign w:val="center"/>
          </w:tcPr>
          <w:p w14:paraId="65C3971E" w14:textId="77777777" w:rsidR="00EE6AB0" w:rsidRPr="0060627C" w:rsidRDefault="00EE6AB0" w:rsidP="00E575E4">
            <w:pPr>
              <w:spacing w:line="360" w:lineRule="auto"/>
              <w:jc w:val="center"/>
              <w:rPr>
                <w:bCs/>
                <w:lang w:val="nb-NO"/>
              </w:rPr>
            </w:pPr>
            <w:r w:rsidRPr="0060627C">
              <w:rPr>
                <w:bCs/>
                <w:lang w:val="nb-NO"/>
              </w:rPr>
              <w:lastRenderedPageBreak/>
              <w:t>6</w:t>
            </w:r>
          </w:p>
        </w:tc>
        <w:tc>
          <w:tcPr>
            <w:tcW w:w="992" w:type="dxa"/>
            <w:tcBorders>
              <w:top w:val="nil"/>
              <w:left w:val="nil"/>
              <w:bottom w:val="single" w:sz="4" w:space="0" w:color="auto"/>
              <w:right w:val="single" w:sz="4" w:space="0" w:color="auto"/>
            </w:tcBorders>
            <w:vAlign w:val="center"/>
          </w:tcPr>
          <w:p w14:paraId="1B894F63" w14:textId="77777777" w:rsidR="00EE6AB0" w:rsidRPr="0060627C" w:rsidRDefault="00EE6AB0" w:rsidP="00E575E4">
            <w:pPr>
              <w:spacing w:line="360" w:lineRule="auto"/>
              <w:jc w:val="center"/>
              <w:rPr>
                <w:bCs/>
                <w:lang w:val="nb-NO"/>
              </w:rPr>
            </w:pPr>
            <w:r w:rsidRPr="0060627C">
              <w:rPr>
                <w:bCs/>
                <w:lang w:val="nb-NO"/>
              </w:rPr>
              <w:t>2</w:t>
            </w:r>
          </w:p>
        </w:tc>
        <w:tc>
          <w:tcPr>
            <w:tcW w:w="1134" w:type="dxa"/>
            <w:tcBorders>
              <w:top w:val="nil"/>
              <w:left w:val="nil"/>
              <w:bottom w:val="single" w:sz="4" w:space="0" w:color="auto"/>
              <w:right w:val="single" w:sz="4" w:space="0" w:color="auto"/>
            </w:tcBorders>
            <w:vAlign w:val="center"/>
          </w:tcPr>
          <w:p w14:paraId="7DB75B9B" w14:textId="77777777" w:rsidR="00EE6AB0" w:rsidRPr="0060627C" w:rsidRDefault="00EE6AB0" w:rsidP="00E575E4">
            <w:pPr>
              <w:spacing w:line="360" w:lineRule="auto"/>
              <w:jc w:val="center"/>
              <w:rPr>
                <w:bCs/>
                <w:lang w:val="nb-NO"/>
              </w:rPr>
            </w:pPr>
            <w:r w:rsidRPr="0060627C">
              <w:rPr>
                <w:bCs/>
                <w:lang w:val="nb-NO"/>
              </w:rPr>
              <w:t>4</w:t>
            </w:r>
          </w:p>
        </w:tc>
        <w:tc>
          <w:tcPr>
            <w:tcW w:w="1184" w:type="dxa"/>
            <w:tcBorders>
              <w:top w:val="nil"/>
              <w:left w:val="nil"/>
              <w:bottom w:val="single" w:sz="4" w:space="0" w:color="auto"/>
              <w:right w:val="single" w:sz="4" w:space="0" w:color="auto"/>
            </w:tcBorders>
            <w:vAlign w:val="center"/>
          </w:tcPr>
          <w:p w14:paraId="7E4256EB" w14:textId="77777777" w:rsidR="00EE6AB0" w:rsidRPr="0060627C" w:rsidRDefault="00EE6AB0" w:rsidP="00E575E4">
            <w:pPr>
              <w:tabs>
                <w:tab w:val="left" w:pos="851"/>
              </w:tabs>
              <w:spacing w:line="360" w:lineRule="auto"/>
              <w:jc w:val="center"/>
              <w:rPr>
                <w:bCs/>
                <w:lang w:val="nb-NO"/>
              </w:rPr>
            </w:pPr>
            <w:r w:rsidRPr="0060627C">
              <w:rPr>
                <w:bCs/>
                <w:lang w:val="nb-NO"/>
              </w:rPr>
              <w:t> </w:t>
            </w:r>
          </w:p>
        </w:tc>
      </w:tr>
      <w:tr w:rsidR="0060627C" w:rsidRPr="0060627C" w14:paraId="5A034EA3" w14:textId="77777777" w:rsidTr="00E575E4">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6B24C5F9" w14:textId="77777777" w:rsidR="00EE6AB0" w:rsidRPr="0060627C" w:rsidRDefault="00EE6AB0" w:rsidP="00E575E4">
            <w:pPr>
              <w:tabs>
                <w:tab w:val="left" w:pos="851"/>
              </w:tabs>
              <w:spacing w:line="360" w:lineRule="auto"/>
              <w:jc w:val="center"/>
              <w:rPr>
                <w:bCs/>
              </w:rPr>
            </w:pPr>
            <w:r w:rsidRPr="0060627C">
              <w:rPr>
                <w:bCs/>
              </w:rPr>
              <w:t>3</w:t>
            </w:r>
          </w:p>
        </w:tc>
        <w:tc>
          <w:tcPr>
            <w:tcW w:w="4171" w:type="dxa"/>
            <w:tcBorders>
              <w:top w:val="nil"/>
              <w:left w:val="nil"/>
              <w:bottom w:val="single" w:sz="4" w:space="0" w:color="auto"/>
              <w:right w:val="single" w:sz="4" w:space="0" w:color="auto"/>
            </w:tcBorders>
            <w:vAlign w:val="center"/>
          </w:tcPr>
          <w:p w14:paraId="7CCBCB1A" w14:textId="77777777" w:rsidR="00EE6AB0" w:rsidRPr="0060627C" w:rsidRDefault="00EE6AB0" w:rsidP="00E575E4">
            <w:pPr>
              <w:tabs>
                <w:tab w:val="left" w:pos="851"/>
              </w:tabs>
              <w:spacing w:line="360" w:lineRule="auto"/>
              <w:jc w:val="both"/>
              <w:rPr>
                <w:bCs/>
                <w:lang w:val="nb-NO"/>
              </w:rPr>
            </w:pPr>
            <w:r w:rsidRPr="0060627C">
              <w:rPr>
                <w:bCs/>
                <w:lang w:val="nb-NO"/>
              </w:rPr>
              <w:t>Chương  III.  Xử lý văn bản cơ bản</w:t>
            </w:r>
          </w:p>
        </w:tc>
        <w:tc>
          <w:tcPr>
            <w:tcW w:w="850" w:type="dxa"/>
            <w:tcBorders>
              <w:top w:val="nil"/>
              <w:left w:val="nil"/>
              <w:bottom w:val="single" w:sz="4" w:space="0" w:color="auto"/>
              <w:right w:val="single" w:sz="4" w:space="0" w:color="auto"/>
            </w:tcBorders>
            <w:vAlign w:val="center"/>
          </w:tcPr>
          <w:p w14:paraId="313BA925" w14:textId="77777777" w:rsidR="00EE6AB0" w:rsidRPr="0060627C" w:rsidRDefault="00EE6AB0" w:rsidP="00E575E4">
            <w:pPr>
              <w:spacing w:line="360" w:lineRule="auto"/>
              <w:jc w:val="center"/>
              <w:rPr>
                <w:bCs/>
                <w:lang w:val="nb-NO"/>
              </w:rPr>
            </w:pPr>
            <w:r w:rsidRPr="0060627C">
              <w:rPr>
                <w:bCs/>
                <w:lang w:val="nb-NO"/>
              </w:rPr>
              <w:t>17</w:t>
            </w:r>
          </w:p>
        </w:tc>
        <w:tc>
          <w:tcPr>
            <w:tcW w:w="992" w:type="dxa"/>
            <w:tcBorders>
              <w:top w:val="nil"/>
              <w:left w:val="nil"/>
              <w:bottom w:val="single" w:sz="4" w:space="0" w:color="auto"/>
              <w:right w:val="single" w:sz="4" w:space="0" w:color="auto"/>
            </w:tcBorders>
            <w:vAlign w:val="center"/>
          </w:tcPr>
          <w:p w14:paraId="58D4BE4A" w14:textId="77777777" w:rsidR="00EE6AB0" w:rsidRPr="0060627C" w:rsidRDefault="00EE6AB0" w:rsidP="00E575E4">
            <w:pPr>
              <w:spacing w:line="360" w:lineRule="auto"/>
              <w:jc w:val="center"/>
              <w:rPr>
                <w:bCs/>
                <w:lang w:val="nb-NO"/>
              </w:rPr>
            </w:pPr>
            <w:r w:rsidRPr="0060627C">
              <w:rPr>
                <w:bCs/>
                <w:lang w:val="nb-NO"/>
              </w:rPr>
              <w:t>2</w:t>
            </w:r>
          </w:p>
        </w:tc>
        <w:tc>
          <w:tcPr>
            <w:tcW w:w="1134" w:type="dxa"/>
            <w:tcBorders>
              <w:top w:val="nil"/>
              <w:left w:val="nil"/>
              <w:bottom w:val="single" w:sz="4" w:space="0" w:color="auto"/>
              <w:right w:val="single" w:sz="4" w:space="0" w:color="auto"/>
            </w:tcBorders>
            <w:vAlign w:val="center"/>
          </w:tcPr>
          <w:p w14:paraId="74951284" w14:textId="77777777" w:rsidR="00EE6AB0" w:rsidRPr="0060627C" w:rsidRDefault="00EE6AB0" w:rsidP="00E575E4">
            <w:pPr>
              <w:spacing w:line="360" w:lineRule="auto"/>
              <w:jc w:val="center"/>
              <w:rPr>
                <w:bCs/>
                <w:lang w:val="nb-NO"/>
              </w:rPr>
            </w:pPr>
            <w:r w:rsidRPr="0060627C">
              <w:rPr>
                <w:bCs/>
                <w:lang w:val="nb-NO"/>
              </w:rPr>
              <w:t>15</w:t>
            </w:r>
          </w:p>
        </w:tc>
        <w:tc>
          <w:tcPr>
            <w:tcW w:w="1184" w:type="dxa"/>
            <w:tcBorders>
              <w:top w:val="nil"/>
              <w:left w:val="nil"/>
              <w:bottom w:val="single" w:sz="4" w:space="0" w:color="auto"/>
              <w:right w:val="single" w:sz="4" w:space="0" w:color="auto"/>
            </w:tcBorders>
            <w:vAlign w:val="center"/>
          </w:tcPr>
          <w:p w14:paraId="15F458E7" w14:textId="77777777" w:rsidR="00EE6AB0" w:rsidRPr="0060627C" w:rsidRDefault="00EE6AB0" w:rsidP="00E575E4">
            <w:pPr>
              <w:spacing w:line="360" w:lineRule="auto"/>
              <w:rPr>
                <w:bCs/>
                <w:lang w:val="nb-NO"/>
              </w:rPr>
            </w:pPr>
          </w:p>
        </w:tc>
      </w:tr>
      <w:tr w:rsidR="0060627C" w:rsidRPr="0060627C" w14:paraId="25A4A663" w14:textId="77777777" w:rsidTr="00E575E4">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4BECB04F" w14:textId="77777777" w:rsidR="00EE6AB0" w:rsidRPr="0060627C" w:rsidRDefault="00EE6AB0" w:rsidP="00E575E4">
            <w:pPr>
              <w:tabs>
                <w:tab w:val="left" w:pos="851"/>
              </w:tabs>
              <w:spacing w:line="360" w:lineRule="auto"/>
              <w:jc w:val="center"/>
              <w:rPr>
                <w:bCs/>
                <w:lang w:val="nb-NO"/>
              </w:rPr>
            </w:pPr>
            <w:r w:rsidRPr="0060627C">
              <w:rPr>
                <w:bCs/>
                <w:lang w:val="nb-NO"/>
              </w:rPr>
              <w:t>4</w:t>
            </w:r>
          </w:p>
        </w:tc>
        <w:tc>
          <w:tcPr>
            <w:tcW w:w="4171" w:type="dxa"/>
            <w:tcBorders>
              <w:top w:val="nil"/>
              <w:left w:val="single" w:sz="4" w:space="0" w:color="auto"/>
              <w:bottom w:val="single" w:sz="4" w:space="0" w:color="auto"/>
              <w:right w:val="single" w:sz="4" w:space="0" w:color="auto"/>
            </w:tcBorders>
            <w:vAlign w:val="center"/>
          </w:tcPr>
          <w:p w14:paraId="5234B285" w14:textId="77777777" w:rsidR="00EE6AB0" w:rsidRPr="0060627C" w:rsidRDefault="00EE6AB0" w:rsidP="00E575E4">
            <w:pPr>
              <w:tabs>
                <w:tab w:val="left" w:pos="851"/>
              </w:tabs>
              <w:spacing w:line="360" w:lineRule="auto"/>
              <w:jc w:val="both"/>
              <w:rPr>
                <w:bCs/>
                <w:lang w:val="nb-NO"/>
              </w:rPr>
            </w:pPr>
            <w:r w:rsidRPr="0060627C">
              <w:rPr>
                <w:bCs/>
                <w:lang w:val="nb-NO"/>
              </w:rPr>
              <w:t xml:space="preserve">Kiểm tra </w:t>
            </w:r>
          </w:p>
        </w:tc>
        <w:tc>
          <w:tcPr>
            <w:tcW w:w="850" w:type="dxa"/>
            <w:tcBorders>
              <w:top w:val="nil"/>
              <w:left w:val="single" w:sz="4" w:space="0" w:color="auto"/>
              <w:bottom w:val="single" w:sz="4" w:space="0" w:color="auto"/>
              <w:right w:val="single" w:sz="4" w:space="0" w:color="auto"/>
            </w:tcBorders>
            <w:vAlign w:val="center"/>
          </w:tcPr>
          <w:p w14:paraId="4AB180C4" w14:textId="77777777" w:rsidR="00EE6AB0" w:rsidRPr="0060627C" w:rsidRDefault="00EE6AB0" w:rsidP="00E575E4">
            <w:pPr>
              <w:spacing w:line="360" w:lineRule="auto"/>
              <w:jc w:val="center"/>
              <w:rPr>
                <w:bCs/>
                <w:lang w:val="nb-NO"/>
              </w:rPr>
            </w:pPr>
            <w:r w:rsidRPr="0060627C">
              <w:rPr>
                <w:bCs/>
                <w:lang w:val="nb-NO"/>
              </w:rPr>
              <w:t>1</w:t>
            </w:r>
          </w:p>
        </w:tc>
        <w:tc>
          <w:tcPr>
            <w:tcW w:w="992" w:type="dxa"/>
            <w:tcBorders>
              <w:top w:val="nil"/>
              <w:left w:val="single" w:sz="4" w:space="0" w:color="auto"/>
              <w:bottom w:val="single" w:sz="4" w:space="0" w:color="auto"/>
              <w:right w:val="single" w:sz="4" w:space="0" w:color="auto"/>
            </w:tcBorders>
            <w:vAlign w:val="center"/>
          </w:tcPr>
          <w:p w14:paraId="16A5C0FD" w14:textId="77777777" w:rsidR="00EE6AB0" w:rsidRPr="0060627C" w:rsidRDefault="00EE6AB0" w:rsidP="00E575E4">
            <w:pPr>
              <w:spacing w:line="360" w:lineRule="auto"/>
              <w:jc w:val="center"/>
              <w:rPr>
                <w:bCs/>
                <w:lang w:val="nb-NO"/>
              </w:rPr>
            </w:pPr>
          </w:p>
        </w:tc>
        <w:tc>
          <w:tcPr>
            <w:tcW w:w="1134" w:type="dxa"/>
            <w:tcBorders>
              <w:top w:val="nil"/>
              <w:left w:val="single" w:sz="4" w:space="0" w:color="auto"/>
              <w:bottom w:val="single" w:sz="4" w:space="0" w:color="auto"/>
              <w:right w:val="single" w:sz="4" w:space="0" w:color="auto"/>
            </w:tcBorders>
            <w:vAlign w:val="center"/>
          </w:tcPr>
          <w:p w14:paraId="6FE95EF5" w14:textId="77777777" w:rsidR="00EE6AB0" w:rsidRPr="0060627C" w:rsidRDefault="00EE6AB0" w:rsidP="00E575E4">
            <w:pPr>
              <w:spacing w:line="360" w:lineRule="auto"/>
              <w:jc w:val="center"/>
              <w:rPr>
                <w:bCs/>
                <w:lang w:val="nb-NO"/>
              </w:rPr>
            </w:pPr>
          </w:p>
        </w:tc>
        <w:tc>
          <w:tcPr>
            <w:tcW w:w="1184" w:type="dxa"/>
            <w:tcBorders>
              <w:top w:val="nil"/>
              <w:left w:val="nil"/>
              <w:bottom w:val="single" w:sz="4" w:space="0" w:color="auto"/>
              <w:right w:val="single" w:sz="4" w:space="0" w:color="auto"/>
            </w:tcBorders>
            <w:vAlign w:val="center"/>
          </w:tcPr>
          <w:p w14:paraId="66ECCDEB" w14:textId="77777777" w:rsidR="00EE6AB0" w:rsidRPr="0060627C" w:rsidRDefault="00EE6AB0" w:rsidP="00E575E4">
            <w:pPr>
              <w:tabs>
                <w:tab w:val="left" w:pos="851"/>
              </w:tabs>
              <w:spacing w:line="360" w:lineRule="auto"/>
              <w:jc w:val="center"/>
              <w:rPr>
                <w:bCs/>
                <w:lang w:val="nb-NO"/>
              </w:rPr>
            </w:pPr>
            <w:r w:rsidRPr="0060627C">
              <w:rPr>
                <w:bCs/>
                <w:lang w:val="nb-NO"/>
              </w:rPr>
              <w:t>1</w:t>
            </w:r>
          </w:p>
        </w:tc>
      </w:tr>
      <w:tr w:rsidR="0060627C" w:rsidRPr="0060627C" w14:paraId="758D255A" w14:textId="77777777" w:rsidTr="00E575E4">
        <w:trPr>
          <w:trHeight w:val="660"/>
          <w:jc w:val="center"/>
        </w:trPr>
        <w:tc>
          <w:tcPr>
            <w:tcW w:w="692" w:type="dxa"/>
            <w:tcBorders>
              <w:top w:val="nil"/>
              <w:left w:val="single" w:sz="4" w:space="0" w:color="auto"/>
              <w:bottom w:val="single" w:sz="4" w:space="0" w:color="auto"/>
              <w:right w:val="single" w:sz="4" w:space="0" w:color="auto"/>
            </w:tcBorders>
            <w:noWrap/>
            <w:vAlign w:val="center"/>
          </w:tcPr>
          <w:p w14:paraId="388FDAAA" w14:textId="77777777" w:rsidR="00EE6AB0" w:rsidRPr="0060627C" w:rsidRDefault="00EE6AB0" w:rsidP="00E575E4">
            <w:pPr>
              <w:tabs>
                <w:tab w:val="left" w:pos="851"/>
              </w:tabs>
              <w:spacing w:line="360" w:lineRule="auto"/>
              <w:jc w:val="center"/>
              <w:rPr>
                <w:bCs/>
              </w:rPr>
            </w:pPr>
            <w:r w:rsidRPr="0060627C">
              <w:rPr>
                <w:bCs/>
              </w:rPr>
              <w:t>5</w:t>
            </w:r>
          </w:p>
        </w:tc>
        <w:tc>
          <w:tcPr>
            <w:tcW w:w="4171" w:type="dxa"/>
            <w:tcBorders>
              <w:top w:val="nil"/>
              <w:left w:val="nil"/>
              <w:bottom w:val="single" w:sz="4" w:space="0" w:color="auto"/>
              <w:right w:val="single" w:sz="4" w:space="0" w:color="auto"/>
            </w:tcBorders>
            <w:vAlign w:val="center"/>
          </w:tcPr>
          <w:p w14:paraId="01C4762A" w14:textId="77777777" w:rsidR="00EE6AB0" w:rsidRPr="0060627C" w:rsidRDefault="00EE6AB0" w:rsidP="00E575E4">
            <w:pPr>
              <w:tabs>
                <w:tab w:val="left" w:pos="851"/>
              </w:tabs>
              <w:spacing w:line="360" w:lineRule="auto"/>
              <w:jc w:val="both"/>
              <w:rPr>
                <w:bCs/>
                <w:lang w:val="nb-NO"/>
              </w:rPr>
            </w:pPr>
            <w:r w:rsidRPr="0060627C">
              <w:rPr>
                <w:bCs/>
                <w:lang w:val="nb-NO"/>
              </w:rPr>
              <w:t>Chương IV. Sử dụng bảng tính cơ bản</w:t>
            </w:r>
          </w:p>
        </w:tc>
        <w:tc>
          <w:tcPr>
            <w:tcW w:w="850" w:type="dxa"/>
            <w:tcBorders>
              <w:top w:val="nil"/>
              <w:left w:val="nil"/>
              <w:bottom w:val="single" w:sz="4" w:space="0" w:color="auto"/>
              <w:right w:val="single" w:sz="4" w:space="0" w:color="auto"/>
            </w:tcBorders>
            <w:vAlign w:val="center"/>
          </w:tcPr>
          <w:p w14:paraId="68F5EAE5" w14:textId="77777777" w:rsidR="00EE6AB0" w:rsidRPr="0060627C" w:rsidRDefault="00EE6AB0" w:rsidP="00E575E4">
            <w:pPr>
              <w:spacing w:line="360" w:lineRule="auto"/>
              <w:jc w:val="center"/>
              <w:rPr>
                <w:bCs/>
                <w:lang w:val="nb-NO"/>
              </w:rPr>
            </w:pPr>
            <w:r w:rsidRPr="0060627C">
              <w:rPr>
                <w:bCs/>
                <w:lang w:val="nb-NO"/>
              </w:rPr>
              <w:t>29</w:t>
            </w:r>
          </w:p>
        </w:tc>
        <w:tc>
          <w:tcPr>
            <w:tcW w:w="992" w:type="dxa"/>
            <w:tcBorders>
              <w:top w:val="nil"/>
              <w:left w:val="nil"/>
              <w:bottom w:val="single" w:sz="4" w:space="0" w:color="auto"/>
              <w:right w:val="single" w:sz="4" w:space="0" w:color="auto"/>
            </w:tcBorders>
            <w:vAlign w:val="center"/>
          </w:tcPr>
          <w:p w14:paraId="3D413187" w14:textId="77777777" w:rsidR="00EE6AB0" w:rsidRPr="0060627C" w:rsidRDefault="00EE6AB0" w:rsidP="00E575E4">
            <w:pPr>
              <w:spacing w:line="360" w:lineRule="auto"/>
              <w:jc w:val="center"/>
              <w:rPr>
                <w:bCs/>
                <w:lang w:val="nb-NO"/>
              </w:rPr>
            </w:pPr>
            <w:r w:rsidRPr="0060627C">
              <w:rPr>
                <w:bCs/>
                <w:lang w:val="nb-NO"/>
              </w:rPr>
              <w:t>4</w:t>
            </w:r>
          </w:p>
        </w:tc>
        <w:tc>
          <w:tcPr>
            <w:tcW w:w="1134" w:type="dxa"/>
            <w:tcBorders>
              <w:top w:val="nil"/>
              <w:left w:val="nil"/>
              <w:bottom w:val="single" w:sz="4" w:space="0" w:color="auto"/>
              <w:right w:val="single" w:sz="4" w:space="0" w:color="auto"/>
            </w:tcBorders>
            <w:vAlign w:val="center"/>
          </w:tcPr>
          <w:p w14:paraId="0915ECD3" w14:textId="77777777" w:rsidR="00EE6AB0" w:rsidRPr="0060627C" w:rsidRDefault="00EE6AB0" w:rsidP="00E575E4">
            <w:pPr>
              <w:spacing w:line="360" w:lineRule="auto"/>
              <w:jc w:val="center"/>
              <w:rPr>
                <w:bCs/>
                <w:lang w:val="nb-NO"/>
              </w:rPr>
            </w:pPr>
            <w:r w:rsidRPr="0060627C">
              <w:rPr>
                <w:bCs/>
                <w:lang w:val="nb-NO"/>
              </w:rPr>
              <w:t>25</w:t>
            </w:r>
          </w:p>
        </w:tc>
        <w:tc>
          <w:tcPr>
            <w:tcW w:w="1184" w:type="dxa"/>
            <w:tcBorders>
              <w:top w:val="nil"/>
              <w:left w:val="nil"/>
              <w:bottom w:val="single" w:sz="4" w:space="0" w:color="auto"/>
              <w:right w:val="single" w:sz="4" w:space="0" w:color="auto"/>
            </w:tcBorders>
            <w:vAlign w:val="center"/>
          </w:tcPr>
          <w:p w14:paraId="292B19E5" w14:textId="77777777" w:rsidR="00EE6AB0" w:rsidRPr="0060627C" w:rsidRDefault="00EE6AB0" w:rsidP="00E575E4">
            <w:pPr>
              <w:spacing w:line="360" w:lineRule="auto"/>
              <w:rPr>
                <w:bCs/>
                <w:lang w:val="nb-NO"/>
              </w:rPr>
            </w:pPr>
          </w:p>
        </w:tc>
      </w:tr>
      <w:tr w:rsidR="0060627C" w:rsidRPr="0060627C" w14:paraId="16E193A9" w14:textId="77777777" w:rsidTr="00E575E4">
        <w:trPr>
          <w:trHeight w:val="330"/>
          <w:jc w:val="center"/>
        </w:trPr>
        <w:tc>
          <w:tcPr>
            <w:tcW w:w="692" w:type="dxa"/>
            <w:tcBorders>
              <w:top w:val="nil"/>
              <w:left w:val="single" w:sz="4" w:space="0" w:color="auto"/>
              <w:bottom w:val="single" w:sz="4" w:space="0" w:color="auto"/>
              <w:right w:val="single" w:sz="4" w:space="0" w:color="auto"/>
            </w:tcBorders>
            <w:noWrap/>
            <w:vAlign w:val="center"/>
          </w:tcPr>
          <w:p w14:paraId="42DEF29E" w14:textId="77777777" w:rsidR="00EE6AB0" w:rsidRPr="0060627C" w:rsidRDefault="00EE6AB0" w:rsidP="00E575E4">
            <w:pPr>
              <w:tabs>
                <w:tab w:val="left" w:pos="851"/>
              </w:tabs>
              <w:spacing w:line="360" w:lineRule="auto"/>
              <w:jc w:val="center"/>
              <w:rPr>
                <w:bCs/>
              </w:rPr>
            </w:pPr>
            <w:r w:rsidRPr="0060627C">
              <w:rPr>
                <w:bCs/>
              </w:rPr>
              <w:t>6</w:t>
            </w:r>
          </w:p>
        </w:tc>
        <w:tc>
          <w:tcPr>
            <w:tcW w:w="4171" w:type="dxa"/>
            <w:tcBorders>
              <w:top w:val="nil"/>
              <w:left w:val="nil"/>
              <w:bottom w:val="single" w:sz="4" w:space="0" w:color="auto"/>
              <w:right w:val="single" w:sz="4" w:space="0" w:color="auto"/>
            </w:tcBorders>
            <w:vAlign w:val="center"/>
          </w:tcPr>
          <w:p w14:paraId="7E0E7A3A" w14:textId="77777777" w:rsidR="00EE6AB0" w:rsidRPr="0060627C" w:rsidRDefault="00EE6AB0" w:rsidP="00E575E4">
            <w:pPr>
              <w:tabs>
                <w:tab w:val="left" w:pos="851"/>
              </w:tabs>
              <w:spacing w:line="360" w:lineRule="auto"/>
              <w:jc w:val="both"/>
              <w:rPr>
                <w:bCs/>
                <w:lang w:val="nb-NO"/>
              </w:rPr>
            </w:pPr>
            <w:r w:rsidRPr="0060627C">
              <w:rPr>
                <w:bCs/>
                <w:lang w:val="nb-NO"/>
              </w:rPr>
              <w:t>Chương V. Sử dụng trình chiếu cơ bản</w:t>
            </w:r>
          </w:p>
        </w:tc>
        <w:tc>
          <w:tcPr>
            <w:tcW w:w="850" w:type="dxa"/>
            <w:tcBorders>
              <w:top w:val="nil"/>
              <w:left w:val="nil"/>
              <w:bottom w:val="single" w:sz="4" w:space="0" w:color="auto"/>
              <w:right w:val="single" w:sz="4" w:space="0" w:color="auto"/>
            </w:tcBorders>
            <w:vAlign w:val="center"/>
          </w:tcPr>
          <w:p w14:paraId="0C73F351" w14:textId="77777777" w:rsidR="00EE6AB0" w:rsidRPr="0060627C" w:rsidRDefault="00EE6AB0" w:rsidP="00E575E4">
            <w:pPr>
              <w:spacing w:line="360" w:lineRule="auto"/>
              <w:jc w:val="center"/>
              <w:rPr>
                <w:bCs/>
                <w:lang w:val="nb-NO"/>
              </w:rPr>
            </w:pPr>
            <w:r w:rsidRPr="0060627C">
              <w:rPr>
                <w:bCs/>
                <w:lang w:val="nb-NO"/>
              </w:rPr>
              <w:t>11</w:t>
            </w:r>
          </w:p>
        </w:tc>
        <w:tc>
          <w:tcPr>
            <w:tcW w:w="992" w:type="dxa"/>
            <w:tcBorders>
              <w:top w:val="nil"/>
              <w:left w:val="nil"/>
              <w:bottom w:val="single" w:sz="4" w:space="0" w:color="auto"/>
              <w:right w:val="single" w:sz="4" w:space="0" w:color="auto"/>
            </w:tcBorders>
            <w:vAlign w:val="center"/>
          </w:tcPr>
          <w:p w14:paraId="574A21CC" w14:textId="77777777" w:rsidR="00EE6AB0" w:rsidRPr="0060627C" w:rsidRDefault="00EE6AB0" w:rsidP="00E575E4">
            <w:pPr>
              <w:spacing w:line="360" w:lineRule="auto"/>
              <w:jc w:val="center"/>
              <w:rPr>
                <w:bCs/>
                <w:lang w:val="nb-NO"/>
              </w:rPr>
            </w:pPr>
            <w:r w:rsidRPr="0060627C">
              <w:rPr>
                <w:bCs/>
                <w:lang w:val="nb-NO"/>
              </w:rPr>
              <w:t>2</w:t>
            </w:r>
          </w:p>
        </w:tc>
        <w:tc>
          <w:tcPr>
            <w:tcW w:w="1134" w:type="dxa"/>
            <w:tcBorders>
              <w:top w:val="nil"/>
              <w:left w:val="nil"/>
              <w:bottom w:val="single" w:sz="4" w:space="0" w:color="auto"/>
              <w:right w:val="single" w:sz="4" w:space="0" w:color="auto"/>
            </w:tcBorders>
            <w:vAlign w:val="center"/>
          </w:tcPr>
          <w:p w14:paraId="51FF71DD" w14:textId="77777777" w:rsidR="00EE6AB0" w:rsidRPr="0060627C" w:rsidRDefault="00EE6AB0" w:rsidP="00E575E4">
            <w:pPr>
              <w:spacing w:line="360" w:lineRule="auto"/>
              <w:jc w:val="center"/>
              <w:rPr>
                <w:bCs/>
                <w:lang w:val="nb-NO"/>
              </w:rPr>
            </w:pPr>
            <w:r w:rsidRPr="0060627C">
              <w:rPr>
                <w:bCs/>
                <w:lang w:val="nb-NO"/>
              </w:rPr>
              <w:t>9</w:t>
            </w:r>
          </w:p>
        </w:tc>
        <w:tc>
          <w:tcPr>
            <w:tcW w:w="1184" w:type="dxa"/>
            <w:tcBorders>
              <w:top w:val="nil"/>
              <w:left w:val="nil"/>
              <w:bottom w:val="single" w:sz="4" w:space="0" w:color="auto"/>
              <w:right w:val="single" w:sz="4" w:space="0" w:color="auto"/>
            </w:tcBorders>
            <w:vAlign w:val="center"/>
          </w:tcPr>
          <w:p w14:paraId="4FC0148F" w14:textId="77777777" w:rsidR="00EE6AB0" w:rsidRPr="0060627C" w:rsidRDefault="00EE6AB0" w:rsidP="00E575E4">
            <w:pPr>
              <w:tabs>
                <w:tab w:val="left" w:pos="851"/>
              </w:tabs>
              <w:spacing w:line="360" w:lineRule="auto"/>
              <w:jc w:val="center"/>
              <w:rPr>
                <w:bCs/>
                <w:lang w:val="nb-NO"/>
              </w:rPr>
            </w:pPr>
          </w:p>
        </w:tc>
      </w:tr>
      <w:tr w:rsidR="0060627C" w:rsidRPr="0060627C" w14:paraId="5D01E7E7" w14:textId="77777777" w:rsidTr="00E575E4">
        <w:trPr>
          <w:trHeight w:val="599"/>
          <w:jc w:val="center"/>
        </w:trPr>
        <w:tc>
          <w:tcPr>
            <w:tcW w:w="692" w:type="dxa"/>
            <w:tcBorders>
              <w:top w:val="nil"/>
              <w:left w:val="single" w:sz="4" w:space="0" w:color="auto"/>
              <w:bottom w:val="single" w:sz="4" w:space="0" w:color="auto"/>
              <w:right w:val="single" w:sz="4" w:space="0" w:color="auto"/>
            </w:tcBorders>
            <w:noWrap/>
            <w:vAlign w:val="center"/>
          </w:tcPr>
          <w:p w14:paraId="66EA6879" w14:textId="77777777" w:rsidR="00EE6AB0" w:rsidRPr="0060627C" w:rsidRDefault="00EE6AB0" w:rsidP="00E575E4">
            <w:pPr>
              <w:tabs>
                <w:tab w:val="left" w:pos="851"/>
              </w:tabs>
              <w:spacing w:line="360" w:lineRule="auto"/>
              <w:jc w:val="center"/>
              <w:rPr>
                <w:bCs/>
              </w:rPr>
            </w:pPr>
            <w:r w:rsidRPr="0060627C">
              <w:rPr>
                <w:bCs/>
              </w:rPr>
              <w:t>7</w:t>
            </w:r>
          </w:p>
        </w:tc>
        <w:tc>
          <w:tcPr>
            <w:tcW w:w="4171" w:type="dxa"/>
            <w:tcBorders>
              <w:top w:val="nil"/>
              <w:left w:val="nil"/>
              <w:bottom w:val="single" w:sz="4" w:space="0" w:color="auto"/>
              <w:right w:val="single" w:sz="4" w:space="0" w:color="auto"/>
            </w:tcBorders>
            <w:vAlign w:val="center"/>
          </w:tcPr>
          <w:p w14:paraId="49B6DEFF" w14:textId="77777777" w:rsidR="00EE6AB0" w:rsidRPr="0060627C" w:rsidRDefault="00EE6AB0" w:rsidP="00E575E4">
            <w:pPr>
              <w:tabs>
                <w:tab w:val="left" w:pos="851"/>
              </w:tabs>
              <w:spacing w:line="360" w:lineRule="auto"/>
              <w:jc w:val="both"/>
              <w:rPr>
                <w:bCs/>
              </w:rPr>
            </w:pPr>
            <w:r w:rsidRPr="0060627C">
              <w:rPr>
                <w:bCs/>
              </w:rPr>
              <w:t xml:space="preserve">Chương VI. </w:t>
            </w:r>
            <w:r w:rsidRPr="0060627C">
              <w:rPr>
                <w:bCs/>
                <w:lang w:val="fr-FR"/>
              </w:rPr>
              <w:t>Sử dụng Internet cơ bản</w:t>
            </w:r>
          </w:p>
        </w:tc>
        <w:tc>
          <w:tcPr>
            <w:tcW w:w="850" w:type="dxa"/>
            <w:tcBorders>
              <w:top w:val="nil"/>
              <w:left w:val="nil"/>
              <w:bottom w:val="single" w:sz="4" w:space="0" w:color="auto"/>
              <w:right w:val="single" w:sz="4" w:space="0" w:color="auto"/>
            </w:tcBorders>
            <w:vAlign w:val="center"/>
          </w:tcPr>
          <w:p w14:paraId="0795ABD7" w14:textId="77777777" w:rsidR="00EE6AB0" w:rsidRPr="0060627C" w:rsidRDefault="00EE6AB0" w:rsidP="00E575E4">
            <w:pPr>
              <w:spacing w:line="360" w:lineRule="auto"/>
              <w:jc w:val="center"/>
              <w:rPr>
                <w:bCs/>
                <w:lang w:val="nb-NO"/>
              </w:rPr>
            </w:pPr>
            <w:r w:rsidRPr="0060627C">
              <w:rPr>
                <w:bCs/>
                <w:lang w:val="nb-NO"/>
              </w:rPr>
              <w:t>5</w:t>
            </w:r>
          </w:p>
        </w:tc>
        <w:tc>
          <w:tcPr>
            <w:tcW w:w="992" w:type="dxa"/>
            <w:tcBorders>
              <w:top w:val="nil"/>
              <w:left w:val="nil"/>
              <w:bottom w:val="single" w:sz="4" w:space="0" w:color="auto"/>
              <w:right w:val="single" w:sz="4" w:space="0" w:color="auto"/>
            </w:tcBorders>
            <w:vAlign w:val="center"/>
          </w:tcPr>
          <w:p w14:paraId="13EE0A5C" w14:textId="77777777" w:rsidR="00EE6AB0" w:rsidRPr="0060627C" w:rsidRDefault="00EE6AB0" w:rsidP="00E575E4">
            <w:pPr>
              <w:spacing w:line="360" w:lineRule="auto"/>
              <w:jc w:val="center"/>
              <w:rPr>
                <w:bCs/>
                <w:lang w:val="nb-NO"/>
              </w:rPr>
            </w:pPr>
            <w:r w:rsidRPr="0060627C">
              <w:rPr>
                <w:bCs/>
                <w:lang w:val="nb-NO"/>
              </w:rPr>
              <w:t>2</w:t>
            </w:r>
          </w:p>
        </w:tc>
        <w:tc>
          <w:tcPr>
            <w:tcW w:w="1134" w:type="dxa"/>
            <w:tcBorders>
              <w:top w:val="nil"/>
              <w:left w:val="nil"/>
              <w:bottom w:val="single" w:sz="4" w:space="0" w:color="auto"/>
              <w:right w:val="single" w:sz="4" w:space="0" w:color="auto"/>
            </w:tcBorders>
            <w:vAlign w:val="center"/>
          </w:tcPr>
          <w:p w14:paraId="2E102831" w14:textId="77777777" w:rsidR="00EE6AB0" w:rsidRPr="0060627C" w:rsidRDefault="00EE6AB0" w:rsidP="00E575E4">
            <w:pPr>
              <w:spacing w:line="360" w:lineRule="auto"/>
              <w:jc w:val="center"/>
              <w:rPr>
                <w:bCs/>
                <w:lang w:val="nb-NO"/>
              </w:rPr>
            </w:pPr>
            <w:r w:rsidRPr="0060627C">
              <w:rPr>
                <w:bCs/>
                <w:lang w:val="nb-NO"/>
              </w:rPr>
              <w:t>3</w:t>
            </w:r>
          </w:p>
        </w:tc>
        <w:tc>
          <w:tcPr>
            <w:tcW w:w="1184" w:type="dxa"/>
            <w:tcBorders>
              <w:top w:val="nil"/>
              <w:left w:val="nil"/>
              <w:bottom w:val="single" w:sz="4" w:space="0" w:color="auto"/>
              <w:right w:val="single" w:sz="4" w:space="0" w:color="auto"/>
            </w:tcBorders>
            <w:vAlign w:val="center"/>
          </w:tcPr>
          <w:p w14:paraId="3CE29F31" w14:textId="77777777" w:rsidR="00EE6AB0" w:rsidRPr="0060627C" w:rsidRDefault="00EE6AB0" w:rsidP="00E575E4">
            <w:pPr>
              <w:spacing w:line="360" w:lineRule="auto"/>
              <w:rPr>
                <w:bCs/>
                <w:lang w:val="nb-NO"/>
              </w:rPr>
            </w:pPr>
          </w:p>
        </w:tc>
      </w:tr>
      <w:tr w:rsidR="0060627C" w:rsidRPr="0060627C" w14:paraId="532F05EE" w14:textId="77777777" w:rsidTr="00E575E4">
        <w:trPr>
          <w:trHeight w:val="345"/>
          <w:jc w:val="center"/>
        </w:trPr>
        <w:tc>
          <w:tcPr>
            <w:tcW w:w="692" w:type="dxa"/>
            <w:tcBorders>
              <w:top w:val="nil"/>
              <w:left w:val="single" w:sz="4" w:space="0" w:color="auto"/>
              <w:bottom w:val="single" w:sz="4" w:space="0" w:color="auto"/>
              <w:right w:val="single" w:sz="4" w:space="0" w:color="auto"/>
            </w:tcBorders>
            <w:noWrap/>
            <w:vAlign w:val="center"/>
          </w:tcPr>
          <w:p w14:paraId="2D2A5F3D" w14:textId="77777777" w:rsidR="00EE6AB0" w:rsidRPr="0060627C" w:rsidRDefault="00EE6AB0" w:rsidP="00E575E4">
            <w:pPr>
              <w:tabs>
                <w:tab w:val="left" w:pos="851"/>
              </w:tabs>
              <w:spacing w:line="360" w:lineRule="auto"/>
              <w:jc w:val="center"/>
              <w:rPr>
                <w:bCs/>
              </w:rPr>
            </w:pPr>
            <w:r w:rsidRPr="0060627C">
              <w:rPr>
                <w:bCs/>
              </w:rPr>
              <w:t>8</w:t>
            </w:r>
          </w:p>
        </w:tc>
        <w:tc>
          <w:tcPr>
            <w:tcW w:w="4171" w:type="dxa"/>
            <w:tcBorders>
              <w:top w:val="nil"/>
              <w:left w:val="nil"/>
              <w:bottom w:val="single" w:sz="4" w:space="0" w:color="auto"/>
              <w:right w:val="single" w:sz="4" w:space="0" w:color="auto"/>
            </w:tcBorders>
            <w:vAlign w:val="center"/>
          </w:tcPr>
          <w:p w14:paraId="4D94643A" w14:textId="77777777" w:rsidR="00EE6AB0" w:rsidRPr="0060627C" w:rsidRDefault="00EE6AB0" w:rsidP="00E575E4">
            <w:pPr>
              <w:tabs>
                <w:tab w:val="left" w:pos="851"/>
              </w:tabs>
              <w:spacing w:line="360" w:lineRule="auto"/>
              <w:rPr>
                <w:b/>
                <w:bCs/>
              </w:rPr>
            </w:pPr>
            <w:r w:rsidRPr="0060627C">
              <w:rPr>
                <w:bCs/>
                <w:lang w:val="nb-NO"/>
              </w:rPr>
              <w:t xml:space="preserve">Kiểm tra </w:t>
            </w:r>
          </w:p>
        </w:tc>
        <w:tc>
          <w:tcPr>
            <w:tcW w:w="850" w:type="dxa"/>
            <w:tcBorders>
              <w:top w:val="nil"/>
              <w:left w:val="nil"/>
              <w:bottom w:val="single" w:sz="4" w:space="0" w:color="auto"/>
              <w:right w:val="single" w:sz="4" w:space="0" w:color="auto"/>
            </w:tcBorders>
            <w:vAlign w:val="center"/>
          </w:tcPr>
          <w:p w14:paraId="50D5E055" w14:textId="77777777" w:rsidR="00EE6AB0" w:rsidRPr="0060627C" w:rsidRDefault="00EE6AB0" w:rsidP="00E575E4">
            <w:pPr>
              <w:tabs>
                <w:tab w:val="left" w:pos="851"/>
              </w:tabs>
              <w:spacing w:line="360" w:lineRule="auto"/>
              <w:jc w:val="center"/>
              <w:rPr>
                <w:bCs/>
              </w:rPr>
            </w:pPr>
            <w:r w:rsidRPr="0060627C">
              <w:rPr>
                <w:bCs/>
              </w:rPr>
              <w:t>1</w:t>
            </w:r>
          </w:p>
        </w:tc>
        <w:tc>
          <w:tcPr>
            <w:tcW w:w="992" w:type="dxa"/>
            <w:tcBorders>
              <w:top w:val="nil"/>
              <w:left w:val="nil"/>
              <w:bottom w:val="single" w:sz="4" w:space="0" w:color="auto"/>
              <w:right w:val="single" w:sz="4" w:space="0" w:color="auto"/>
            </w:tcBorders>
            <w:vAlign w:val="center"/>
          </w:tcPr>
          <w:p w14:paraId="380BFFDC" w14:textId="77777777" w:rsidR="00EE6AB0" w:rsidRPr="0060627C" w:rsidRDefault="00EE6AB0" w:rsidP="00E575E4">
            <w:pPr>
              <w:tabs>
                <w:tab w:val="left" w:pos="851"/>
              </w:tabs>
              <w:spacing w:line="360" w:lineRule="auto"/>
              <w:jc w:val="center"/>
              <w:rPr>
                <w:b/>
                <w:bCs/>
              </w:rPr>
            </w:pPr>
          </w:p>
        </w:tc>
        <w:tc>
          <w:tcPr>
            <w:tcW w:w="1134" w:type="dxa"/>
            <w:tcBorders>
              <w:top w:val="nil"/>
              <w:left w:val="nil"/>
              <w:bottom w:val="single" w:sz="4" w:space="0" w:color="auto"/>
              <w:right w:val="single" w:sz="4" w:space="0" w:color="auto"/>
            </w:tcBorders>
            <w:vAlign w:val="center"/>
          </w:tcPr>
          <w:p w14:paraId="3F6372BD" w14:textId="77777777" w:rsidR="00EE6AB0" w:rsidRPr="0060627C" w:rsidRDefault="00EE6AB0" w:rsidP="00E575E4">
            <w:pPr>
              <w:tabs>
                <w:tab w:val="left" w:pos="851"/>
              </w:tabs>
              <w:spacing w:line="360" w:lineRule="auto"/>
              <w:jc w:val="center"/>
              <w:rPr>
                <w:b/>
                <w:bCs/>
              </w:rPr>
            </w:pPr>
          </w:p>
        </w:tc>
        <w:tc>
          <w:tcPr>
            <w:tcW w:w="1184" w:type="dxa"/>
            <w:tcBorders>
              <w:top w:val="nil"/>
              <w:left w:val="nil"/>
              <w:bottom w:val="single" w:sz="4" w:space="0" w:color="auto"/>
              <w:right w:val="single" w:sz="4" w:space="0" w:color="auto"/>
            </w:tcBorders>
            <w:vAlign w:val="center"/>
          </w:tcPr>
          <w:p w14:paraId="65359200" w14:textId="77777777" w:rsidR="00EE6AB0" w:rsidRPr="0060627C" w:rsidRDefault="00EE6AB0" w:rsidP="00E575E4">
            <w:pPr>
              <w:tabs>
                <w:tab w:val="left" w:pos="851"/>
              </w:tabs>
              <w:spacing w:line="360" w:lineRule="auto"/>
              <w:jc w:val="center"/>
              <w:rPr>
                <w:bCs/>
              </w:rPr>
            </w:pPr>
            <w:r w:rsidRPr="0060627C">
              <w:rPr>
                <w:bCs/>
              </w:rPr>
              <w:t>1</w:t>
            </w:r>
          </w:p>
        </w:tc>
      </w:tr>
      <w:tr w:rsidR="00EE6AB0" w:rsidRPr="0060627C" w14:paraId="6BC0DF54" w14:textId="77777777" w:rsidTr="00E575E4">
        <w:trPr>
          <w:trHeight w:val="345"/>
          <w:jc w:val="center"/>
        </w:trPr>
        <w:tc>
          <w:tcPr>
            <w:tcW w:w="692" w:type="dxa"/>
            <w:tcBorders>
              <w:top w:val="nil"/>
              <w:left w:val="single" w:sz="4" w:space="0" w:color="auto"/>
              <w:bottom w:val="single" w:sz="4" w:space="0" w:color="auto"/>
              <w:right w:val="single" w:sz="4" w:space="0" w:color="auto"/>
            </w:tcBorders>
            <w:noWrap/>
            <w:vAlign w:val="center"/>
          </w:tcPr>
          <w:p w14:paraId="4E0365EF" w14:textId="77777777" w:rsidR="00EE6AB0" w:rsidRPr="0060627C" w:rsidRDefault="00EE6AB0" w:rsidP="00E575E4">
            <w:pPr>
              <w:tabs>
                <w:tab w:val="left" w:pos="851"/>
              </w:tabs>
              <w:spacing w:line="360" w:lineRule="auto"/>
              <w:jc w:val="center"/>
              <w:rPr>
                <w:b/>
                <w:bCs/>
              </w:rPr>
            </w:pPr>
            <w:r w:rsidRPr="0060627C">
              <w:rPr>
                <w:b/>
                <w:bCs/>
              </w:rPr>
              <w:t> </w:t>
            </w:r>
          </w:p>
        </w:tc>
        <w:tc>
          <w:tcPr>
            <w:tcW w:w="4171" w:type="dxa"/>
            <w:tcBorders>
              <w:top w:val="nil"/>
              <w:left w:val="nil"/>
              <w:bottom w:val="single" w:sz="4" w:space="0" w:color="auto"/>
              <w:right w:val="single" w:sz="4" w:space="0" w:color="auto"/>
            </w:tcBorders>
            <w:vAlign w:val="center"/>
          </w:tcPr>
          <w:p w14:paraId="736A5FEE" w14:textId="77777777" w:rsidR="00EE6AB0" w:rsidRPr="0060627C" w:rsidRDefault="00EE6AB0" w:rsidP="00E575E4">
            <w:pPr>
              <w:tabs>
                <w:tab w:val="left" w:pos="851"/>
              </w:tabs>
              <w:spacing w:line="360" w:lineRule="auto"/>
              <w:rPr>
                <w:b/>
                <w:bCs/>
              </w:rPr>
            </w:pPr>
            <w:r w:rsidRPr="0060627C">
              <w:rPr>
                <w:b/>
                <w:bCs/>
              </w:rPr>
              <w:t>Tổng cộng</w:t>
            </w:r>
          </w:p>
        </w:tc>
        <w:tc>
          <w:tcPr>
            <w:tcW w:w="850" w:type="dxa"/>
            <w:tcBorders>
              <w:top w:val="nil"/>
              <w:left w:val="nil"/>
              <w:bottom w:val="single" w:sz="4" w:space="0" w:color="auto"/>
              <w:right w:val="single" w:sz="4" w:space="0" w:color="auto"/>
            </w:tcBorders>
            <w:vAlign w:val="center"/>
          </w:tcPr>
          <w:p w14:paraId="52EF330F" w14:textId="77777777" w:rsidR="00EE6AB0" w:rsidRPr="0060627C" w:rsidRDefault="00EE6AB0" w:rsidP="00E575E4">
            <w:pPr>
              <w:tabs>
                <w:tab w:val="left" w:pos="851"/>
              </w:tabs>
              <w:spacing w:line="360" w:lineRule="auto"/>
              <w:jc w:val="center"/>
              <w:rPr>
                <w:b/>
                <w:bCs/>
              </w:rPr>
            </w:pPr>
            <w:r w:rsidRPr="0060627C">
              <w:rPr>
                <w:b/>
                <w:bCs/>
              </w:rPr>
              <w:t>75</w:t>
            </w:r>
          </w:p>
        </w:tc>
        <w:tc>
          <w:tcPr>
            <w:tcW w:w="992" w:type="dxa"/>
            <w:tcBorders>
              <w:top w:val="nil"/>
              <w:left w:val="nil"/>
              <w:bottom w:val="single" w:sz="4" w:space="0" w:color="auto"/>
              <w:right w:val="single" w:sz="4" w:space="0" w:color="auto"/>
            </w:tcBorders>
            <w:vAlign w:val="center"/>
          </w:tcPr>
          <w:p w14:paraId="3D869B32" w14:textId="77777777" w:rsidR="00EE6AB0" w:rsidRPr="0060627C" w:rsidRDefault="00EE6AB0" w:rsidP="00E575E4">
            <w:pPr>
              <w:tabs>
                <w:tab w:val="left" w:pos="851"/>
              </w:tabs>
              <w:spacing w:line="360" w:lineRule="auto"/>
              <w:jc w:val="center"/>
              <w:rPr>
                <w:b/>
                <w:bCs/>
              </w:rPr>
            </w:pPr>
            <w:r w:rsidRPr="0060627C">
              <w:rPr>
                <w:b/>
                <w:bCs/>
              </w:rPr>
              <w:t>15</w:t>
            </w:r>
          </w:p>
        </w:tc>
        <w:tc>
          <w:tcPr>
            <w:tcW w:w="1134" w:type="dxa"/>
            <w:tcBorders>
              <w:top w:val="nil"/>
              <w:left w:val="nil"/>
              <w:bottom w:val="single" w:sz="4" w:space="0" w:color="auto"/>
              <w:right w:val="single" w:sz="4" w:space="0" w:color="auto"/>
            </w:tcBorders>
            <w:vAlign w:val="center"/>
          </w:tcPr>
          <w:p w14:paraId="6FFC9159" w14:textId="77777777" w:rsidR="00EE6AB0" w:rsidRPr="0060627C" w:rsidRDefault="00EE6AB0" w:rsidP="00E575E4">
            <w:pPr>
              <w:tabs>
                <w:tab w:val="left" w:pos="851"/>
              </w:tabs>
              <w:spacing w:line="360" w:lineRule="auto"/>
              <w:jc w:val="center"/>
              <w:rPr>
                <w:b/>
                <w:bCs/>
              </w:rPr>
            </w:pPr>
            <w:r w:rsidRPr="0060627C">
              <w:rPr>
                <w:b/>
                <w:bCs/>
              </w:rPr>
              <w:t>58</w:t>
            </w:r>
          </w:p>
        </w:tc>
        <w:tc>
          <w:tcPr>
            <w:tcW w:w="1184" w:type="dxa"/>
            <w:tcBorders>
              <w:top w:val="nil"/>
              <w:left w:val="nil"/>
              <w:bottom w:val="single" w:sz="4" w:space="0" w:color="auto"/>
              <w:right w:val="single" w:sz="4" w:space="0" w:color="auto"/>
            </w:tcBorders>
            <w:vAlign w:val="center"/>
          </w:tcPr>
          <w:p w14:paraId="4760E869" w14:textId="77777777" w:rsidR="00EE6AB0" w:rsidRPr="0060627C" w:rsidRDefault="00EE6AB0" w:rsidP="00E575E4">
            <w:pPr>
              <w:tabs>
                <w:tab w:val="left" w:pos="851"/>
              </w:tabs>
              <w:spacing w:line="360" w:lineRule="auto"/>
              <w:jc w:val="center"/>
              <w:rPr>
                <w:b/>
                <w:bCs/>
              </w:rPr>
            </w:pPr>
            <w:r w:rsidRPr="0060627C">
              <w:rPr>
                <w:b/>
                <w:bCs/>
              </w:rPr>
              <w:t>2</w:t>
            </w:r>
          </w:p>
        </w:tc>
      </w:tr>
    </w:tbl>
    <w:p w14:paraId="61449BE4" w14:textId="77777777" w:rsidR="00EE6AB0" w:rsidRPr="0060627C" w:rsidRDefault="00EE6AB0" w:rsidP="00EE6AB0">
      <w:pPr>
        <w:shd w:val="clear" w:color="auto" w:fill="FFFFFF"/>
        <w:tabs>
          <w:tab w:val="left" w:pos="851"/>
        </w:tabs>
        <w:spacing w:line="360" w:lineRule="auto"/>
        <w:ind w:firstLine="720"/>
        <w:jc w:val="both"/>
      </w:pPr>
    </w:p>
    <w:p w14:paraId="201D55C4" w14:textId="77777777" w:rsidR="00EE6AB0" w:rsidRPr="0060627C" w:rsidRDefault="00EE6AB0" w:rsidP="00EE6AB0">
      <w:pPr>
        <w:shd w:val="clear" w:color="auto" w:fill="FFFFFF"/>
        <w:tabs>
          <w:tab w:val="left" w:pos="709"/>
        </w:tabs>
        <w:spacing w:line="360" w:lineRule="auto"/>
        <w:ind w:firstLine="720"/>
        <w:jc w:val="both"/>
        <w:rPr>
          <w:b/>
          <w:bCs/>
          <w:lang w:val="nl-NL"/>
        </w:rPr>
      </w:pPr>
      <w:r w:rsidRPr="0060627C">
        <w:rPr>
          <w:b/>
          <w:bCs/>
          <w:lang w:val="nl-NL"/>
        </w:rPr>
        <w:t>2.  Nội dung chi tiết như sau:</w:t>
      </w:r>
    </w:p>
    <w:p w14:paraId="2070152D" w14:textId="77777777" w:rsidR="00EE6AB0" w:rsidRPr="0060627C" w:rsidRDefault="00EE6AB0" w:rsidP="00EE6AB0">
      <w:pPr>
        <w:shd w:val="clear" w:color="auto" w:fill="FFFFFF"/>
        <w:tabs>
          <w:tab w:val="left" w:pos="709"/>
        </w:tabs>
        <w:spacing w:line="360" w:lineRule="auto"/>
        <w:ind w:firstLine="720"/>
        <w:jc w:val="both"/>
        <w:rPr>
          <w:b/>
          <w:bCs/>
          <w:lang w:val="nl-NL"/>
        </w:rPr>
      </w:pPr>
      <w:bookmarkStart w:id="47" w:name="chuong_4"/>
      <w:r w:rsidRPr="0060627C">
        <w:rPr>
          <w:b/>
          <w:bCs/>
          <w:lang w:val="nl-NL"/>
        </w:rPr>
        <w:t xml:space="preserve">2.  Nội dung chi tiết </w:t>
      </w:r>
    </w:p>
    <w:p w14:paraId="06E91214" w14:textId="77777777" w:rsidR="00EE6AB0" w:rsidRPr="0060627C" w:rsidRDefault="00EE6AB0" w:rsidP="00EE6AB0">
      <w:pPr>
        <w:shd w:val="clear" w:color="auto" w:fill="FFFFFF"/>
        <w:tabs>
          <w:tab w:val="left" w:pos="851"/>
          <w:tab w:val="left" w:pos="7700"/>
        </w:tabs>
        <w:spacing w:line="360" w:lineRule="auto"/>
        <w:ind w:firstLine="720"/>
        <w:jc w:val="center"/>
        <w:rPr>
          <w:b/>
          <w:bCs/>
          <w:lang w:val="nl-NL"/>
        </w:rPr>
      </w:pPr>
      <w:bookmarkStart w:id="48" w:name="muc_1_2"/>
    </w:p>
    <w:p w14:paraId="36673B9E" w14:textId="77777777" w:rsidR="00EE6AB0" w:rsidRPr="0060627C" w:rsidRDefault="00EE6AB0" w:rsidP="00EE6AB0">
      <w:pPr>
        <w:shd w:val="clear" w:color="auto" w:fill="FFFFFF"/>
        <w:tabs>
          <w:tab w:val="left" w:pos="851"/>
          <w:tab w:val="left" w:pos="7700"/>
        </w:tabs>
        <w:spacing w:line="360" w:lineRule="auto"/>
        <w:ind w:firstLine="720"/>
        <w:jc w:val="center"/>
        <w:rPr>
          <w:b/>
          <w:bCs/>
          <w:lang w:val="nl-NL"/>
        </w:rPr>
      </w:pPr>
    </w:p>
    <w:p w14:paraId="3166F8A3" w14:textId="77777777" w:rsidR="00EE6AB0" w:rsidRPr="0060627C" w:rsidRDefault="00EE6AB0" w:rsidP="00EE6AB0">
      <w:pPr>
        <w:shd w:val="clear" w:color="auto" w:fill="FFFFFF"/>
        <w:tabs>
          <w:tab w:val="left" w:pos="851"/>
          <w:tab w:val="left" w:pos="7700"/>
        </w:tabs>
        <w:spacing w:line="360" w:lineRule="auto"/>
        <w:ind w:firstLine="720"/>
        <w:jc w:val="center"/>
        <w:rPr>
          <w:b/>
          <w:bCs/>
          <w:lang w:val="nl-NL"/>
        </w:rPr>
      </w:pPr>
      <w:r w:rsidRPr="0060627C">
        <w:rPr>
          <w:b/>
          <w:bCs/>
          <w:lang w:val="nl-NL"/>
        </w:rPr>
        <w:t xml:space="preserve">Chương I. </w:t>
      </w:r>
      <w:bookmarkEnd w:id="48"/>
      <w:r w:rsidRPr="0060627C">
        <w:rPr>
          <w:b/>
          <w:bCs/>
          <w:lang w:val="nl-NL"/>
        </w:rPr>
        <w:t>HIỂU BIẾT VỀ CÔNG NGHỆ THÔNG TIN CƠ BẢN</w:t>
      </w:r>
    </w:p>
    <w:p w14:paraId="565D4FB1" w14:textId="77777777" w:rsidR="00EE6AB0" w:rsidRPr="0060627C" w:rsidRDefault="00EE6AB0" w:rsidP="00EE6AB0">
      <w:pPr>
        <w:shd w:val="clear" w:color="auto" w:fill="FFFFFF"/>
        <w:spacing w:line="360" w:lineRule="auto"/>
        <w:ind w:left="6480" w:firstLine="720"/>
        <w:jc w:val="center"/>
        <w:rPr>
          <w:rFonts w:eastAsia="Calibri"/>
          <w:b/>
          <w:lang w:val="nl-NL"/>
        </w:rPr>
      </w:pPr>
      <w:r w:rsidRPr="0060627C">
        <w:rPr>
          <w:i/>
          <w:lang w:val="nl-NL"/>
        </w:rPr>
        <w:t>Thời gian: 5 giờ</w:t>
      </w:r>
    </w:p>
    <w:p w14:paraId="54C72845" w14:textId="77777777" w:rsidR="00EE6AB0" w:rsidRPr="0060627C" w:rsidRDefault="00EE6AB0" w:rsidP="00EE6AB0">
      <w:pPr>
        <w:shd w:val="clear" w:color="auto" w:fill="FFFFFF"/>
        <w:tabs>
          <w:tab w:val="left" w:pos="709"/>
        </w:tabs>
        <w:spacing w:line="360" w:lineRule="auto"/>
        <w:ind w:firstLine="720"/>
        <w:jc w:val="both"/>
        <w:rPr>
          <w:b/>
          <w:bCs/>
          <w:lang w:val="nl-NL"/>
        </w:rPr>
      </w:pPr>
      <w:r w:rsidRPr="0060627C">
        <w:rPr>
          <w:b/>
          <w:bCs/>
          <w:lang w:val="nl-NL"/>
        </w:rPr>
        <w:t>1. Mục tiêu</w:t>
      </w:r>
    </w:p>
    <w:p w14:paraId="7760B947" w14:textId="77777777" w:rsidR="00EE6AB0" w:rsidRPr="0060627C" w:rsidRDefault="00EE6AB0" w:rsidP="00EE6AB0">
      <w:pPr>
        <w:shd w:val="clear" w:color="auto" w:fill="FFFFFF"/>
        <w:tabs>
          <w:tab w:val="left" w:pos="709"/>
        </w:tabs>
        <w:spacing w:line="360" w:lineRule="auto"/>
        <w:ind w:firstLine="720"/>
        <w:jc w:val="both"/>
        <w:rPr>
          <w:bCs/>
          <w:i/>
          <w:lang w:val="nl-NL"/>
        </w:rPr>
      </w:pPr>
      <w:r w:rsidRPr="0060627C">
        <w:rPr>
          <w:bCs/>
          <w:i/>
          <w:lang w:val="nl-NL"/>
        </w:rPr>
        <w:t>Học xong chương này, người học có khả năng:</w:t>
      </w:r>
    </w:p>
    <w:p w14:paraId="54B0CD4E"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Trình bày được các kiến thức cơ bản về máy tính, phần mềm, biểu diễn thông tin trong máy tính, mạng cơ bản; các quy định liên quan đến việc sử dụng máy tính và công nghệ thông tin;</w:t>
      </w:r>
    </w:p>
    <w:p w14:paraId="1DC11490"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lastRenderedPageBreak/>
        <w:t>- Nhận biết được các thiết bị phần cứng chủ yếu, hệ điều hành, phần mềm ứng dụng; tuân thủ đúng các quy định trong việc sử dụng máy tính và ứng dụng công nghệ thông tin.</w:t>
      </w:r>
    </w:p>
    <w:p w14:paraId="133E8905" w14:textId="77777777" w:rsidR="00EE6AB0" w:rsidRPr="0060627C" w:rsidRDefault="00EE6AB0" w:rsidP="00EE6AB0">
      <w:pPr>
        <w:shd w:val="clear" w:color="auto" w:fill="FFFFFF"/>
        <w:tabs>
          <w:tab w:val="left" w:pos="709"/>
        </w:tabs>
        <w:spacing w:line="360" w:lineRule="auto"/>
        <w:ind w:firstLine="720"/>
        <w:jc w:val="both"/>
        <w:rPr>
          <w:b/>
          <w:bCs/>
          <w:lang w:val="nl-NL"/>
        </w:rPr>
      </w:pPr>
      <w:r w:rsidRPr="0060627C">
        <w:rPr>
          <w:b/>
          <w:bCs/>
          <w:lang w:val="nl-NL"/>
        </w:rPr>
        <w:t xml:space="preserve">2. Nội </w:t>
      </w:r>
      <w:r w:rsidRPr="0060627C">
        <w:rPr>
          <w:b/>
          <w:lang w:val="nl-NL"/>
        </w:rPr>
        <w:t>dung</w:t>
      </w:r>
    </w:p>
    <w:p w14:paraId="611B3AD7" w14:textId="77777777" w:rsidR="00EE6AB0" w:rsidRPr="0060627C" w:rsidRDefault="00EE6AB0" w:rsidP="00EE6AB0">
      <w:pPr>
        <w:shd w:val="clear" w:color="auto" w:fill="FFFFFF"/>
        <w:tabs>
          <w:tab w:val="left" w:pos="709"/>
        </w:tabs>
        <w:spacing w:line="360" w:lineRule="auto"/>
        <w:ind w:firstLine="720"/>
        <w:jc w:val="both"/>
        <w:rPr>
          <w:b/>
          <w:bCs/>
          <w:lang w:val="nl-NL"/>
        </w:rPr>
      </w:pPr>
      <w:bookmarkStart w:id="49" w:name="muc_2_2"/>
      <w:r w:rsidRPr="0060627C">
        <w:rPr>
          <w:b/>
          <w:bCs/>
          <w:lang w:val="nl-NL"/>
        </w:rPr>
        <w:t>2.1. Kiến thức cơ bản về máy tính</w:t>
      </w:r>
    </w:p>
    <w:p w14:paraId="6CAD2285" w14:textId="77777777" w:rsidR="00EE6AB0" w:rsidRPr="0060627C" w:rsidRDefault="00EE6AB0" w:rsidP="00EE6AB0">
      <w:pPr>
        <w:shd w:val="clear" w:color="auto" w:fill="FFFFFF"/>
        <w:spacing w:line="360" w:lineRule="auto"/>
        <w:ind w:firstLine="1418"/>
        <w:jc w:val="both"/>
      </w:pPr>
      <w:r w:rsidRPr="0060627C">
        <w:t>2.1.1. Thông tin và xử lý thông tin</w:t>
      </w:r>
    </w:p>
    <w:p w14:paraId="49122F0B" w14:textId="77777777" w:rsidR="00EE6AB0" w:rsidRPr="0060627C" w:rsidRDefault="00EE6AB0" w:rsidP="00EE6AB0">
      <w:pPr>
        <w:shd w:val="clear" w:color="auto" w:fill="FFFFFF"/>
        <w:spacing w:line="360" w:lineRule="auto"/>
        <w:ind w:firstLine="2127"/>
        <w:jc w:val="both"/>
      </w:pPr>
      <w:r w:rsidRPr="0060627C">
        <w:t>2.1.1.1. Thông tin</w:t>
      </w:r>
    </w:p>
    <w:p w14:paraId="59A39408" w14:textId="77777777" w:rsidR="00EE6AB0" w:rsidRPr="0060627C" w:rsidRDefault="00EE6AB0" w:rsidP="00EE6AB0">
      <w:pPr>
        <w:shd w:val="clear" w:color="auto" w:fill="FFFFFF"/>
        <w:spacing w:line="360" w:lineRule="auto"/>
        <w:ind w:firstLine="2127"/>
        <w:jc w:val="both"/>
      </w:pPr>
      <w:r w:rsidRPr="0060627C">
        <w:t>2.1.1.2. Dữ liệu</w:t>
      </w:r>
    </w:p>
    <w:p w14:paraId="7372EB58" w14:textId="77777777" w:rsidR="00EE6AB0" w:rsidRPr="0060627C" w:rsidRDefault="00EE6AB0" w:rsidP="00EE6AB0">
      <w:pPr>
        <w:shd w:val="clear" w:color="auto" w:fill="FFFFFF"/>
        <w:spacing w:line="360" w:lineRule="auto"/>
        <w:ind w:firstLine="2127"/>
        <w:jc w:val="both"/>
      </w:pPr>
      <w:r w:rsidRPr="0060627C">
        <w:t>2.1.1.3. Xử lý thông tin</w:t>
      </w:r>
    </w:p>
    <w:p w14:paraId="1ABB7327" w14:textId="77777777" w:rsidR="00EE6AB0" w:rsidRPr="0060627C" w:rsidRDefault="00EE6AB0" w:rsidP="00EE6AB0">
      <w:pPr>
        <w:shd w:val="clear" w:color="auto" w:fill="FFFFFF"/>
        <w:spacing w:line="360" w:lineRule="auto"/>
        <w:ind w:firstLine="1418"/>
        <w:jc w:val="both"/>
      </w:pPr>
      <w:r w:rsidRPr="0060627C">
        <w:t>2.1.2. Phần cứng</w:t>
      </w:r>
    </w:p>
    <w:p w14:paraId="243D4D1A" w14:textId="77777777" w:rsidR="00EE6AB0" w:rsidRPr="0060627C" w:rsidRDefault="00EE6AB0" w:rsidP="00EE6AB0">
      <w:pPr>
        <w:shd w:val="clear" w:color="auto" w:fill="FFFFFF"/>
        <w:spacing w:line="360" w:lineRule="auto"/>
        <w:ind w:firstLine="2127"/>
        <w:jc w:val="both"/>
      </w:pPr>
      <w:r w:rsidRPr="0060627C">
        <w:t xml:space="preserve">2.1.2.1. Đơn vị xử lý trung tâm </w:t>
      </w:r>
    </w:p>
    <w:p w14:paraId="5EC39F2F" w14:textId="77777777" w:rsidR="00EE6AB0" w:rsidRPr="0060627C" w:rsidRDefault="00EE6AB0" w:rsidP="00EE6AB0">
      <w:pPr>
        <w:shd w:val="clear" w:color="auto" w:fill="FFFFFF"/>
        <w:spacing w:line="360" w:lineRule="auto"/>
        <w:ind w:firstLine="2127"/>
        <w:jc w:val="both"/>
      </w:pPr>
      <w:r w:rsidRPr="0060627C">
        <w:t>2.1.2.2. Thiết bị nhập</w:t>
      </w:r>
    </w:p>
    <w:p w14:paraId="11BEA585" w14:textId="77777777" w:rsidR="00EE6AB0" w:rsidRPr="0060627C" w:rsidRDefault="00EE6AB0" w:rsidP="00EE6AB0">
      <w:pPr>
        <w:shd w:val="clear" w:color="auto" w:fill="FFFFFF"/>
        <w:spacing w:line="360" w:lineRule="auto"/>
        <w:ind w:firstLine="2127"/>
        <w:jc w:val="both"/>
      </w:pPr>
      <w:r w:rsidRPr="0060627C">
        <w:t>2.1.2.3. Thiết bị xuất</w:t>
      </w:r>
    </w:p>
    <w:p w14:paraId="59E091D1" w14:textId="77777777" w:rsidR="00EE6AB0" w:rsidRPr="0060627C" w:rsidRDefault="00EE6AB0" w:rsidP="00EE6AB0">
      <w:pPr>
        <w:shd w:val="clear" w:color="auto" w:fill="FFFFFF"/>
        <w:spacing w:line="360" w:lineRule="auto"/>
        <w:ind w:firstLine="2127"/>
        <w:jc w:val="both"/>
      </w:pPr>
      <w:r w:rsidRPr="0060627C">
        <w:t>2.1.2.4. Bộ nhớ và thiết bị lưu trữ</w:t>
      </w:r>
    </w:p>
    <w:p w14:paraId="1746E91A"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2.2. Phần mềm</w:t>
      </w:r>
    </w:p>
    <w:p w14:paraId="16694CAF" w14:textId="77777777" w:rsidR="00EE6AB0" w:rsidRPr="0060627C" w:rsidRDefault="00EE6AB0" w:rsidP="00EE6AB0">
      <w:pPr>
        <w:shd w:val="clear" w:color="auto" w:fill="FFFFFF"/>
        <w:spacing w:line="360" w:lineRule="auto"/>
        <w:ind w:firstLine="1418"/>
        <w:jc w:val="both"/>
      </w:pPr>
      <w:r w:rsidRPr="0060627C">
        <w:t>2.2.1. Phần mềm hệ thống</w:t>
      </w:r>
    </w:p>
    <w:p w14:paraId="60AF9EED" w14:textId="77777777" w:rsidR="00EE6AB0" w:rsidRPr="0060627C" w:rsidRDefault="00EE6AB0" w:rsidP="00EE6AB0">
      <w:pPr>
        <w:shd w:val="clear" w:color="auto" w:fill="FFFFFF"/>
        <w:spacing w:line="360" w:lineRule="auto"/>
        <w:ind w:firstLine="1418"/>
        <w:jc w:val="both"/>
      </w:pPr>
      <w:r w:rsidRPr="0060627C">
        <w:t>2.2.2. Phần mềm ứng dụng</w:t>
      </w:r>
    </w:p>
    <w:p w14:paraId="4C70E3A2" w14:textId="77777777" w:rsidR="00EE6AB0" w:rsidRPr="0060627C" w:rsidRDefault="00EE6AB0" w:rsidP="00EE6AB0">
      <w:pPr>
        <w:shd w:val="clear" w:color="auto" w:fill="FFFFFF"/>
        <w:tabs>
          <w:tab w:val="left" w:pos="1418"/>
        </w:tabs>
        <w:spacing w:line="360" w:lineRule="auto"/>
        <w:ind w:firstLine="1418"/>
        <w:jc w:val="both"/>
      </w:pPr>
      <w:r w:rsidRPr="0060627C">
        <w:t>2.2.3. Một số phần mềm ứng dụng thông dụng</w:t>
      </w:r>
      <w:r w:rsidRPr="0060627C">
        <w:tab/>
      </w:r>
    </w:p>
    <w:p w14:paraId="21D98928" w14:textId="77777777" w:rsidR="00EE6AB0" w:rsidRPr="0060627C" w:rsidRDefault="00EE6AB0" w:rsidP="00EE6AB0">
      <w:pPr>
        <w:shd w:val="clear" w:color="auto" w:fill="FFFFFF"/>
        <w:tabs>
          <w:tab w:val="left" w:pos="1418"/>
        </w:tabs>
        <w:spacing w:line="360" w:lineRule="auto"/>
        <w:ind w:firstLine="1418"/>
        <w:jc w:val="both"/>
      </w:pPr>
      <w:r w:rsidRPr="0060627C">
        <w:t>2.2.4. Phần mềm nguồn mở</w:t>
      </w:r>
    </w:p>
    <w:p w14:paraId="316F8C10" w14:textId="77777777" w:rsidR="00EE6AB0" w:rsidRPr="0060627C" w:rsidRDefault="00EE6AB0" w:rsidP="00EE6AB0">
      <w:pPr>
        <w:shd w:val="clear" w:color="auto" w:fill="FFFFFF"/>
        <w:tabs>
          <w:tab w:val="left" w:pos="709"/>
        </w:tabs>
        <w:spacing w:line="360" w:lineRule="auto"/>
        <w:ind w:firstLine="720"/>
        <w:jc w:val="both"/>
        <w:rPr>
          <w:b/>
          <w:bCs/>
        </w:rPr>
      </w:pPr>
      <w:r w:rsidRPr="0060627C">
        <w:rPr>
          <w:b/>
          <w:bCs/>
        </w:rPr>
        <w:t xml:space="preserve">2.3. </w:t>
      </w:r>
      <w:bookmarkStart w:id="50" w:name="_Hlk518896663"/>
      <w:r w:rsidRPr="0060627C">
        <w:rPr>
          <w:b/>
          <w:bCs/>
        </w:rPr>
        <w:t>Biểu diễn thông tin trong máy tính</w:t>
      </w:r>
      <w:bookmarkEnd w:id="50"/>
    </w:p>
    <w:p w14:paraId="1F5D150F" w14:textId="77777777" w:rsidR="00EE6AB0" w:rsidRPr="0060627C" w:rsidRDefault="00EE6AB0" w:rsidP="00EE6AB0">
      <w:pPr>
        <w:shd w:val="clear" w:color="auto" w:fill="FFFFFF"/>
        <w:spacing w:line="360" w:lineRule="auto"/>
        <w:ind w:firstLine="1418"/>
        <w:jc w:val="both"/>
      </w:pPr>
      <w:r w:rsidRPr="0060627C">
        <w:t>2.3.1. Biểu diễn thông tin trong máy tính</w:t>
      </w:r>
    </w:p>
    <w:p w14:paraId="50FDB2B8" w14:textId="77777777" w:rsidR="00EE6AB0" w:rsidRPr="0060627C" w:rsidRDefault="00EE6AB0" w:rsidP="00EE6AB0">
      <w:pPr>
        <w:shd w:val="clear" w:color="auto" w:fill="FFFFFF"/>
        <w:spacing w:line="360" w:lineRule="auto"/>
        <w:ind w:firstLine="1418"/>
        <w:jc w:val="both"/>
      </w:pPr>
      <w:r w:rsidRPr="0060627C">
        <w:t>2.3.2. Đơn vị thông tin và dung lượng bộ nhớ</w:t>
      </w:r>
    </w:p>
    <w:p w14:paraId="2FBE279E" w14:textId="77777777" w:rsidR="00EE6AB0" w:rsidRPr="0060627C" w:rsidRDefault="00EE6AB0" w:rsidP="00EE6AB0">
      <w:pPr>
        <w:shd w:val="clear" w:color="auto" w:fill="FFFFFF"/>
        <w:tabs>
          <w:tab w:val="left" w:pos="709"/>
        </w:tabs>
        <w:spacing w:line="360" w:lineRule="auto"/>
        <w:ind w:firstLine="720"/>
        <w:jc w:val="both"/>
        <w:rPr>
          <w:b/>
          <w:bCs/>
        </w:rPr>
      </w:pPr>
      <w:r w:rsidRPr="0060627C">
        <w:rPr>
          <w:b/>
          <w:bCs/>
        </w:rPr>
        <w:t>2.4. Mạng cơ bản</w:t>
      </w:r>
    </w:p>
    <w:p w14:paraId="2D02AC05" w14:textId="77777777" w:rsidR="00EE6AB0" w:rsidRPr="0060627C" w:rsidRDefault="00EE6AB0" w:rsidP="00EE6AB0">
      <w:pPr>
        <w:shd w:val="clear" w:color="auto" w:fill="FFFFFF"/>
        <w:spacing w:line="360" w:lineRule="auto"/>
        <w:ind w:firstLine="1418"/>
        <w:jc w:val="both"/>
      </w:pPr>
      <w:r w:rsidRPr="0060627C">
        <w:t>2.4.1. Những khái niệm cơ bản</w:t>
      </w:r>
    </w:p>
    <w:p w14:paraId="5A8E0A91" w14:textId="77777777" w:rsidR="00EE6AB0" w:rsidRPr="0060627C" w:rsidRDefault="00EE6AB0" w:rsidP="00EE6AB0">
      <w:pPr>
        <w:shd w:val="clear" w:color="auto" w:fill="FFFFFF"/>
        <w:spacing w:line="360" w:lineRule="auto"/>
        <w:ind w:firstLine="1418"/>
        <w:jc w:val="both"/>
        <w:rPr>
          <w:lang w:val="fr-FR"/>
        </w:rPr>
      </w:pPr>
      <w:r w:rsidRPr="0060627C">
        <w:rPr>
          <w:lang w:val="fr-FR"/>
        </w:rPr>
        <w:t>2.4.2. Internet, Intranet, Extranet</w:t>
      </w:r>
    </w:p>
    <w:p w14:paraId="163832D9" w14:textId="77777777" w:rsidR="00EE6AB0" w:rsidRPr="0060627C" w:rsidRDefault="00EE6AB0" w:rsidP="00EE6AB0">
      <w:pPr>
        <w:shd w:val="clear" w:color="auto" w:fill="FFFFFF"/>
        <w:spacing w:line="360" w:lineRule="auto"/>
        <w:ind w:firstLine="1418"/>
        <w:jc w:val="both"/>
        <w:rPr>
          <w:lang w:val="fr-FR"/>
        </w:rPr>
      </w:pPr>
      <w:r w:rsidRPr="0060627C">
        <w:rPr>
          <w:lang w:val="fr-FR"/>
        </w:rPr>
        <w:t xml:space="preserve">2.4.3. Truyền dữ liệu trên mạng </w:t>
      </w:r>
    </w:p>
    <w:p w14:paraId="05035DF7" w14:textId="77777777" w:rsidR="00EE6AB0" w:rsidRPr="0060627C" w:rsidRDefault="00EE6AB0" w:rsidP="00EE6AB0">
      <w:pPr>
        <w:shd w:val="clear" w:color="auto" w:fill="FFFFFF"/>
        <w:spacing w:line="360" w:lineRule="auto"/>
        <w:ind w:firstLine="2127"/>
        <w:jc w:val="both"/>
        <w:rPr>
          <w:lang w:val="fr-FR"/>
        </w:rPr>
      </w:pPr>
      <w:r w:rsidRPr="0060627C">
        <w:rPr>
          <w:lang w:val="fr-FR"/>
        </w:rPr>
        <w:t>2.4.3.1. Truyền dữ liệu trên mạng</w:t>
      </w:r>
    </w:p>
    <w:p w14:paraId="6D3889DF" w14:textId="77777777" w:rsidR="00EE6AB0" w:rsidRPr="0060627C" w:rsidRDefault="00EE6AB0" w:rsidP="00EE6AB0">
      <w:pPr>
        <w:shd w:val="clear" w:color="auto" w:fill="FFFFFF"/>
        <w:spacing w:line="360" w:lineRule="auto"/>
        <w:ind w:firstLine="2127"/>
        <w:jc w:val="both"/>
        <w:rPr>
          <w:lang w:val="fr-FR"/>
        </w:rPr>
      </w:pPr>
      <w:r w:rsidRPr="0060627C">
        <w:rPr>
          <w:lang w:val="fr-FR"/>
        </w:rPr>
        <w:t>2.4.3.2. Tốc độ truyền</w:t>
      </w:r>
    </w:p>
    <w:p w14:paraId="2D0E123F" w14:textId="77777777" w:rsidR="00EE6AB0" w:rsidRPr="0060627C" w:rsidRDefault="00EE6AB0" w:rsidP="00EE6AB0">
      <w:pPr>
        <w:shd w:val="clear" w:color="auto" w:fill="FFFFFF"/>
        <w:spacing w:line="360" w:lineRule="auto"/>
        <w:ind w:firstLine="2127"/>
        <w:jc w:val="both"/>
        <w:rPr>
          <w:lang w:val="fr-FR"/>
        </w:rPr>
      </w:pPr>
      <w:r w:rsidRPr="0060627C">
        <w:rPr>
          <w:lang w:val="fr-FR"/>
        </w:rPr>
        <w:t>2.4.3.3. Các số đo (bps, Kbps, Mbps, Gbps…)</w:t>
      </w:r>
    </w:p>
    <w:p w14:paraId="0FDEB376" w14:textId="77777777" w:rsidR="00EE6AB0" w:rsidRPr="0060627C" w:rsidRDefault="00EE6AB0" w:rsidP="00EE6AB0">
      <w:pPr>
        <w:shd w:val="clear" w:color="auto" w:fill="FFFFFF"/>
        <w:spacing w:line="360" w:lineRule="auto"/>
        <w:ind w:firstLine="1418"/>
        <w:jc w:val="both"/>
        <w:rPr>
          <w:lang w:val="fr-FR"/>
        </w:rPr>
      </w:pPr>
      <w:r w:rsidRPr="0060627C">
        <w:rPr>
          <w:lang w:val="fr-FR"/>
        </w:rPr>
        <w:t>2.4.4. Phương tiện truyền thông</w:t>
      </w:r>
    </w:p>
    <w:p w14:paraId="6D976EA9" w14:textId="77777777" w:rsidR="00EE6AB0" w:rsidRPr="0060627C" w:rsidRDefault="00EE6AB0" w:rsidP="00EE6AB0">
      <w:pPr>
        <w:shd w:val="clear" w:color="auto" w:fill="FFFFFF"/>
        <w:spacing w:line="360" w:lineRule="auto"/>
        <w:ind w:firstLine="2127"/>
        <w:jc w:val="both"/>
        <w:rPr>
          <w:lang w:val="fr-FR"/>
        </w:rPr>
      </w:pPr>
      <w:r w:rsidRPr="0060627C">
        <w:rPr>
          <w:lang w:val="fr-FR"/>
        </w:rPr>
        <w:lastRenderedPageBreak/>
        <w:t>2.4.4.1. Giới thiệu về phương tiện truyền thông</w:t>
      </w:r>
    </w:p>
    <w:p w14:paraId="657D3D75" w14:textId="77777777" w:rsidR="00EE6AB0" w:rsidRPr="0060627C" w:rsidRDefault="00EE6AB0" w:rsidP="00EE6AB0">
      <w:pPr>
        <w:shd w:val="clear" w:color="auto" w:fill="FFFFFF"/>
        <w:spacing w:line="360" w:lineRule="auto"/>
        <w:ind w:firstLine="2127"/>
        <w:jc w:val="both"/>
        <w:rPr>
          <w:lang w:val="fr-FR"/>
        </w:rPr>
      </w:pPr>
      <w:r w:rsidRPr="0060627C">
        <w:rPr>
          <w:lang w:val="fr-FR"/>
        </w:rPr>
        <w:t>2.4.4.2. Băng thông</w:t>
      </w:r>
    </w:p>
    <w:p w14:paraId="10AB9948" w14:textId="77777777" w:rsidR="00EE6AB0" w:rsidRPr="0060627C" w:rsidRDefault="00EE6AB0" w:rsidP="00EE6AB0">
      <w:pPr>
        <w:shd w:val="clear" w:color="auto" w:fill="FFFFFF"/>
        <w:spacing w:line="360" w:lineRule="auto"/>
        <w:ind w:firstLine="2127"/>
        <w:jc w:val="both"/>
        <w:rPr>
          <w:lang w:val="fr-FR"/>
        </w:rPr>
      </w:pPr>
      <w:r w:rsidRPr="0060627C">
        <w:rPr>
          <w:lang w:val="fr-FR"/>
        </w:rPr>
        <w:t>2.4.4.3. Phân biệt các phương tiện truyền dẫn có dây</w:t>
      </w:r>
    </w:p>
    <w:p w14:paraId="22242897" w14:textId="77777777" w:rsidR="00EE6AB0" w:rsidRPr="0060627C" w:rsidRDefault="00EE6AB0" w:rsidP="00EE6AB0">
      <w:pPr>
        <w:shd w:val="clear" w:color="auto" w:fill="FFFFFF"/>
        <w:spacing w:line="360" w:lineRule="auto"/>
        <w:ind w:firstLine="1418"/>
        <w:jc w:val="both"/>
        <w:rPr>
          <w:lang w:val="fr-FR"/>
        </w:rPr>
      </w:pPr>
      <w:r w:rsidRPr="0060627C">
        <w:rPr>
          <w:lang w:val="fr-FR"/>
        </w:rPr>
        <w:t>2.4.5. Download, Upload</w:t>
      </w:r>
    </w:p>
    <w:p w14:paraId="6035DCA1" w14:textId="77777777" w:rsidR="00EE6AB0" w:rsidRPr="0060627C" w:rsidRDefault="00EE6AB0" w:rsidP="00EE6AB0">
      <w:pPr>
        <w:shd w:val="clear" w:color="auto" w:fill="FFFFFF"/>
        <w:tabs>
          <w:tab w:val="left" w:pos="709"/>
        </w:tabs>
        <w:spacing w:line="360" w:lineRule="auto"/>
        <w:ind w:firstLine="720"/>
        <w:jc w:val="both"/>
        <w:rPr>
          <w:b/>
          <w:lang w:val="fr-FR"/>
        </w:rPr>
      </w:pPr>
      <w:r w:rsidRPr="0060627C">
        <w:rPr>
          <w:b/>
          <w:lang w:val="fr-FR"/>
        </w:rPr>
        <w:t>2.5. Các ứng dụng của công nghệ thông tin – truyền thông</w:t>
      </w:r>
    </w:p>
    <w:p w14:paraId="0D5DFA09" w14:textId="77777777" w:rsidR="00EE6AB0" w:rsidRPr="0060627C" w:rsidRDefault="00EE6AB0" w:rsidP="00EE6AB0">
      <w:pPr>
        <w:shd w:val="clear" w:color="auto" w:fill="FFFFFF"/>
        <w:tabs>
          <w:tab w:val="left" w:pos="1418"/>
        </w:tabs>
        <w:spacing w:line="360" w:lineRule="auto"/>
        <w:ind w:left="1418"/>
        <w:jc w:val="both"/>
        <w:rPr>
          <w:lang w:val="fr-FR"/>
        </w:rPr>
      </w:pPr>
      <w:r w:rsidRPr="0060627C">
        <w:rPr>
          <w:lang w:val="fr-FR"/>
        </w:rPr>
        <w:t>2.5.1. Một số ứng dụng công nghệ thông tin và ứng dụng trong kinh doanh</w:t>
      </w:r>
    </w:p>
    <w:p w14:paraId="694DF42C" w14:textId="77777777" w:rsidR="00EE6AB0" w:rsidRPr="0060627C" w:rsidRDefault="00EE6AB0" w:rsidP="00EE6AB0">
      <w:pPr>
        <w:shd w:val="clear" w:color="auto" w:fill="FFFFFF"/>
        <w:tabs>
          <w:tab w:val="left" w:pos="1418"/>
        </w:tabs>
        <w:spacing w:line="360" w:lineRule="auto"/>
        <w:ind w:firstLine="1418"/>
        <w:jc w:val="both"/>
        <w:rPr>
          <w:lang w:val="fr-FR"/>
        </w:rPr>
      </w:pPr>
      <w:r w:rsidRPr="0060627C">
        <w:rPr>
          <w:lang w:val="fr-FR"/>
        </w:rPr>
        <w:t>2.5.2. Một số ứng dụng phổ biến để liên lạc, truyền thông</w:t>
      </w:r>
    </w:p>
    <w:p w14:paraId="6E9D3212" w14:textId="77777777" w:rsidR="00EE6AB0" w:rsidRPr="0060627C" w:rsidRDefault="00EE6AB0" w:rsidP="00EE6AB0">
      <w:pPr>
        <w:shd w:val="clear" w:color="auto" w:fill="FFFFFF"/>
        <w:tabs>
          <w:tab w:val="left" w:pos="709"/>
        </w:tabs>
        <w:spacing w:line="360" w:lineRule="auto"/>
        <w:ind w:firstLine="720"/>
        <w:jc w:val="both"/>
        <w:rPr>
          <w:b/>
          <w:lang w:val="fr-FR"/>
        </w:rPr>
      </w:pPr>
      <w:r w:rsidRPr="0060627C">
        <w:rPr>
          <w:b/>
          <w:lang w:val="fr-FR"/>
        </w:rPr>
        <w:t>2.6. An toàn lao động và bảo vệ môi trường trong sử dụng công nghệ thông tin và truyền thông</w:t>
      </w:r>
    </w:p>
    <w:p w14:paraId="1F96C092" w14:textId="77777777" w:rsidR="00EE6AB0" w:rsidRPr="0060627C" w:rsidRDefault="00EE6AB0" w:rsidP="00EE6AB0">
      <w:pPr>
        <w:shd w:val="clear" w:color="auto" w:fill="FFFFFF"/>
        <w:tabs>
          <w:tab w:val="left" w:pos="1418"/>
        </w:tabs>
        <w:spacing w:line="360" w:lineRule="auto"/>
        <w:ind w:firstLine="1418"/>
        <w:jc w:val="both"/>
      </w:pPr>
      <w:r w:rsidRPr="0060627C">
        <w:t>2.6.1. An toàn lao động</w:t>
      </w:r>
    </w:p>
    <w:p w14:paraId="75666765" w14:textId="77777777" w:rsidR="00EE6AB0" w:rsidRPr="0060627C" w:rsidRDefault="00EE6AB0" w:rsidP="00EE6AB0">
      <w:pPr>
        <w:shd w:val="clear" w:color="auto" w:fill="FFFFFF"/>
        <w:tabs>
          <w:tab w:val="left" w:pos="1418"/>
        </w:tabs>
        <w:spacing w:line="360" w:lineRule="auto"/>
        <w:ind w:firstLine="1418"/>
        <w:jc w:val="both"/>
      </w:pPr>
      <w:r w:rsidRPr="0060627C">
        <w:t>2.6.2. Bảo vệ môi trường</w:t>
      </w:r>
    </w:p>
    <w:p w14:paraId="74997D08"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2.7. Các vấn đề an toàn thông tin cơ bản khi làm việc với máy tính</w:t>
      </w:r>
    </w:p>
    <w:p w14:paraId="3F5E991D" w14:textId="77777777" w:rsidR="00EE6AB0" w:rsidRPr="0060627C" w:rsidRDefault="00EE6AB0" w:rsidP="00EE6AB0">
      <w:pPr>
        <w:shd w:val="clear" w:color="auto" w:fill="FFFFFF"/>
        <w:tabs>
          <w:tab w:val="left" w:pos="1418"/>
        </w:tabs>
        <w:spacing w:line="360" w:lineRule="auto"/>
        <w:ind w:firstLine="1418"/>
        <w:jc w:val="both"/>
      </w:pPr>
      <w:r w:rsidRPr="0060627C">
        <w:t>2.7.1. Kiểm soát truy nhập, bảo đảm an toàn cho dữ liệu</w:t>
      </w:r>
    </w:p>
    <w:p w14:paraId="2B24B518" w14:textId="77777777" w:rsidR="00EE6AB0" w:rsidRPr="0060627C" w:rsidRDefault="00EE6AB0" w:rsidP="00EE6AB0">
      <w:pPr>
        <w:shd w:val="clear" w:color="auto" w:fill="FFFFFF"/>
        <w:tabs>
          <w:tab w:val="left" w:pos="1418"/>
        </w:tabs>
        <w:spacing w:line="360" w:lineRule="auto"/>
        <w:ind w:firstLine="1418"/>
        <w:jc w:val="both"/>
      </w:pPr>
      <w:r w:rsidRPr="0060627C">
        <w:t>2.7.2. Phần mềm độc hại (malware)</w:t>
      </w:r>
    </w:p>
    <w:p w14:paraId="3A441F1A"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2.8. Một số vấn đề cơ bản liên quan đến pháp luật trong sử dụng công nghệ thông tin</w:t>
      </w:r>
    </w:p>
    <w:p w14:paraId="626A09ED" w14:textId="77777777" w:rsidR="00EE6AB0" w:rsidRPr="0060627C" w:rsidRDefault="00EE6AB0" w:rsidP="00EE6AB0">
      <w:pPr>
        <w:shd w:val="clear" w:color="auto" w:fill="FFFFFF"/>
        <w:tabs>
          <w:tab w:val="left" w:pos="1418"/>
        </w:tabs>
        <w:spacing w:line="360" w:lineRule="auto"/>
        <w:ind w:firstLine="1418"/>
        <w:jc w:val="both"/>
      </w:pPr>
      <w:r w:rsidRPr="0060627C">
        <w:t>2.8.1. Bản quyền/ Sở hữu trí tuệ</w:t>
      </w:r>
    </w:p>
    <w:p w14:paraId="190BAF01" w14:textId="77777777" w:rsidR="00EE6AB0" w:rsidRPr="0060627C" w:rsidRDefault="00EE6AB0" w:rsidP="00EE6AB0">
      <w:pPr>
        <w:shd w:val="clear" w:color="auto" w:fill="FFFFFF"/>
        <w:tabs>
          <w:tab w:val="left" w:pos="1418"/>
        </w:tabs>
        <w:spacing w:line="360" w:lineRule="auto"/>
        <w:ind w:firstLine="1418"/>
        <w:jc w:val="both"/>
      </w:pPr>
      <w:r w:rsidRPr="0060627C">
        <w:t>2.8.2. Bảo vệ dữ liệu</w:t>
      </w:r>
    </w:p>
    <w:p w14:paraId="70456E09" w14:textId="77777777" w:rsidR="00EE6AB0" w:rsidRPr="0060627C" w:rsidRDefault="00EE6AB0" w:rsidP="00EE6AB0">
      <w:pPr>
        <w:shd w:val="clear" w:color="auto" w:fill="FFFFFF"/>
        <w:tabs>
          <w:tab w:val="left" w:pos="1418"/>
        </w:tabs>
        <w:spacing w:line="360" w:lineRule="auto"/>
        <w:ind w:firstLine="1418"/>
        <w:jc w:val="both"/>
      </w:pPr>
    </w:p>
    <w:p w14:paraId="329B43B6" w14:textId="77777777" w:rsidR="00EE6AB0" w:rsidRPr="0060627C" w:rsidRDefault="00EE6AB0" w:rsidP="00EE6AB0">
      <w:pPr>
        <w:shd w:val="clear" w:color="auto" w:fill="FFFFFF"/>
        <w:tabs>
          <w:tab w:val="left" w:pos="709"/>
        </w:tabs>
        <w:spacing w:line="360" w:lineRule="auto"/>
        <w:ind w:firstLine="720"/>
        <w:jc w:val="center"/>
        <w:rPr>
          <w:b/>
          <w:bCs/>
        </w:rPr>
      </w:pPr>
      <w:r w:rsidRPr="0060627C">
        <w:rPr>
          <w:b/>
          <w:bCs/>
        </w:rPr>
        <w:t xml:space="preserve">Chương II. </w:t>
      </w:r>
      <w:bookmarkEnd w:id="49"/>
      <w:r w:rsidRPr="0060627C">
        <w:rPr>
          <w:b/>
          <w:bCs/>
        </w:rPr>
        <w:t>SỬ DỤNG MÁY TÍNH CƠ BẢN</w:t>
      </w:r>
    </w:p>
    <w:p w14:paraId="09815B16" w14:textId="77777777" w:rsidR="00EE6AB0" w:rsidRPr="0060627C" w:rsidRDefault="00EE6AB0" w:rsidP="00EE6AB0">
      <w:pPr>
        <w:shd w:val="clear" w:color="auto" w:fill="FFFFFF"/>
        <w:spacing w:line="360" w:lineRule="auto"/>
        <w:ind w:left="6480" w:firstLine="720"/>
        <w:jc w:val="center"/>
        <w:rPr>
          <w:rFonts w:eastAsia="Calibri"/>
          <w:b/>
        </w:rPr>
      </w:pPr>
      <w:r w:rsidRPr="0060627C">
        <w:rPr>
          <w:i/>
        </w:rPr>
        <w:t>Thời gian: 6 giờ</w:t>
      </w:r>
    </w:p>
    <w:p w14:paraId="429016C9" w14:textId="77777777" w:rsidR="00EE6AB0" w:rsidRPr="0060627C" w:rsidRDefault="00EE6AB0" w:rsidP="00EE6AB0">
      <w:pPr>
        <w:shd w:val="clear" w:color="auto" w:fill="FFFFFF"/>
        <w:tabs>
          <w:tab w:val="left" w:pos="709"/>
        </w:tabs>
        <w:spacing w:line="360" w:lineRule="auto"/>
        <w:ind w:firstLine="720"/>
        <w:jc w:val="both"/>
        <w:rPr>
          <w:b/>
          <w:bCs/>
        </w:rPr>
      </w:pPr>
      <w:r w:rsidRPr="0060627C">
        <w:rPr>
          <w:b/>
          <w:bCs/>
        </w:rPr>
        <w:t>1. Mục tiêu</w:t>
      </w:r>
    </w:p>
    <w:p w14:paraId="2CC6F4E9" w14:textId="77777777" w:rsidR="00EE6AB0" w:rsidRPr="0060627C" w:rsidRDefault="00EE6AB0" w:rsidP="00EE6AB0">
      <w:pPr>
        <w:shd w:val="clear" w:color="auto" w:fill="FFFFFF"/>
        <w:tabs>
          <w:tab w:val="left" w:pos="709"/>
        </w:tabs>
        <w:spacing w:line="360" w:lineRule="auto"/>
        <w:ind w:firstLine="720"/>
        <w:jc w:val="both"/>
        <w:rPr>
          <w:bCs/>
          <w:i/>
        </w:rPr>
      </w:pPr>
      <w:r w:rsidRPr="0060627C">
        <w:rPr>
          <w:bCs/>
          <w:i/>
        </w:rPr>
        <w:t>Học xong chương này</w:t>
      </w:r>
      <w:r w:rsidRPr="0060627C">
        <w:rPr>
          <w:bCs/>
          <w:i/>
          <w:lang w:val="nl-NL"/>
        </w:rPr>
        <w:t>, người học có khả năng</w:t>
      </w:r>
      <w:r w:rsidRPr="0060627C">
        <w:rPr>
          <w:bCs/>
          <w:i/>
        </w:rPr>
        <w:t>:</w:t>
      </w:r>
    </w:p>
    <w:p w14:paraId="67AE6AF4" w14:textId="77777777" w:rsidR="00EE6AB0" w:rsidRPr="0060627C" w:rsidRDefault="00EE6AB0" w:rsidP="00EE6AB0">
      <w:pPr>
        <w:shd w:val="clear" w:color="auto" w:fill="FFFFFF"/>
        <w:tabs>
          <w:tab w:val="left" w:pos="709"/>
        </w:tabs>
        <w:spacing w:line="360" w:lineRule="auto"/>
        <w:ind w:firstLine="720"/>
        <w:jc w:val="both"/>
      </w:pPr>
      <w:r w:rsidRPr="0060627C">
        <w:rPr>
          <w:lang w:val="nl-NL"/>
        </w:rPr>
        <w:t>- Trình bày được một số kiến thức cơ bản về hệ điều hành Windows, quản lý thư mục, tập tin; phần mềm tiện ích và đa phương tiện, sử dụng tiếng Việt trong máy tính, sử dụng máy in;</w:t>
      </w:r>
      <w:r w:rsidRPr="0060627C">
        <w:rPr>
          <w:lang w:val="nl-NL"/>
        </w:rPr>
        <w:tab/>
      </w:r>
    </w:p>
    <w:p w14:paraId="294A0A74"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xml:space="preserve">- Khởi động, tắt được máy tính, máy in theo đúng quy trình. Thực hiện được việc </w:t>
      </w:r>
      <w:bookmarkStart w:id="51" w:name="_Hlk519515648"/>
      <w:r w:rsidRPr="0060627C">
        <w:rPr>
          <w:lang w:val="nl-NL"/>
        </w:rPr>
        <w:t>quản lý thư mục, tập tin; cài đặt, gỡ bỏ và sử dụng được một số phần mềm tiện ích thông dụng.</w:t>
      </w:r>
      <w:bookmarkEnd w:id="51"/>
    </w:p>
    <w:p w14:paraId="187FC8A1" w14:textId="77777777" w:rsidR="00EE6AB0" w:rsidRPr="0060627C" w:rsidRDefault="00EE6AB0" w:rsidP="00EE6AB0">
      <w:pPr>
        <w:shd w:val="clear" w:color="auto" w:fill="FFFFFF"/>
        <w:tabs>
          <w:tab w:val="left" w:pos="709"/>
        </w:tabs>
        <w:spacing w:line="360" w:lineRule="auto"/>
        <w:ind w:firstLine="720"/>
        <w:jc w:val="both"/>
        <w:rPr>
          <w:b/>
          <w:bCs/>
          <w:lang w:val="nl-NL"/>
        </w:rPr>
      </w:pPr>
      <w:r w:rsidRPr="0060627C">
        <w:rPr>
          <w:b/>
          <w:bCs/>
          <w:lang w:val="nl-NL"/>
        </w:rPr>
        <w:lastRenderedPageBreak/>
        <w:t>2. Nội dung</w:t>
      </w:r>
    </w:p>
    <w:p w14:paraId="79407CB6"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2.1. Làm việc với hệ điều hành</w:t>
      </w:r>
    </w:p>
    <w:p w14:paraId="39FD431C" w14:textId="77777777" w:rsidR="00EE6AB0" w:rsidRPr="0060627C" w:rsidRDefault="00EE6AB0" w:rsidP="00EE6AB0">
      <w:pPr>
        <w:shd w:val="clear" w:color="auto" w:fill="FFFFFF"/>
        <w:tabs>
          <w:tab w:val="left" w:pos="1418"/>
        </w:tabs>
        <w:spacing w:line="360" w:lineRule="auto"/>
        <w:ind w:firstLine="1418"/>
        <w:jc w:val="both"/>
        <w:rPr>
          <w:lang w:val="nl-NL"/>
        </w:rPr>
      </w:pPr>
      <w:r w:rsidRPr="0060627C">
        <w:rPr>
          <w:lang w:val="nl-NL"/>
        </w:rPr>
        <w:t>2.1.1. Windows là gì?</w:t>
      </w:r>
    </w:p>
    <w:p w14:paraId="44045FB7" w14:textId="77777777" w:rsidR="00EE6AB0" w:rsidRPr="0060627C" w:rsidRDefault="00EE6AB0" w:rsidP="00EE6AB0">
      <w:pPr>
        <w:shd w:val="clear" w:color="auto" w:fill="FFFFFF"/>
        <w:tabs>
          <w:tab w:val="left" w:pos="1418"/>
        </w:tabs>
        <w:spacing w:line="360" w:lineRule="auto"/>
        <w:ind w:firstLine="1418"/>
        <w:jc w:val="both"/>
        <w:rPr>
          <w:lang w:val="nl-NL"/>
        </w:rPr>
      </w:pPr>
      <w:r w:rsidRPr="0060627C">
        <w:rPr>
          <w:lang w:val="nl-NL"/>
        </w:rPr>
        <w:t>2.1.2. Khởi động và thoát khỏi Windows</w:t>
      </w:r>
    </w:p>
    <w:p w14:paraId="76D8C173" w14:textId="77777777" w:rsidR="00EE6AB0" w:rsidRPr="0060627C" w:rsidRDefault="00EE6AB0" w:rsidP="00EE6AB0">
      <w:pPr>
        <w:shd w:val="clear" w:color="auto" w:fill="FFFFFF"/>
        <w:tabs>
          <w:tab w:val="left" w:pos="709"/>
          <w:tab w:val="left" w:pos="2380"/>
        </w:tabs>
        <w:spacing w:line="360" w:lineRule="auto"/>
        <w:ind w:firstLine="1418"/>
        <w:jc w:val="both"/>
      </w:pPr>
      <w:r w:rsidRPr="0060627C">
        <w:t>2.1.3. Desktop</w:t>
      </w:r>
    </w:p>
    <w:p w14:paraId="74824E0A" w14:textId="77777777" w:rsidR="00EE6AB0" w:rsidRPr="0060627C" w:rsidRDefault="00EE6AB0" w:rsidP="00EE6AB0">
      <w:pPr>
        <w:shd w:val="clear" w:color="auto" w:fill="FFFFFF"/>
        <w:tabs>
          <w:tab w:val="left" w:pos="1418"/>
        </w:tabs>
        <w:spacing w:line="360" w:lineRule="auto"/>
        <w:ind w:firstLine="1418"/>
        <w:jc w:val="both"/>
      </w:pPr>
      <w:r w:rsidRPr="0060627C">
        <w:t>2.1.4. Thanh tác vụ (Taskbar)</w:t>
      </w:r>
      <w:r w:rsidRPr="0060627C">
        <w:tab/>
      </w:r>
    </w:p>
    <w:p w14:paraId="45F8B9D0" w14:textId="77777777" w:rsidR="00EE6AB0" w:rsidRPr="0060627C" w:rsidRDefault="00EE6AB0" w:rsidP="00EE6AB0">
      <w:pPr>
        <w:shd w:val="clear" w:color="auto" w:fill="FFFFFF"/>
        <w:tabs>
          <w:tab w:val="left" w:pos="1418"/>
        </w:tabs>
        <w:spacing w:line="360" w:lineRule="auto"/>
        <w:ind w:firstLine="1418"/>
        <w:jc w:val="both"/>
      </w:pPr>
      <w:r w:rsidRPr="0060627C">
        <w:t>2.1.5. Menu Start</w:t>
      </w:r>
    </w:p>
    <w:p w14:paraId="71FD34DB" w14:textId="77777777" w:rsidR="00EE6AB0" w:rsidRPr="0060627C" w:rsidRDefault="00EE6AB0" w:rsidP="00EE6AB0">
      <w:pPr>
        <w:shd w:val="clear" w:color="auto" w:fill="FFFFFF"/>
        <w:tabs>
          <w:tab w:val="left" w:pos="1418"/>
        </w:tabs>
        <w:spacing w:line="360" w:lineRule="auto"/>
        <w:ind w:firstLine="1418"/>
        <w:jc w:val="both"/>
      </w:pPr>
      <w:r w:rsidRPr="0060627C">
        <w:t>2.1.6. Khởi động và thoát khỏi một ứng dụng</w:t>
      </w:r>
    </w:p>
    <w:p w14:paraId="19E19CAA" w14:textId="77777777" w:rsidR="00EE6AB0" w:rsidRPr="0060627C" w:rsidRDefault="00EE6AB0" w:rsidP="00EE6AB0">
      <w:pPr>
        <w:shd w:val="clear" w:color="auto" w:fill="FFFFFF"/>
        <w:spacing w:line="360" w:lineRule="auto"/>
        <w:ind w:firstLine="1418"/>
        <w:jc w:val="both"/>
      </w:pPr>
      <w:r w:rsidRPr="0060627C">
        <w:t>2.1.7. Chuyển đổi giữa các cửa sổ ứng dụng</w:t>
      </w:r>
    </w:p>
    <w:p w14:paraId="7F43D6D5" w14:textId="77777777" w:rsidR="00EE6AB0" w:rsidRPr="0060627C" w:rsidRDefault="00EE6AB0" w:rsidP="00EE6AB0">
      <w:pPr>
        <w:shd w:val="clear" w:color="auto" w:fill="FFFFFF"/>
        <w:tabs>
          <w:tab w:val="left" w:pos="1418"/>
        </w:tabs>
        <w:spacing w:line="360" w:lineRule="auto"/>
        <w:ind w:firstLine="1418"/>
        <w:jc w:val="both"/>
      </w:pPr>
      <w:r w:rsidRPr="0060627C">
        <w:t>2.1.8. Thu nhỏ một cửa sổ, đóng cửa sổ một ứng dụng</w:t>
      </w:r>
    </w:p>
    <w:p w14:paraId="6895A89B" w14:textId="77777777" w:rsidR="00EE6AB0" w:rsidRPr="0060627C" w:rsidRDefault="00EE6AB0" w:rsidP="00EE6AB0">
      <w:pPr>
        <w:shd w:val="clear" w:color="auto" w:fill="FFFFFF"/>
        <w:tabs>
          <w:tab w:val="left" w:pos="1418"/>
        </w:tabs>
        <w:spacing w:line="360" w:lineRule="auto"/>
        <w:ind w:firstLine="1418"/>
        <w:jc w:val="both"/>
      </w:pPr>
      <w:r w:rsidRPr="0060627C">
        <w:t>2.1.9. Sử dụng chuột</w:t>
      </w:r>
    </w:p>
    <w:p w14:paraId="50722CA2"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2.2. Quản lý thư mục và tập tin</w:t>
      </w:r>
    </w:p>
    <w:p w14:paraId="47271306" w14:textId="77777777" w:rsidR="00EE6AB0" w:rsidRPr="0060627C" w:rsidRDefault="00EE6AB0" w:rsidP="00EE6AB0">
      <w:pPr>
        <w:shd w:val="clear" w:color="auto" w:fill="FFFFFF"/>
        <w:tabs>
          <w:tab w:val="left" w:pos="1418"/>
        </w:tabs>
        <w:spacing w:line="360" w:lineRule="auto"/>
        <w:ind w:firstLine="1418"/>
        <w:jc w:val="both"/>
      </w:pPr>
      <w:r w:rsidRPr="0060627C">
        <w:t>2.2.1. Khái niệm thư mục và tập tin</w:t>
      </w:r>
    </w:p>
    <w:p w14:paraId="4111B4A8" w14:textId="77777777" w:rsidR="00EE6AB0" w:rsidRPr="0060627C" w:rsidRDefault="00EE6AB0" w:rsidP="00EE6AB0">
      <w:pPr>
        <w:shd w:val="clear" w:color="auto" w:fill="FFFFFF"/>
        <w:tabs>
          <w:tab w:val="left" w:pos="1418"/>
        </w:tabs>
        <w:spacing w:line="360" w:lineRule="auto"/>
        <w:ind w:left="1418"/>
        <w:jc w:val="both"/>
      </w:pPr>
      <w:r w:rsidRPr="0060627C">
        <w:t>2.2.2. Xem thông tin, di chuyển, tạo đường tắt đến nơi lưu trữ thư mục và tập tin</w:t>
      </w:r>
    </w:p>
    <w:p w14:paraId="5F4C64F3" w14:textId="77777777" w:rsidR="00EE6AB0" w:rsidRPr="0060627C" w:rsidRDefault="00EE6AB0" w:rsidP="00EE6AB0">
      <w:pPr>
        <w:shd w:val="clear" w:color="auto" w:fill="FFFFFF"/>
        <w:tabs>
          <w:tab w:val="left" w:pos="1418"/>
        </w:tabs>
        <w:spacing w:line="360" w:lineRule="auto"/>
        <w:ind w:left="1418"/>
        <w:jc w:val="both"/>
      </w:pPr>
      <w:r w:rsidRPr="0060627C">
        <w:t>2.2.3. Tạo, đổi tên tập tin và thư mục, thay đổi trạng thái và hiển thị thông tin về tập tin</w:t>
      </w:r>
    </w:p>
    <w:p w14:paraId="10C9A8E7" w14:textId="77777777" w:rsidR="00EE6AB0" w:rsidRPr="0060627C" w:rsidRDefault="00EE6AB0" w:rsidP="00EE6AB0">
      <w:pPr>
        <w:shd w:val="clear" w:color="auto" w:fill="FFFFFF"/>
        <w:tabs>
          <w:tab w:val="left" w:pos="1418"/>
        </w:tabs>
        <w:spacing w:line="360" w:lineRule="auto"/>
        <w:ind w:firstLine="1418"/>
        <w:jc w:val="both"/>
      </w:pPr>
      <w:r w:rsidRPr="0060627C">
        <w:t>2.2.4. Chọn, sao chép, di chuyển tập tin và thư mục</w:t>
      </w:r>
    </w:p>
    <w:p w14:paraId="23616B9A" w14:textId="77777777" w:rsidR="00EE6AB0" w:rsidRPr="0060627C" w:rsidRDefault="00EE6AB0" w:rsidP="00EE6AB0">
      <w:pPr>
        <w:shd w:val="clear" w:color="auto" w:fill="FFFFFF"/>
        <w:tabs>
          <w:tab w:val="left" w:pos="1418"/>
        </w:tabs>
        <w:spacing w:line="360" w:lineRule="auto"/>
        <w:ind w:firstLine="1418"/>
        <w:jc w:val="both"/>
      </w:pPr>
      <w:bookmarkStart w:id="52" w:name="_Hlk519515714"/>
      <w:r w:rsidRPr="0060627C">
        <w:t>2.2.5. Xóa, khôi phục tập tin và thư mục</w:t>
      </w:r>
    </w:p>
    <w:bookmarkEnd w:id="52"/>
    <w:p w14:paraId="6B69C9EF" w14:textId="77777777" w:rsidR="00EE6AB0" w:rsidRPr="0060627C" w:rsidRDefault="00EE6AB0" w:rsidP="00EE6AB0">
      <w:pPr>
        <w:shd w:val="clear" w:color="auto" w:fill="FFFFFF"/>
        <w:tabs>
          <w:tab w:val="left" w:pos="1418"/>
        </w:tabs>
        <w:spacing w:line="360" w:lineRule="auto"/>
        <w:ind w:firstLine="1418"/>
        <w:jc w:val="both"/>
      </w:pPr>
      <w:r w:rsidRPr="0060627C">
        <w:t>2.2.6. Tìm kiếm tập tin và thư mục</w:t>
      </w:r>
    </w:p>
    <w:p w14:paraId="5474D19B"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2.3. Sử dụng Control Panel</w:t>
      </w:r>
    </w:p>
    <w:p w14:paraId="209A03D9" w14:textId="77777777" w:rsidR="00EE6AB0" w:rsidRPr="0060627C" w:rsidRDefault="00EE6AB0" w:rsidP="00EE6AB0">
      <w:pPr>
        <w:shd w:val="clear" w:color="auto" w:fill="FFFFFF"/>
        <w:tabs>
          <w:tab w:val="left" w:pos="1418"/>
        </w:tabs>
        <w:spacing w:line="360" w:lineRule="auto"/>
        <w:ind w:firstLine="1418"/>
        <w:jc w:val="both"/>
      </w:pPr>
      <w:r w:rsidRPr="0060627C">
        <w:t>2.3.1. Khởi động Control Panel</w:t>
      </w:r>
    </w:p>
    <w:p w14:paraId="4F925BD2" w14:textId="77777777" w:rsidR="00EE6AB0" w:rsidRPr="0060627C" w:rsidRDefault="00EE6AB0" w:rsidP="00EE6AB0">
      <w:pPr>
        <w:shd w:val="clear" w:color="auto" w:fill="FFFFFF"/>
        <w:tabs>
          <w:tab w:val="left" w:pos="1418"/>
        </w:tabs>
        <w:spacing w:line="360" w:lineRule="auto"/>
        <w:ind w:firstLine="1418"/>
        <w:jc w:val="both"/>
      </w:pPr>
      <w:r w:rsidRPr="0060627C">
        <w:t>2.3.2. Region and Language</w:t>
      </w:r>
    </w:p>
    <w:p w14:paraId="3CD965C6" w14:textId="77777777" w:rsidR="00EE6AB0" w:rsidRPr="0060627C" w:rsidRDefault="00EE6AB0" w:rsidP="00EE6AB0">
      <w:pPr>
        <w:shd w:val="clear" w:color="auto" w:fill="FFFFFF"/>
        <w:tabs>
          <w:tab w:val="left" w:pos="1418"/>
        </w:tabs>
        <w:spacing w:line="360" w:lineRule="auto"/>
        <w:ind w:firstLine="1418"/>
        <w:jc w:val="both"/>
      </w:pPr>
      <w:r w:rsidRPr="0060627C">
        <w:t>2.3.3. Devices and Printers</w:t>
      </w:r>
    </w:p>
    <w:p w14:paraId="7B2238A3" w14:textId="77777777" w:rsidR="00EE6AB0" w:rsidRPr="0060627C" w:rsidRDefault="00EE6AB0" w:rsidP="00EE6AB0">
      <w:pPr>
        <w:shd w:val="clear" w:color="auto" w:fill="FFFFFF"/>
        <w:tabs>
          <w:tab w:val="left" w:pos="1418"/>
        </w:tabs>
        <w:spacing w:line="360" w:lineRule="auto"/>
        <w:ind w:firstLine="1418"/>
        <w:jc w:val="both"/>
      </w:pPr>
      <w:r w:rsidRPr="0060627C">
        <w:t>2.3.4. Programs and Features</w:t>
      </w:r>
    </w:p>
    <w:p w14:paraId="6AE3D201" w14:textId="77777777" w:rsidR="00EE6AB0" w:rsidRPr="0060627C" w:rsidRDefault="00EE6AB0" w:rsidP="00EE6AB0">
      <w:pPr>
        <w:shd w:val="clear" w:color="auto" w:fill="FFFFFF"/>
        <w:tabs>
          <w:tab w:val="left" w:pos="709"/>
        </w:tabs>
        <w:spacing w:line="360" w:lineRule="auto"/>
        <w:ind w:firstLine="720"/>
        <w:jc w:val="both"/>
        <w:rPr>
          <w:b/>
        </w:rPr>
      </w:pPr>
      <w:bookmarkStart w:id="53" w:name="muc_3_2"/>
      <w:r w:rsidRPr="0060627C">
        <w:rPr>
          <w:b/>
        </w:rPr>
        <w:t>2.4. Một số phần mềm tiện ích</w:t>
      </w:r>
    </w:p>
    <w:p w14:paraId="40FC55E4" w14:textId="77777777" w:rsidR="00EE6AB0" w:rsidRPr="0060627C" w:rsidRDefault="00EE6AB0" w:rsidP="00EE6AB0">
      <w:pPr>
        <w:shd w:val="clear" w:color="auto" w:fill="FFFFFF"/>
        <w:tabs>
          <w:tab w:val="left" w:pos="1418"/>
        </w:tabs>
        <w:spacing w:line="360" w:lineRule="auto"/>
        <w:ind w:firstLine="1418"/>
        <w:jc w:val="both"/>
      </w:pPr>
      <w:r w:rsidRPr="0060627C">
        <w:t>2.4.1. Phần mềm nén, giải nén tập tin</w:t>
      </w:r>
    </w:p>
    <w:p w14:paraId="2B77EA77" w14:textId="77777777" w:rsidR="00EE6AB0" w:rsidRPr="0060627C" w:rsidRDefault="00EE6AB0" w:rsidP="00EE6AB0">
      <w:pPr>
        <w:shd w:val="clear" w:color="auto" w:fill="FFFFFF"/>
        <w:tabs>
          <w:tab w:val="left" w:pos="1418"/>
        </w:tabs>
        <w:spacing w:line="360" w:lineRule="auto"/>
        <w:ind w:firstLine="1418"/>
        <w:jc w:val="both"/>
      </w:pPr>
      <w:r w:rsidRPr="0060627C">
        <w:t xml:space="preserve">2.4.2. Phần mềm diệt virus </w:t>
      </w:r>
    </w:p>
    <w:p w14:paraId="326A9A84"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2.5. Sử dụng tiếng Việt</w:t>
      </w:r>
    </w:p>
    <w:p w14:paraId="3EB69823" w14:textId="77777777" w:rsidR="00EE6AB0" w:rsidRPr="0060627C" w:rsidRDefault="00EE6AB0" w:rsidP="00EE6AB0">
      <w:pPr>
        <w:shd w:val="clear" w:color="auto" w:fill="FFFFFF"/>
        <w:tabs>
          <w:tab w:val="left" w:pos="1418"/>
        </w:tabs>
        <w:spacing w:line="360" w:lineRule="auto"/>
        <w:ind w:firstLine="1418"/>
        <w:jc w:val="both"/>
      </w:pPr>
      <w:r w:rsidRPr="0060627C">
        <w:t xml:space="preserve">2.5.1. Các bộ mã tiếng Việt </w:t>
      </w:r>
    </w:p>
    <w:p w14:paraId="7DF75CEA" w14:textId="77777777" w:rsidR="00EE6AB0" w:rsidRPr="0060627C" w:rsidRDefault="00EE6AB0" w:rsidP="00EE6AB0">
      <w:pPr>
        <w:shd w:val="clear" w:color="auto" w:fill="FFFFFF"/>
        <w:tabs>
          <w:tab w:val="left" w:pos="1418"/>
        </w:tabs>
        <w:spacing w:line="360" w:lineRule="auto"/>
        <w:ind w:firstLine="1418"/>
        <w:jc w:val="both"/>
      </w:pPr>
      <w:r w:rsidRPr="0060627C">
        <w:lastRenderedPageBreak/>
        <w:t>2.5.2. Cách thức nhập tiếng Việt</w:t>
      </w:r>
    </w:p>
    <w:p w14:paraId="15B473EC" w14:textId="77777777" w:rsidR="00EE6AB0" w:rsidRPr="0060627C" w:rsidRDefault="00EE6AB0" w:rsidP="00EE6AB0">
      <w:pPr>
        <w:shd w:val="clear" w:color="auto" w:fill="FFFFFF"/>
        <w:tabs>
          <w:tab w:val="left" w:pos="1418"/>
        </w:tabs>
        <w:spacing w:line="360" w:lineRule="auto"/>
        <w:ind w:firstLine="1418"/>
        <w:jc w:val="both"/>
      </w:pPr>
      <w:r w:rsidRPr="0060627C">
        <w:t xml:space="preserve">2.5.3. Chọn phần mềm nhập tiếng Việt </w:t>
      </w:r>
    </w:p>
    <w:p w14:paraId="46CFE266"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2.6. Chuyển đổi định dạng tập tin</w:t>
      </w:r>
    </w:p>
    <w:p w14:paraId="302D4FB4"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2.7. Đa phương tiện</w:t>
      </w:r>
    </w:p>
    <w:p w14:paraId="55576E67"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2.8. Sử dụng máy in</w:t>
      </w:r>
    </w:p>
    <w:p w14:paraId="1633403C" w14:textId="77777777" w:rsidR="00EE6AB0" w:rsidRPr="0060627C" w:rsidRDefault="00EE6AB0" w:rsidP="00EE6AB0">
      <w:pPr>
        <w:shd w:val="clear" w:color="auto" w:fill="FFFFFF"/>
        <w:tabs>
          <w:tab w:val="left" w:pos="1418"/>
        </w:tabs>
        <w:spacing w:line="360" w:lineRule="auto"/>
        <w:ind w:firstLine="1418"/>
        <w:jc w:val="both"/>
      </w:pPr>
      <w:r w:rsidRPr="0060627C">
        <w:t>2.8.1. Lựa chọn máy in</w:t>
      </w:r>
    </w:p>
    <w:p w14:paraId="4733F6F8" w14:textId="77777777" w:rsidR="00EE6AB0" w:rsidRPr="0060627C" w:rsidRDefault="00EE6AB0" w:rsidP="00EE6AB0">
      <w:pPr>
        <w:shd w:val="clear" w:color="auto" w:fill="FFFFFF"/>
        <w:tabs>
          <w:tab w:val="left" w:pos="1418"/>
        </w:tabs>
        <w:spacing w:line="360" w:lineRule="auto"/>
        <w:ind w:firstLine="1418"/>
        <w:jc w:val="both"/>
      </w:pPr>
      <w:r w:rsidRPr="0060627C">
        <w:t>2.8.2. In</w:t>
      </w:r>
    </w:p>
    <w:p w14:paraId="2F965246" w14:textId="77777777" w:rsidR="00EE6AB0" w:rsidRPr="0060627C" w:rsidRDefault="00EE6AB0" w:rsidP="00EE6AB0">
      <w:pPr>
        <w:shd w:val="clear" w:color="auto" w:fill="FFFFFF"/>
        <w:tabs>
          <w:tab w:val="left" w:pos="851"/>
        </w:tabs>
        <w:spacing w:line="360" w:lineRule="auto"/>
        <w:ind w:firstLine="720"/>
        <w:jc w:val="center"/>
        <w:rPr>
          <w:b/>
          <w:bCs/>
        </w:rPr>
      </w:pPr>
      <w:bookmarkStart w:id="54" w:name="muc_4_2"/>
      <w:bookmarkEnd w:id="53"/>
    </w:p>
    <w:p w14:paraId="34DF1A87" w14:textId="77777777" w:rsidR="00EE6AB0" w:rsidRPr="0060627C" w:rsidRDefault="00EE6AB0" w:rsidP="00EE6AB0">
      <w:pPr>
        <w:shd w:val="clear" w:color="auto" w:fill="FFFFFF"/>
        <w:tabs>
          <w:tab w:val="left" w:pos="851"/>
        </w:tabs>
        <w:spacing w:line="360" w:lineRule="auto"/>
        <w:ind w:firstLine="720"/>
        <w:jc w:val="center"/>
        <w:rPr>
          <w:b/>
          <w:bCs/>
        </w:rPr>
      </w:pPr>
      <w:r w:rsidRPr="0060627C">
        <w:rPr>
          <w:b/>
          <w:bCs/>
        </w:rPr>
        <w:t xml:space="preserve">Chương III. </w:t>
      </w:r>
      <w:bookmarkEnd w:id="54"/>
      <w:r w:rsidRPr="0060627C">
        <w:rPr>
          <w:b/>
          <w:bCs/>
        </w:rPr>
        <w:t>XỬ LÝ VĂN BẢN CƠ BẢN</w:t>
      </w:r>
    </w:p>
    <w:p w14:paraId="6E097160" w14:textId="77777777" w:rsidR="00EE6AB0" w:rsidRPr="0060627C" w:rsidRDefault="00EE6AB0" w:rsidP="00EE6AB0">
      <w:pPr>
        <w:shd w:val="clear" w:color="auto" w:fill="FFFFFF"/>
        <w:spacing w:line="360" w:lineRule="auto"/>
        <w:ind w:left="6480"/>
        <w:rPr>
          <w:rFonts w:eastAsia="Calibri"/>
          <w:b/>
        </w:rPr>
      </w:pPr>
      <w:r w:rsidRPr="0060627C">
        <w:rPr>
          <w:i/>
        </w:rPr>
        <w:t>Thời gian: 17 giờ</w:t>
      </w:r>
    </w:p>
    <w:p w14:paraId="7B4F62E3" w14:textId="77777777" w:rsidR="00EE6AB0" w:rsidRPr="0060627C" w:rsidRDefault="00EE6AB0" w:rsidP="00EE6AB0">
      <w:pPr>
        <w:shd w:val="clear" w:color="auto" w:fill="FFFFFF"/>
        <w:tabs>
          <w:tab w:val="left" w:pos="709"/>
        </w:tabs>
        <w:spacing w:line="360" w:lineRule="auto"/>
        <w:ind w:firstLine="720"/>
        <w:jc w:val="both"/>
        <w:rPr>
          <w:b/>
          <w:bCs/>
        </w:rPr>
      </w:pPr>
      <w:r w:rsidRPr="0060627C">
        <w:rPr>
          <w:b/>
          <w:bCs/>
        </w:rPr>
        <w:t>1. Mục tiêu</w:t>
      </w:r>
    </w:p>
    <w:p w14:paraId="2F9197C6" w14:textId="77777777" w:rsidR="00EE6AB0" w:rsidRPr="0060627C" w:rsidRDefault="00EE6AB0" w:rsidP="00EE6AB0">
      <w:pPr>
        <w:shd w:val="clear" w:color="auto" w:fill="FFFFFF"/>
        <w:tabs>
          <w:tab w:val="left" w:pos="709"/>
        </w:tabs>
        <w:spacing w:line="360" w:lineRule="auto"/>
        <w:ind w:firstLine="720"/>
        <w:jc w:val="both"/>
        <w:rPr>
          <w:bCs/>
          <w:i/>
        </w:rPr>
      </w:pPr>
      <w:r w:rsidRPr="0060627C">
        <w:rPr>
          <w:bCs/>
          <w:i/>
        </w:rPr>
        <w:t>Học xong chương này</w:t>
      </w:r>
      <w:r w:rsidRPr="0060627C">
        <w:rPr>
          <w:bCs/>
          <w:i/>
          <w:lang w:val="nl-NL"/>
        </w:rPr>
        <w:t>, người học có khả năng</w:t>
      </w:r>
      <w:r w:rsidRPr="0060627C">
        <w:rPr>
          <w:bCs/>
          <w:i/>
        </w:rPr>
        <w:t>:</w:t>
      </w:r>
    </w:p>
    <w:p w14:paraId="7F7863C3" w14:textId="77777777" w:rsidR="00EE6AB0" w:rsidRPr="0060627C" w:rsidRDefault="00EE6AB0" w:rsidP="00EE6AB0">
      <w:pPr>
        <w:shd w:val="clear" w:color="auto" w:fill="FFFFFF"/>
        <w:tabs>
          <w:tab w:val="left" w:pos="709"/>
        </w:tabs>
        <w:spacing w:line="360" w:lineRule="auto"/>
        <w:ind w:firstLine="720"/>
        <w:jc w:val="both"/>
      </w:pPr>
      <w:r w:rsidRPr="0060627C">
        <w:rPr>
          <w:lang w:val="nl-NL"/>
        </w:rPr>
        <w:t xml:space="preserve">- Trình bày được một số kiến thức cơ bản về văn bản, </w:t>
      </w:r>
      <w:bookmarkStart w:id="55" w:name="_Hlk519516147"/>
      <w:r w:rsidRPr="0060627C">
        <w:rPr>
          <w:lang w:val="nl-NL"/>
        </w:rPr>
        <w:t>soạn thảo và xử lý văn bản, sử dụng phần mềm Microsoft Word</w:t>
      </w:r>
      <w:bookmarkEnd w:id="55"/>
      <w:r w:rsidRPr="0060627C">
        <w:rPr>
          <w:lang w:val="nl-NL"/>
        </w:rPr>
        <w:t xml:space="preserve"> trong soạn thảo văn bản, kết xuất và phân phối văn bản;</w:t>
      </w:r>
    </w:p>
    <w:p w14:paraId="48983211" w14:textId="77777777" w:rsidR="00EE6AB0" w:rsidRPr="0060627C" w:rsidRDefault="00EE6AB0" w:rsidP="00EE6AB0">
      <w:pPr>
        <w:shd w:val="clear" w:color="auto" w:fill="FFFFFF"/>
        <w:tabs>
          <w:tab w:val="left" w:pos="709"/>
        </w:tabs>
        <w:spacing w:line="360" w:lineRule="auto"/>
        <w:ind w:firstLine="720"/>
        <w:jc w:val="both"/>
      </w:pPr>
      <w:r w:rsidRPr="0060627C">
        <w:rPr>
          <w:lang w:val="nl-NL"/>
        </w:rPr>
        <w:t>- Soạn thảo được văn bản bảo đảm đúng các yêu cầu về kỹ thuật soạn thảo văn bản hành chính; in ấn và phân phối văn bản bảo đảm đúng quy định.</w:t>
      </w:r>
    </w:p>
    <w:p w14:paraId="11C58454" w14:textId="77777777" w:rsidR="00EE6AB0" w:rsidRPr="0060627C" w:rsidRDefault="00EE6AB0" w:rsidP="00EE6AB0">
      <w:pPr>
        <w:shd w:val="clear" w:color="auto" w:fill="FFFFFF"/>
        <w:tabs>
          <w:tab w:val="left" w:pos="709"/>
        </w:tabs>
        <w:spacing w:line="360" w:lineRule="auto"/>
        <w:ind w:firstLine="720"/>
        <w:jc w:val="both"/>
        <w:rPr>
          <w:b/>
          <w:bCs/>
        </w:rPr>
      </w:pPr>
      <w:r w:rsidRPr="0060627C">
        <w:rPr>
          <w:b/>
          <w:bCs/>
        </w:rPr>
        <w:t>2. Nội dung</w:t>
      </w:r>
    </w:p>
    <w:p w14:paraId="61724F4C"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2.1. Khái niệm văn bản và xử lý văn bản</w:t>
      </w:r>
    </w:p>
    <w:p w14:paraId="79590D11" w14:textId="77777777" w:rsidR="00EE6AB0" w:rsidRPr="0060627C" w:rsidRDefault="00EE6AB0" w:rsidP="00EE6AB0">
      <w:pPr>
        <w:shd w:val="clear" w:color="auto" w:fill="FFFFFF"/>
        <w:tabs>
          <w:tab w:val="left" w:pos="1418"/>
        </w:tabs>
        <w:spacing w:line="360" w:lineRule="auto"/>
        <w:ind w:firstLine="1418"/>
        <w:jc w:val="both"/>
      </w:pPr>
      <w:r w:rsidRPr="0060627C">
        <w:t>2.1.1. Khái niệm văn bản.</w:t>
      </w:r>
    </w:p>
    <w:p w14:paraId="68574C0B" w14:textId="77777777" w:rsidR="00EE6AB0" w:rsidRPr="0060627C" w:rsidRDefault="00EE6AB0" w:rsidP="00EE6AB0">
      <w:pPr>
        <w:shd w:val="clear" w:color="auto" w:fill="FFFFFF"/>
        <w:tabs>
          <w:tab w:val="left" w:pos="1418"/>
        </w:tabs>
        <w:spacing w:line="360" w:lineRule="auto"/>
        <w:ind w:firstLine="1418"/>
        <w:jc w:val="both"/>
      </w:pPr>
      <w:r w:rsidRPr="0060627C">
        <w:t>2.1.2. Khái niệm xử lý văn bản.</w:t>
      </w:r>
    </w:p>
    <w:p w14:paraId="780D4066"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2.2. Sử dụng Microsoft Word</w:t>
      </w:r>
    </w:p>
    <w:p w14:paraId="2F6C734E" w14:textId="77777777" w:rsidR="00EE6AB0" w:rsidRPr="0060627C" w:rsidRDefault="00EE6AB0" w:rsidP="00EE6AB0">
      <w:pPr>
        <w:shd w:val="clear" w:color="auto" w:fill="FFFFFF"/>
        <w:tabs>
          <w:tab w:val="left" w:pos="1418"/>
        </w:tabs>
        <w:spacing w:line="360" w:lineRule="auto"/>
        <w:ind w:firstLine="1418"/>
        <w:jc w:val="both"/>
      </w:pPr>
      <w:r w:rsidRPr="0060627C">
        <w:t>2.2.1. Giới thiệu Microsoft Word</w:t>
      </w:r>
    </w:p>
    <w:p w14:paraId="6E9040B0" w14:textId="77777777" w:rsidR="00EE6AB0" w:rsidRPr="0060627C" w:rsidRDefault="00EE6AB0" w:rsidP="00EE6AB0">
      <w:pPr>
        <w:shd w:val="clear" w:color="auto" w:fill="FFFFFF"/>
        <w:spacing w:line="360" w:lineRule="auto"/>
        <w:ind w:firstLine="2127"/>
        <w:jc w:val="both"/>
      </w:pPr>
      <w:r w:rsidRPr="0060627C">
        <w:t>2.2.1.1. Mở, đóng Microsoft Word</w:t>
      </w:r>
    </w:p>
    <w:p w14:paraId="2F0E9979" w14:textId="77777777" w:rsidR="00EE6AB0" w:rsidRPr="0060627C" w:rsidRDefault="00EE6AB0" w:rsidP="00EE6AB0">
      <w:pPr>
        <w:shd w:val="clear" w:color="auto" w:fill="FFFFFF"/>
        <w:spacing w:line="360" w:lineRule="auto"/>
        <w:ind w:firstLine="2127"/>
        <w:jc w:val="both"/>
      </w:pPr>
      <w:r w:rsidRPr="0060627C">
        <w:t>2.2.1.2. Giới thiệu giao diện Microsoft Word</w:t>
      </w:r>
    </w:p>
    <w:p w14:paraId="5E228269" w14:textId="77777777" w:rsidR="00EE6AB0" w:rsidRPr="0060627C" w:rsidRDefault="00EE6AB0" w:rsidP="00EE6AB0">
      <w:pPr>
        <w:shd w:val="clear" w:color="auto" w:fill="FFFFFF"/>
        <w:tabs>
          <w:tab w:val="left" w:pos="1418"/>
        </w:tabs>
        <w:spacing w:line="360" w:lineRule="auto"/>
        <w:ind w:firstLine="1418"/>
        <w:jc w:val="both"/>
      </w:pPr>
      <w:r w:rsidRPr="0060627C">
        <w:t>2.2.2. Thao tác với tập tin Microsoft Word</w:t>
      </w:r>
    </w:p>
    <w:p w14:paraId="6CF1CC9C" w14:textId="77777777" w:rsidR="00EE6AB0" w:rsidRPr="0060627C" w:rsidRDefault="00EE6AB0" w:rsidP="00EE6AB0">
      <w:pPr>
        <w:shd w:val="clear" w:color="auto" w:fill="FFFFFF"/>
        <w:spacing w:line="360" w:lineRule="auto"/>
        <w:ind w:firstLine="2127"/>
        <w:jc w:val="both"/>
      </w:pPr>
      <w:r w:rsidRPr="0060627C">
        <w:t>2.2.2.1. Mở một tập tin có sẵn</w:t>
      </w:r>
    </w:p>
    <w:p w14:paraId="13436E0B" w14:textId="77777777" w:rsidR="00EE6AB0" w:rsidRPr="0060627C" w:rsidRDefault="00EE6AB0" w:rsidP="00EE6AB0">
      <w:pPr>
        <w:shd w:val="clear" w:color="auto" w:fill="FFFFFF"/>
        <w:spacing w:line="360" w:lineRule="auto"/>
        <w:ind w:firstLine="2127"/>
        <w:jc w:val="both"/>
      </w:pPr>
      <w:r w:rsidRPr="0060627C">
        <w:t>2.2.2.2. Tạo một tập tin mới</w:t>
      </w:r>
    </w:p>
    <w:p w14:paraId="1CE148BB" w14:textId="77777777" w:rsidR="00EE6AB0" w:rsidRPr="0060627C" w:rsidRDefault="00EE6AB0" w:rsidP="00EE6AB0">
      <w:pPr>
        <w:shd w:val="clear" w:color="auto" w:fill="FFFFFF"/>
        <w:spacing w:line="360" w:lineRule="auto"/>
        <w:ind w:firstLine="2127"/>
        <w:jc w:val="both"/>
      </w:pPr>
      <w:r w:rsidRPr="0060627C">
        <w:t>2.2.2.3. Lưu tập tin</w:t>
      </w:r>
    </w:p>
    <w:p w14:paraId="09AFF246" w14:textId="77777777" w:rsidR="00EE6AB0" w:rsidRPr="0060627C" w:rsidRDefault="00EE6AB0" w:rsidP="00EE6AB0">
      <w:pPr>
        <w:shd w:val="clear" w:color="auto" w:fill="FFFFFF"/>
        <w:spacing w:line="360" w:lineRule="auto"/>
        <w:ind w:firstLine="2127"/>
        <w:jc w:val="both"/>
      </w:pPr>
      <w:r w:rsidRPr="0060627C">
        <w:t>2.2.2.4. Đóng tập tin</w:t>
      </w:r>
    </w:p>
    <w:p w14:paraId="3DEE0DB8" w14:textId="77777777" w:rsidR="00EE6AB0" w:rsidRPr="0060627C" w:rsidRDefault="00EE6AB0" w:rsidP="00EE6AB0">
      <w:pPr>
        <w:shd w:val="clear" w:color="auto" w:fill="FFFFFF"/>
        <w:tabs>
          <w:tab w:val="left" w:pos="1418"/>
        </w:tabs>
        <w:spacing w:line="360" w:lineRule="auto"/>
        <w:ind w:firstLine="1418"/>
        <w:jc w:val="both"/>
      </w:pPr>
      <w:r w:rsidRPr="0060627C">
        <w:lastRenderedPageBreak/>
        <w:t>2.2.3. Định dạng văn bản</w:t>
      </w:r>
    </w:p>
    <w:p w14:paraId="70911EB6" w14:textId="77777777" w:rsidR="00EE6AB0" w:rsidRPr="0060627C" w:rsidRDefault="00EE6AB0" w:rsidP="00EE6AB0">
      <w:pPr>
        <w:shd w:val="clear" w:color="auto" w:fill="FFFFFF"/>
        <w:tabs>
          <w:tab w:val="left" w:pos="2127"/>
        </w:tabs>
        <w:spacing w:line="360" w:lineRule="auto"/>
        <w:ind w:firstLine="2127"/>
        <w:jc w:val="both"/>
      </w:pPr>
      <w:r w:rsidRPr="0060627C">
        <w:t xml:space="preserve">2.2.3.1. Định dạng văn bản (Text) </w:t>
      </w:r>
    </w:p>
    <w:p w14:paraId="0A542847" w14:textId="77777777" w:rsidR="00EE6AB0" w:rsidRPr="0060627C" w:rsidRDefault="00EE6AB0" w:rsidP="00EE6AB0">
      <w:pPr>
        <w:shd w:val="clear" w:color="auto" w:fill="FFFFFF"/>
        <w:spacing w:line="360" w:lineRule="auto"/>
        <w:ind w:firstLine="2127"/>
        <w:jc w:val="both"/>
      </w:pPr>
      <w:r w:rsidRPr="0060627C">
        <w:t>2.2.3.2. Định dạng đoạn văn</w:t>
      </w:r>
    </w:p>
    <w:p w14:paraId="5999DE85" w14:textId="77777777" w:rsidR="00EE6AB0" w:rsidRPr="0060627C" w:rsidRDefault="00EE6AB0" w:rsidP="00EE6AB0">
      <w:pPr>
        <w:shd w:val="clear" w:color="auto" w:fill="FFFFFF"/>
        <w:tabs>
          <w:tab w:val="left" w:pos="2835"/>
        </w:tabs>
        <w:spacing w:line="360" w:lineRule="auto"/>
        <w:jc w:val="both"/>
      </w:pPr>
      <w:r w:rsidRPr="0060627C">
        <w:tab/>
        <w:t>2.2.3.2.1. Định dạng đoạn (Paragraph)</w:t>
      </w:r>
      <w:r w:rsidRPr="0060627C">
        <w:tab/>
      </w:r>
    </w:p>
    <w:p w14:paraId="7EFA6D07" w14:textId="77777777" w:rsidR="00EE6AB0" w:rsidRPr="0060627C" w:rsidRDefault="00EE6AB0" w:rsidP="00EE6AB0">
      <w:pPr>
        <w:shd w:val="clear" w:color="auto" w:fill="FFFFFF"/>
        <w:tabs>
          <w:tab w:val="left" w:pos="2835"/>
        </w:tabs>
        <w:spacing w:line="360" w:lineRule="auto"/>
        <w:jc w:val="both"/>
      </w:pPr>
      <w:r w:rsidRPr="0060627C">
        <w:tab/>
        <w:t>2.2.3.2.2. Định dạng Bullets, Numbering</w:t>
      </w:r>
    </w:p>
    <w:p w14:paraId="6835A824" w14:textId="77777777" w:rsidR="00EE6AB0" w:rsidRPr="0060627C" w:rsidRDefault="00EE6AB0" w:rsidP="00EE6AB0">
      <w:pPr>
        <w:shd w:val="clear" w:color="auto" w:fill="FFFFFF"/>
        <w:tabs>
          <w:tab w:val="left" w:pos="2835"/>
        </w:tabs>
        <w:spacing w:line="360" w:lineRule="auto"/>
        <w:jc w:val="both"/>
      </w:pPr>
      <w:r w:rsidRPr="0060627C">
        <w:tab/>
        <w:t>2.2.3.2.3. Thiết lập điểm dừng (Tab)</w:t>
      </w:r>
    </w:p>
    <w:p w14:paraId="6D805DFE" w14:textId="77777777" w:rsidR="00EE6AB0" w:rsidRPr="0060627C" w:rsidRDefault="00EE6AB0" w:rsidP="00EE6AB0">
      <w:pPr>
        <w:shd w:val="clear" w:color="auto" w:fill="FFFFFF"/>
        <w:tabs>
          <w:tab w:val="left" w:pos="2835"/>
        </w:tabs>
        <w:spacing w:line="360" w:lineRule="auto"/>
        <w:ind w:left="2790"/>
      </w:pPr>
      <w:r w:rsidRPr="0060627C">
        <w:tab/>
        <w:t>2.2.3.2.4. Định dạng khung và nền (Borders and Shading)</w:t>
      </w:r>
    </w:p>
    <w:p w14:paraId="70A2CF35" w14:textId="77777777" w:rsidR="00EE6AB0" w:rsidRPr="0060627C" w:rsidRDefault="00EE6AB0" w:rsidP="00EE6AB0">
      <w:pPr>
        <w:shd w:val="clear" w:color="auto" w:fill="FFFFFF"/>
        <w:spacing w:line="360" w:lineRule="auto"/>
        <w:ind w:firstLine="2127"/>
        <w:jc w:val="both"/>
      </w:pPr>
      <w:r w:rsidRPr="0060627C">
        <w:t>2.2.3.3. Kiểu dáng (Style)</w:t>
      </w:r>
    </w:p>
    <w:p w14:paraId="30F420DC" w14:textId="77777777" w:rsidR="00EE6AB0" w:rsidRPr="0060627C" w:rsidRDefault="00EE6AB0" w:rsidP="00EE6AB0">
      <w:pPr>
        <w:shd w:val="clear" w:color="auto" w:fill="FFFFFF"/>
        <w:spacing w:line="360" w:lineRule="auto"/>
        <w:ind w:firstLine="2127"/>
        <w:jc w:val="both"/>
      </w:pPr>
      <w:r w:rsidRPr="0060627C">
        <w:t>2.2.3.4. Chèn (Insert) các đối tượng vào văn bản</w:t>
      </w:r>
    </w:p>
    <w:p w14:paraId="209D7476" w14:textId="77777777" w:rsidR="00EE6AB0" w:rsidRPr="0060627C" w:rsidRDefault="00EE6AB0" w:rsidP="00EE6AB0">
      <w:pPr>
        <w:shd w:val="clear" w:color="auto" w:fill="FFFFFF"/>
        <w:tabs>
          <w:tab w:val="left" w:pos="2835"/>
        </w:tabs>
        <w:spacing w:line="360" w:lineRule="auto"/>
        <w:jc w:val="both"/>
      </w:pPr>
      <w:r w:rsidRPr="0060627C">
        <w:tab/>
        <w:t>2.2.3.4.1. Bảng (Table)</w:t>
      </w:r>
    </w:p>
    <w:p w14:paraId="538992DB" w14:textId="77777777" w:rsidR="00EE6AB0" w:rsidRPr="0060627C" w:rsidRDefault="00EE6AB0" w:rsidP="00EE6AB0">
      <w:pPr>
        <w:shd w:val="clear" w:color="auto" w:fill="FFFFFF"/>
        <w:tabs>
          <w:tab w:val="left" w:pos="2835"/>
        </w:tabs>
        <w:spacing w:line="360" w:lineRule="auto"/>
        <w:jc w:val="both"/>
      </w:pPr>
      <w:r w:rsidRPr="0060627C">
        <w:tab/>
        <w:t>2.2.3.4.2. Chèn hình ảnh (Picture)</w:t>
      </w:r>
    </w:p>
    <w:p w14:paraId="5FD3BA0B" w14:textId="77777777" w:rsidR="00EE6AB0" w:rsidRPr="0060627C" w:rsidRDefault="00EE6AB0" w:rsidP="00EE6AB0">
      <w:pPr>
        <w:shd w:val="clear" w:color="auto" w:fill="FFFFFF"/>
        <w:tabs>
          <w:tab w:val="left" w:pos="2835"/>
        </w:tabs>
        <w:spacing w:line="360" w:lineRule="auto"/>
        <w:jc w:val="both"/>
      </w:pPr>
      <w:r w:rsidRPr="0060627C">
        <w:tab/>
        <w:t>2.2.3.4.3. Chèn chữ nghệ thuật (WordArt)</w:t>
      </w:r>
    </w:p>
    <w:p w14:paraId="589513B5" w14:textId="77777777" w:rsidR="00EE6AB0" w:rsidRPr="0060627C" w:rsidRDefault="00EE6AB0" w:rsidP="00EE6AB0">
      <w:pPr>
        <w:shd w:val="clear" w:color="auto" w:fill="FFFFFF"/>
        <w:tabs>
          <w:tab w:val="left" w:pos="2835"/>
        </w:tabs>
        <w:spacing w:line="360" w:lineRule="auto"/>
        <w:jc w:val="both"/>
      </w:pPr>
      <w:r w:rsidRPr="0060627C">
        <w:tab/>
        <w:t>2.2.3.4.4. Chèn ký tự đặc biệt</w:t>
      </w:r>
    </w:p>
    <w:p w14:paraId="6A21ED2E" w14:textId="77777777" w:rsidR="00EE6AB0" w:rsidRPr="0060627C" w:rsidRDefault="00EE6AB0" w:rsidP="00EE6AB0">
      <w:pPr>
        <w:shd w:val="clear" w:color="auto" w:fill="FFFFFF"/>
        <w:tabs>
          <w:tab w:val="left" w:pos="2835"/>
        </w:tabs>
        <w:spacing w:line="360" w:lineRule="auto"/>
        <w:jc w:val="both"/>
      </w:pPr>
      <w:r w:rsidRPr="0060627C">
        <w:tab/>
        <w:t>2.2.3.4.5. Chèn đối tượng Shapes</w:t>
      </w:r>
    </w:p>
    <w:p w14:paraId="3294E32A" w14:textId="77777777" w:rsidR="00EE6AB0" w:rsidRPr="0060627C" w:rsidRDefault="00EE6AB0" w:rsidP="00EE6AB0">
      <w:pPr>
        <w:shd w:val="clear" w:color="auto" w:fill="FFFFFF"/>
        <w:spacing w:line="360" w:lineRule="auto"/>
        <w:ind w:firstLine="2127"/>
        <w:jc w:val="both"/>
      </w:pPr>
      <w:r w:rsidRPr="0060627C">
        <w:t>2.2.3.5. Hộp văn bản (Textbox)</w:t>
      </w:r>
    </w:p>
    <w:p w14:paraId="14DB99DA" w14:textId="77777777" w:rsidR="00EE6AB0" w:rsidRPr="0060627C" w:rsidRDefault="00EE6AB0" w:rsidP="00EE6AB0">
      <w:pPr>
        <w:shd w:val="clear" w:color="auto" w:fill="FFFFFF"/>
        <w:spacing w:line="360" w:lineRule="auto"/>
        <w:ind w:firstLine="2127"/>
        <w:jc w:val="both"/>
      </w:pPr>
      <w:r w:rsidRPr="0060627C">
        <w:t>2.2.3.6. Tham chiếu (Reference)</w:t>
      </w:r>
    </w:p>
    <w:p w14:paraId="47AA00A2" w14:textId="77777777" w:rsidR="00EE6AB0" w:rsidRPr="0060627C" w:rsidRDefault="00EE6AB0" w:rsidP="00EE6AB0">
      <w:pPr>
        <w:shd w:val="clear" w:color="auto" w:fill="FFFFFF"/>
        <w:spacing w:line="360" w:lineRule="auto"/>
        <w:ind w:firstLine="2127"/>
        <w:jc w:val="both"/>
      </w:pPr>
      <w:r w:rsidRPr="0060627C">
        <w:t>2.2.3.7. Hoàn tất văn bản</w:t>
      </w:r>
    </w:p>
    <w:p w14:paraId="5FE728C8" w14:textId="77777777" w:rsidR="00EE6AB0" w:rsidRPr="0060627C" w:rsidRDefault="00EE6AB0" w:rsidP="00EE6AB0">
      <w:pPr>
        <w:shd w:val="clear" w:color="auto" w:fill="FFFFFF"/>
        <w:tabs>
          <w:tab w:val="left" w:pos="2835"/>
        </w:tabs>
        <w:spacing w:line="360" w:lineRule="auto"/>
        <w:jc w:val="both"/>
      </w:pPr>
      <w:r w:rsidRPr="0060627C">
        <w:tab/>
        <w:t>2.2.3.7.1. Căn lề toàn bộ văn bản</w:t>
      </w:r>
    </w:p>
    <w:p w14:paraId="42146A01" w14:textId="77777777" w:rsidR="00EE6AB0" w:rsidRPr="0060627C" w:rsidRDefault="00EE6AB0" w:rsidP="00EE6AB0">
      <w:pPr>
        <w:shd w:val="clear" w:color="auto" w:fill="FFFFFF"/>
        <w:tabs>
          <w:tab w:val="left" w:pos="2835"/>
        </w:tabs>
        <w:spacing w:line="360" w:lineRule="auto"/>
        <w:jc w:val="both"/>
      </w:pPr>
      <w:r w:rsidRPr="0060627C">
        <w:tab/>
        <w:t>2.2.3.7.2. Thêm, bỏ ngắt trang</w:t>
      </w:r>
    </w:p>
    <w:p w14:paraId="2433910A" w14:textId="77777777" w:rsidR="00EE6AB0" w:rsidRPr="0060627C" w:rsidRDefault="00EE6AB0" w:rsidP="00EE6AB0">
      <w:pPr>
        <w:shd w:val="clear" w:color="auto" w:fill="FFFFFF"/>
        <w:tabs>
          <w:tab w:val="left" w:pos="2835"/>
        </w:tabs>
        <w:spacing w:line="360" w:lineRule="auto"/>
        <w:jc w:val="both"/>
      </w:pPr>
      <w:r w:rsidRPr="0060627C">
        <w:tab/>
        <w:t>2.2.3.7.3. Tạo tiêu đề trang (Header &amp; Footer)</w:t>
      </w:r>
    </w:p>
    <w:p w14:paraId="694FFCF4" w14:textId="77777777" w:rsidR="00EE6AB0" w:rsidRPr="0060627C" w:rsidRDefault="00EE6AB0" w:rsidP="00EE6AB0">
      <w:pPr>
        <w:shd w:val="clear" w:color="auto" w:fill="FFFFFF"/>
        <w:tabs>
          <w:tab w:val="left" w:pos="1418"/>
        </w:tabs>
        <w:spacing w:line="360" w:lineRule="auto"/>
        <w:ind w:firstLine="1418"/>
        <w:jc w:val="both"/>
      </w:pPr>
      <w:r w:rsidRPr="0060627C">
        <w:t>2.2.4. In văn bản</w:t>
      </w:r>
    </w:p>
    <w:p w14:paraId="3CA8120E" w14:textId="77777777" w:rsidR="00EE6AB0" w:rsidRPr="0060627C" w:rsidRDefault="00EE6AB0" w:rsidP="00EE6AB0">
      <w:pPr>
        <w:shd w:val="clear" w:color="auto" w:fill="FFFFFF"/>
        <w:tabs>
          <w:tab w:val="left" w:pos="1418"/>
        </w:tabs>
        <w:spacing w:line="360" w:lineRule="auto"/>
        <w:ind w:firstLine="1418"/>
        <w:jc w:val="both"/>
      </w:pPr>
      <w:r w:rsidRPr="0060627C">
        <w:t>2.2.5. Phân phối văn bản</w:t>
      </w:r>
    </w:p>
    <w:p w14:paraId="16C96EC4" w14:textId="77777777" w:rsidR="00EE6AB0" w:rsidRPr="0060627C" w:rsidRDefault="00EE6AB0" w:rsidP="00EE6AB0">
      <w:pPr>
        <w:shd w:val="clear" w:color="auto" w:fill="FFFFFF"/>
        <w:tabs>
          <w:tab w:val="left" w:pos="1418"/>
        </w:tabs>
        <w:spacing w:line="360" w:lineRule="auto"/>
        <w:ind w:firstLine="1418"/>
        <w:jc w:val="both"/>
      </w:pPr>
      <w:r w:rsidRPr="0060627C">
        <w:t>2.2.6. Soạn thông báo, thư mời</w:t>
      </w:r>
    </w:p>
    <w:p w14:paraId="48AB1A36" w14:textId="77777777" w:rsidR="00EE6AB0" w:rsidRPr="0060627C" w:rsidRDefault="00EE6AB0" w:rsidP="00EE6AB0">
      <w:pPr>
        <w:shd w:val="clear" w:color="auto" w:fill="FFFFFF"/>
        <w:tabs>
          <w:tab w:val="left" w:pos="1418"/>
        </w:tabs>
        <w:spacing w:line="360" w:lineRule="auto"/>
        <w:ind w:firstLine="1418"/>
        <w:jc w:val="both"/>
      </w:pPr>
      <w:r w:rsidRPr="0060627C">
        <w:t>2.2.7. Soạn và xử lý văn bản hành chính mẫu</w:t>
      </w:r>
    </w:p>
    <w:p w14:paraId="67196E9E" w14:textId="77777777" w:rsidR="00EE6AB0" w:rsidRPr="0060627C" w:rsidRDefault="00EE6AB0" w:rsidP="00EE6AB0">
      <w:pPr>
        <w:shd w:val="clear" w:color="auto" w:fill="FFFFFF"/>
        <w:tabs>
          <w:tab w:val="left" w:pos="851"/>
        </w:tabs>
        <w:spacing w:line="360" w:lineRule="auto"/>
        <w:ind w:firstLine="720"/>
        <w:jc w:val="center"/>
        <w:rPr>
          <w:b/>
          <w:bCs/>
        </w:rPr>
      </w:pPr>
    </w:p>
    <w:p w14:paraId="55B59DE8" w14:textId="77777777" w:rsidR="00EE6AB0" w:rsidRPr="0060627C" w:rsidRDefault="00EE6AB0" w:rsidP="00EE6AB0">
      <w:pPr>
        <w:shd w:val="clear" w:color="auto" w:fill="FFFFFF"/>
        <w:tabs>
          <w:tab w:val="left" w:pos="851"/>
        </w:tabs>
        <w:spacing w:line="360" w:lineRule="auto"/>
        <w:ind w:firstLine="720"/>
        <w:jc w:val="center"/>
        <w:rPr>
          <w:b/>
          <w:bCs/>
        </w:rPr>
      </w:pPr>
      <w:r w:rsidRPr="0060627C">
        <w:rPr>
          <w:b/>
          <w:bCs/>
        </w:rPr>
        <w:t>Chương IV. SỬ DỤNG BẢNG TÍNH CƠ BẢN</w:t>
      </w:r>
    </w:p>
    <w:p w14:paraId="3377A672" w14:textId="77777777" w:rsidR="00EE6AB0" w:rsidRPr="0060627C" w:rsidRDefault="00EE6AB0" w:rsidP="00EE6AB0">
      <w:pPr>
        <w:shd w:val="clear" w:color="auto" w:fill="FFFFFF"/>
        <w:spacing w:line="360" w:lineRule="auto"/>
        <w:ind w:left="6480"/>
        <w:rPr>
          <w:rFonts w:eastAsia="Calibri"/>
          <w:b/>
        </w:rPr>
      </w:pPr>
      <w:r w:rsidRPr="0060627C">
        <w:rPr>
          <w:i/>
        </w:rPr>
        <w:t>Thời gian: 29 giờ</w:t>
      </w:r>
    </w:p>
    <w:p w14:paraId="1039431A"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1. Mục tiêu</w:t>
      </w:r>
    </w:p>
    <w:p w14:paraId="7FCFEE32" w14:textId="77777777" w:rsidR="00EE6AB0" w:rsidRPr="0060627C" w:rsidRDefault="00EE6AB0" w:rsidP="00EE6AB0">
      <w:pPr>
        <w:shd w:val="clear" w:color="auto" w:fill="FFFFFF"/>
        <w:tabs>
          <w:tab w:val="left" w:pos="709"/>
        </w:tabs>
        <w:spacing w:line="360" w:lineRule="auto"/>
        <w:ind w:firstLine="720"/>
        <w:jc w:val="both"/>
        <w:rPr>
          <w:bCs/>
          <w:i/>
        </w:rPr>
      </w:pPr>
      <w:r w:rsidRPr="0060627C">
        <w:rPr>
          <w:bCs/>
          <w:i/>
        </w:rPr>
        <w:t>Học xong chương này</w:t>
      </w:r>
      <w:r w:rsidRPr="0060627C">
        <w:rPr>
          <w:bCs/>
          <w:i/>
          <w:lang w:val="nl-NL"/>
        </w:rPr>
        <w:t>, người học có khả năng</w:t>
      </w:r>
      <w:r w:rsidRPr="0060627C">
        <w:rPr>
          <w:bCs/>
          <w:i/>
        </w:rPr>
        <w:t>:</w:t>
      </w:r>
    </w:p>
    <w:p w14:paraId="66F1E561" w14:textId="77777777" w:rsidR="00EE6AB0" w:rsidRPr="0060627C" w:rsidRDefault="00EE6AB0" w:rsidP="00EE6AB0">
      <w:pPr>
        <w:shd w:val="clear" w:color="auto" w:fill="FFFFFF"/>
        <w:tabs>
          <w:tab w:val="left" w:pos="709"/>
        </w:tabs>
        <w:spacing w:line="360" w:lineRule="auto"/>
        <w:ind w:firstLine="720"/>
        <w:jc w:val="both"/>
        <w:rPr>
          <w:bCs/>
        </w:rPr>
      </w:pPr>
      <w:r w:rsidRPr="0060627C">
        <w:rPr>
          <w:bCs/>
        </w:rPr>
        <w:lastRenderedPageBreak/>
        <w:t>- Trình bày được một số kiến thức cơ bản về bảng tính, trang tính; về sử dụng phần mềm Microsoft Excel;</w:t>
      </w:r>
    </w:p>
    <w:p w14:paraId="68F9A5C2" w14:textId="77777777" w:rsidR="00EE6AB0" w:rsidRPr="0060627C" w:rsidRDefault="00EE6AB0" w:rsidP="00EE6AB0">
      <w:pPr>
        <w:shd w:val="clear" w:color="auto" w:fill="FFFFFF"/>
        <w:tabs>
          <w:tab w:val="left" w:pos="709"/>
        </w:tabs>
        <w:spacing w:line="360" w:lineRule="auto"/>
        <w:ind w:firstLine="720"/>
        <w:jc w:val="both"/>
        <w:rPr>
          <w:bCs/>
        </w:rPr>
      </w:pPr>
      <w:r w:rsidRPr="0060627C">
        <w:rPr>
          <w:bCs/>
        </w:rPr>
        <w:t>- Sử dụng được phần mềm xử lý bảng tính Microsoft Excel để tạo bảng tính, trang tính; nhập và định dạng dữ liệu; sử dụng các biểu thức toán học, các hàm cơ bản để tính toán các bài toán thực tế.</w:t>
      </w:r>
    </w:p>
    <w:p w14:paraId="4C58F66B" w14:textId="77777777" w:rsidR="00EE6AB0" w:rsidRPr="0060627C" w:rsidRDefault="00EE6AB0" w:rsidP="00EE6AB0">
      <w:pPr>
        <w:shd w:val="clear" w:color="auto" w:fill="FFFFFF"/>
        <w:tabs>
          <w:tab w:val="left" w:pos="709"/>
        </w:tabs>
        <w:spacing w:line="360" w:lineRule="auto"/>
        <w:ind w:firstLine="720"/>
        <w:jc w:val="both"/>
        <w:rPr>
          <w:b/>
          <w:bCs/>
        </w:rPr>
      </w:pPr>
      <w:r w:rsidRPr="0060627C">
        <w:rPr>
          <w:b/>
          <w:bCs/>
        </w:rPr>
        <w:t>2. Nội dung</w:t>
      </w:r>
    </w:p>
    <w:p w14:paraId="0BF232C7"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2.1. Kiến thức cơ bản về bảng tính (Workbook)</w:t>
      </w:r>
    </w:p>
    <w:p w14:paraId="6592AFD7" w14:textId="77777777" w:rsidR="00EE6AB0" w:rsidRPr="0060627C" w:rsidRDefault="00EE6AB0" w:rsidP="00EE6AB0">
      <w:pPr>
        <w:shd w:val="clear" w:color="auto" w:fill="FFFFFF"/>
        <w:tabs>
          <w:tab w:val="left" w:pos="1418"/>
        </w:tabs>
        <w:spacing w:line="360" w:lineRule="auto"/>
        <w:ind w:firstLine="1418"/>
        <w:jc w:val="both"/>
      </w:pPr>
      <w:r w:rsidRPr="0060627C">
        <w:t>2.2.1. Khái niệm bảng tính</w:t>
      </w:r>
    </w:p>
    <w:p w14:paraId="4770CA1C" w14:textId="77777777" w:rsidR="00EE6AB0" w:rsidRPr="0060627C" w:rsidRDefault="00EE6AB0" w:rsidP="00EE6AB0">
      <w:pPr>
        <w:shd w:val="clear" w:color="auto" w:fill="FFFFFF"/>
        <w:tabs>
          <w:tab w:val="left" w:pos="1418"/>
        </w:tabs>
        <w:spacing w:line="360" w:lineRule="auto"/>
        <w:ind w:firstLine="1418"/>
        <w:jc w:val="both"/>
      </w:pPr>
      <w:r w:rsidRPr="0060627C">
        <w:t>2.2.2. Các bước xây dựng bảng tính thông thường</w:t>
      </w:r>
    </w:p>
    <w:p w14:paraId="4D066971"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 xml:space="preserve">2.2. Sử dụng Microsoft Excel </w:t>
      </w:r>
      <w:r w:rsidRPr="0060627C">
        <w:rPr>
          <w:b/>
        </w:rPr>
        <w:tab/>
      </w:r>
    </w:p>
    <w:p w14:paraId="0A07E2A7" w14:textId="77777777" w:rsidR="00EE6AB0" w:rsidRPr="0060627C" w:rsidRDefault="00EE6AB0" w:rsidP="00EE6AB0">
      <w:pPr>
        <w:shd w:val="clear" w:color="auto" w:fill="FFFFFF"/>
        <w:tabs>
          <w:tab w:val="left" w:pos="1418"/>
        </w:tabs>
        <w:spacing w:line="360" w:lineRule="auto"/>
        <w:ind w:firstLine="1418"/>
        <w:jc w:val="both"/>
      </w:pPr>
      <w:r w:rsidRPr="0060627C">
        <w:t>2.2.1. Làm việc với phần mềm Microsoft Excel</w:t>
      </w:r>
    </w:p>
    <w:p w14:paraId="6B8EE8E6" w14:textId="77777777" w:rsidR="00EE6AB0" w:rsidRPr="0060627C" w:rsidRDefault="00EE6AB0" w:rsidP="00EE6AB0">
      <w:pPr>
        <w:shd w:val="clear" w:color="auto" w:fill="FFFFFF"/>
        <w:spacing w:line="360" w:lineRule="auto"/>
        <w:ind w:firstLine="2127"/>
        <w:jc w:val="both"/>
      </w:pPr>
      <w:r w:rsidRPr="0060627C">
        <w:t>2.2.1.1. Mở, đóng phần mềm</w:t>
      </w:r>
    </w:p>
    <w:p w14:paraId="64899D4A" w14:textId="77777777" w:rsidR="00EE6AB0" w:rsidRPr="0060627C" w:rsidRDefault="00EE6AB0" w:rsidP="00EE6AB0">
      <w:pPr>
        <w:shd w:val="clear" w:color="auto" w:fill="FFFFFF"/>
        <w:spacing w:line="360" w:lineRule="auto"/>
        <w:ind w:firstLine="2127"/>
        <w:jc w:val="both"/>
      </w:pPr>
      <w:r w:rsidRPr="0060627C">
        <w:t>2.2.1.2. Giao diện Microsoft Excel</w:t>
      </w:r>
    </w:p>
    <w:p w14:paraId="0E6402B7" w14:textId="77777777" w:rsidR="00EE6AB0" w:rsidRPr="0060627C" w:rsidRDefault="00EE6AB0" w:rsidP="00EE6AB0">
      <w:pPr>
        <w:shd w:val="clear" w:color="auto" w:fill="FFFFFF"/>
        <w:tabs>
          <w:tab w:val="left" w:pos="1418"/>
        </w:tabs>
        <w:spacing w:line="360" w:lineRule="auto"/>
        <w:ind w:firstLine="1418"/>
        <w:jc w:val="both"/>
      </w:pPr>
      <w:r w:rsidRPr="0060627C">
        <w:t>2.2.2. Thao tác trên tập tin bảng tính</w:t>
      </w:r>
    </w:p>
    <w:p w14:paraId="2DC8F05C" w14:textId="77777777" w:rsidR="00EE6AB0" w:rsidRPr="0060627C" w:rsidRDefault="00EE6AB0" w:rsidP="00EE6AB0">
      <w:pPr>
        <w:shd w:val="clear" w:color="auto" w:fill="FFFFFF"/>
        <w:spacing w:line="360" w:lineRule="auto"/>
        <w:ind w:firstLine="2127"/>
        <w:jc w:val="both"/>
      </w:pPr>
      <w:r w:rsidRPr="0060627C">
        <w:t>2.2.2.1. Mở tập tin bảng tính</w:t>
      </w:r>
    </w:p>
    <w:p w14:paraId="10B9D703" w14:textId="77777777" w:rsidR="00EE6AB0" w:rsidRPr="0060627C" w:rsidRDefault="00EE6AB0" w:rsidP="00EE6AB0">
      <w:pPr>
        <w:shd w:val="clear" w:color="auto" w:fill="FFFFFF"/>
        <w:spacing w:line="360" w:lineRule="auto"/>
        <w:ind w:firstLine="2127"/>
        <w:jc w:val="both"/>
      </w:pPr>
      <w:r w:rsidRPr="0060627C">
        <w:t xml:space="preserve">2.2.2.2. Lưu bảng tính  </w:t>
      </w:r>
    </w:p>
    <w:p w14:paraId="447A3C8C" w14:textId="77777777" w:rsidR="00EE6AB0" w:rsidRPr="0060627C" w:rsidRDefault="00EE6AB0" w:rsidP="00EE6AB0">
      <w:pPr>
        <w:shd w:val="clear" w:color="auto" w:fill="FFFFFF"/>
        <w:spacing w:line="360" w:lineRule="auto"/>
        <w:ind w:firstLine="2127"/>
        <w:jc w:val="both"/>
      </w:pPr>
      <w:r w:rsidRPr="0060627C">
        <w:t>2.2.2.3. Đóng bảng tính</w:t>
      </w:r>
    </w:p>
    <w:p w14:paraId="20719204"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2.3. Thao tác với ô</w:t>
      </w:r>
    </w:p>
    <w:p w14:paraId="3FFB5E0C" w14:textId="77777777" w:rsidR="00EE6AB0" w:rsidRPr="0060627C" w:rsidRDefault="00EE6AB0" w:rsidP="00EE6AB0">
      <w:pPr>
        <w:shd w:val="clear" w:color="auto" w:fill="FFFFFF"/>
        <w:tabs>
          <w:tab w:val="left" w:pos="1418"/>
        </w:tabs>
        <w:spacing w:line="360" w:lineRule="auto"/>
        <w:ind w:firstLine="1418"/>
        <w:jc w:val="both"/>
      </w:pPr>
      <w:r w:rsidRPr="0060627C">
        <w:t xml:space="preserve">2.3.1. Các kiểu dữ liệu </w:t>
      </w:r>
      <w:r w:rsidRPr="0060627C">
        <w:tab/>
      </w:r>
    </w:p>
    <w:p w14:paraId="2953CDD9" w14:textId="77777777" w:rsidR="00EE6AB0" w:rsidRPr="0060627C" w:rsidRDefault="00EE6AB0" w:rsidP="00EE6AB0">
      <w:pPr>
        <w:shd w:val="clear" w:color="auto" w:fill="FFFFFF"/>
        <w:tabs>
          <w:tab w:val="left" w:pos="1418"/>
        </w:tabs>
        <w:spacing w:line="360" w:lineRule="auto"/>
        <w:ind w:firstLine="1418"/>
        <w:jc w:val="both"/>
      </w:pPr>
      <w:r w:rsidRPr="0060627C">
        <w:t>2.3.2. Cách nhập dữ liệu</w:t>
      </w:r>
    </w:p>
    <w:p w14:paraId="0F0CCF5B" w14:textId="77777777" w:rsidR="00EE6AB0" w:rsidRPr="0060627C" w:rsidRDefault="00EE6AB0" w:rsidP="00EE6AB0">
      <w:pPr>
        <w:shd w:val="clear" w:color="auto" w:fill="FFFFFF"/>
        <w:tabs>
          <w:tab w:val="left" w:pos="1418"/>
        </w:tabs>
        <w:spacing w:line="360" w:lineRule="auto"/>
        <w:ind w:firstLine="1418"/>
        <w:jc w:val="both"/>
      </w:pPr>
      <w:r w:rsidRPr="0060627C">
        <w:t>2.3.3. Chỉnh sửa dữ liệu</w:t>
      </w:r>
      <w:r w:rsidRPr="0060627C">
        <w:tab/>
      </w:r>
    </w:p>
    <w:p w14:paraId="797BA182" w14:textId="77777777" w:rsidR="00EE6AB0" w:rsidRPr="0060627C" w:rsidRDefault="00EE6AB0" w:rsidP="00EE6AB0">
      <w:pPr>
        <w:shd w:val="clear" w:color="auto" w:fill="FFFFFF"/>
        <w:spacing w:line="360" w:lineRule="auto"/>
        <w:ind w:firstLine="2127"/>
        <w:jc w:val="both"/>
      </w:pPr>
      <w:r w:rsidRPr="0060627C">
        <w:t>2.3.3.1. Xóa dữ liệu</w:t>
      </w:r>
    </w:p>
    <w:p w14:paraId="16EFF50F" w14:textId="77777777" w:rsidR="00EE6AB0" w:rsidRPr="0060627C" w:rsidRDefault="00EE6AB0" w:rsidP="00EE6AB0">
      <w:pPr>
        <w:shd w:val="clear" w:color="auto" w:fill="FFFFFF"/>
        <w:spacing w:line="360" w:lineRule="auto"/>
        <w:ind w:firstLine="2127"/>
        <w:jc w:val="both"/>
      </w:pPr>
      <w:r w:rsidRPr="0060627C">
        <w:t>2.3.3.2. Khôi phục dữ liệu</w:t>
      </w:r>
    </w:p>
    <w:p w14:paraId="0E990B9B"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2.4. Làm việc với trang tính (Worksheet)</w:t>
      </w:r>
    </w:p>
    <w:p w14:paraId="205EF3E8" w14:textId="77777777" w:rsidR="00EE6AB0" w:rsidRPr="0060627C" w:rsidRDefault="00EE6AB0" w:rsidP="00EE6AB0">
      <w:pPr>
        <w:shd w:val="clear" w:color="auto" w:fill="FFFFFF"/>
        <w:tabs>
          <w:tab w:val="left" w:pos="1418"/>
        </w:tabs>
        <w:spacing w:line="360" w:lineRule="auto"/>
        <w:ind w:firstLine="1418"/>
        <w:jc w:val="both"/>
      </w:pPr>
      <w:r w:rsidRPr="0060627C">
        <w:t>2.4.1. Dòng và cột</w:t>
      </w:r>
    </w:p>
    <w:p w14:paraId="75BFC067" w14:textId="77777777" w:rsidR="00EE6AB0" w:rsidRPr="0060627C" w:rsidRDefault="00EE6AB0" w:rsidP="00EE6AB0">
      <w:pPr>
        <w:shd w:val="clear" w:color="auto" w:fill="FFFFFF"/>
        <w:tabs>
          <w:tab w:val="left" w:pos="2127"/>
        </w:tabs>
        <w:spacing w:line="360" w:lineRule="auto"/>
        <w:ind w:firstLine="2160"/>
        <w:jc w:val="both"/>
      </w:pPr>
      <w:r w:rsidRPr="0060627C">
        <w:t>2.4.1.1. Thêm dòng và cột</w:t>
      </w:r>
    </w:p>
    <w:p w14:paraId="5845274D" w14:textId="77777777" w:rsidR="00EE6AB0" w:rsidRPr="0060627C" w:rsidRDefault="00EE6AB0" w:rsidP="00EE6AB0">
      <w:pPr>
        <w:shd w:val="clear" w:color="auto" w:fill="FFFFFF"/>
        <w:tabs>
          <w:tab w:val="left" w:pos="2127"/>
        </w:tabs>
        <w:spacing w:line="360" w:lineRule="auto"/>
        <w:ind w:firstLine="2160"/>
        <w:jc w:val="both"/>
      </w:pPr>
      <w:r w:rsidRPr="0060627C">
        <w:t>2.4.1.2. Xoá dòng và cột</w:t>
      </w:r>
    </w:p>
    <w:p w14:paraId="7001A6C9" w14:textId="77777777" w:rsidR="00EE6AB0" w:rsidRPr="0060627C" w:rsidRDefault="00EE6AB0" w:rsidP="00EE6AB0">
      <w:pPr>
        <w:shd w:val="clear" w:color="auto" w:fill="FFFFFF"/>
        <w:tabs>
          <w:tab w:val="left" w:pos="2127"/>
        </w:tabs>
        <w:spacing w:line="360" w:lineRule="auto"/>
        <w:ind w:firstLine="2160"/>
        <w:jc w:val="both"/>
      </w:pPr>
      <w:r w:rsidRPr="0060627C">
        <w:t>2.4.1.3. Hiệu chỉnh kích thước ô, dòng, cột</w:t>
      </w:r>
    </w:p>
    <w:p w14:paraId="0A6869DB" w14:textId="77777777" w:rsidR="00EE6AB0" w:rsidRPr="0060627C" w:rsidRDefault="00EE6AB0" w:rsidP="00EE6AB0">
      <w:pPr>
        <w:shd w:val="clear" w:color="auto" w:fill="FFFFFF"/>
        <w:spacing w:line="360" w:lineRule="auto"/>
        <w:ind w:left="2127"/>
        <w:jc w:val="both"/>
      </w:pPr>
      <w:r w:rsidRPr="0060627C">
        <w:t>2.2.1.4. Ẩn/hiện, cố định (freeze)/ thôi cố định (unfreeze) tiêu đề dòng, cột</w:t>
      </w:r>
    </w:p>
    <w:p w14:paraId="62B19B59" w14:textId="77777777" w:rsidR="00EE6AB0" w:rsidRPr="0060627C" w:rsidRDefault="00EE6AB0" w:rsidP="00EE6AB0">
      <w:pPr>
        <w:shd w:val="clear" w:color="auto" w:fill="FFFFFF"/>
        <w:tabs>
          <w:tab w:val="left" w:pos="1418"/>
        </w:tabs>
        <w:spacing w:line="360" w:lineRule="auto"/>
        <w:ind w:firstLine="1418"/>
        <w:jc w:val="both"/>
      </w:pPr>
      <w:r w:rsidRPr="0060627C">
        <w:lastRenderedPageBreak/>
        <w:t>2.4.2. Trang tính</w:t>
      </w:r>
    </w:p>
    <w:p w14:paraId="52A1864A" w14:textId="77777777" w:rsidR="00EE6AB0" w:rsidRPr="0060627C" w:rsidRDefault="00EE6AB0" w:rsidP="00EE6AB0">
      <w:pPr>
        <w:shd w:val="clear" w:color="auto" w:fill="FFFFFF"/>
        <w:tabs>
          <w:tab w:val="left" w:pos="2127"/>
        </w:tabs>
        <w:spacing w:line="360" w:lineRule="auto"/>
        <w:ind w:firstLine="2160"/>
        <w:jc w:val="both"/>
      </w:pPr>
      <w:r w:rsidRPr="0060627C">
        <w:t>2.4.2.1. Tạo, xóa, di chuyển, sao chép các trang tính</w:t>
      </w:r>
    </w:p>
    <w:p w14:paraId="19A9A05F" w14:textId="77777777" w:rsidR="00EE6AB0" w:rsidRPr="0060627C" w:rsidRDefault="00EE6AB0" w:rsidP="00EE6AB0">
      <w:pPr>
        <w:shd w:val="clear" w:color="auto" w:fill="FFFFFF"/>
        <w:tabs>
          <w:tab w:val="left" w:pos="2127"/>
        </w:tabs>
        <w:spacing w:line="360" w:lineRule="auto"/>
        <w:ind w:firstLine="2160"/>
        <w:jc w:val="both"/>
      </w:pPr>
      <w:r w:rsidRPr="0060627C">
        <w:t>2.4.2.2. Thay đổi tên trang tính</w:t>
      </w:r>
    </w:p>
    <w:p w14:paraId="1B7A2E09" w14:textId="77777777" w:rsidR="00EE6AB0" w:rsidRPr="0060627C" w:rsidRDefault="00EE6AB0" w:rsidP="00EE6AB0">
      <w:pPr>
        <w:shd w:val="clear" w:color="auto" w:fill="FFFFFF"/>
        <w:tabs>
          <w:tab w:val="left" w:pos="2127"/>
        </w:tabs>
        <w:spacing w:line="360" w:lineRule="auto"/>
        <w:ind w:firstLine="2160"/>
        <w:jc w:val="both"/>
      </w:pPr>
      <w:r w:rsidRPr="0060627C">
        <w:t>2.4.2.3. Mở nhiều trang tính</w:t>
      </w:r>
    </w:p>
    <w:p w14:paraId="3944DAB9" w14:textId="77777777" w:rsidR="00EE6AB0" w:rsidRPr="0060627C" w:rsidRDefault="00EE6AB0" w:rsidP="00EE6AB0">
      <w:pPr>
        <w:shd w:val="clear" w:color="auto" w:fill="FFFFFF"/>
        <w:tabs>
          <w:tab w:val="left" w:pos="2127"/>
        </w:tabs>
        <w:spacing w:line="360" w:lineRule="auto"/>
        <w:ind w:firstLine="2160"/>
        <w:jc w:val="both"/>
      </w:pPr>
      <w:r w:rsidRPr="0060627C">
        <w:t>2.4.2.4. Tính toán trên nhiều trang tính</w:t>
      </w:r>
    </w:p>
    <w:p w14:paraId="2187C1AD"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 xml:space="preserve">2.5. Định dạng ô, dãy ô </w:t>
      </w:r>
    </w:p>
    <w:p w14:paraId="701DD4D9" w14:textId="77777777" w:rsidR="00EE6AB0" w:rsidRPr="0060627C" w:rsidRDefault="00EE6AB0" w:rsidP="00EE6AB0">
      <w:pPr>
        <w:shd w:val="clear" w:color="auto" w:fill="FFFFFF"/>
        <w:tabs>
          <w:tab w:val="left" w:pos="1418"/>
        </w:tabs>
        <w:spacing w:line="360" w:lineRule="auto"/>
        <w:ind w:firstLine="1418"/>
        <w:jc w:val="both"/>
      </w:pPr>
      <w:r w:rsidRPr="0060627C">
        <w:t>2.5.1. Định dạng kiểu số, ngày, tiền tệ</w:t>
      </w:r>
    </w:p>
    <w:p w14:paraId="437B8237" w14:textId="77777777" w:rsidR="00EE6AB0" w:rsidRPr="0060627C" w:rsidRDefault="00EE6AB0" w:rsidP="00EE6AB0">
      <w:pPr>
        <w:shd w:val="clear" w:color="auto" w:fill="FFFFFF"/>
        <w:tabs>
          <w:tab w:val="left" w:pos="1418"/>
        </w:tabs>
        <w:spacing w:line="360" w:lineRule="auto"/>
        <w:ind w:firstLine="1418"/>
        <w:jc w:val="both"/>
      </w:pPr>
      <w:r w:rsidRPr="0060627C">
        <w:t>2.5.2. Định dạng văn bản</w:t>
      </w:r>
    </w:p>
    <w:p w14:paraId="743F5BB5" w14:textId="77777777" w:rsidR="00EE6AB0" w:rsidRPr="0060627C" w:rsidRDefault="00EE6AB0" w:rsidP="00EE6AB0">
      <w:pPr>
        <w:shd w:val="clear" w:color="auto" w:fill="FFFFFF"/>
        <w:tabs>
          <w:tab w:val="left" w:pos="1418"/>
        </w:tabs>
        <w:spacing w:line="360" w:lineRule="auto"/>
        <w:ind w:firstLine="1418"/>
        <w:jc w:val="both"/>
      </w:pPr>
      <w:r w:rsidRPr="0060627C">
        <w:t>2.5.3. Căn chỉnh, hiệu ứng viền</w:t>
      </w:r>
    </w:p>
    <w:p w14:paraId="3DAE25E4"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 xml:space="preserve">2.6. Biểu thức và hàm </w:t>
      </w:r>
    </w:p>
    <w:p w14:paraId="5CF06E79" w14:textId="77777777" w:rsidR="00EE6AB0" w:rsidRPr="0060627C" w:rsidRDefault="00EE6AB0" w:rsidP="00EE6AB0">
      <w:pPr>
        <w:shd w:val="clear" w:color="auto" w:fill="FFFFFF"/>
        <w:tabs>
          <w:tab w:val="left" w:pos="1418"/>
        </w:tabs>
        <w:spacing w:line="360" w:lineRule="auto"/>
        <w:ind w:firstLine="1418"/>
        <w:jc w:val="both"/>
      </w:pPr>
      <w:r w:rsidRPr="0060627C">
        <w:t>2.6.1. Biểu thức số học</w:t>
      </w:r>
    </w:p>
    <w:p w14:paraId="0ECAFF36" w14:textId="77777777" w:rsidR="00EE6AB0" w:rsidRPr="0060627C" w:rsidRDefault="00EE6AB0" w:rsidP="00EE6AB0">
      <w:pPr>
        <w:shd w:val="clear" w:color="auto" w:fill="FFFFFF"/>
        <w:tabs>
          <w:tab w:val="left" w:pos="2127"/>
        </w:tabs>
        <w:spacing w:line="360" w:lineRule="auto"/>
        <w:ind w:firstLine="2160"/>
        <w:jc w:val="both"/>
      </w:pPr>
      <w:r w:rsidRPr="0060627C">
        <w:t>2.6.1.1. Khái niệm biểu thức số học</w:t>
      </w:r>
    </w:p>
    <w:p w14:paraId="1CAD79A2" w14:textId="77777777" w:rsidR="00EE6AB0" w:rsidRPr="0060627C" w:rsidRDefault="00EE6AB0" w:rsidP="00EE6AB0">
      <w:pPr>
        <w:shd w:val="clear" w:color="auto" w:fill="FFFFFF"/>
        <w:tabs>
          <w:tab w:val="left" w:pos="2127"/>
        </w:tabs>
        <w:spacing w:line="360" w:lineRule="auto"/>
        <w:ind w:firstLine="2160"/>
        <w:jc w:val="both"/>
      </w:pPr>
      <w:r w:rsidRPr="0060627C">
        <w:t>2.6.1.2. Tạo biểu thức số học đơn giản</w:t>
      </w:r>
    </w:p>
    <w:p w14:paraId="46200C79" w14:textId="77777777" w:rsidR="00EE6AB0" w:rsidRPr="0060627C" w:rsidRDefault="00EE6AB0" w:rsidP="00EE6AB0">
      <w:pPr>
        <w:shd w:val="clear" w:color="auto" w:fill="FFFFFF"/>
        <w:tabs>
          <w:tab w:val="left" w:pos="2127"/>
        </w:tabs>
        <w:spacing w:line="360" w:lineRule="auto"/>
        <w:ind w:firstLine="2160"/>
        <w:jc w:val="both"/>
      </w:pPr>
      <w:r w:rsidRPr="0060627C">
        <w:t>2.6.1.3. Các lỗi thường gặp</w:t>
      </w:r>
    </w:p>
    <w:p w14:paraId="568B68E1" w14:textId="77777777" w:rsidR="00EE6AB0" w:rsidRPr="0060627C" w:rsidRDefault="00EE6AB0" w:rsidP="00EE6AB0">
      <w:pPr>
        <w:shd w:val="clear" w:color="auto" w:fill="FFFFFF"/>
        <w:tabs>
          <w:tab w:val="left" w:pos="1418"/>
        </w:tabs>
        <w:spacing w:line="360" w:lineRule="auto"/>
        <w:ind w:firstLine="1418"/>
        <w:jc w:val="both"/>
      </w:pPr>
      <w:r w:rsidRPr="0060627C">
        <w:t>2.6.2. Hàm</w:t>
      </w:r>
    </w:p>
    <w:p w14:paraId="3D43614C" w14:textId="77777777" w:rsidR="00EE6AB0" w:rsidRPr="0060627C" w:rsidRDefault="00EE6AB0" w:rsidP="00EE6AB0">
      <w:pPr>
        <w:shd w:val="clear" w:color="auto" w:fill="FFFFFF"/>
        <w:tabs>
          <w:tab w:val="left" w:pos="2127"/>
        </w:tabs>
        <w:spacing w:line="360" w:lineRule="auto"/>
        <w:ind w:firstLine="2160"/>
        <w:jc w:val="both"/>
      </w:pPr>
      <w:r w:rsidRPr="0060627C">
        <w:t>2.6.2.1. Khái niệm hàm, cú pháp hàm, cách nhập hàm</w:t>
      </w:r>
    </w:p>
    <w:p w14:paraId="5CF8671E" w14:textId="77777777" w:rsidR="00EE6AB0" w:rsidRPr="0060627C" w:rsidRDefault="00EE6AB0" w:rsidP="00EE6AB0">
      <w:pPr>
        <w:shd w:val="clear" w:color="auto" w:fill="FFFFFF"/>
        <w:tabs>
          <w:tab w:val="left" w:pos="2127"/>
        </w:tabs>
        <w:spacing w:line="360" w:lineRule="auto"/>
        <w:ind w:firstLine="2160"/>
        <w:jc w:val="both"/>
      </w:pPr>
      <w:r w:rsidRPr="0060627C">
        <w:t>2.6.2.2. Toán tử so sánh =, &lt; , &gt;</w:t>
      </w:r>
    </w:p>
    <w:p w14:paraId="4098C0D1" w14:textId="77777777" w:rsidR="00EE6AB0" w:rsidRPr="0060627C" w:rsidRDefault="00EE6AB0" w:rsidP="00EE6AB0">
      <w:pPr>
        <w:shd w:val="clear" w:color="auto" w:fill="FFFFFF"/>
        <w:tabs>
          <w:tab w:val="left" w:pos="2127"/>
        </w:tabs>
        <w:spacing w:line="360" w:lineRule="auto"/>
        <w:ind w:left="2127" w:firstLine="33"/>
        <w:jc w:val="both"/>
      </w:pPr>
      <w:r w:rsidRPr="0060627C">
        <w:t>2.6.2.3. Các hàm cơ bản (SUM, AVERAGE, MIN, MAX, COUNT, COUNTA, ROUND, INT, MOD, RANK)</w:t>
      </w:r>
    </w:p>
    <w:p w14:paraId="3F29E060" w14:textId="77777777" w:rsidR="00EE6AB0" w:rsidRPr="0060627C" w:rsidRDefault="00EE6AB0" w:rsidP="00EE6AB0">
      <w:pPr>
        <w:shd w:val="clear" w:color="auto" w:fill="FFFFFF"/>
        <w:tabs>
          <w:tab w:val="left" w:pos="2127"/>
        </w:tabs>
        <w:spacing w:line="360" w:lineRule="auto"/>
        <w:ind w:firstLine="2160"/>
        <w:jc w:val="both"/>
      </w:pPr>
      <w:r w:rsidRPr="0060627C">
        <w:t>2.6.2.4. Hàm điều kiện IF</w:t>
      </w:r>
    </w:p>
    <w:p w14:paraId="4491A388" w14:textId="77777777" w:rsidR="00EE6AB0" w:rsidRPr="0060627C" w:rsidRDefault="00EE6AB0" w:rsidP="00EE6AB0">
      <w:pPr>
        <w:shd w:val="clear" w:color="auto" w:fill="FFFFFF"/>
        <w:tabs>
          <w:tab w:val="left" w:pos="851"/>
        </w:tabs>
        <w:spacing w:line="360" w:lineRule="auto"/>
        <w:ind w:firstLine="2160"/>
        <w:jc w:val="both"/>
      </w:pPr>
      <w:r w:rsidRPr="0060627C">
        <w:t xml:space="preserve">2.6.2.5. Các hàm logic (AND, OR) </w:t>
      </w:r>
    </w:p>
    <w:p w14:paraId="223B7E63" w14:textId="77777777" w:rsidR="00EE6AB0" w:rsidRPr="0060627C" w:rsidRDefault="00EE6AB0" w:rsidP="00EE6AB0">
      <w:pPr>
        <w:shd w:val="clear" w:color="auto" w:fill="FFFFFF"/>
        <w:tabs>
          <w:tab w:val="left" w:pos="851"/>
        </w:tabs>
        <w:spacing w:line="360" w:lineRule="auto"/>
        <w:ind w:firstLine="2160"/>
        <w:jc w:val="both"/>
      </w:pPr>
      <w:r w:rsidRPr="0060627C">
        <w:t>2.6.2.6. Các hàm ngày (DAY, MONTH, YEAR, NOW)</w:t>
      </w:r>
    </w:p>
    <w:p w14:paraId="5F6C579B" w14:textId="77777777" w:rsidR="00EE6AB0" w:rsidRPr="0060627C" w:rsidRDefault="00EE6AB0" w:rsidP="00EE6AB0">
      <w:pPr>
        <w:shd w:val="clear" w:color="auto" w:fill="FFFFFF"/>
        <w:tabs>
          <w:tab w:val="left" w:pos="2127"/>
        </w:tabs>
        <w:spacing w:line="360" w:lineRule="auto"/>
        <w:ind w:left="2127" w:firstLine="33"/>
        <w:jc w:val="both"/>
      </w:pPr>
      <w:r w:rsidRPr="0060627C">
        <w:t>2.6.2.7. Các hàm chuỗi (LEFT, RIGHT, MID, LEN, UPPER, PROPER, LOWER, VALUE)</w:t>
      </w:r>
    </w:p>
    <w:p w14:paraId="5A69C5A0" w14:textId="77777777" w:rsidR="00EE6AB0" w:rsidRPr="0060627C" w:rsidRDefault="00EE6AB0" w:rsidP="00EE6AB0">
      <w:pPr>
        <w:shd w:val="clear" w:color="auto" w:fill="FFFFFF"/>
        <w:tabs>
          <w:tab w:val="left" w:pos="2127"/>
        </w:tabs>
        <w:spacing w:line="360" w:lineRule="auto"/>
        <w:ind w:firstLine="2160"/>
        <w:jc w:val="both"/>
      </w:pPr>
      <w:r w:rsidRPr="0060627C">
        <w:t>2.6.2.8. Các hàm tìm kiếm (VLOOKUP, HLOOKUP)</w:t>
      </w:r>
    </w:p>
    <w:p w14:paraId="26CF6FAE" w14:textId="77777777" w:rsidR="00EE6AB0" w:rsidRPr="0060627C" w:rsidRDefault="00EE6AB0" w:rsidP="00EE6AB0">
      <w:pPr>
        <w:shd w:val="clear" w:color="auto" w:fill="FFFFFF"/>
        <w:tabs>
          <w:tab w:val="left" w:pos="2127"/>
        </w:tabs>
        <w:spacing w:line="360" w:lineRule="auto"/>
        <w:ind w:firstLine="2160"/>
        <w:jc w:val="both"/>
      </w:pPr>
      <w:r w:rsidRPr="0060627C">
        <w:t>2.6.2.9. Các hàm có điều kiện (COUNTIF, SUMIF)</w:t>
      </w:r>
    </w:p>
    <w:p w14:paraId="7EFC36E8"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2.7. Biểu đồ</w:t>
      </w:r>
    </w:p>
    <w:p w14:paraId="2CD3542C" w14:textId="77777777" w:rsidR="00EE6AB0" w:rsidRPr="0060627C" w:rsidRDefault="00EE6AB0" w:rsidP="00EE6AB0">
      <w:pPr>
        <w:shd w:val="clear" w:color="auto" w:fill="FFFFFF"/>
        <w:tabs>
          <w:tab w:val="left" w:pos="1418"/>
        </w:tabs>
        <w:spacing w:line="360" w:lineRule="auto"/>
        <w:ind w:firstLine="1418"/>
        <w:jc w:val="both"/>
      </w:pPr>
      <w:r w:rsidRPr="0060627C">
        <w:t>2.7.1. Tạo biểu đồ</w:t>
      </w:r>
    </w:p>
    <w:p w14:paraId="4250F96C" w14:textId="77777777" w:rsidR="00EE6AB0" w:rsidRPr="0060627C" w:rsidRDefault="00EE6AB0" w:rsidP="00EE6AB0">
      <w:pPr>
        <w:shd w:val="clear" w:color="auto" w:fill="FFFFFF"/>
        <w:tabs>
          <w:tab w:val="left" w:pos="1418"/>
        </w:tabs>
        <w:spacing w:line="360" w:lineRule="auto"/>
        <w:ind w:firstLine="1418"/>
        <w:jc w:val="both"/>
      </w:pPr>
      <w:r w:rsidRPr="0060627C">
        <w:t>2.7.2. Chỉnh sửa, cắt dán, di chuyển, xóa biểu đồ</w:t>
      </w:r>
    </w:p>
    <w:p w14:paraId="377D6B1E"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2.8. Kết xuất và phân phối trang tính, bảng tính</w:t>
      </w:r>
    </w:p>
    <w:p w14:paraId="6183314B" w14:textId="77777777" w:rsidR="00EE6AB0" w:rsidRPr="0060627C" w:rsidRDefault="00EE6AB0" w:rsidP="00EE6AB0">
      <w:pPr>
        <w:shd w:val="clear" w:color="auto" w:fill="FFFFFF"/>
        <w:tabs>
          <w:tab w:val="left" w:pos="1418"/>
        </w:tabs>
        <w:spacing w:line="360" w:lineRule="auto"/>
        <w:ind w:firstLine="1418"/>
        <w:jc w:val="both"/>
      </w:pPr>
      <w:r w:rsidRPr="0060627C">
        <w:lastRenderedPageBreak/>
        <w:t>2.8.1. Trình bày trang tính để in</w:t>
      </w:r>
    </w:p>
    <w:p w14:paraId="0106EA75" w14:textId="77777777" w:rsidR="00EE6AB0" w:rsidRPr="0060627C" w:rsidRDefault="00EE6AB0" w:rsidP="00EE6AB0">
      <w:pPr>
        <w:shd w:val="clear" w:color="auto" w:fill="FFFFFF"/>
        <w:tabs>
          <w:tab w:val="left" w:pos="1418"/>
        </w:tabs>
        <w:spacing w:line="360" w:lineRule="auto"/>
        <w:ind w:firstLine="1418"/>
        <w:jc w:val="both"/>
      </w:pPr>
      <w:r w:rsidRPr="0060627C">
        <w:t>2.8.2. Kiểm tra và in</w:t>
      </w:r>
    </w:p>
    <w:p w14:paraId="015D46AD" w14:textId="77777777" w:rsidR="00EE6AB0" w:rsidRPr="0060627C" w:rsidRDefault="00EE6AB0" w:rsidP="00EE6AB0">
      <w:pPr>
        <w:shd w:val="clear" w:color="auto" w:fill="FFFFFF"/>
        <w:tabs>
          <w:tab w:val="left" w:pos="1418"/>
        </w:tabs>
        <w:spacing w:line="360" w:lineRule="auto"/>
        <w:ind w:firstLine="1418"/>
        <w:jc w:val="both"/>
      </w:pPr>
      <w:r w:rsidRPr="0060627C">
        <w:t>2.8.3. Phân phối trang tính</w:t>
      </w:r>
    </w:p>
    <w:p w14:paraId="726D08DA" w14:textId="77777777" w:rsidR="00EE6AB0" w:rsidRPr="0060627C" w:rsidRDefault="00EE6AB0" w:rsidP="00EE6AB0">
      <w:pPr>
        <w:shd w:val="clear" w:color="auto" w:fill="FFFFFF"/>
        <w:tabs>
          <w:tab w:val="left" w:pos="851"/>
        </w:tabs>
        <w:spacing w:line="360" w:lineRule="auto"/>
        <w:jc w:val="center"/>
        <w:rPr>
          <w:b/>
          <w:bCs/>
        </w:rPr>
      </w:pPr>
    </w:p>
    <w:p w14:paraId="5BF98CC3" w14:textId="77777777" w:rsidR="00EE6AB0" w:rsidRPr="0060627C" w:rsidRDefault="00EE6AB0" w:rsidP="00EE6AB0">
      <w:pPr>
        <w:shd w:val="clear" w:color="auto" w:fill="FFFFFF"/>
        <w:tabs>
          <w:tab w:val="left" w:pos="851"/>
        </w:tabs>
        <w:spacing w:line="360" w:lineRule="auto"/>
        <w:ind w:firstLine="720"/>
        <w:jc w:val="center"/>
        <w:rPr>
          <w:b/>
          <w:bCs/>
        </w:rPr>
      </w:pPr>
      <w:r w:rsidRPr="0060627C">
        <w:rPr>
          <w:b/>
          <w:bCs/>
        </w:rPr>
        <w:t>Chương V. SỬ DỤNG TRÌNH CHIẾU CƠ BẢN</w:t>
      </w:r>
    </w:p>
    <w:p w14:paraId="0F9A0636" w14:textId="77777777" w:rsidR="00EE6AB0" w:rsidRPr="0060627C" w:rsidRDefault="00EE6AB0" w:rsidP="00EE6AB0">
      <w:pPr>
        <w:shd w:val="clear" w:color="auto" w:fill="FFFFFF"/>
        <w:spacing w:line="360" w:lineRule="auto"/>
        <w:ind w:left="6480"/>
        <w:rPr>
          <w:rFonts w:eastAsia="Calibri"/>
          <w:b/>
        </w:rPr>
      </w:pPr>
      <w:r w:rsidRPr="0060627C">
        <w:rPr>
          <w:i/>
        </w:rPr>
        <w:t>Thời gian: 11 giờ</w:t>
      </w:r>
    </w:p>
    <w:p w14:paraId="22ECF247" w14:textId="77777777" w:rsidR="00EE6AB0" w:rsidRPr="0060627C" w:rsidRDefault="00EE6AB0" w:rsidP="00EE6AB0">
      <w:pPr>
        <w:shd w:val="clear" w:color="auto" w:fill="FFFFFF"/>
        <w:tabs>
          <w:tab w:val="left" w:pos="709"/>
        </w:tabs>
        <w:spacing w:line="360" w:lineRule="auto"/>
        <w:ind w:firstLine="720"/>
        <w:jc w:val="both"/>
        <w:rPr>
          <w:b/>
          <w:bCs/>
        </w:rPr>
      </w:pPr>
      <w:r w:rsidRPr="0060627C">
        <w:rPr>
          <w:b/>
          <w:bCs/>
        </w:rPr>
        <w:t>1. Mục tiêu</w:t>
      </w:r>
    </w:p>
    <w:p w14:paraId="77174B28" w14:textId="77777777" w:rsidR="00EE6AB0" w:rsidRPr="0060627C" w:rsidRDefault="00EE6AB0" w:rsidP="00EE6AB0">
      <w:pPr>
        <w:shd w:val="clear" w:color="auto" w:fill="FFFFFF"/>
        <w:tabs>
          <w:tab w:val="left" w:pos="709"/>
        </w:tabs>
        <w:spacing w:line="360" w:lineRule="auto"/>
        <w:ind w:firstLine="720"/>
        <w:jc w:val="both"/>
        <w:rPr>
          <w:bCs/>
          <w:i/>
        </w:rPr>
      </w:pPr>
      <w:r w:rsidRPr="0060627C">
        <w:rPr>
          <w:bCs/>
          <w:i/>
        </w:rPr>
        <w:t>Học xong chương này</w:t>
      </w:r>
      <w:r w:rsidRPr="0060627C">
        <w:rPr>
          <w:bCs/>
          <w:i/>
          <w:lang w:val="nl-NL"/>
        </w:rPr>
        <w:t>, người học có khả năng</w:t>
      </w:r>
      <w:r w:rsidRPr="0060627C">
        <w:rPr>
          <w:bCs/>
          <w:i/>
        </w:rPr>
        <w:t>:</w:t>
      </w:r>
    </w:p>
    <w:p w14:paraId="53AB34AB" w14:textId="77777777" w:rsidR="00EE6AB0" w:rsidRPr="0060627C" w:rsidRDefault="00EE6AB0" w:rsidP="00EE6AB0">
      <w:pPr>
        <w:shd w:val="clear" w:color="auto" w:fill="FFFFFF"/>
        <w:tabs>
          <w:tab w:val="left" w:pos="709"/>
        </w:tabs>
        <w:spacing w:line="360" w:lineRule="auto"/>
        <w:ind w:firstLine="720"/>
        <w:jc w:val="both"/>
      </w:pPr>
      <w:bookmarkStart w:id="56" w:name="_Hlk519516427"/>
      <w:r w:rsidRPr="0060627C">
        <w:t>- Trình bày được một số kiến thức cơ bản về sử dụng máy tính và sử dụng phần mềm Microsoft PowerPoint trong việc thiết kế và trình chiếu thông tin;</w:t>
      </w:r>
    </w:p>
    <w:bookmarkEnd w:id="56"/>
    <w:p w14:paraId="6A1056C4" w14:textId="77777777" w:rsidR="00EE6AB0" w:rsidRPr="0060627C" w:rsidRDefault="00EE6AB0" w:rsidP="00EE6AB0">
      <w:pPr>
        <w:shd w:val="clear" w:color="auto" w:fill="FFFFFF"/>
        <w:tabs>
          <w:tab w:val="left" w:pos="709"/>
        </w:tabs>
        <w:spacing w:line="360" w:lineRule="auto"/>
        <w:ind w:firstLine="720"/>
        <w:jc w:val="both"/>
      </w:pPr>
      <w:r w:rsidRPr="0060627C">
        <w:t>- Sử dụng được phần mềm trình chiếu Microsoft PowerPoint để soạn thảo nội dung, thiết kế và trình chiếu các nội dung cần thiết cho một bài thuyết trình thông thường.</w:t>
      </w:r>
    </w:p>
    <w:p w14:paraId="0FDD8475" w14:textId="77777777" w:rsidR="00EE6AB0" w:rsidRPr="0060627C" w:rsidRDefault="00EE6AB0" w:rsidP="00EE6AB0">
      <w:pPr>
        <w:shd w:val="clear" w:color="auto" w:fill="FFFFFF"/>
        <w:tabs>
          <w:tab w:val="left" w:pos="709"/>
        </w:tabs>
        <w:spacing w:line="360" w:lineRule="auto"/>
        <w:ind w:firstLine="720"/>
        <w:jc w:val="both"/>
        <w:rPr>
          <w:b/>
          <w:bCs/>
        </w:rPr>
      </w:pPr>
      <w:r w:rsidRPr="0060627C">
        <w:rPr>
          <w:b/>
          <w:bCs/>
        </w:rPr>
        <w:t>2. Nội dung</w:t>
      </w:r>
    </w:p>
    <w:p w14:paraId="402F3B85"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 xml:space="preserve">2.1. Kiến thức cơ bản về bài thuyết trình  </w:t>
      </w:r>
    </w:p>
    <w:p w14:paraId="6F0B2DF0" w14:textId="77777777" w:rsidR="00EE6AB0" w:rsidRPr="0060627C" w:rsidRDefault="00EE6AB0" w:rsidP="00EE6AB0">
      <w:pPr>
        <w:shd w:val="clear" w:color="auto" w:fill="FFFFFF"/>
        <w:tabs>
          <w:tab w:val="left" w:pos="1418"/>
        </w:tabs>
        <w:spacing w:line="360" w:lineRule="auto"/>
        <w:ind w:firstLine="1418"/>
        <w:jc w:val="both"/>
      </w:pPr>
      <w:r w:rsidRPr="0060627C">
        <w:t>2.1.1. Khái niệm bài thuyết trình</w:t>
      </w:r>
    </w:p>
    <w:p w14:paraId="1AEE3B1D" w14:textId="77777777" w:rsidR="00EE6AB0" w:rsidRPr="0060627C" w:rsidRDefault="00EE6AB0" w:rsidP="00EE6AB0">
      <w:pPr>
        <w:shd w:val="clear" w:color="auto" w:fill="FFFFFF"/>
        <w:tabs>
          <w:tab w:val="left" w:pos="1418"/>
        </w:tabs>
        <w:spacing w:line="360" w:lineRule="auto"/>
        <w:ind w:firstLine="1418"/>
        <w:jc w:val="both"/>
      </w:pPr>
      <w:r w:rsidRPr="0060627C">
        <w:t>2.1.2. Các bước cơ bản để tạo một bài thuyết trình</w:t>
      </w:r>
      <w:r w:rsidRPr="0060627C">
        <w:tab/>
      </w:r>
    </w:p>
    <w:p w14:paraId="405E82CE"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2.2. Sử dụng phần mềm Microsoft PowerPoint</w:t>
      </w:r>
    </w:p>
    <w:p w14:paraId="04CCE651" w14:textId="77777777" w:rsidR="00EE6AB0" w:rsidRPr="0060627C" w:rsidRDefault="00EE6AB0" w:rsidP="00EE6AB0">
      <w:pPr>
        <w:shd w:val="clear" w:color="auto" w:fill="FFFFFF"/>
        <w:tabs>
          <w:tab w:val="left" w:pos="1418"/>
        </w:tabs>
        <w:spacing w:line="360" w:lineRule="auto"/>
        <w:ind w:firstLine="1418"/>
        <w:jc w:val="both"/>
      </w:pPr>
      <w:r w:rsidRPr="0060627C">
        <w:t>2.2.1. Các thao tác tạo trình chiếu cơ bản</w:t>
      </w:r>
    </w:p>
    <w:p w14:paraId="43AC5DDC" w14:textId="77777777" w:rsidR="00EE6AB0" w:rsidRPr="0060627C" w:rsidRDefault="00EE6AB0" w:rsidP="00EE6AB0">
      <w:pPr>
        <w:shd w:val="clear" w:color="auto" w:fill="FFFFFF"/>
        <w:tabs>
          <w:tab w:val="left" w:pos="851"/>
        </w:tabs>
        <w:spacing w:line="360" w:lineRule="auto"/>
        <w:ind w:firstLine="2160"/>
        <w:jc w:val="both"/>
      </w:pPr>
      <w:r w:rsidRPr="0060627C">
        <w:t>2.2.1.1. Giới thiệu Microsoft PowerPoint</w:t>
      </w:r>
    </w:p>
    <w:p w14:paraId="46998FBF" w14:textId="77777777" w:rsidR="00EE6AB0" w:rsidRPr="0060627C" w:rsidRDefault="00EE6AB0" w:rsidP="00EE6AB0">
      <w:pPr>
        <w:shd w:val="clear" w:color="auto" w:fill="FFFFFF"/>
        <w:tabs>
          <w:tab w:val="left" w:pos="851"/>
        </w:tabs>
        <w:spacing w:line="360" w:lineRule="auto"/>
        <w:ind w:firstLine="2160"/>
        <w:jc w:val="both"/>
      </w:pPr>
      <w:r w:rsidRPr="0060627C">
        <w:t>2.2.1.2. Tạo một bài thuyết trình cơ bản</w:t>
      </w:r>
    </w:p>
    <w:p w14:paraId="0C2C6F87" w14:textId="77777777" w:rsidR="00EE6AB0" w:rsidRPr="0060627C" w:rsidRDefault="00EE6AB0" w:rsidP="00EE6AB0">
      <w:pPr>
        <w:shd w:val="clear" w:color="auto" w:fill="FFFFFF"/>
        <w:tabs>
          <w:tab w:val="left" w:pos="851"/>
        </w:tabs>
        <w:spacing w:line="360" w:lineRule="auto"/>
        <w:ind w:firstLine="2160"/>
        <w:jc w:val="both"/>
      </w:pPr>
      <w:r w:rsidRPr="0060627C">
        <w:t>2.2.1.3. Các thao tác trên slide</w:t>
      </w:r>
    </w:p>
    <w:p w14:paraId="1FBF390E" w14:textId="77777777" w:rsidR="00EE6AB0" w:rsidRPr="0060627C" w:rsidRDefault="00EE6AB0" w:rsidP="00EE6AB0">
      <w:pPr>
        <w:shd w:val="clear" w:color="auto" w:fill="FFFFFF"/>
        <w:tabs>
          <w:tab w:val="left" w:pos="851"/>
        </w:tabs>
        <w:spacing w:line="360" w:lineRule="auto"/>
        <w:ind w:firstLine="2160"/>
        <w:jc w:val="both"/>
      </w:pPr>
      <w:r w:rsidRPr="0060627C">
        <w:t>2.2.1.4. Chèn Picture</w:t>
      </w:r>
    </w:p>
    <w:p w14:paraId="05FC8B9B" w14:textId="77777777" w:rsidR="00EE6AB0" w:rsidRPr="0060627C" w:rsidRDefault="00EE6AB0" w:rsidP="00EE6AB0">
      <w:pPr>
        <w:shd w:val="clear" w:color="auto" w:fill="FFFFFF"/>
        <w:tabs>
          <w:tab w:val="left" w:pos="851"/>
        </w:tabs>
        <w:spacing w:line="360" w:lineRule="auto"/>
        <w:ind w:firstLine="2160"/>
        <w:jc w:val="both"/>
      </w:pPr>
      <w:r w:rsidRPr="0060627C">
        <w:t>2.2.1.5. Chèn Shapes, WordArt và Textbox</w:t>
      </w:r>
    </w:p>
    <w:p w14:paraId="448471A8" w14:textId="77777777" w:rsidR="00EE6AB0" w:rsidRPr="0060627C" w:rsidRDefault="00EE6AB0" w:rsidP="00EE6AB0">
      <w:pPr>
        <w:shd w:val="clear" w:color="auto" w:fill="FFFFFF"/>
        <w:tabs>
          <w:tab w:val="left" w:pos="851"/>
        </w:tabs>
        <w:spacing w:line="360" w:lineRule="auto"/>
        <w:ind w:firstLine="2160"/>
        <w:jc w:val="both"/>
      </w:pPr>
      <w:r w:rsidRPr="0060627C">
        <w:t>2.2.1.6. Chèn Table, Chart, SmartArt</w:t>
      </w:r>
    </w:p>
    <w:p w14:paraId="28090449" w14:textId="77777777" w:rsidR="00EE6AB0" w:rsidRPr="0060627C" w:rsidRDefault="00EE6AB0" w:rsidP="00EE6AB0">
      <w:pPr>
        <w:shd w:val="clear" w:color="auto" w:fill="FFFFFF"/>
        <w:tabs>
          <w:tab w:val="left" w:pos="851"/>
        </w:tabs>
        <w:spacing w:line="360" w:lineRule="auto"/>
        <w:ind w:firstLine="2160"/>
        <w:jc w:val="both"/>
      </w:pPr>
      <w:r w:rsidRPr="0060627C">
        <w:t>2.2.1.7. Chèn Audio, Video</w:t>
      </w:r>
    </w:p>
    <w:p w14:paraId="7CF63E94" w14:textId="77777777" w:rsidR="00EE6AB0" w:rsidRPr="0060627C" w:rsidRDefault="00EE6AB0" w:rsidP="00EE6AB0">
      <w:pPr>
        <w:shd w:val="clear" w:color="auto" w:fill="FFFFFF"/>
        <w:tabs>
          <w:tab w:val="left" w:pos="1418"/>
        </w:tabs>
        <w:spacing w:line="360" w:lineRule="auto"/>
        <w:ind w:firstLine="1418"/>
        <w:jc w:val="both"/>
      </w:pPr>
      <w:r w:rsidRPr="0060627C">
        <w:t>2.2.2. Hiệu ứng, trình chiếu và in bài thuyết trình</w:t>
      </w:r>
    </w:p>
    <w:p w14:paraId="0DCBC0B6" w14:textId="77777777" w:rsidR="00EE6AB0" w:rsidRPr="0060627C" w:rsidRDefault="00EE6AB0" w:rsidP="00EE6AB0">
      <w:pPr>
        <w:shd w:val="clear" w:color="auto" w:fill="FFFFFF"/>
        <w:tabs>
          <w:tab w:val="left" w:pos="851"/>
        </w:tabs>
        <w:spacing w:line="360" w:lineRule="auto"/>
        <w:ind w:firstLine="2160"/>
        <w:jc w:val="both"/>
      </w:pPr>
      <w:r w:rsidRPr="0060627C">
        <w:t>2.2.2.1. Tạo các hiệu ứng hoạt hình cho đối tượng</w:t>
      </w:r>
    </w:p>
    <w:p w14:paraId="5CACACDB" w14:textId="77777777" w:rsidR="00EE6AB0" w:rsidRPr="0060627C" w:rsidRDefault="00EE6AB0" w:rsidP="00EE6AB0">
      <w:pPr>
        <w:shd w:val="clear" w:color="auto" w:fill="FFFFFF"/>
        <w:tabs>
          <w:tab w:val="left" w:pos="851"/>
        </w:tabs>
        <w:spacing w:line="360" w:lineRule="auto"/>
        <w:ind w:firstLine="2160"/>
        <w:jc w:val="both"/>
      </w:pPr>
      <w:r w:rsidRPr="0060627C">
        <w:t>2.2.2.2. Tạo các hiệu ứng chuyển slide</w:t>
      </w:r>
    </w:p>
    <w:p w14:paraId="677023E0" w14:textId="77777777" w:rsidR="00EE6AB0" w:rsidRPr="0060627C" w:rsidRDefault="00EE6AB0" w:rsidP="00EE6AB0">
      <w:pPr>
        <w:shd w:val="clear" w:color="auto" w:fill="FFFFFF"/>
        <w:tabs>
          <w:tab w:val="left" w:pos="851"/>
        </w:tabs>
        <w:spacing w:line="360" w:lineRule="auto"/>
        <w:ind w:firstLine="2160"/>
        <w:jc w:val="both"/>
      </w:pPr>
      <w:r w:rsidRPr="0060627C">
        <w:t>2.2.2.3. Cách thực hiện một trình diễn</w:t>
      </w:r>
    </w:p>
    <w:p w14:paraId="541D2BCE" w14:textId="77777777" w:rsidR="00EE6AB0" w:rsidRPr="0060627C" w:rsidRDefault="00EE6AB0" w:rsidP="00EE6AB0">
      <w:pPr>
        <w:shd w:val="clear" w:color="auto" w:fill="FFFFFF"/>
        <w:tabs>
          <w:tab w:val="left" w:pos="851"/>
        </w:tabs>
        <w:spacing w:line="360" w:lineRule="auto"/>
        <w:ind w:firstLine="2160"/>
        <w:jc w:val="both"/>
      </w:pPr>
      <w:r w:rsidRPr="0060627C">
        <w:lastRenderedPageBreak/>
        <w:t>2.2.2.4. Lặp lại trình diễn</w:t>
      </w:r>
    </w:p>
    <w:p w14:paraId="7E265918" w14:textId="77777777" w:rsidR="00EE6AB0" w:rsidRPr="0060627C" w:rsidRDefault="00EE6AB0" w:rsidP="00EE6AB0">
      <w:pPr>
        <w:shd w:val="clear" w:color="auto" w:fill="FFFFFF"/>
        <w:tabs>
          <w:tab w:val="left" w:pos="851"/>
        </w:tabs>
        <w:spacing w:line="360" w:lineRule="auto"/>
        <w:ind w:firstLine="2160"/>
        <w:jc w:val="both"/>
      </w:pPr>
      <w:r w:rsidRPr="0060627C">
        <w:t>2.2.2.5. In bài thuyết trình</w:t>
      </w:r>
    </w:p>
    <w:p w14:paraId="2034F711" w14:textId="77777777" w:rsidR="00EE6AB0" w:rsidRPr="0060627C" w:rsidRDefault="00EE6AB0" w:rsidP="00EE6AB0">
      <w:pPr>
        <w:shd w:val="clear" w:color="auto" w:fill="FFFFFF"/>
        <w:tabs>
          <w:tab w:val="left" w:pos="851"/>
        </w:tabs>
        <w:spacing w:line="360" w:lineRule="auto"/>
        <w:ind w:firstLine="720"/>
        <w:jc w:val="center"/>
        <w:rPr>
          <w:b/>
          <w:bCs/>
        </w:rPr>
      </w:pPr>
    </w:p>
    <w:p w14:paraId="2AF6F8B4" w14:textId="77777777" w:rsidR="00EE6AB0" w:rsidRPr="0060627C" w:rsidRDefault="00EE6AB0" w:rsidP="00EE6AB0">
      <w:pPr>
        <w:shd w:val="clear" w:color="auto" w:fill="FFFFFF"/>
        <w:tabs>
          <w:tab w:val="left" w:pos="851"/>
        </w:tabs>
        <w:spacing w:line="360" w:lineRule="auto"/>
        <w:ind w:firstLine="720"/>
        <w:jc w:val="center"/>
        <w:rPr>
          <w:b/>
          <w:bCs/>
        </w:rPr>
      </w:pPr>
      <w:r w:rsidRPr="0060627C">
        <w:rPr>
          <w:b/>
          <w:bCs/>
        </w:rPr>
        <w:t>Chương VI.  SỬ DỤNG INTERNET CƠ BẢN</w:t>
      </w:r>
    </w:p>
    <w:p w14:paraId="5FAFEDB3" w14:textId="77777777" w:rsidR="00EE6AB0" w:rsidRPr="0060627C" w:rsidRDefault="00EE6AB0" w:rsidP="00EE6AB0">
      <w:pPr>
        <w:shd w:val="clear" w:color="auto" w:fill="FFFFFF"/>
        <w:spacing w:line="360" w:lineRule="auto"/>
        <w:ind w:left="6480" w:firstLine="720"/>
        <w:rPr>
          <w:rFonts w:eastAsia="Calibri"/>
          <w:b/>
        </w:rPr>
      </w:pPr>
      <w:r w:rsidRPr="0060627C">
        <w:rPr>
          <w:i/>
        </w:rPr>
        <w:t>Thời gian: 5 giờ</w:t>
      </w:r>
    </w:p>
    <w:p w14:paraId="7B3EE3D6"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1. Mục tiêu</w:t>
      </w:r>
    </w:p>
    <w:p w14:paraId="36B77397" w14:textId="77777777" w:rsidR="00EE6AB0" w:rsidRPr="0060627C" w:rsidRDefault="00EE6AB0" w:rsidP="00EE6AB0">
      <w:pPr>
        <w:shd w:val="clear" w:color="auto" w:fill="FFFFFF"/>
        <w:tabs>
          <w:tab w:val="left" w:pos="709"/>
        </w:tabs>
        <w:spacing w:line="360" w:lineRule="auto"/>
        <w:ind w:firstLine="720"/>
        <w:jc w:val="both"/>
        <w:rPr>
          <w:bCs/>
          <w:i/>
        </w:rPr>
      </w:pPr>
      <w:r w:rsidRPr="0060627C">
        <w:rPr>
          <w:bCs/>
          <w:i/>
        </w:rPr>
        <w:t>Học xong chương này</w:t>
      </w:r>
      <w:r w:rsidRPr="0060627C">
        <w:rPr>
          <w:bCs/>
          <w:i/>
          <w:lang w:val="nl-NL"/>
        </w:rPr>
        <w:t>, người học có khả năng</w:t>
      </w:r>
      <w:r w:rsidRPr="0060627C">
        <w:rPr>
          <w:bCs/>
          <w:i/>
        </w:rPr>
        <w:t>:</w:t>
      </w:r>
    </w:p>
    <w:p w14:paraId="36DA4298"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Trình bày được một số kiến thức cơ bản về Internet, WWW (World Wide Web), các thao tác với thư điện tử;</w:t>
      </w:r>
    </w:p>
    <w:p w14:paraId="6E3999C8" w14:textId="77777777" w:rsidR="00EE6AB0" w:rsidRPr="0060627C" w:rsidRDefault="00EE6AB0" w:rsidP="00EE6AB0">
      <w:pPr>
        <w:shd w:val="clear" w:color="auto" w:fill="FFFFFF"/>
        <w:tabs>
          <w:tab w:val="left" w:pos="709"/>
        </w:tabs>
        <w:spacing w:line="360" w:lineRule="auto"/>
        <w:ind w:firstLine="720"/>
        <w:jc w:val="both"/>
        <w:rPr>
          <w:lang w:val="nl-NL"/>
        </w:rPr>
      </w:pPr>
      <w:r w:rsidRPr="0060627C">
        <w:rPr>
          <w:lang w:val="nl-NL"/>
        </w:rPr>
        <w:t>- Sử dụng được các thao tác xử lý cơ bản trên Internet, thư điện tử và tìm kiếm thông tin.</w:t>
      </w:r>
    </w:p>
    <w:p w14:paraId="32CD8252" w14:textId="77777777" w:rsidR="00EE6AB0" w:rsidRPr="0060627C" w:rsidRDefault="00EE6AB0" w:rsidP="00EE6AB0">
      <w:pPr>
        <w:shd w:val="clear" w:color="auto" w:fill="FFFFFF"/>
        <w:tabs>
          <w:tab w:val="left" w:pos="720"/>
          <w:tab w:val="left" w:pos="1080"/>
        </w:tabs>
        <w:spacing w:line="360" w:lineRule="auto"/>
        <w:jc w:val="both"/>
        <w:rPr>
          <w:lang w:val="nl-NL"/>
        </w:rPr>
      </w:pPr>
      <w:r w:rsidRPr="0060627C">
        <w:rPr>
          <w:lang w:val="nl-NL"/>
        </w:rPr>
        <w:tab/>
        <w:t>- Nhận biết và thực hiện được các biện pháp an toàn bảo mật thông tin khi sử dụng các thiết bị, trang thông tin liên quan đến Internet.</w:t>
      </w:r>
    </w:p>
    <w:p w14:paraId="110D5697" w14:textId="77777777" w:rsidR="00EE6AB0" w:rsidRPr="0060627C" w:rsidRDefault="00EE6AB0" w:rsidP="00EE6AB0">
      <w:pPr>
        <w:shd w:val="clear" w:color="auto" w:fill="FFFFFF"/>
        <w:tabs>
          <w:tab w:val="left" w:pos="720"/>
          <w:tab w:val="left" w:pos="1080"/>
        </w:tabs>
        <w:spacing w:line="360" w:lineRule="auto"/>
        <w:jc w:val="both"/>
        <w:rPr>
          <w:b/>
          <w:lang w:val="nl-NL"/>
        </w:rPr>
      </w:pPr>
      <w:r w:rsidRPr="0060627C">
        <w:rPr>
          <w:b/>
          <w:lang w:val="nl-NL"/>
        </w:rPr>
        <w:tab/>
        <w:t>2. Nội dung</w:t>
      </w:r>
    </w:p>
    <w:p w14:paraId="47BF8751"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2.1. Kiến thức cơ bản về Internet</w:t>
      </w:r>
      <w:r w:rsidRPr="0060627C">
        <w:rPr>
          <w:b/>
          <w:lang w:val="nl-NL"/>
        </w:rPr>
        <w:tab/>
      </w:r>
    </w:p>
    <w:p w14:paraId="19B70B90" w14:textId="77777777" w:rsidR="00EE6AB0" w:rsidRPr="0060627C" w:rsidRDefault="00EE6AB0" w:rsidP="00EE6AB0">
      <w:pPr>
        <w:shd w:val="clear" w:color="auto" w:fill="FFFFFF"/>
        <w:tabs>
          <w:tab w:val="left" w:pos="1418"/>
        </w:tabs>
        <w:spacing w:line="360" w:lineRule="auto"/>
        <w:ind w:firstLine="1418"/>
        <w:jc w:val="both"/>
      </w:pPr>
      <w:r w:rsidRPr="0060627C">
        <w:t>2.1.1. Tổng quan về Internet</w:t>
      </w:r>
    </w:p>
    <w:p w14:paraId="1E4364B0" w14:textId="77777777" w:rsidR="00EE6AB0" w:rsidRPr="0060627C" w:rsidRDefault="00EE6AB0" w:rsidP="00EE6AB0">
      <w:pPr>
        <w:shd w:val="clear" w:color="auto" w:fill="FFFFFF"/>
        <w:tabs>
          <w:tab w:val="left" w:pos="1418"/>
        </w:tabs>
        <w:spacing w:line="360" w:lineRule="auto"/>
        <w:ind w:firstLine="1418"/>
        <w:jc w:val="both"/>
      </w:pPr>
      <w:r w:rsidRPr="0060627C">
        <w:t>2.1.2. Dịch vụ WWW (World Wide Web)</w:t>
      </w:r>
    </w:p>
    <w:p w14:paraId="1A7A7175" w14:textId="77777777" w:rsidR="00EE6AB0" w:rsidRPr="0060627C" w:rsidRDefault="00EE6AB0" w:rsidP="00EE6AB0">
      <w:pPr>
        <w:shd w:val="clear" w:color="auto" w:fill="FFFFFF"/>
        <w:tabs>
          <w:tab w:val="left" w:pos="1418"/>
        </w:tabs>
        <w:spacing w:line="360" w:lineRule="auto"/>
        <w:ind w:firstLine="1418"/>
        <w:jc w:val="both"/>
        <w:rPr>
          <w:lang w:val="fr-FR"/>
        </w:rPr>
      </w:pPr>
      <w:r w:rsidRPr="0060627C">
        <w:rPr>
          <w:lang w:val="fr-FR"/>
        </w:rPr>
        <w:t>2.1.3. Bảo mật khi làm việc với Internet</w:t>
      </w:r>
    </w:p>
    <w:p w14:paraId="665F4DD9" w14:textId="77777777" w:rsidR="00EE6AB0" w:rsidRPr="0060627C" w:rsidRDefault="00EE6AB0" w:rsidP="00EE6AB0">
      <w:pPr>
        <w:shd w:val="clear" w:color="auto" w:fill="FFFFFF"/>
        <w:tabs>
          <w:tab w:val="left" w:pos="709"/>
        </w:tabs>
        <w:spacing w:line="360" w:lineRule="auto"/>
        <w:ind w:firstLine="720"/>
        <w:jc w:val="both"/>
        <w:rPr>
          <w:b/>
          <w:lang w:val="fr-FR"/>
        </w:rPr>
      </w:pPr>
      <w:r w:rsidRPr="0060627C">
        <w:rPr>
          <w:b/>
          <w:lang w:val="fr-FR"/>
        </w:rPr>
        <w:t>2.2. Khai thác và sử dụng Internet</w:t>
      </w:r>
    </w:p>
    <w:p w14:paraId="713A6E72" w14:textId="77777777" w:rsidR="00EE6AB0" w:rsidRPr="0060627C" w:rsidRDefault="00EE6AB0" w:rsidP="00EE6AB0">
      <w:pPr>
        <w:shd w:val="clear" w:color="auto" w:fill="FFFFFF"/>
        <w:tabs>
          <w:tab w:val="left" w:pos="1418"/>
        </w:tabs>
        <w:spacing w:line="360" w:lineRule="auto"/>
        <w:ind w:firstLine="1418"/>
        <w:jc w:val="both"/>
        <w:rPr>
          <w:lang w:val="fr-FR"/>
        </w:rPr>
      </w:pPr>
      <w:r w:rsidRPr="0060627C">
        <w:rPr>
          <w:lang w:val="fr-FR"/>
        </w:rPr>
        <w:t>2.2.1. Sử dụng trình duyệt Web</w:t>
      </w:r>
    </w:p>
    <w:p w14:paraId="69AC0BD7" w14:textId="77777777" w:rsidR="00EE6AB0" w:rsidRPr="0060627C" w:rsidRDefault="00EE6AB0" w:rsidP="00EE6AB0">
      <w:pPr>
        <w:shd w:val="clear" w:color="auto" w:fill="FFFFFF"/>
        <w:tabs>
          <w:tab w:val="left" w:pos="851"/>
        </w:tabs>
        <w:spacing w:line="360" w:lineRule="auto"/>
        <w:ind w:firstLine="2160"/>
        <w:jc w:val="both"/>
        <w:rPr>
          <w:lang w:val="fr-FR"/>
        </w:rPr>
      </w:pPr>
      <w:r w:rsidRPr="0060627C">
        <w:rPr>
          <w:lang w:val="fr-FR"/>
        </w:rPr>
        <w:t>2.2.1.1. Thao tác duyệt web cơ bản</w:t>
      </w:r>
    </w:p>
    <w:p w14:paraId="084F1DD6" w14:textId="77777777" w:rsidR="00EE6AB0" w:rsidRPr="0060627C" w:rsidRDefault="00EE6AB0" w:rsidP="00EE6AB0">
      <w:pPr>
        <w:shd w:val="clear" w:color="auto" w:fill="FFFFFF"/>
        <w:tabs>
          <w:tab w:val="left" w:pos="851"/>
        </w:tabs>
        <w:spacing w:line="360" w:lineRule="auto"/>
        <w:ind w:firstLine="2160"/>
        <w:jc w:val="both"/>
        <w:rPr>
          <w:lang w:val="fr-FR"/>
        </w:rPr>
      </w:pPr>
      <w:r w:rsidRPr="0060627C">
        <w:rPr>
          <w:lang w:val="fr-FR"/>
        </w:rPr>
        <w:t>2.2.1.2. Thiết đặt (setting)</w:t>
      </w:r>
    </w:p>
    <w:p w14:paraId="5E384F57" w14:textId="77777777" w:rsidR="00EE6AB0" w:rsidRPr="0060627C" w:rsidRDefault="00EE6AB0" w:rsidP="00EE6AB0">
      <w:pPr>
        <w:shd w:val="clear" w:color="auto" w:fill="FFFFFF"/>
        <w:tabs>
          <w:tab w:val="left" w:pos="851"/>
        </w:tabs>
        <w:spacing w:line="360" w:lineRule="auto"/>
        <w:ind w:left="2127" w:firstLine="33"/>
        <w:jc w:val="both"/>
        <w:rPr>
          <w:lang w:val="fr-FR"/>
        </w:rPr>
      </w:pPr>
      <w:r w:rsidRPr="0060627C">
        <w:rPr>
          <w:lang w:val="fr-FR"/>
        </w:rPr>
        <w:t>2.2.1.3. Chuyển hướng từ nguồn nội dung Internet này qua  nguồn khác</w:t>
      </w:r>
    </w:p>
    <w:p w14:paraId="3148AA14" w14:textId="77777777" w:rsidR="00EE6AB0" w:rsidRPr="0060627C" w:rsidRDefault="00EE6AB0" w:rsidP="00EE6AB0">
      <w:pPr>
        <w:shd w:val="clear" w:color="auto" w:fill="FFFFFF"/>
        <w:tabs>
          <w:tab w:val="left" w:pos="851"/>
        </w:tabs>
        <w:spacing w:line="360" w:lineRule="auto"/>
        <w:ind w:firstLine="2160"/>
        <w:jc w:val="both"/>
        <w:rPr>
          <w:lang w:val="fr-FR"/>
        </w:rPr>
      </w:pPr>
      <w:r w:rsidRPr="0060627C">
        <w:rPr>
          <w:lang w:val="fr-FR"/>
        </w:rPr>
        <w:t>2.2.1.4. Đánh dấu</w:t>
      </w:r>
    </w:p>
    <w:p w14:paraId="4BB18334" w14:textId="77777777" w:rsidR="00EE6AB0" w:rsidRPr="0060627C" w:rsidRDefault="00EE6AB0" w:rsidP="00EE6AB0">
      <w:pPr>
        <w:shd w:val="clear" w:color="auto" w:fill="FFFFFF"/>
        <w:tabs>
          <w:tab w:val="left" w:pos="1418"/>
        </w:tabs>
        <w:spacing w:line="360" w:lineRule="auto"/>
        <w:ind w:firstLine="1418"/>
        <w:jc w:val="both"/>
        <w:rPr>
          <w:lang w:val="fr-FR"/>
        </w:rPr>
      </w:pPr>
      <w:r w:rsidRPr="0060627C">
        <w:rPr>
          <w:lang w:val="fr-FR"/>
        </w:rPr>
        <w:t>2.2.2. Sử dụng Web</w:t>
      </w:r>
    </w:p>
    <w:p w14:paraId="740335BC" w14:textId="77777777" w:rsidR="00EE6AB0" w:rsidRPr="0060627C" w:rsidRDefault="00EE6AB0" w:rsidP="00EE6AB0">
      <w:pPr>
        <w:shd w:val="clear" w:color="auto" w:fill="FFFFFF"/>
        <w:tabs>
          <w:tab w:val="left" w:pos="851"/>
        </w:tabs>
        <w:spacing w:line="360" w:lineRule="auto"/>
        <w:ind w:firstLine="2160"/>
        <w:jc w:val="both"/>
        <w:rPr>
          <w:lang w:val="fr-FR"/>
        </w:rPr>
      </w:pPr>
      <w:r w:rsidRPr="0060627C">
        <w:rPr>
          <w:lang w:val="fr-FR"/>
        </w:rPr>
        <w:t>2.2.2.1. Biểu mẫu và sử dụng một số dịch vụ công</w:t>
      </w:r>
    </w:p>
    <w:p w14:paraId="3A3150F4" w14:textId="77777777" w:rsidR="00EE6AB0" w:rsidRPr="0060627C" w:rsidRDefault="00EE6AB0" w:rsidP="00EE6AB0">
      <w:pPr>
        <w:shd w:val="clear" w:color="auto" w:fill="FFFFFF"/>
        <w:tabs>
          <w:tab w:val="left" w:pos="851"/>
        </w:tabs>
        <w:spacing w:line="360" w:lineRule="auto"/>
        <w:ind w:firstLine="2160"/>
        <w:jc w:val="both"/>
        <w:rPr>
          <w:lang w:val="fr-FR"/>
        </w:rPr>
      </w:pPr>
      <w:r w:rsidRPr="0060627C">
        <w:rPr>
          <w:lang w:val="fr-FR"/>
        </w:rPr>
        <w:t>2.2.2.2. Tìm kiếm, bộ tìm kiếm (máy tìm kiếm)</w:t>
      </w:r>
    </w:p>
    <w:p w14:paraId="10FB6A99" w14:textId="77777777" w:rsidR="00EE6AB0" w:rsidRPr="0060627C" w:rsidRDefault="00EE6AB0" w:rsidP="00EE6AB0">
      <w:pPr>
        <w:shd w:val="clear" w:color="auto" w:fill="FFFFFF"/>
        <w:tabs>
          <w:tab w:val="left" w:pos="851"/>
        </w:tabs>
        <w:spacing w:line="360" w:lineRule="auto"/>
        <w:ind w:firstLine="2160"/>
        <w:jc w:val="both"/>
      </w:pPr>
      <w:r w:rsidRPr="0060627C">
        <w:t>2.2.2.3. Lưu nội dung</w:t>
      </w:r>
    </w:p>
    <w:p w14:paraId="18352DC6" w14:textId="77777777" w:rsidR="00EE6AB0" w:rsidRPr="0060627C" w:rsidRDefault="00EE6AB0" w:rsidP="00EE6AB0">
      <w:pPr>
        <w:shd w:val="clear" w:color="auto" w:fill="FFFFFF"/>
        <w:tabs>
          <w:tab w:val="left" w:pos="851"/>
        </w:tabs>
        <w:spacing w:line="360" w:lineRule="auto"/>
        <w:ind w:firstLine="2160"/>
        <w:jc w:val="both"/>
      </w:pPr>
      <w:r w:rsidRPr="0060627C">
        <w:t>2.2.2.4. In</w:t>
      </w:r>
    </w:p>
    <w:p w14:paraId="4B29D5A1" w14:textId="77777777" w:rsidR="00EE6AB0" w:rsidRPr="0060627C" w:rsidRDefault="00EE6AB0" w:rsidP="00EE6AB0">
      <w:pPr>
        <w:shd w:val="clear" w:color="auto" w:fill="FFFFFF"/>
        <w:tabs>
          <w:tab w:val="left" w:pos="1418"/>
        </w:tabs>
        <w:spacing w:line="360" w:lineRule="auto"/>
        <w:ind w:firstLine="1418"/>
        <w:jc w:val="both"/>
      </w:pPr>
      <w:r w:rsidRPr="0060627C">
        <w:lastRenderedPageBreak/>
        <w:t>2.2.3. Thư điện tử (Email)</w:t>
      </w:r>
    </w:p>
    <w:p w14:paraId="1EF54D05" w14:textId="77777777" w:rsidR="00EE6AB0" w:rsidRPr="0060627C" w:rsidRDefault="00EE6AB0" w:rsidP="00EE6AB0">
      <w:pPr>
        <w:shd w:val="clear" w:color="auto" w:fill="FFFFFF"/>
        <w:tabs>
          <w:tab w:val="left" w:pos="851"/>
        </w:tabs>
        <w:spacing w:line="360" w:lineRule="auto"/>
        <w:ind w:firstLine="2160"/>
        <w:jc w:val="both"/>
      </w:pPr>
      <w:r w:rsidRPr="0060627C">
        <w:t>2.2.3.1. Khái niệm thư điện tử</w:t>
      </w:r>
    </w:p>
    <w:p w14:paraId="43986FE4" w14:textId="77777777" w:rsidR="00EE6AB0" w:rsidRPr="0060627C" w:rsidRDefault="00EE6AB0" w:rsidP="00EE6AB0">
      <w:pPr>
        <w:shd w:val="clear" w:color="auto" w:fill="FFFFFF"/>
        <w:tabs>
          <w:tab w:val="left" w:pos="851"/>
        </w:tabs>
        <w:spacing w:line="360" w:lineRule="auto"/>
        <w:ind w:firstLine="2160"/>
        <w:jc w:val="both"/>
      </w:pPr>
      <w:r w:rsidRPr="0060627C">
        <w:t>2.2.3.2. Viết và gửi thư điện tử</w:t>
      </w:r>
    </w:p>
    <w:p w14:paraId="4A0944B6" w14:textId="77777777" w:rsidR="00EE6AB0" w:rsidRPr="0060627C" w:rsidRDefault="00EE6AB0" w:rsidP="00EE6AB0">
      <w:pPr>
        <w:shd w:val="clear" w:color="auto" w:fill="FFFFFF"/>
        <w:tabs>
          <w:tab w:val="left" w:pos="851"/>
        </w:tabs>
        <w:spacing w:line="360" w:lineRule="auto"/>
        <w:ind w:firstLine="2160"/>
        <w:jc w:val="both"/>
      </w:pPr>
      <w:r w:rsidRPr="0060627C">
        <w:t>2.2.3.3. Nhận và trả lời thư điện tử</w:t>
      </w:r>
    </w:p>
    <w:p w14:paraId="609DCD83" w14:textId="77777777" w:rsidR="00EE6AB0" w:rsidRPr="0060627C" w:rsidRDefault="00EE6AB0" w:rsidP="00EE6AB0">
      <w:pPr>
        <w:shd w:val="clear" w:color="auto" w:fill="FFFFFF"/>
        <w:tabs>
          <w:tab w:val="left" w:pos="851"/>
        </w:tabs>
        <w:spacing w:line="360" w:lineRule="auto"/>
        <w:ind w:firstLine="2160"/>
        <w:jc w:val="both"/>
      </w:pPr>
      <w:r w:rsidRPr="0060627C">
        <w:t>2.2.3.4. Quản lý và nâng cao hiệu quả sử dụng thư điện tử</w:t>
      </w:r>
    </w:p>
    <w:p w14:paraId="20E1FACD" w14:textId="77777777" w:rsidR="00EE6AB0" w:rsidRPr="0060627C" w:rsidRDefault="00EE6AB0" w:rsidP="00EE6AB0">
      <w:pPr>
        <w:shd w:val="clear" w:color="auto" w:fill="FFFFFF"/>
        <w:tabs>
          <w:tab w:val="left" w:pos="709"/>
        </w:tabs>
        <w:spacing w:line="360" w:lineRule="auto"/>
        <w:ind w:firstLine="720"/>
        <w:jc w:val="both"/>
        <w:rPr>
          <w:b/>
        </w:rPr>
      </w:pPr>
      <w:r w:rsidRPr="0060627C">
        <w:rPr>
          <w:b/>
        </w:rPr>
        <w:t>2.3. Một số dạng truyền thông số thông dụng</w:t>
      </w:r>
    </w:p>
    <w:p w14:paraId="185F46A5" w14:textId="77777777" w:rsidR="00EE6AB0" w:rsidRPr="0060627C" w:rsidRDefault="00EE6AB0" w:rsidP="00EE6AB0">
      <w:pPr>
        <w:shd w:val="clear" w:color="auto" w:fill="FFFFFF"/>
        <w:tabs>
          <w:tab w:val="left" w:pos="1418"/>
        </w:tabs>
        <w:spacing w:line="360" w:lineRule="auto"/>
        <w:ind w:firstLine="1418"/>
        <w:jc w:val="both"/>
      </w:pPr>
      <w:r w:rsidRPr="0060627C">
        <w:t>2.3.1. Dịch vụ nhắn tin tức thời </w:t>
      </w:r>
    </w:p>
    <w:p w14:paraId="1A25D5F3" w14:textId="77777777" w:rsidR="00EE6AB0" w:rsidRPr="0060627C" w:rsidRDefault="00EE6AB0" w:rsidP="00EE6AB0">
      <w:pPr>
        <w:shd w:val="clear" w:color="auto" w:fill="FFFFFF"/>
        <w:tabs>
          <w:tab w:val="left" w:pos="1418"/>
        </w:tabs>
        <w:spacing w:line="360" w:lineRule="auto"/>
        <w:ind w:firstLine="1418"/>
        <w:jc w:val="both"/>
      </w:pPr>
      <w:r w:rsidRPr="0060627C">
        <w:t>2.3.2. Cộng đồng trực tuyến</w:t>
      </w:r>
    </w:p>
    <w:p w14:paraId="388D92FC" w14:textId="77777777" w:rsidR="00EE6AB0" w:rsidRPr="0060627C" w:rsidRDefault="00EE6AB0" w:rsidP="00EE6AB0">
      <w:pPr>
        <w:shd w:val="clear" w:color="auto" w:fill="FFFFFF"/>
        <w:tabs>
          <w:tab w:val="left" w:pos="1418"/>
        </w:tabs>
        <w:spacing w:line="360" w:lineRule="auto"/>
        <w:ind w:firstLine="1418"/>
        <w:jc w:val="both"/>
      </w:pPr>
      <w:r w:rsidRPr="0060627C">
        <w:t xml:space="preserve">2.3.3. Thương mại điện tử và ngân hàng điện tử </w:t>
      </w:r>
    </w:p>
    <w:p w14:paraId="2A4CA0DE"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2.4. Kiến thức cơ bản</w:t>
      </w:r>
      <w:r w:rsidRPr="0060627C">
        <w:rPr>
          <w:b/>
          <w:bCs/>
          <w:lang w:val="nb-NO"/>
        </w:rPr>
        <w:t xml:space="preserve">  </w:t>
      </w:r>
      <w:r w:rsidRPr="0060627C">
        <w:rPr>
          <w:b/>
          <w:lang w:val="nl-NL"/>
        </w:rPr>
        <w:t>về an toàn và bảo mật thông tin trên mạng</w:t>
      </w:r>
    </w:p>
    <w:p w14:paraId="58C43DE3" w14:textId="77777777" w:rsidR="00EE6AB0" w:rsidRPr="0060627C" w:rsidRDefault="00EE6AB0" w:rsidP="00EE6AB0">
      <w:pPr>
        <w:shd w:val="clear" w:color="auto" w:fill="FFFFFF"/>
        <w:spacing w:line="360" w:lineRule="auto"/>
        <w:ind w:left="1530"/>
        <w:jc w:val="both"/>
        <w:rPr>
          <w:lang w:val="nl-NL"/>
        </w:rPr>
      </w:pPr>
      <w:r w:rsidRPr="0060627C">
        <w:rPr>
          <w:lang w:val="nl-NL"/>
        </w:rPr>
        <w:t>2.4.1. Nguồn gốc các nguy cơ đối với việc đảm bảo an toàn dữ liệu  và thông tin</w:t>
      </w:r>
    </w:p>
    <w:p w14:paraId="7B87141D" w14:textId="77777777" w:rsidR="00EE6AB0" w:rsidRPr="0060627C" w:rsidRDefault="00EE6AB0" w:rsidP="00EE6AB0">
      <w:pPr>
        <w:shd w:val="clear" w:color="auto" w:fill="FFFFFF"/>
        <w:spacing w:line="360" w:lineRule="auto"/>
        <w:ind w:left="1530"/>
        <w:jc w:val="both"/>
        <w:rPr>
          <w:lang w:val="nl-NL"/>
        </w:rPr>
      </w:pPr>
      <w:bookmarkStart w:id="57" w:name="OLE_LINK27"/>
      <w:bookmarkStart w:id="58" w:name="OLE_LINK26"/>
      <w:r w:rsidRPr="0060627C">
        <w:rPr>
          <w:lang w:val="nl-NL"/>
        </w:rPr>
        <w:t xml:space="preserve">2.4.2. </w:t>
      </w:r>
      <w:bookmarkEnd w:id="57"/>
      <w:bookmarkEnd w:id="58"/>
      <w:r w:rsidRPr="0060627C">
        <w:rPr>
          <w:lang w:val="nl-NL"/>
        </w:rPr>
        <w:t>Tác dụng và hạn chế chung của phần mềm diệt virus, phần mềm an ninh mạng</w:t>
      </w:r>
    </w:p>
    <w:p w14:paraId="081B96E6" w14:textId="77777777" w:rsidR="00EE6AB0" w:rsidRPr="0060627C" w:rsidRDefault="00EE6AB0" w:rsidP="00EE6AB0">
      <w:pPr>
        <w:shd w:val="clear" w:color="auto" w:fill="FFFFFF"/>
        <w:spacing w:line="360" w:lineRule="auto"/>
        <w:ind w:left="1530"/>
        <w:jc w:val="both"/>
        <w:rPr>
          <w:lang w:val="nl-NL"/>
        </w:rPr>
      </w:pPr>
      <w:r w:rsidRPr="0060627C">
        <w:rPr>
          <w:lang w:val="nl-NL"/>
        </w:rPr>
        <w:t>2.4.3. An toàn thông tin khi sử dụng các loại thiết bị di động và  máy tính trên internet</w:t>
      </w:r>
    </w:p>
    <w:p w14:paraId="25789A7F" w14:textId="77777777" w:rsidR="00EE6AB0" w:rsidRPr="0060627C" w:rsidRDefault="00EE6AB0" w:rsidP="00EE6AB0">
      <w:pPr>
        <w:shd w:val="clear" w:color="auto" w:fill="FFFFFF"/>
        <w:tabs>
          <w:tab w:val="left" w:pos="1418"/>
        </w:tabs>
        <w:spacing w:line="360" w:lineRule="auto"/>
        <w:jc w:val="both"/>
        <w:rPr>
          <w:lang w:val="nl-NL"/>
        </w:rPr>
      </w:pPr>
      <w:r w:rsidRPr="0060627C">
        <w:rPr>
          <w:lang w:val="nl-NL"/>
        </w:rPr>
        <w:tab/>
        <w:t xml:space="preserve">  2.4.4. An toàn khi sử dụng mạng xã hội</w:t>
      </w:r>
    </w:p>
    <w:p w14:paraId="1ECBC2AB"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 xml:space="preserve">IV. Điều kiện thực hiện môn học </w:t>
      </w:r>
    </w:p>
    <w:p w14:paraId="09F7ED5F"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bCs/>
          <w:lang w:val="nl-NL"/>
        </w:rPr>
        <w:t xml:space="preserve">1 . </w:t>
      </w:r>
      <w:r w:rsidRPr="0060627C">
        <w:rPr>
          <w:b/>
          <w:lang w:val="nl-NL"/>
        </w:rPr>
        <w:t>Phòng học chuyên môn/nhà xưởng</w:t>
      </w:r>
    </w:p>
    <w:p w14:paraId="075A016C" w14:textId="77777777" w:rsidR="00EE6AB0" w:rsidRPr="0060627C" w:rsidRDefault="00EE6AB0" w:rsidP="00EE6AB0">
      <w:pPr>
        <w:tabs>
          <w:tab w:val="left" w:pos="851"/>
          <w:tab w:val="left" w:leader="dot" w:pos="9000"/>
        </w:tabs>
        <w:spacing w:line="360" w:lineRule="auto"/>
        <w:ind w:firstLine="720"/>
        <w:jc w:val="both"/>
        <w:rPr>
          <w:lang w:val="nl-NL"/>
        </w:rPr>
      </w:pPr>
      <w:r w:rsidRPr="0060627C">
        <w:rPr>
          <w:lang w:val="nl-NL"/>
        </w:rPr>
        <w:t>- Phòng máy tính có cấu hình phù hợp (đảm bảo mỗi sinh viên 1 máy). Phòng được trang bị hệ thống đèn đủ ánh sáng và máy điều hòa.</w:t>
      </w:r>
    </w:p>
    <w:p w14:paraId="22F550A5" w14:textId="77777777" w:rsidR="00EE6AB0" w:rsidRPr="0060627C" w:rsidRDefault="00EE6AB0" w:rsidP="00EE6AB0">
      <w:pPr>
        <w:tabs>
          <w:tab w:val="left" w:pos="851"/>
          <w:tab w:val="left" w:leader="dot" w:pos="9000"/>
        </w:tabs>
        <w:spacing w:line="360" w:lineRule="auto"/>
        <w:ind w:firstLine="720"/>
        <w:jc w:val="both"/>
        <w:rPr>
          <w:lang w:val="nl-NL"/>
        </w:rPr>
      </w:pPr>
      <w:r w:rsidRPr="0060627C">
        <w:rPr>
          <w:lang w:val="nl-NL"/>
        </w:rPr>
        <w:t>- Bàn, ghế cho sinh viên (mỗi bàn đặt 1 bộ máy tính).</w:t>
      </w:r>
    </w:p>
    <w:p w14:paraId="38239D90" w14:textId="77777777" w:rsidR="00EE6AB0" w:rsidRPr="0060627C" w:rsidRDefault="00EE6AB0" w:rsidP="00EE6AB0">
      <w:pPr>
        <w:tabs>
          <w:tab w:val="left" w:pos="851"/>
          <w:tab w:val="left" w:leader="dot" w:pos="9000"/>
        </w:tabs>
        <w:spacing w:line="360" w:lineRule="auto"/>
        <w:ind w:firstLine="720"/>
        <w:jc w:val="both"/>
        <w:rPr>
          <w:lang w:val="nl-NL"/>
        </w:rPr>
      </w:pPr>
      <w:r w:rsidRPr="0060627C">
        <w:rPr>
          <w:lang w:val="nl-NL"/>
        </w:rPr>
        <w:t>- Bàn ghế giảng viên, bảng, máy chiếu, bút bảng.</w:t>
      </w:r>
    </w:p>
    <w:p w14:paraId="49606C10"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2. Trang thiết bị máy móc</w:t>
      </w:r>
    </w:p>
    <w:p w14:paraId="131E77FC" w14:textId="77777777" w:rsidR="00EE6AB0" w:rsidRPr="0060627C" w:rsidRDefault="00EE6AB0" w:rsidP="00EE6AB0">
      <w:pPr>
        <w:tabs>
          <w:tab w:val="left" w:pos="851"/>
          <w:tab w:val="left" w:leader="dot" w:pos="9000"/>
        </w:tabs>
        <w:spacing w:line="360" w:lineRule="auto"/>
        <w:ind w:firstLine="720"/>
        <w:jc w:val="both"/>
        <w:rPr>
          <w:lang w:val="nl-NL"/>
        </w:rPr>
      </w:pPr>
      <w:r w:rsidRPr="0060627C">
        <w:rPr>
          <w:lang w:val="nl-NL"/>
        </w:rPr>
        <w:t>- Máy tính cài hệ điều hành Windows, Microsoft Office (Microsoft Word, Microsoft  Excel, Microsoft  PowerPoint), phần mềm tiện ích và có kết nối Internet.</w:t>
      </w:r>
    </w:p>
    <w:p w14:paraId="12EDADAE" w14:textId="77777777" w:rsidR="00EE6AB0" w:rsidRPr="0060627C" w:rsidRDefault="00EE6AB0" w:rsidP="00EE6AB0">
      <w:pPr>
        <w:tabs>
          <w:tab w:val="left" w:pos="851"/>
          <w:tab w:val="left" w:leader="dot" w:pos="9000"/>
        </w:tabs>
        <w:spacing w:line="360" w:lineRule="auto"/>
        <w:ind w:firstLine="720"/>
        <w:jc w:val="both"/>
        <w:rPr>
          <w:lang w:val="nl-NL"/>
        </w:rPr>
      </w:pPr>
      <w:bookmarkStart w:id="59" w:name="_Hlk519580017"/>
      <w:r w:rsidRPr="0060627C">
        <w:rPr>
          <w:lang w:val="nl-NL"/>
        </w:rPr>
        <w:t xml:space="preserve">- Các thiết bị phần cứng máy tính gồm: Mainboard, CPU, Ram, Ổ cứng, Card màn hình, Card âm thanh, Card mạng, Vỏ máy tính, Nguồn máy tính, Màn </w:t>
      </w:r>
      <w:r w:rsidRPr="0060627C">
        <w:rPr>
          <w:lang w:val="nl-NL"/>
        </w:rPr>
        <w:lastRenderedPageBreak/>
        <w:t>hình, Bàn phím, Chuột, Loa; Các thiết bị mạng cơ bản: Bridge, Repeater, Hub, Switch, Router  và Gateway.</w:t>
      </w:r>
    </w:p>
    <w:bookmarkEnd w:id="59"/>
    <w:p w14:paraId="432CA95A" w14:textId="77777777" w:rsidR="00EE6AB0" w:rsidRPr="0060627C" w:rsidRDefault="00EE6AB0" w:rsidP="00EE6AB0">
      <w:pPr>
        <w:tabs>
          <w:tab w:val="left" w:pos="851"/>
          <w:tab w:val="left" w:leader="dot" w:pos="9000"/>
        </w:tabs>
        <w:spacing w:line="360" w:lineRule="auto"/>
        <w:ind w:firstLine="720"/>
        <w:jc w:val="both"/>
        <w:rPr>
          <w:lang w:val="nl-NL"/>
        </w:rPr>
      </w:pPr>
      <w:r w:rsidRPr="0060627C">
        <w:rPr>
          <w:lang w:val="nl-NL"/>
        </w:rPr>
        <w:t>- Có một máy server quản lý toàn bộ máy con có kết nối mạng LAN và một máy cho giảng viên.</w:t>
      </w:r>
    </w:p>
    <w:p w14:paraId="2369C3EE" w14:textId="77777777" w:rsidR="00EE6AB0" w:rsidRPr="0060627C" w:rsidRDefault="00EE6AB0" w:rsidP="00EE6AB0">
      <w:pPr>
        <w:shd w:val="clear" w:color="auto" w:fill="FFFFFF"/>
        <w:tabs>
          <w:tab w:val="left" w:pos="709"/>
        </w:tabs>
        <w:spacing w:line="360" w:lineRule="auto"/>
        <w:ind w:firstLine="720"/>
        <w:jc w:val="both"/>
        <w:rPr>
          <w:b/>
          <w:lang w:val="nl-NL"/>
        </w:rPr>
      </w:pPr>
      <w:bookmarkStart w:id="60" w:name="_Hlk520296396"/>
      <w:r w:rsidRPr="0060627C">
        <w:rPr>
          <w:b/>
          <w:lang w:val="nl-NL"/>
        </w:rPr>
        <w:t>3.  Học liệu, dụng cụ, nguyên vật liệu:</w:t>
      </w:r>
    </w:p>
    <w:p w14:paraId="2B8E39F5" w14:textId="77777777" w:rsidR="00EE6AB0" w:rsidRPr="0060627C" w:rsidRDefault="00EE6AB0" w:rsidP="00EE6AB0">
      <w:pPr>
        <w:tabs>
          <w:tab w:val="left" w:pos="851"/>
          <w:tab w:val="left" w:leader="dot" w:pos="9000"/>
        </w:tabs>
        <w:spacing w:line="360" w:lineRule="auto"/>
        <w:ind w:firstLine="720"/>
        <w:jc w:val="both"/>
        <w:rPr>
          <w:lang w:val="nl-NL"/>
        </w:rPr>
      </w:pPr>
      <w:r w:rsidRPr="0060627C">
        <w:rPr>
          <w:lang w:val="nl-NL"/>
        </w:rPr>
        <w:t>Giáo trình, bài giảng, hệ thống bài tập, tài liệu tham khảo.</w:t>
      </w:r>
    </w:p>
    <w:p w14:paraId="0A524433" w14:textId="77777777" w:rsidR="00EE6AB0" w:rsidRPr="0060627C" w:rsidRDefault="00EE6AB0" w:rsidP="00EE6AB0">
      <w:pPr>
        <w:shd w:val="clear" w:color="auto" w:fill="FFFFFF"/>
        <w:tabs>
          <w:tab w:val="left" w:pos="709"/>
        </w:tabs>
        <w:spacing w:line="360" w:lineRule="auto"/>
        <w:ind w:firstLine="720"/>
        <w:jc w:val="both"/>
        <w:rPr>
          <w:b/>
          <w:lang w:val="nl-NL"/>
        </w:rPr>
      </w:pPr>
      <w:r w:rsidRPr="0060627C">
        <w:rPr>
          <w:b/>
          <w:lang w:val="nl-NL"/>
        </w:rPr>
        <w:t>4.  Các điều kiện khác</w:t>
      </w:r>
    </w:p>
    <w:bookmarkEnd w:id="60"/>
    <w:p w14:paraId="110F03FD" w14:textId="77777777" w:rsidR="00EE6AB0" w:rsidRPr="0060627C" w:rsidRDefault="00EE6AB0" w:rsidP="00EE6AB0">
      <w:pPr>
        <w:tabs>
          <w:tab w:val="left" w:pos="851"/>
          <w:tab w:val="left" w:leader="dot" w:pos="9000"/>
        </w:tabs>
        <w:spacing w:line="360" w:lineRule="auto"/>
        <w:ind w:firstLine="720"/>
        <w:jc w:val="both"/>
        <w:rPr>
          <w:lang w:val="nl-NL"/>
        </w:rPr>
      </w:pPr>
      <w:r w:rsidRPr="0060627C">
        <w:rPr>
          <w:lang w:val="nl-NL"/>
        </w:rPr>
        <w:t>Khuyến khích các cơ sở giáo dục nghề nghiệp, cơ sở giáo dục đại học có đăng ký hoạt động giáo dục nghề nghiệp trang bị phòng học và các điều kiện khác để có thể tổ chức giảng dạy môn học theo hình thức trực tuyến.</w:t>
      </w:r>
    </w:p>
    <w:p w14:paraId="0818C1E0" w14:textId="77777777" w:rsidR="00EE6AB0" w:rsidRPr="0060627C" w:rsidRDefault="00EE6AB0" w:rsidP="00EE6AB0">
      <w:pPr>
        <w:spacing w:line="360" w:lineRule="auto"/>
        <w:ind w:firstLine="720"/>
        <w:jc w:val="both"/>
        <w:rPr>
          <w:b/>
          <w:lang w:val="sv-SE"/>
        </w:rPr>
      </w:pPr>
      <w:r w:rsidRPr="0060627C">
        <w:rPr>
          <w:b/>
          <w:lang w:val="sv-SE"/>
        </w:rPr>
        <w:t>V. Phương pháp đánh giá</w:t>
      </w:r>
    </w:p>
    <w:p w14:paraId="38D2745C" w14:textId="77777777" w:rsidR="00EE6AB0" w:rsidRPr="0060627C" w:rsidRDefault="00EE6AB0" w:rsidP="00EE6AB0">
      <w:pPr>
        <w:spacing w:line="360" w:lineRule="auto"/>
        <w:ind w:firstLine="720"/>
        <w:jc w:val="both"/>
        <w:rPr>
          <w:lang w:val="sv-SE"/>
        </w:rPr>
      </w:pPr>
      <w:r w:rsidRPr="0060627C">
        <w:rPr>
          <w:lang w:val="sv-SE"/>
        </w:rPr>
        <w:t xml:space="preserve">Việc đánh giá kết quả học tập của người học được thực hiện theo quy định tại Thông tư số 09/2017/TT-BLĐTBXH ngày 13/3/2017 của Bộ Lao động - Thương binh và Xã hội quy định việc tổ chức thực hiện chương trình đào tạo trình độ trung cấp, trình độ cao đẳng theo niên chế hoặc theo phương thức tích lũy mô-đun hoặc tín chỉ; </w:t>
      </w:r>
      <w:r w:rsidRPr="0060627C">
        <w:rPr>
          <w:lang w:val="nl-NL"/>
        </w:rPr>
        <w:t>quy chế kiểm tra, thi, xét công nhận tốt nghiệp.</w:t>
      </w:r>
    </w:p>
    <w:p w14:paraId="7CC6B9EC" w14:textId="77777777" w:rsidR="00EE6AB0" w:rsidRPr="0060627C" w:rsidRDefault="00EE6AB0" w:rsidP="00EE6AB0">
      <w:pPr>
        <w:spacing w:line="360" w:lineRule="auto"/>
        <w:ind w:firstLine="720"/>
        <w:jc w:val="both"/>
        <w:rPr>
          <w:lang w:val="sv-SE"/>
        </w:rPr>
      </w:pPr>
      <w:r w:rsidRPr="0060627C">
        <w:rPr>
          <w:b/>
          <w:bCs/>
          <w:lang w:val="sv-SE"/>
        </w:rPr>
        <w:t>VI. Hướng dẫn thực hiện môn học</w:t>
      </w:r>
    </w:p>
    <w:p w14:paraId="6ED77E07" w14:textId="77777777" w:rsidR="00EE6AB0" w:rsidRPr="0060627C" w:rsidRDefault="00EE6AB0" w:rsidP="00EE6AB0">
      <w:pPr>
        <w:spacing w:line="360" w:lineRule="auto"/>
        <w:ind w:firstLine="720"/>
        <w:jc w:val="both"/>
        <w:rPr>
          <w:lang w:val="sv-SE"/>
        </w:rPr>
      </w:pPr>
      <w:r w:rsidRPr="0060627C">
        <w:rPr>
          <w:b/>
          <w:bCs/>
          <w:lang w:val="sv-SE"/>
        </w:rPr>
        <w:t>1. Phạm vi áp dụng môn học</w:t>
      </w:r>
    </w:p>
    <w:p w14:paraId="5C0AD6F1" w14:textId="77777777" w:rsidR="00EE6AB0" w:rsidRPr="0060627C" w:rsidRDefault="00EE6AB0" w:rsidP="00EE6AB0">
      <w:pPr>
        <w:spacing w:line="360" w:lineRule="auto"/>
        <w:ind w:firstLine="720"/>
        <w:jc w:val="both"/>
        <w:rPr>
          <w:lang w:val="sv-SE"/>
        </w:rPr>
      </w:pPr>
      <w:r w:rsidRPr="0060627C">
        <w:rPr>
          <w:lang w:val="sv-SE"/>
        </w:rPr>
        <w:t>Môn học Tin học là một trong các môn học bắt buộc thuộc khối các môn học chung trong chương trình đào tạo trình độ trung cấp theo quy định của Bộ Lao động - Thương binh và Xã hội để giảng dạy.</w:t>
      </w:r>
    </w:p>
    <w:p w14:paraId="26E4B3E5" w14:textId="77777777" w:rsidR="00EE6AB0" w:rsidRPr="0060627C" w:rsidRDefault="00EE6AB0" w:rsidP="00EE6AB0">
      <w:pPr>
        <w:spacing w:line="360" w:lineRule="auto"/>
        <w:ind w:firstLine="720"/>
        <w:jc w:val="both"/>
        <w:rPr>
          <w:lang w:val="sv-SE"/>
        </w:rPr>
      </w:pPr>
      <w:r w:rsidRPr="0060627C">
        <w:rPr>
          <w:lang w:val="sv-SE"/>
        </w:rPr>
        <w:t>Người học là đối tượng tuyển sinh hệ tốt nghiệp trung học cơ sở bắt buộc học toàn bộ chương trình môn học này.</w:t>
      </w:r>
    </w:p>
    <w:p w14:paraId="2ED61196" w14:textId="77777777" w:rsidR="00EE6AB0" w:rsidRPr="0060627C" w:rsidRDefault="00EE6AB0" w:rsidP="00EE6AB0">
      <w:pPr>
        <w:spacing w:line="360" w:lineRule="auto"/>
        <w:ind w:firstLine="720"/>
        <w:jc w:val="both"/>
        <w:rPr>
          <w:lang w:val="sv-SE"/>
        </w:rPr>
      </w:pPr>
      <w:r w:rsidRPr="0060627C">
        <w:rPr>
          <w:b/>
          <w:bCs/>
          <w:lang w:val="sv-SE"/>
        </w:rPr>
        <w:t>2. Miễn trừ, bảo lưu kết quả học tập môn học</w:t>
      </w:r>
    </w:p>
    <w:p w14:paraId="656D8693" w14:textId="77777777" w:rsidR="00EE6AB0" w:rsidRPr="0060627C" w:rsidRDefault="00EE6AB0" w:rsidP="00EE6AB0">
      <w:pPr>
        <w:tabs>
          <w:tab w:val="left" w:pos="709"/>
        </w:tabs>
        <w:spacing w:line="360" w:lineRule="auto"/>
        <w:ind w:firstLine="720"/>
        <w:jc w:val="both"/>
        <w:rPr>
          <w:lang w:val="sv-SE"/>
        </w:rPr>
      </w:pPr>
      <w:r w:rsidRPr="0060627C">
        <w:rPr>
          <w:bCs/>
          <w:lang w:val="sv-SE"/>
        </w:rPr>
        <w:t xml:space="preserve">Việc miễn trừ, bảo lưu kết quả học tập môn học được thực hiện theo Thông tư số 09/2017/TT-BLĐTBXH. </w:t>
      </w:r>
      <w:bookmarkStart w:id="61" w:name="_Hlk520377008"/>
      <w:r w:rsidRPr="0060627C">
        <w:rPr>
          <w:lang w:val="sv-SE"/>
        </w:rPr>
        <w:t>Ngoài ra, Hiệu trưởng quy định cụ thể và quyết định miễn trừ học tập môn học như sau:</w:t>
      </w:r>
    </w:p>
    <w:p w14:paraId="35D0A280" w14:textId="77777777" w:rsidR="00EE6AB0" w:rsidRPr="0060627C" w:rsidRDefault="00EE6AB0" w:rsidP="00EE6AB0">
      <w:pPr>
        <w:tabs>
          <w:tab w:val="left" w:pos="709"/>
        </w:tabs>
        <w:spacing w:line="360" w:lineRule="auto"/>
        <w:ind w:firstLine="720"/>
        <w:jc w:val="both"/>
        <w:rPr>
          <w:lang w:val="sv-SE"/>
        </w:rPr>
      </w:pPr>
      <w:r w:rsidRPr="0060627C">
        <w:rPr>
          <w:lang w:val="sv-SE"/>
        </w:rPr>
        <w:t>- Miễn trừ học tập môn học đối với người học có:</w:t>
      </w:r>
    </w:p>
    <w:p w14:paraId="1FF6CDF6" w14:textId="77777777" w:rsidR="00EE6AB0" w:rsidRPr="0060627C" w:rsidRDefault="00EE6AB0" w:rsidP="00EE6AB0">
      <w:pPr>
        <w:tabs>
          <w:tab w:val="left" w:pos="709"/>
        </w:tabs>
        <w:spacing w:line="360" w:lineRule="auto"/>
        <w:ind w:firstLine="720"/>
        <w:jc w:val="both"/>
        <w:rPr>
          <w:lang w:val="sv-SE"/>
        </w:rPr>
      </w:pPr>
      <w:r w:rsidRPr="0060627C">
        <w:rPr>
          <w:lang w:val="sv-SE"/>
        </w:rPr>
        <w:lastRenderedPageBreak/>
        <w:t xml:space="preserve"> + Chứng chỉ chuẩn kỹ năng sử dụng công nghệ thông tin cơ bản hoặc Chứng chỉ chuẩn kỹ năng sử dụng công nghệ thông tin nâng cao theo quy định của Bộ Thông tin và Truyền thông;</w:t>
      </w:r>
    </w:p>
    <w:p w14:paraId="5A481874" w14:textId="77777777" w:rsidR="00EE6AB0" w:rsidRPr="0060627C" w:rsidRDefault="00EE6AB0" w:rsidP="00EE6AB0">
      <w:pPr>
        <w:tabs>
          <w:tab w:val="left" w:pos="709"/>
        </w:tabs>
        <w:spacing w:line="360" w:lineRule="auto"/>
        <w:ind w:firstLine="720"/>
        <w:jc w:val="both"/>
        <w:rPr>
          <w:lang w:val="sv-SE"/>
        </w:rPr>
      </w:pPr>
      <w:r w:rsidRPr="0060627C">
        <w:rPr>
          <w:lang w:val="sv-SE"/>
        </w:rPr>
        <w:t>+ Chứng chỉ công nghệ thông tin của tổ chức nước ngoài sử dụng ở Việt Nam đáp ứng chuẩn kỹ năng sử dụng công nghệ thông tin cơ bản hoặc Chứng chỉ chuẩn kỹ năng sử dụng công nghệ thông tin nâng cao theo quy định của Bộ Thông tin và Truyền thông;</w:t>
      </w:r>
    </w:p>
    <w:bookmarkEnd w:id="61"/>
    <w:p w14:paraId="1ADEFBED" w14:textId="77777777" w:rsidR="00EE6AB0" w:rsidRPr="0060627C" w:rsidRDefault="00EE6AB0" w:rsidP="00EE6AB0">
      <w:pPr>
        <w:shd w:val="clear" w:color="auto" w:fill="FFFFFF"/>
        <w:tabs>
          <w:tab w:val="left" w:pos="851"/>
        </w:tabs>
        <w:spacing w:line="360" w:lineRule="auto"/>
        <w:ind w:firstLine="720"/>
        <w:jc w:val="both"/>
        <w:rPr>
          <w:lang w:val="nl-NL"/>
        </w:rPr>
      </w:pPr>
      <w:r w:rsidRPr="0060627C">
        <w:rPr>
          <w:bCs/>
          <w:lang w:val="sv-SE"/>
        </w:rPr>
        <w:t xml:space="preserve">- </w:t>
      </w:r>
      <w:r w:rsidRPr="0060627C">
        <w:rPr>
          <w:bCs/>
          <w:lang w:val="nl-NL"/>
        </w:rPr>
        <w:t xml:space="preserve">Người học là đối tượng tuyển sinh hệ tốt nghiệp trung học cơ sở bắt buộc học toàn bộ chương trình môn học này. </w:t>
      </w:r>
      <w:r w:rsidRPr="0060627C">
        <w:rPr>
          <w:lang w:val="nl-NL"/>
        </w:rPr>
        <w:t>Người học đã có bằng tốt nghiệp trung học phổ thông, Hiệu trưởng xem xét, quyết định cho người học được miễn học những nội dung đã được học ở chương trình trung học phổ thông.</w:t>
      </w:r>
    </w:p>
    <w:p w14:paraId="77736825" w14:textId="77777777" w:rsidR="00EE6AB0" w:rsidRPr="0060627C" w:rsidRDefault="00EE6AB0" w:rsidP="00EE6AB0">
      <w:pPr>
        <w:spacing w:line="360" w:lineRule="auto"/>
        <w:ind w:firstLine="720"/>
        <w:jc w:val="both"/>
        <w:rPr>
          <w:lang w:val="nl-NL"/>
        </w:rPr>
      </w:pPr>
      <w:r w:rsidRPr="0060627C">
        <w:rPr>
          <w:b/>
          <w:bCs/>
          <w:lang w:val="nl-NL"/>
        </w:rPr>
        <w:t>3. Hướng dẫn về phương pháp giảng dạy, học tập môn học</w:t>
      </w:r>
    </w:p>
    <w:p w14:paraId="216F445C" w14:textId="77777777" w:rsidR="00EE6AB0" w:rsidRPr="0060627C" w:rsidRDefault="00EE6AB0" w:rsidP="00EE6AB0">
      <w:pPr>
        <w:spacing w:line="360" w:lineRule="auto"/>
        <w:ind w:firstLine="720"/>
        <w:jc w:val="both"/>
        <w:rPr>
          <w:lang w:val="nl-NL"/>
        </w:rPr>
      </w:pPr>
      <w:r w:rsidRPr="0060627C">
        <w:rPr>
          <w:lang w:val="nl-NL"/>
        </w:rPr>
        <w:t>- Đối với giáo viên: Giáo viên vận dụng linh hoạt các phương pháp dạy học; lấy người học làm trung tâm; tổ chức các hoạt động giảng dạy bài tập đa dạng với sự hỗ trợ của máy móc, trang thiết bị, phục vụ mục tiêu bài học.</w:t>
      </w:r>
    </w:p>
    <w:p w14:paraId="449E4D12" w14:textId="77777777" w:rsidR="00EE6AB0" w:rsidRPr="0060627C" w:rsidRDefault="00EE6AB0" w:rsidP="00EE6AB0">
      <w:pPr>
        <w:spacing w:line="360" w:lineRule="auto"/>
        <w:ind w:firstLine="720"/>
        <w:jc w:val="both"/>
        <w:rPr>
          <w:lang w:val="nl-NL"/>
        </w:rPr>
      </w:pPr>
      <w:r w:rsidRPr="0060627C">
        <w:rPr>
          <w:lang w:val="nl-NL"/>
        </w:rPr>
        <w:t>- Đối với người học: Thao tác theo hướng dẫn của giáo viên và làm bài tập về nhà.</w:t>
      </w:r>
    </w:p>
    <w:p w14:paraId="07FF889B" w14:textId="77777777" w:rsidR="00EE6AB0" w:rsidRPr="0060627C" w:rsidRDefault="00EE6AB0" w:rsidP="00EE6AB0">
      <w:pPr>
        <w:spacing w:line="360" w:lineRule="auto"/>
        <w:ind w:firstLine="720"/>
        <w:jc w:val="both"/>
        <w:rPr>
          <w:lang w:val="nl-NL"/>
        </w:rPr>
      </w:pPr>
      <w:r w:rsidRPr="0060627C">
        <w:rPr>
          <w:lang w:val="nl-NL"/>
        </w:rPr>
        <w:t>- Khuyến khích việc tự học và làm thêm các bài tập ngoài giáo trình.</w:t>
      </w:r>
    </w:p>
    <w:p w14:paraId="71284659" w14:textId="77777777" w:rsidR="00EE6AB0" w:rsidRPr="0060627C" w:rsidRDefault="00EE6AB0" w:rsidP="00EE6AB0">
      <w:pPr>
        <w:spacing w:line="360" w:lineRule="auto"/>
        <w:ind w:firstLine="720"/>
        <w:jc w:val="both"/>
        <w:rPr>
          <w:lang w:val="nl-NL"/>
        </w:rPr>
      </w:pPr>
      <w:r w:rsidRPr="0060627C">
        <w:rPr>
          <w:lang w:val="nl-NL"/>
        </w:rPr>
        <w:t>- Bên cạnh việc học 75 giờ trên lớp, giáo viên nên xây dựng nội dung và mục tiêu tự học thêm giờ cho người học thông qua hệ thống bài tập bổ sung, phần mềm, tài liệu tham khảo khác nhằm giúp người học đạt năng lực theo quy định sau khi tốt nghiệp trình độ cao đẳng.</w:t>
      </w:r>
    </w:p>
    <w:p w14:paraId="311FAC55" w14:textId="77777777" w:rsidR="00EE6AB0" w:rsidRPr="0060627C" w:rsidRDefault="00EE6AB0" w:rsidP="00EE6AB0">
      <w:pPr>
        <w:shd w:val="clear" w:color="auto" w:fill="FFFFFF"/>
        <w:tabs>
          <w:tab w:val="left" w:pos="709"/>
        </w:tabs>
        <w:spacing w:beforeLines="60" w:before="144" w:afterLines="60" w:after="144" w:line="360" w:lineRule="auto"/>
        <w:ind w:firstLine="720"/>
        <w:jc w:val="both"/>
        <w:rPr>
          <w:b/>
          <w:lang w:val="nl-NL"/>
        </w:rPr>
      </w:pPr>
      <w:r w:rsidRPr="0060627C">
        <w:rPr>
          <w:b/>
          <w:lang w:val="nl-NL"/>
        </w:rPr>
        <w:t>4.Tài liệu tham khảo</w:t>
      </w:r>
    </w:p>
    <w:bookmarkEnd w:id="47"/>
    <w:p w14:paraId="27231737"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rPr>
          <w:lang w:val="nl-NL"/>
        </w:rPr>
      </w:pPr>
      <w:r w:rsidRPr="0060627C">
        <w:rPr>
          <w:lang w:val="nl-NL"/>
        </w:rPr>
        <w:t>1. Quyết định số 392/QĐ-TTg ngày 27/3/2015 của Thủ tướng Chính phủ  phê duyệt “Chương trình mục tiêu phát triển công nghiệp công nghệ thông tin đến 2020, tầm nhìn 2025”.</w:t>
      </w:r>
    </w:p>
    <w:p w14:paraId="083E66C3"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rPr>
          <w:lang w:val="nl-NL"/>
        </w:rPr>
      </w:pPr>
      <w:r w:rsidRPr="0060627C">
        <w:rPr>
          <w:lang w:val="nl-NL"/>
        </w:rPr>
        <w:t>2. Quyết định số 1982/QĐ-TTg ngày 31/10/2014 của Thủ tướng Chính phủ phê duyệt đề án “Ứng dụng công nghệ thông tin trong quản lý, hoạt động dạy và học nghề đến năm 2020”.</w:t>
      </w:r>
    </w:p>
    <w:p w14:paraId="5CF8E8C8"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rPr>
          <w:lang w:val="nl-NL"/>
        </w:rPr>
      </w:pPr>
      <w:r w:rsidRPr="0060627C">
        <w:rPr>
          <w:lang w:val="nl-NL"/>
        </w:rPr>
        <w:lastRenderedPageBreak/>
        <w:t>3. Thông tư số 03/2014/TT-BTTTT ngày 11/3/2014 của Bộ Thông tin và Truyền thông quy định chuẩn kỹ năng sử dụng công nghệ thông tin.</w:t>
      </w:r>
    </w:p>
    <w:p w14:paraId="5407255C"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rPr>
          <w:lang w:val="nl-NL"/>
        </w:rPr>
      </w:pPr>
      <w:r w:rsidRPr="0060627C">
        <w:rPr>
          <w:lang w:val="nl-NL"/>
        </w:rPr>
        <w:t>4. Thông tư liên tịch số 17/2016/TTLT-BGDĐT-BTTTT ngày 21/06/2016 của Bộ Giáo dục và Đào tạo và Bộ Thông tin và Truyền thông quy định tổ chức thi và cấp chứng chỉ ứng dụng công nghệ thông tin.</w:t>
      </w:r>
    </w:p>
    <w:p w14:paraId="3131190F"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rPr>
          <w:lang w:val="nl-NL"/>
        </w:rPr>
      </w:pPr>
      <w:r w:rsidRPr="0060627C">
        <w:rPr>
          <w:lang w:val="nl-NL"/>
        </w:rPr>
        <w:t>5. Thông tư số 44/2017/TT-BTTTT ngày 29/12/2017 của của Bộ Thông tin và Truyền thông Quy định về việc công nhận chứng chỉ công nghệ thông tin của tổ chức nước ngoài sử dụng ở Việt Nam đáp ứng chuẩn kỹ năng sử dụng công nghệ thông tin</w:t>
      </w:r>
    </w:p>
    <w:p w14:paraId="439B17BC"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pPr>
      <w:r w:rsidRPr="0060627C">
        <w:rPr>
          <w:lang w:val="nl-NL"/>
        </w:rPr>
        <w:t xml:space="preserve">6. Nguyễn Đăng Tỵ, Hồ Thị Phương Nga, Giáo trình Tin học Đại cương, NXB Đại học Quốc  gia TP. </w:t>
      </w:r>
      <w:r w:rsidRPr="0060627C">
        <w:t>Hồ Chí Minh, 2015.</w:t>
      </w:r>
    </w:p>
    <w:p w14:paraId="2FEA657C"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pPr>
      <w:r w:rsidRPr="0060627C">
        <w:t>7. Huyền Trang, Sử dụng Internet an toàn, NXB Phụ nữ, 2014.</w:t>
      </w:r>
    </w:p>
    <w:p w14:paraId="4E4405E3"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pPr>
      <w:r w:rsidRPr="0060627C">
        <w:t>8. Phạm Phương Hoa, Phạm Quang Hiển, Giáo trình thực hành Microsoft Word, NXB Thanh Niên, 2016.</w:t>
      </w:r>
    </w:p>
    <w:p w14:paraId="22A2A604"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pPr>
      <w:r w:rsidRPr="0060627C">
        <w:t>9. Phạm Phương Hoa, Phạm Quang Hiển, Giáo trình thực hành Excel, NXB Thanh Niên, 2017.</w:t>
      </w:r>
    </w:p>
    <w:p w14:paraId="54C7A50B"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pPr>
      <w:r w:rsidRPr="0060627C">
        <w:t xml:space="preserve">10. </w:t>
      </w:r>
      <w:hyperlink r:id="rId9" w:history="1">
        <w:r w:rsidRPr="0060627C">
          <w:rPr>
            <w:u w:val="single"/>
          </w:rPr>
          <w:t>Joan Lambert</w:t>
        </w:r>
      </w:hyperlink>
      <w:r w:rsidRPr="0060627C">
        <w:t xml:space="preserve"> and Curtis Frye, Microsoft Office 2016 Step by Step 1st Edition, Microsoft, 2015.</w:t>
      </w:r>
    </w:p>
    <w:p w14:paraId="0A137CAD" w14:textId="77777777" w:rsidR="00EE6AB0" w:rsidRPr="0060627C" w:rsidRDefault="00EE6AB0" w:rsidP="00EE6AB0">
      <w:pPr>
        <w:shd w:val="clear" w:color="auto" w:fill="FFFFFF"/>
        <w:tabs>
          <w:tab w:val="left" w:pos="709"/>
          <w:tab w:val="left" w:pos="1134"/>
        </w:tabs>
        <w:spacing w:beforeLines="30" w:before="72" w:afterLines="30" w:after="72" w:line="360" w:lineRule="auto"/>
        <w:ind w:firstLine="720"/>
        <w:jc w:val="both"/>
      </w:pPr>
      <w:r w:rsidRPr="0060627C">
        <w:t xml:space="preserve">11. </w:t>
      </w:r>
      <w:hyperlink r:id="rId10" w:history="1">
        <w:r w:rsidRPr="0060627C">
          <w:rPr>
            <w:u w:val="single"/>
          </w:rPr>
          <w:t>Peter Weverka</w:t>
        </w:r>
      </w:hyperlink>
      <w:r w:rsidRPr="0060627C">
        <w:t xml:space="preserve">, Office 2016 All-In-One For Dummies 1st Edition, John Wiley &amp; Sons, 2016./. </w:t>
      </w:r>
    </w:p>
    <w:p w14:paraId="28A2BEFB" w14:textId="77777777" w:rsidR="00EE6AB0" w:rsidRPr="0060627C" w:rsidRDefault="00EE6AB0" w:rsidP="00EE6AB0">
      <w:pPr>
        <w:spacing w:line="360" w:lineRule="auto"/>
        <w:ind w:right="-360"/>
        <w:jc w:val="both"/>
      </w:pPr>
      <w:r w:rsidRPr="0060627C">
        <w:br w:type="page"/>
      </w:r>
    </w:p>
    <w:p w14:paraId="06857DA0" w14:textId="77777777" w:rsidR="00EE6AB0" w:rsidRPr="0060627C" w:rsidRDefault="00EE6AB0" w:rsidP="00EE6AB0">
      <w:pPr>
        <w:spacing w:line="360" w:lineRule="auto"/>
        <w:ind w:firstLine="720"/>
        <w:jc w:val="center"/>
        <w:rPr>
          <w:b/>
          <w:bCs/>
        </w:rPr>
      </w:pPr>
      <w:r w:rsidRPr="0060627C">
        <w:rPr>
          <w:b/>
          <w:bCs/>
        </w:rPr>
        <w:lastRenderedPageBreak/>
        <w:t>CHƯƠNG TRÌNH MÔN HỌC</w:t>
      </w:r>
    </w:p>
    <w:p w14:paraId="4A311FD1" w14:textId="77777777" w:rsidR="00EE6AB0" w:rsidRPr="0060627C" w:rsidRDefault="00EE6AB0" w:rsidP="00EE6AB0">
      <w:pPr>
        <w:spacing w:line="360" w:lineRule="auto"/>
        <w:ind w:firstLine="720"/>
        <w:jc w:val="center"/>
        <w:rPr>
          <w:bCs/>
          <w:i/>
          <w:sz w:val="26"/>
          <w:szCs w:val="26"/>
        </w:rPr>
      </w:pPr>
      <w:r w:rsidRPr="0060627C">
        <w:rPr>
          <w:b/>
          <w:bCs/>
        </w:rPr>
        <w:t>(</w:t>
      </w:r>
      <w:r w:rsidRPr="0060627C">
        <w:rPr>
          <w:bCs/>
          <w:i/>
          <w:sz w:val="26"/>
          <w:szCs w:val="26"/>
        </w:rPr>
        <w:t xml:space="preserve">Kèm theo TT số: </w:t>
      </w:r>
      <w:r w:rsidRPr="0060627C">
        <w:rPr>
          <w:i/>
          <w:sz w:val="26"/>
          <w:szCs w:val="26"/>
        </w:rPr>
        <w:t xml:space="preserve">03/2019/TT-BLĐTBXH </w:t>
      </w:r>
      <w:r w:rsidRPr="0060627C">
        <w:rPr>
          <w:i/>
          <w:iCs/>
          <w:sz w:val="26"/>
          <w:szCs w:val="26"/>
        </w:rPr>
        <w:t xml:space="preserve">ngày 17 tháng 01 năm 2019 </w:t>
      </w:r>
      <w:r w:rsidRPr="0060627C">
        <w:rPr>
          <w:i/>
          <w:sz w:val="26"/>
          <w:szCs w:val="26"/>
        </w:rPr>
        <w:t>Ban hành Chương trình môn học Tiếng Anh thuộc khối các môn học chung trong chương trình đào tạo trình độ trung cấp, trình độ cao đẳng)</w:t>
      </w:r>
    </w:p>
    <w:p w14:paraId="599E73B5" w14:textId="77777777" w:rsidR="00EE6AB0" w:rsidRPr="0060627C" w:rsidRDefault="00EE6AB0" w:rsidP="00EE6AB0">
      <w:pPr>
        <w:pStyle w:val="Heading3"/>
        <w:spacing w:line="360" w:lineRule="auto"/>
        <w:ind w:firstLine="720"/>
        <w:rPr>
          <w:rFonts w:ascii="Times New Roman" w:hAnsi="Times New Roman"/>
          <w:sz w:val="28"/>
          <w:szCs w:val="28"/>
          <w:lang w:val="pt-BR"/>
        </w:rPr>
      </w:pPr>
      <w:r w:rsidRPr="0060627C">
        <w:rPr>
          <w:rFonts w:ascii="Times New Roman" w:hAnsi="Times New Roman"/>
          <w:sz w:val="28"/>
          <w:szCs w:val="28"/>
          <w:lang w:val="pt-BR"/>
        </w:rPr>
        <w:t>Tên môn học: Tiếng Anh</w:t>
      </w:r>
    </w:p>
    <w:p w14:paraId="2EC9DE57" w14:textId="77777777" w:rsidR="00EE6AB0" w:rsidRPr="0060627C" w:rsidRDefault="00EE6AB0" w:rsidP="00EE6AB0">
      <w:pPr>
        <w:spacing w:line="360" w:lineRule="auto"/>
        <w:ind w:firstLine="720"/>
        <w:jc w:val="both"/>
      </w:pPr>
      <w:r w:rsidRPr="0060627C">
        <w:rPr>
          <w:b/>
          <w:bCs/>
        </w:rPr>
        <w:t>Mã môn học: MH 06</w:t>
      </w:r>
    </w:p>
    <w:p w14:paraId="1163858D" w14:textId="77777777" w:rsidR="00EE6AB0" w:rsidRPr="0060627C" w:rsidRDefault="00EE6AB0" w:rsidP="00EE6AB0">
      <w:pPr>
        <w:spacing w:line="360" w:lineRule="auto"/>
        <w:ind w:firstLine="720"/>
        <w:jc w:val="both"/>
      </w:pPr>
      <w:r w:rsidRPr="0060627C">
        <w:rPr>
          <w:b/>
          <w:bCs/>
        </w:rPr>
        <w:t>Thời gian thực hiện:</w:t>
      </w:r>
      <w:r w:rsidRPr="0060627C">
        <w:t xml:space="preserve"> 120 giờ, (Lý thuyết: 42 giờ; Thực hành, thảo luận, bài tập: 72 giờ; Kiểm tra và ôn tập: 6 giờ).</w:t>
      </w:r>
    </w:p>
    <w:p w14:paraId="320732D0" w14:textId="77777777" w:rsidR="00EE6AB0" w:rsidRPr="0060627C" w:rsidRDefault="00EE6AB0" w:rsidP="00EE6AB0">
      <w:pPr>
        <w:spacing w:line="360" w:lineRule="auto"/>
        <w:ind w:firstLine="720"/>
        <w:jc w:val="both"/>
      </w:pPr>
      <w:r w:rsidRPr="0060627C">
        <w:rPr>
          <w:b/>
          <w:bCs/>
        </w:rPr>
        <w:t>I. Vị trí, tính chất của môn học</w:t>
      </w:r>
    </w:p>
    <w:p w14:paraId="59351F11" w14:textId="77777777" w:rsidR="00EE6AB0" w:rsidRPr="0060627C" w:rsidRDefault="00EE6AB0" w:rsidP="00EE6AB0">
      <w:pPr>
        <w:spacing w:line="360" w:lineRule="auto"/>
        <w:ind w:firstLine="720"/>
        <w:jc w:val="both"/>
      </w:pPr>
      <w:r w:rsidRPr="0060627C">
        <w:rPr>
          <w:b/>
          <w:bCs/>
        </w:rPr>
        <w:t>1. Vị trí:</w:t>
      </w:r>
      <w:r w:rsidRPr="0060627C">
        <w:t xml:space="preserve"> Môn học Tiếng Anh là một trong các môn học ngoại ngữ bắt buộc thuộc khối các môn học chung trong chương trình đào tạo trình độ cao đẳng.</w:t>
      </w:r>
    </w:p>
    <w:p w14:paraId="65F5B048" w14:textId="77777777" w:rsidR="00EE6AB0" w:rsidRPr="0060627C" w:rsidRDefault="00EE6AB0" w:rsidP="00EE6AB0">
      <w:pPr>
        <w:spacing w:line="360" w:lineRule="auto"/>
        <w:ind w:firstLine="720"/>
        <w:jc w:val="both"/>
      </w:pPr>
      <w:r w:rsidRPr="0060627C">
        <w:rPr>
          <w:b/>
          <w:bCs/>
        </w:rPr>
        <w:t>2. Tính chất:</w:t>
      </w:r>
      <w:r w:rsidRPr="0060627C">
        <w:t xml:space="preserve"> Chương trình môn học Tiếng Anh bao gồm các kiến thức, kỹ năng sử dụng tiếng Anh cơ bản trong đời sống, học tập và hoạt động nghề nghiệp phù hợp với trình độ được đào tạo.</w:t>
      </w:r>
    </w:p>
    <w:p w14:paraId="1D78A395" w14:textId="77777777" w:rsidR="00EE6AB0" w:rsidRPr="0060627C" w:rsidRDefault="00EE6AB0" w:rsidP="00EE6AB0">
      <w:pPr>
        <w:spacing w:line="360" w:lineRule="auto"/>
        <w:ind w:firstLine="720"/>
        <w:jc w:val="both"/>
      </w:pPr>
      <w:r w:rsidRPr="0060627C">
        <w:rPr>
          <w:b/>
          <w:bCs/>
        </w:rPr>
        <w:t>II. Mục tiêu môn học</w:t>
      </w:r>
    </w:p>
    <w:p w14:paraId="38285469" w14:textId="77777777" w:rsidR="00EE6AB0" w:rsidRPr="0060627C" w:rsidRDefault="00EE6AB0" w:rsidP="00EE6AB0">
      <w:pPr>
        <w:spacing w:line="360" w:lineRule="auto"/>
        <w:ind w:firstLine="720"/>
        <w:jc w:val="both"/>
      </w:pPr>
      <w:r w:rsidRPr="0060627C">
        <w:t>Sau khi học xong chương trình ở trình độ cao đẳng, người học đạt được trình độ năng lực ngoại ngữ Bậc 2 theo Khung năng lực ngoại ngữ 6 bậc dùng cho Việt Nam, cụ thể:</w:t>
      </w:r>
    </w:p>
    <w:p w14:paraId="7E3B0C58" w14:textId="77777777" w:rsidR="00EE6AB0" w:rsidRPr="0060627C" w:rsidRDefault="00EE6AB0" w:rsidP="00EE6AB0">
      <w:pPr>
        <w:spacing w:line="360" w:lineRule="auto"/>
        <w:ind w:firstLine="720"/>
        <w:jc w:val="both"/>
      </w:pPr>
      <w:r w:rsidRPr="0060627C">
        <w:rPr>
          <w:b/>
          <w:bCs/>
        </w:rPr>
        <w:t>1. Về kiến thức</w:t>
      </w:r>
    </w:p>
    <w:p w14:paraId="3A5581C2" w14:textId="77777777" w:rsidR="00EE6AB0" w:rsidRPr="0060627C" w:rsidRDefault="00EE6AB0" w:rsidP="00EE6AB0">
      <w:pPr>
        <w:spacing w:line="360" w:lineRule="auto"/>
        <w:ind w:firstLine="720"/>
        <w:jc w:val="both"/>
      </w:pPr>
      <w:r w:rsidRPr="0060627C">
        <w:t>Nhận biết và giải thích được các cấu trúc ngữ pháp cơ bản về thành phần của câu, cách sử dụng thì hiện tại đơn, tiếp diễn và hoàn thành, thì quá khứ đơn, tiếp diễn, thì tương lai, phân loại danh từ, đại từ và tính từ; phân biệt và giải thích được các từ vựng về những chủ đề quen thuộc như giới thiệu bản thân và người khác, các hoạt động hàng ngày, sở thích, địa điểm, thực phẩm và đồ uống, các sự kiện đặc biệt, kỳ nghỉ, các kế hoạch trong tương lai, ngoại hình và tính cách, sự phát triển của công nghệ và thói quen mua sắm.</w:t>
      </w:r>
    </w:p>
    <w:p w14:paraId="7D5FB7A1" w14:textId="77777777" w:rsidR="00EE6AB0" w:rsidRPr="0060627C" w:rsidRDefault="00EE6AB0" w:rsidP="00EE6AB0">
      <w:pPr>
        <w:spacing w:line="360" w:lineRule="auto"/>
        <w:ind w:firstLine="720"/>
        <w:jc w:val="both"/>
      </w:pPr>
      <w:r w:rsidRPr="0060627C">
        <w:rPr>
          <w:b/>
          <w:bCs/>
        </w:rPr>
        <w:t>2. Về kỹ năng</w:t>
      </w:r>
    </w:p>
    <w:p w14:paraId="5C14989E" w14:textId="77777777" w:rsidR="00EE6AB0" w:rsidRPr="0060627C" w:rsidRDefault="00EE6AB0" w:rsidP="00EE6AB0">
      <w:pPr>
        <w:spacing w:line="360" w:lineRule="auto"/>
        <w:ind w:firstLine="720"/>
        <w:jc w:val="both"/>
      </w:pPr>
      <w:r w:rsidRPr="0060627C">
        <w:t xml:space="preserve">a) Kỹ năng nghe: Nghe và hiểu được những cụm từ và cách diễn đạt liên quan tới nhu cầu thiết yếu hằng ngày khi được diễn đạt chậm và rõ ràng về các </w:t>
      </w:r>
      <w:r w:rsidRPr="0060627C">
        <w:lastRenderedPageBreak/>
        <w:t>chủ đề liên quan đến các thành viên gia đình, các hoạt động giải trí trong thời gian rảnh rỗi, vị trí đồ đạc trong nhà, các loại thức ăn và đồ uống phổ biến, các hoạt động trong các dịp lễ hoặc sự kiện đặc biệt, du lịch, các hoạt động hàng ngày, sở thích, kế hoạch trong tương lai, ngoại hình, tính cách và mua sắm; hiểu được ý chính trong các giao dịch quen thuộc hằng ngày khi được diễn đạt chậm và rõ ràng.</w:t>
      </w:r>
    </w:p>
    <w:p w14:paraId="1D2FCC6D" w14:textId="77777777" w:rsidR="00EE6AB0" w:rsidRPr="0060627C" w:rsidRDefault="00EE6AB0" w:rsidP="00EE6AB0">
      <w:pPr>
        <w:spacing w:line="360" w:lineRule="auto"/>
        <w:ind w:firstLine="720"/>
        <w:jc w:val="both"/>
      </w:pPr>
      <w:r w:rsidRPr="0060627C">
        <w:t>b) Kỹ năng nói: Giao tiếp một cách đơn giản và trực tiếp về các chủ đề quen thuộc hằng ngày liên quan tới tự giới thiệu bản thân, gia đình, nghề nghiệp, sở thích; chỉ đường đến những địa điểm thông thường; đặt được câu hỏi về số lượng; giới thiệu được những ngày lễ, sự kiện đặc biệt, hoạt động du lịch, các kế hoạch cho các ngày lễ và sự kiện đặc biệt; mô tả tính cách và ngoại hình của bản thân và người khác; giới thiệu các sản phẩm công nghệ và công dụng; mô tả thói quen mua sắm; truyền đạt quan điểm, nhận định của mình trong các tình huống xã giao đơn giản, ngắn gọn.</w:t>
      </w:r>
    </w:p>
    <w:p w14:paraId="4DC24212" w14:textId="77777777" w:rsidR="00EE6AB0" w:rsidRPr="0060627C" w:rsidRDefault="00EE6AB0" w:rsidP="00EE6AB0">
      <w:pPr>
        <w:spacing w:line="360" w:lineRule="auto"/>
        <w:ind w:firstLine="720"/>
        <w:jc w:val="both"/>
      </w:pPr>
      <w:r w:rsidRPr="0060627C">
        <w:t>c) Kỹ năng đọc: Đọc và phân tích được các đoạn văn bản ngắn và đơn giản về các vấn đề quen thuộc và cụ thể; đọc hiểu đại ý và thông tin chi tiết thông qua các bài đọc có liên quan đến giới thiệu bạn bè, các hoạt động trong thời gian rảnh rỗi, nơi chốn, các thức ăn và đồ uống phổ biến, các ngày lễ đặc biệt và kỳ nghỉ, các hoạt động hàng ngày và các sở thích, cách chào đón năm mới ở các quốc gia, sự phát triển của công nghệ và thói quen mua sắm.</w:t>
      </w:r>
    </w:p>
    <w:p w14:paraId="306D8987" w14:textId="77777777" w:rsidR="00EE6AB0" w:rsidRPr="0060627C" w:rsidRDefault="00EE6AB0" w:rsidP="00EE6AB0">
      <w:pPr>
        <w:spacing w:line="360" w:lineRule="auto"/>
        <w:ind w:firstLine="720"/>
        <w:jc w:val="both"/>
      </w:pPr>
      <w:r w:rsidRPr="0060627C">
        <w:t>d) Kỹ năng viết: Viết được các mệnh đề, câu đơn giản và kết nối với nhau bằng các liên từ cơ bản; viết đoạn văn ngắn về các chủ đề có liên quan đến bản thân, sở thích và các hoạt động trong thời gian rảnh rỗi, mô tả nhà ở, thức ăn và đồ uống, các lễ hội và dịp đặc biệt, các kỳ nghỉ và các sở thích, kế hoạch và dự định cho việc chào đón năm mới, thiết bị công nghệ và thói quen mua sắm.</w:t>
      </w:r>
    </w:p>
    <w:p w14:paraId="7541C37A" w14:textId="77777777" w:rsidR="00EE6AB0" w:rsidRPr="0060627C" w:rsidRDefault="00EE6AB0" w:rsidP="00EE6AB0">
      <w:pPr>
        <w:spacing w:line="360" w:lineRule="auto"/>
        <w:ind w:firstLine="720"/>
        <w:jc w:val="both"/>
      </w:pPr>
      <w:bookmarkStart w:id="62" w:name="bookmark0"/>
      <w:r w:rsidRPr="0060627C">
        <w:rPr>
          <w:b/>
          <w:bCs/>
        </w:rPr>
        <w:t xml:space="preserve">3. </w:t>
      </w:r>
      <w:bookmarkEnd w:id="62"/>
      <w:r w:rsidRPr="0060627C">
        <w:rPr>
          <w:b/>
          <w:bCs/>
        </w:rPr>
        <w:t>Về năng lực tự chủ và trách nhiệm</w:t>
      </w:r>
    </w:p>
    <w:p w14:paraId="76F50B70" w14:textId="77777777" w:rsidR="00EE6AB0" w:rsidRPr="0060627C" w:rsidRDefault="00EE6AB0" w:rsidP="00EE6AB0">
      <w:pPr>
        <w:spacing w:line="360" w:lineRule="auto"/>
        <w:ind w:firstLine="720"/>
        <w:jc w:val="both"/>
      </w:pPr>
      <w:r w:rsidRPr="0060627C">
        <w:t>- Nhận thức được tầm quan trọng của ngoại ngữ nói chung và Tiếng Anh nói riêng, có trách nhiệm trong việc sử dụng tiếng Anh trong đời sống, học tập và nghề nghiệp;</w:t>
      </w:r>
    </w:p>
    <w:p w14:paraId="31C4CC16" w14:textId="77777777" w:rsidR="00EE6AB0" w:rsidRPr="0060627C" w:rsidRDefault="00EE6AB0" w:rsidP="00EE6AB0">
      <w:pPr>
        <w:spacing w:line="360" w:lineRule="auto"/>
        <w:ind w:firstLine="720"/>
        <w:jc w:val="both"/>
      </w:pPr>
      <w:r w:rsidRPr="0060627C">
        <w:lastRenderedPageBreak/>
        <w:t>- Có thể làm việc độc lập hoặc theo nhóm trong việc áp dụng tiếng Anh vào học tập, lao động và các hoạt động khác.</w:t>
      </w:r>
    </w:p>
    <w:p w14:paraId="65D64055" w14:textId="77777777" w:rsidR="00EE6AB0" w:rsidRPr="0060627C" w:rsidRDefault="00EE6AB0" w:rsidP="00EE6AB0">
      <w:pPr>
        <w:spacing w:line="360" w:lineRule="auto"/>
        <w:ind w:firstLine="720"/>
        <w:jc w:val="both"/>
      </w:pPr>
      <w:r w:rsidRPr="0060627C">
        <w:rPr>
          <w:b/>
          <w:bCs/>
        </w:rPr>
        <w:t>III. Nội dung môn học</w:t>
      </w:r>
    </w:p>
    <w:p w14:paraId="676EDCA3" w14:textId="77777777" w:rsidR="00EE6AB0" w:rsidRPr="0060627C" w:rsidRDefault="00EE6AB0" w:rsidP="00EE6AB0">
      <w:pPr>
        <w:spacing w:line="360" w:lineRule="auto"/>
        <w:ind w:firstLine="720"/>
        <w:jc w:val="both"/>
      </w:pPr>
      <w:r w:rsidRPr="0060627C">
        <w:rPr>
          <w:b/>
          <w:bCs/>
        </w:rPr>
        <w:t>1. Nội dung tổng quát và phân bổ thời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2"/>
        <w:gridCol w:w="4099"/>
        <w:gridCol w:w="1107"/>
        <w:gridCol w:w="955"/>
        <w:gridCol w:w="1380"/>
        <w:gridCol w:w="869"/>
      </w:tblGrid>
      <w:tr w:rsidR="0060627C" w:rsidRPr="0060627C" w14:paraId="054682F6" w14:textId="77777777" w:rsidTr="00E575E4">
        <w:trPr>
          <w:tblHeader/>
        </w:trPr>
        <w:tc>
          <w:tcPr>
            <w:tcW w:w="375"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13384D" w14:textId="77777777" w:rsidR="00EE6AB0" w:rsidRPr="0060627C" w:rsidRDefault="00EE6AB0" w:rsidP="00E575E4">
            <w:pPr>
              <w:spacing w:line="360" w:lineRule="auto"/>
              <w:jc w:val="center"/>
            </w:pPr>
            <w:r w:rsidRPr="0060627C">
              <w:rPr>
                <w:b/>
                <w:bCs/>
              </w:rPr>
              <w:t>Số TT</w:t>
            </w:r>
          </w:p>
        </w:tc>
        <w:tc>
          <w:tcPr>
            <w:tcW w:w="2254"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63A8B5" w14:textId="77777777" w:rsidR="00EE6AB0" w:rsidRPr="0060627C" w:rsidRDefault="00EE6AB0" w:rsidP="00E575E4">
            <w:pPr>
              <w:spacing w:line="360" w:lineRule="auto"/>
              <w:jc w:val="center"/>
            </w:pPr>
            <w:r w:rsidRPr="0060627C">
              <w:rPr>
                <w:b/>
                <w:bCs/>
              </w:rPr>
              <w:t>Tên đơn vị bài học</w:t>
            </w:r>
          </w:p>
        </w:tc>
        <w:tc>
          <w:tcPr>
            <w:tcW w:w="60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BED37" w14:textId="77777777" w:rsidR="00EE6AB0" w:rsidRPr="0060627C" w:rsidRDefault="00EE6AB0" w:rsidP="00E575E4">
            <w:pPr>
              <w:spacing w:line="360" w:lineRule="auto"/>
              <w:jc w:val="center"/>
            </w:pPr>
            <w:r w:rsidRPr="0060627C">
              <w:rPr>
                <w:b/>
                <w:bCs/>
              </w:rPr>
              <w:t>Tổng số</w:t>
            </w:r>
          </w:p>
        </w:tc>
        <w:tc>
          <w:tcPr>
            <w:tcW w:w="1762"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D81912" w14:textId="77777777" w:rsidR="00EE6AB0" w:rsidRPr="0060627C" w:rsidRDefault="00EE6AB0" w:rsidP="00E575E4">
            <w:pPr>
              <w:spacing w:line="360" w:lineRule="auto"/>
              <w:jc w:val="center"/>
            </w:pPr>
            <w:r w:rsidRPr="0060627C">
              <w:rPr>
                <w:b/>
                <w:bCs/>
              </w:rPr>
              <w:t>Thời gian (giờ)</w:t>
            </w:r>
          </w:p>
        </w:tc>
      </w:tr>
      <w:tr w:rsidR="0060627C" w:rsidRPr="0060627C" w14:paraId="2659C5BC" w14:textId="77777777" w:rsidTr="00E575E4">
        <w:tblPrEx>
          <w:tblBorders>
            <w:top w:val="none" w:sz="0" w:space="0" w:color="auto"/>
            <w:bottom w:val="none" w:sz="0" w:space="0" w:color="auto"/>
            <w:insideH w:val="none" w:sz="0" w:space="0" w:color="auto"/>
            <w:insideV w:val="none" w:sz="0" w:space="0" w:color="auto"/>
          </w:tblBorders>
        </w:tblPrEx>
        <w:trPr>
          <w:tblHeader/>
        </w:trPr>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D1ACC6A" w14:textId="77777777" w:rsidR="00EE6AB0" w:rsidRPr="0060627C" w:rsidRDefault="00EE6AB0" w:rsidP="00E575E4">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820EF6E" w14:textId="77777777" w:rsidR="00EE6AB0" w:rsidRPr="0060627C" w:rsidRDefault="00EE6AB0" w:rsidP="00E575E4">
            <w:pPr>
              <w:spacing w:line="360" w:lineRule="auto"/>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28DF83E" w14:textId="77777777" w:rsidR="00EE6AB0" w:rsidRPr="0060627C" w:rsidRDefault="00EE6AB0" w:rsidP="00E575E4">
            <w:pPr>
              <w:spacing w:line="360" w:lineRule="auto"/>
              <w:jc w:val="center"/>
            </w:pP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965F3" w14:textId="77777777" w:rsidR="00EE6AB0" w:rsidRPr="0060627C" w:rsidRDefault="00EE6AB0" w:rsidP="00E575E4">
            <w:pPr>
              <w:spacing w:line="360" w:lineRule="auto"/>
              <w:jc w:val="center"/>
            </w:pPr>
            <w:r w:rsidRPr="0060627C">
              <w:rPr>
                <w:b/>
                <w:bCs/>
              </w:rPr>
              <w:t>Lý thuyết</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48E5D6" w14:textId="77777777" w:rsidR="00EE6AB0" w:rsidRPr="0060627C" w:rsidRDefault="00EE6AB0" w:rsidP="00E575E4">
            <w:pPr>
              <w:spacing w:line="360" w:lineRule="auto"/>
              <w:jc w:val="center"/>
            </w:pPr>
            <w:r w:rsidRPr="0060627C">
              <w:rPr>
                <w:b/>
                <w:bCs/>
              </w:rPr>
              <w:t>Thực hành, thảo luận, bài tập</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A5EBF5" w14:textId="77777777" w:rsidR="00EE6AB0" w:rsidRPr="0060627C" w:rsidRDefault="00EE6AB0" w:rsidP="00E575E4">
            <w:pPr>
              <w:spacing w:line="360" w:lineRule="auto"/>
              <w:jc w:val="center"/>
            </w:pPr>
            <w:r w:rsidRPr="0060627C">
              <w:rPr>
                <w:b/>
                <w:bCs/>
              </w:rPr>
              <w:t>Kiểm tra &amp; Ôn tập</w:t>
            </w:r>
          </w:p>
        </w:tc>
      </w:tr>
      <w:tr w:rsidR="0060627C" w:rsidRPr="0060627C" w14:paraId="70C9EDA2"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038BD2" w14:textId="77777777" w:rsidR="00EE6AB0" w:rsidRPr="0060627C" w:rsidRDefault="00EE6AB0" w:rsidP="00E575E4">
            <w:pPr>
              <w:spacing w:line="360" w:lineRule="auto"/>
              <w:jc w:val="center"/>
            </w:pPr>
            <w:r w:rsidRPr="0060627C">
              <w:t>1</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7DEEA" w14:textId="77777777" w:rsidR="00EE6AB0" w:rsidRPr="0060627C" w:rsidRDefault="00EE6AB0" w:rsidP="00E575E4">
            <w:pPr>
              <w:spacing w:line="360" w:lineRule="auto"/>
            </w:pPr>
            <w:r w:rsidRPr="0060627C">
              <w:t>Bài 1: Gia đình và bạn bè (Family and friends)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F98DD"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2838D1"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87E5E"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B4D12F" w14:textId="77777777" w:rsidR="00EE6AB0" w:rsidRPr="0060627C" w:rsidRDefault="00EE6AB0" w:rsidP="00E575E4">
            <w:pPr>
              <w:spacing w:line="360" w:lineRule="auto"/>
              <w:jc w:val="center"/>
            </w:pPr>
            <w:r w:rsidRPr="0060627C">
              <w:t> </w:t>
            </w:r>
          </w:p>
        </w:tc>
      </w:tr>
      <w:tr w:rsidR="0060627C" w:rsidRPr="0060627C" w14:paraId="42CC9372"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AE5FD5" w14:textId="77777777" w:rsidR="00EE6AB0" w:rsidRPr="0060627C" w:rsidRDefault="00EE6AB0" w:rsidP="00E575E4">
            <w:pPr>
              <w:spacing w:line="360" w:lineRule="auto"/>
              <w:jc w:val="center"/>
            </w:pPr>
            <w:r w:rsidRPr="0060627C">
              <w:t>2</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F2B25" w14:textId="77777777" w:rsidR="00EE6AB0" w:rsidRPr="0060627C" w:rsidRDefault="00EE6AB0" w:rsidP="00E575E4">
            <w:pPr>
              <w:spacing w:line="360" w:lineRule="auto"/>
            </w:pPr>
            <w:r w:rsidRPr="0060627C">
              <w:t>Bài 2: Thời gian rảnh rỗi (Leisure time)</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71031"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51B6B"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995D6"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3614E5" w14:textId="77777777" w:rsidR="00EE6AB0" w:rsidRPr="0060627C" w:rsidRDefault="00EE6AB0" w:rsidP="00E575E4">
            <w:pPr>
              <w:spacing w:line="360" w:lineRule="auto"/>
              <w:jc w:val="center"/>
            </w:pPr>
            <w:r w:rsidRPr="0060627C">
              <w:t> </w:t>
            </w:r>
          </w:p>
        </w:tc>
      </w:tr>
      <w:tr w:rsidR="0060627C" w:rsidRPr="0060627C" w14:paraId="0E5C9DA1"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158CD" w14:textId="77777777" w:rsidR="00EE6AB0" w:rsidRPr="0060627C" w:rsidRDefault="00EE6AB0" w:rsidP="00E575E4">
            <w:pPr>
              <w:spacing w:line="360" w:lineRule="auto"/>
              <w:jc w:val="center"/>
            </w:pPr>
            <w:r w:rsidRPr="0060627C">
              <w:t>3</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F888E4" w14:textId="77777777" w:rsidR="00EE6AB0" w:rsidRPr="0060627C" w:rsidRDefault="00EE6AB0" w:rsidP="00E575E4">
            <w:pPr>
              <w:spacing w:line="360" w:lineRule="auto"/>
            </w:pPr>
            <w:r w:rsidRPr="0060627C">
              <w:t>Bài 3: Địa điểm (Places)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A85330"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C59C4"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C7B76"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92DBE" w14:textId="77777777" w:rsidR="00EE6AB0" w:rsidRPr="0060627C" w:rsidRDefault="00EE6AB0" w:rsidP="00E575E4">
            <w:pPr>
              <w:spacing w:line="360" w:lineRule="auto"/>
              <w:jc w:val="center"/>
            </w:pPr>
            <w:r w:rsidRPr="0060627C">
              <w:t> </w:t>
            </w:r>
          </w:p>
        </w:tc>
      </w:tr>
      <w:tr w:rsidR="0060627C" w:rsidRPr="0060627C" w14:paraId="3E712225"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7E788" w14:textId="77777777" w:rsidR="00EE6AB0" w:rsidRPr="0060627C" w:rsidRDefault="00EE6AB0" w:rsidP="00E575E4">
            <w:pPr>
              <w:spacing w:line="360" w:lineRule="auto"/>
              <w:jc w:val="center"/>
            </w:pPr>
            <w:r w:rsidRPr="0060627C">
              <w:t>4</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1A0F2B" w14:textId="77777777" w:rsidR="00EE6AB0" w:rsidRPr="0060627C" w:rsidRDefault="00EE6AB0" w:rsidP="00E575E4">
            <w:pPr>
              <w:spacing w:line="360" w:lineRule="auto"/>
            </w:pPr>
            <w:r w:rsidRPr="0060627C">
              <w:t>Bài 4: Các loại thực phẩm và đồ uống (Food and drink)</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4B865"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E2B103"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ADB460"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EDC37A" w14:textId="77777777" w:rsidR="00EE6AB0" w:rsidRPr="0060627C" w:rsidRDefault="00EE6AB0" w:rsidP="00E575E4">
            <w:pPr>
              <w:spacing w:line="360" w:lineRule="auto"/>
              <w:jc w:val="center"/>
            </w:pPr>
            <w:r w:rsidRPr="0060627C">
              <w:t> </w:t>
            </w:r>
          </w:p>
        </w:tc>
      </w:tr>
      <w:tr w:rsidR="0060627C" w:rsidRPr="0060627C" w14:paraId="57B2BA50"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37C4FA" w14:textId="77777777" w:rsidR="00EE6AB0" w:rsidRPr="0060627C" w:rsidRDefault="00EE6AB0" w:rsidP="00E575E4">
            <w:pPr>
              <w:spacing w:line="360" w:lineRule="auto"/>
              <w:jc w:val="center"/>
            </w:pPr>
            <w:r w:rsidRPr="0060627C">
              <w:t>5</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8C7501" w14:textId="77777777" w:rsidR="00EE6AB0" w:rsidRPr="0060627C" w:rsidRDefault="00EE6AB0" w:rsidP="00E575E4">
            <w:pPr>
              <w:spacing w:line="360" w:lineRule="auto"/>
            </w:pPr>
            <w:r w:rsidRPr="0060627C">
              <w:t>Ôn tập và kiểm tra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15419" w14:textId="77777777" w:rsidR="00EE6AB0" w:rsidRPr="0060627C" w:rsidRDefault="00EE6AB0" w:rsidP="00E575E4">
            <w:pPr>
              <w:spacing w:line="360" w:lineRule="auto"/>
              <w:jc w:val="center"/>
            </w:pPr>
            <w:r w:rsidRPr="0060627C">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4076A" w14:textId="77777777" w:rsidR="00EE6AB0" w:rsidRPr="0060627C" w:rsidRDefault="00EE6AB0" w:rsidP="00E575E4">
            <w:pPr>
              <w:spacing w:line="360" w:lineRule="auto"/>
              <w:jc w:val="center"/>
            </w:pPr>
            <w:r w:rsidRPr="0060627C">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D6087" w14:textId="77777777" w:rsidR="00EE6AB0" w:rsidRPr="0060627C" w:rsidRDefault="00EE6AB0" w:rsidP="00E575E4">
            <w:pPr>
              <w:spacing w:line="360" w:lineRule="auto"/>
              <w:jc w:val="center"/>
            </w:pPr>
            <w:r w:rsidRPr="0060627C">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BCDE8E" w14:textId="77777777" w:rsidR="00EE6AB0" w:rsidRPr="0060627C" w:rsidRDefault="00EE6AB0" w:rsidP="00E575E4">
            <w:pPr>
              <w:spacing w:line="360" w:lineRule="auto"/>
              <w:jc w:val="center"/>
            </w:pPr>
            <w:r w:rsidRPr="0060627C">
              <w:t>2</w:t>
            </w:r>
          </w:p>
        </w:tc>
      </w:tr>
      <w:tr w:rsidR="0060627C" w:rsidRPr="0060627C" w14:paraId="7CBF5944"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A268E6" w14:textId="77777777" w:rsidR="00EE6AB0" w:rsidRPr="0060627C" w:rsidRDefault="00EE6AB0" w:rsidP="00E575E4">
            <w:pPr>
              <w:spacing w:line="360" w:lineRule="auto"/>
              <w:jc w:val="center"/>
            </w:pPr>
            <w:r w:rsidRPr="0060627C">
              <w:t>6</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9F3797" w14:textId="77777777" w:rsidR="00EE6AB0" w:rsidRPr="0060627C" w:rsidRDefault="00EE6AB0" w:rsidP="00E575E4">
            <w:pPr>
              <w:spacing w:line="360" w:lineRule="auto"/>
            </w:pPr>
            <w:r w:rsidRPr="0060627C">
              <w:t>Bài 5: Các sự kiện đặc biệt (Special occasions)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247564"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87FDA"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0DB837"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611715" w14:textId="77777777" w:rsidR="00EE6AB0" w:rsidRPr="0060627C" w:rsidRDefault="00EE6AB0" w:rsidP="00E575E4">
            <w:pPr>
              <w:spacing w:line="360" w:lineRule="auto"/>
              <w:jc w:val="center"/>
            </w:pPr>
            <w:r w:rsidRPr="0060627C">
              <w:t> </w:t>
            </w:r>
          </w:p>
        </w:tc>
      </w:tr>
      <w:tr w:rsidR="0060627C" w:rsidRPr="0060627C" w14:paraId="5E74A190"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D08155" w14:textId="77777777" w:rsidR="00EE6AB0" w:rsidRPr="0060627C" w:rsidRDefault="00EE6AB0" w:rsidP="00E575E4">
            <w:pPr>
              <w:spacing w:line="360" w:lineRule="auto"/>
              <w:jc w:val="center"/>
            </w:pPr>
            <w:r w:rsidRPr="0060627C">
              <w:t>7</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FE8EFF" w14:textId="77777777" w:rsidR="00EE6AB0" w:rsidRPr="0060627C" w:rsidRDefault="00EE6AB0" w:rsidP="00E575E4">
            <w:pPr>
              <w:spacing w:line="360" w:lineRule="auto"/>
            </w:pPr>
            <w:r w:rsidRPr="0060627C">
              <w:t>Bài 6: Kỳ nghỉ (Vacation)</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C07C71"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72D08C"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B75377"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09D671" w14:textId="77777777" w:rsidR="00EE6AB0" w:rsidRPr="0060627C" w:rsidRDefault="00EE6AB0" w:rsidP="00E575E4">
            <w:pPr>
              <w:spacing w:line="360" w:lineRule="auto"/>
              <w:jc w:val="center"/>
            </w:pPr>
            <w:r w:rsidRPr="0060627C">
              <w:t> </w:t>
            </w:r>
          </w:p>
        </w:tc>
      </w:tr>
      <w:tr w:rsidR="0060627C" w:rsidRPr="0060627C" w14:paraId="66EC12BB"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6FC76" w14:textId="77777777" w:rsidR="00EE6AB0" w:rsidRPr="0060627C" w:rsidRDefault="00EE6AB0" w:rsidP="00E575E4">
            <w:pPr>
              <w:spacing w:line="360" w:lineRule="auto"/>
              <w:jc w:val="center"/>
            </w:pPr>
            <w:r w:rsidRPr="0060627C">
              <w:t>8</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F00AF6" w14:textId="77777777" w:rsidR="00EE6AB0" w:rsidRPr="0060627C" w:rsidRDefault="00EE6AB0" w:rsidP="00E575E4">
            <w:pPr>
              <w:spacing w:line="360" w:lineRule="auto"/>
            </w:pPr>
            <w:r w:rsidRPr="0060627C">
              <w:t>Bài 7: Các hoạt động hàng ngày (Activities)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E1863D"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7AA34"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950C7"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CAB81" w14:textId="77777777" w:rsidR="00EE6AB0" w:rsidRPr="0060627C" w:rsidRDefault="00EE6AB0" w:rsidP="00E575E4">
            <w:pPr>
              <w:spacing w:line="360" w:lineRule="auto"/>
              <w:jc w:val="center"/>
            </w:pPr>
            <w:r w:rsidRPr="0060627C">
              <w:t> </w:t>
            </w:r>
          </w:p>
        </w:tc>
      </w:tr>
      <w:tr w:rsidR="0060627C" w:rsidRPr="0060627C" w14:paraId="70D18C98"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9789D9" w14:textId="77777777" w:rsidR="00EE6AB0" w:rsidRPr="0060627C" w:rsidRDefault="00EE6AB0" w:rsidP="00E575E4">
            <w:pPr>
              <w:spacing w:line="360" w:lineRule="auto"/>
              <w:jc w:val="center"/>
            </w:pPr>
            <w:r w:rsidRPr="0060627C">
              <w:t>9</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FF9A4" w14:textId="77777777" w:rsidR="00EE6AB0" w:rsidRPr="0060627C" w:rsidRDefault="00EE6AB0" w:rsidP="00E575E4">
            <w:pPr>
              <w:spacing w:line="360" w:lineRule="auto"/>
            </w:pPr>
            <w:r w:rsidRPr="0060627C">
              <w:t>Bài 8: Sở thích (Hobbies and interests)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8B7B5"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5C7E41"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648C36"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63AC31" w14:textId="77777777" w:rsidR="00EE6AB0" w:rsidRPr="0060627C" w:rsidRDefault="00EE6AB0" w:rsidP="00E575E4">
            <w:pPr>
              <w:spacing w:line="360" w:lineRule="auto"/>
              <w:jc w:val="center"/>
            </w:pPr>
            <w:r w:rsidRPr="0060627C">
              <w:t> </w:t>
            </w:r>
          </w:p>
        </w:tc>
      </w:tr>
      <w:tr w:rsidR="0060627C" w:rsidRPr="0060627C" w14:paraId="1E8F7B1E"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B9749" w14:textId="77777777" w:rsidR="00EE6AB0" w:rsidRPr="0060627C" w:rsidRDefault="00EE6AB0" w:rsidP="00E575E4">
            <w:pPr>
              <w:spacing w:line="360" w:lineRule="auto"/>
              <w:jc w:val="center"/>
            </w:pPr>
            <w:r w:rsidRPr="0060627C">
              <w:t>10</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78CF0" w14:textId="77777777" w:rsidR="00EE6AB0" w:rsidRPr="0060627C" w:rsidRDefault="00EE6AB0" w:rsidP="00E575E4">
            <w:pPr>
              <w:spacing w:line="360" w:lineRule="auto"/>
            </w:pPr>
            <w:r w:rsidRPr="0060627C">
              <w:t>Ôn tập và kiểm tra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A67640" w14:textId="77777777" w:rsidR="00EE6AB0" w:rsidRPr="0060627C" w:rsidRDefault="00EE6AB0" w:rsidP="00E575E4">
            <w:pPr>
              <w:spacing w:line="360" w:lineRule="auto"/>
              <w:jc w:val="center"/>
            </w:pPr>
            <w:r w:rsidRPr="0060627C">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375C2" w14:textId="77777777" w:rsidR="00EE6AB0" w:rsidRPr="0060627C" w:rsidRDefault="00EE6AB0" w:rsidP="00E575E4">
            <w:pPr>
              <w:spacing w:line="360" w:lineRule="auto"/>
              <w:jc w:val="center"/>
            </w:pPr>
            <w:r w:rsidRPr="0060627C">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994B4C" w14:textId="77777777" w:rsidR="00EE6AB0" w:rsidRPr="0060627C" w:rsidRDefault="00EE6AB0" w:rsidP="00E575E4">
            <w:pPr>
              <w:spacing w:line="360" w:lineRule="auto"/>
              <w:jc w:val="center"/>
            </w:pPr>
            <w:r w:rsidRPr="0060627C">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EA88D0" w14:textId="77777777" w:rsidR="00EE6AB0" w:rsidRPr="0060627C" w:rsidRDefault="00EE6AB0" w:rsidP="00E575E4">
            <w:pPr>
              <w:spacing w:line="360" w:lineRule="auto"/>
              <w:jc w:val="center"/>
            </w:pPr>
            <w:r w:rsidRPr="0060627C">
              <w:t>2</w:t>
            </w:r>
          </w:p>
        </w:tc>
      </w:tr>
      <w:tr w:rsidR="0060627C" w:rsidRPr="0060627C" w14:paraId="2997242E"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72E294" w14:textId="77777777" w:rsidR="00EE6AB0" w:rsidRPr="0060627C" w:rsidRDefault="00EE6AB0" w:rsidP="00E575E4">
            <w:pPr>
              <w:spacing w:line="360" w:lineRule="auto"/>
              <w:jc w:val="center"/>
            </w:pPr>
            <w:r w:rsidRPr="0060627C">
              <w:t>11</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6AEF7B" w14:textId="77777777" w:rsidR="00EE6AB0" w:rsidRPr="0060627C" w:rsidRDefault="00EE6AB0" w:rsidP="00E575E4">
            <w:pPr>
              <w:spacing w:line="360" w:lineRule="auto"/>
            </w:pPr>
            <w:r w:rsidRPr="0060627C">
              <w:t>Bài 9: Các kế hoạch trong tương lai (Future plans)</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1FF80"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63B139"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92A020"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15C799" w14:textId="77777777" w:rsidR="00EE6AB0" w:rsidRPr="0060627C" w:rsidRDefault="00EE6AB0" w:rsidP="00E575E4">
            <w:pPr>
              <w:spacing w:line="360" w:lineRule="auto"/>
              <w:jc w:val="center"/>
            </w:pPr>
            <w:r w:rsidRPr="0060627C">
              <w:t> </w:t>
            </w:r>
          </w:p>
        </w:tc>
      </w:tr>
      <w:tr w:rsidR="0060627C" w:rsidRPr="0060627C" w14:paraId="5319D522"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3CC42" w14:textId="77777777" w:rsidR="00EE6AB0" w:rsidRPr="0060627C" w:rsidRDefault="00EE6AB0" w:rsidP="00E575E4">
            <w:pPr>
              <w:spacing w:line="360" w:lineRule="auto"/>
              <w:jc w:val="center"/>
            </w:pPr>
            <w:r w:rsidRPr="0060627C">
              <w:lastRenderedPageBreak/>
              <w:t>12</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FC7C1" w14:textId="77777777" w:rsidR="00EE6AB0" w:rsidRPr="0060627C" w:rsidRDefault="00EE6AB0" w:rsidP="00E575E4">
            <w:pPr>
              <w:spacing w:line="360" w:lineRule="auto"/>
            </w:pPr>
            <w:r w:rsidRPr="0060627C">
              <w:t>Bài 10: Ngoại hình và tính cách (Appearance and personality)</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2F37C3"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B2F66"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623C3"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6C328" w14:textId="77777777" w:rsidR="00EE6AB0" w:rsidRPr="0060627C" w:rsidRDefault="00EE6AB0" w:rsidP="00E575E4">
            <w:pPr>
              <w:spacing w:line="360" w:lineRule="auto"/>
              <w:jc w:val="center"/>
            </w:pPr>
            <w:r w:rsidRPr="0060627C">
              <w:t> </w:t>
            </w:r>
          </w:p>
        </w:tc>
      </w:tr>
      <w:tr w:rsidR="0060627C" w:rsidRPr="0060627C" w14:paraId="409B1299"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26015" w14:textId="77777777" w:rsidR="00EE6AB0" w:rsidRPr="0060627C" w:rsidRDefault="00EE6AB0" w:rsidP="00E575E4">
            <w:pPr>
              <w:spacing w:line="360" w:lineRule="auto"/>
              <w:jc w:val="center"/>
            </w:pPr>
            <w:r w:rsidRPr="0060627C">
              <w:t>13</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CBA3A" w14:textId="77777777" w:rsidR="00EE6AB0" w:rsidRPr="0060627C" w:rsidRDefault="00EE6AB0" w:rsidP="00E575E4">
            <w:pPr>
              <w:spacing w:line="360" w:lineRule="auto"/>
            </w:pPr>
            <w:r w:rsidRPr="0060627C">
              <w:t>Bài 11: Công nghệ (Technology)</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81308A"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0066E"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73A42C"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6DE947" w14:textId="77777777" w:rsidR="00EE6AB0" w:rsidRPr="0060627C" w:rsidRDefault="00EE6AB0" w:rsidP="00E575E4">
            <w:pPr>
              <w:spacing w:line="360" w:lineRule="auto"/>
              <w:jc w:val="center"/>
            </w:pPr>
            <w:r w:rsidRPr="0060627C">
              <w:t> </w:t>
            </w:r>
          </w:p>
        </w:tc>
      </w:tr>
      <w:tr w:rsidR="0060627C" w:rsidRPr="0060627C" w14:paraId="0A3F7528"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254E34" w14:textId="77777777" w:rsidR="00EE6AB0" w:rsidRPr="0060627C" w:rsidRDefault="00EE6AB0" w:rsidP="00E575E4">
            <w:pPr>
              <w:spacing w:line="360" w:lineRule="auto"/>
              <w:jc w:val="center"/>
            </w:pPr>
            <w:r w:rsidRPr="0060627C">
              <w:t>14</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35D377" w14:textId="77777777" w:rsidR="00EE6AB0" w:rsidRPr="0060627C" w:rsidRDefault="00EE6AB0" w:rsidP="00E575E4">
            <w:pPr>
              <w:spacing w:line="360" w:lineRule="auto"/>
            </w:pPr>
            <w:r w:rsidRPr="0060627C">
              <w:t>Bài 12: Mua sắm (Shopping)</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FE6D60" w14:textId="77777777" w:rsidR="00EE6AB0" w:rsidRPr="0060627C" w:rsidRDefault="00EE6AB0" w:rsidP="00E575E4">
            <w:pPr>
              <w:spacing w:line="360" w:lineRule="auto"/>
              <w:jc w:val="center"/>
            </w:pPr>
            <w:r w:rsidRPr="0060627C">
              <w:t>9</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B6B9FE" w14:textId="77777777" w:rsidR="00EE6AB0" w:rsidRPr="0060627C" w:rsidRDefault="00EE6AB0" w:rsidP="00E575E4">
            <w:pPr>
              <w:spacing w:line="360" w:lineRule="auto"/>
              <w:jc w:val="center"/>
            </w:pPr>
            <w:r w:rsidRPr="0060627C">
              <w:t>3</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0A0F01" w14:textId="77777777" w:rsidR="00EE6AB0" w:rsidRPr="0060627C" w:rsidRDefault="00EE6AB0" w:rsidP="00E575E4">
            <w:pPr>
              <w:spacing w:line="360" w:lineRule="auto"/>
              <w:jc w:val="center"/>
            </w:pPr>
            <w:r w:rsidRPr="0060627C">
              <w:t>6</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EE6903" w14:textId="77777777" w:rsidR="00EE6AB0" w:rsidRPr="0060627C" w:rsidRDefault="00EE6AB0" w:rsidP="00E575E4">
            <w:pPr>
              <w:spacing w:line="360" w:lineRule="auto"/>
              <w:jc w:val="center"/>
            </w:pPr>
            <w:r w:rsidRPr="0060627C">
              <w:t> </w:t>
            </w:r>
          </w:p>
        </w:tc>
      </w:tr>
      <w:tr w:rsidR="0060627C" w:rsidRPr="0060627C" w14:paraId="75EF039F"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7E2392" w14:textId="77777777" w:rsidR="00EE6AB0" w:rsidRPr="0060627C" w:rsidRDefault="00EE6AB0" w:rsidP="00E575E4">
            <w:pPr>
              <w:spacing w:line="360" w:lineRule="auto"/>
              <w:jc w:val="center"/>
            </w:pPr>
            <w:r w:rsidRPr="0060627C">
              <w:t>15</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27800A" w14:textId="77777777" w:rsidR="00EE6AB0" w:rsidRPr="0060627C" w:rsidRDefault="00EE6AB0" w:rsidP="00E575E4">
            <w:pPr>
              <w:spacing w:line="360" w:lineRule="auto"/>
            </w:pPr>
            <w:r w:rsidRPr="0060627C">
              <w:t>Ôn tập và kiểm tra (Consolidation &amp; test)</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7DDF8" w14:textId="77777777" w:rsidR="00EE6AB0" w:rsidRPr="0060627C" w:rsidRDefault="00EE6AB0" w:rsidP="00E575E4">
            <w:pPr>
              <w:spacing w:line="360" w:lineRule="auto"/>
              <w:jc w:val="center"/>
            </w:pPr>
            <w:r w:rsidRPr="0060627C">
              <w:t>4</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BB40DF" w14:textId="77777777" w:rsidR="00EE6AB0" w:rsidRPr="0060627C" w:rsidRDefault="00EE6AB0" w:rsidP="00E575E4">
            <w:pPr>
              <w:spacing w:line="360" w:lineRule="auto"/>
              <w:jc w:val="center"/>
            </w:pPr>
            <w:r w:rsidRPr="0060627C">
              <w:t>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B47350" w14:textId="77777777" w:rsidR="00EE6AB0" w:rsidRPr="0060627C" w:rsidRDefault="00EE6AB0" w:rsidP="00E575E4">
            <w:pPr>
              <w:spacing w:line="360" w:lineRule="auto"/>
              <w:jc w:val="center"/>
            </w:pPr>
            <w:r w:rsidRPr="0060627C">
              <w:t> </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B8CF21" w14:textId="77777777" w:rsidR="00EE6AB0" w:rsidRPr="0060627C" w:rsidRDefault="00EE6AB0" w:rsidP="00E575E4">
            <w:pPr>
              <w:spacing w:line="360" w:lineRule="auto"/>
              <w:jc w:val="center"/>
            </w:pPr>
            <w:r w:rsidRPr="0060627C">
              <w:t>2</w:t>
            </w:r>
          </w:p>
        </w:tc>
      </w:tr>
      <w:tr w:rsidR="0060627C" w:rsidRPr="0060627C" w14:paraId="00871910" w14:textId="77777777" w:rsidTr="00E575E4">
        <w:tblPrEx>
          <w:tblBorders>
            <w:top w:val="none" w:sz="0" w:space="0" w:color="auto"/>
            <w:bottom w:val="none" w:sz="0" w:space="0" w:color="auto"/>
            <w:insideH w:val="none" w:sz="0" w:space="0" w:color="auto"/>
            <w:insideV w:val="none" w:sz="0" w:space="0" w:color="auto"/>
          </w:tblBorders>
        </w:tblPrEx>
        <w:tc>
          <w:tcPr>
            <w:tcW w:w="37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6AD468" w14:textId="77777777" w:rsidR="00EE6AB0" w:rsidRPr="0060627C" w:rsidRDefault="00EE6AB0" w:rsidP="00E575E4">
            <w:pPr>
              <w:spacing w:line="360" w:lineRule="auto"/>
              <w:jc w:val="center"/>
            </w:pPr>
            <w:r w:rsidRPr="0060627C">
              <w:rPr>
                <w:b/>
                <w:bCs/>
              </w:rPr>
              <w:t> </w:t>
            </w:r>
          </w:p>
        </w:tc>
        <w:tc>
          <w:tcPr>
            <w:tcW w:w="22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39E7B" w14:textId="77777777" w:rsidR="00EE6AB0" w:rsidRPr="0060627C" w:rsidRDefault="00EE6AB0" w:rsidP="00E575E4">
            <w:pPr>
              <w:spacing w:line="360" w:lineRule="auto"/>
            </w:pPr>
            <w:r w:rsidRPr="0060627C">
              <w:rPr>
                <w:b/>
                <w:bCs/>
              </w:rPr>
              <w:t>Tổng cộng</w:t>
            </w:r>
          </w:p>
        </w:tc>
        <w:tc>
          <w:tcPr>
            <w:tcW w:w="6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C3A289" w14:textId="77777777" w:rsidR="00EE6AB0" w:rsidRPr="0060627C" w:rsidRDefault="00EE6AB0" w:rsidP="00E575E4">
            <w:pPr>
              <w:spacing w:line="360" w:lineRule="auto"/>
              <w:jc w:val="center"/>
            </w:pPr>
            <w:r w:rsidRPr="0060627C">
              <w:rPr>
                <w:b/>
                <w:bCs/>
              </w:rPr>
              <w:t>120</w:t>
            </w:r>
          </w:p>
        </w:tc>
        <w:tc>
          <w:tcPr>
            <w:tcW w:w="52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F310B" w14:textId="77777777" w:rsidR="00EE6AB0" w:rsidRPr="0060627C" w:rsidRDefault="00EE6AB0" w:rsidP="00E575E4">
            <w:pPr>
              <w:spacing w:line="360" w:lineRule="auto"/>
              <w:jc w:val="center"/>
            </w:pPr>
            <w:r w:rsidRPr="0060627C">
              <w:rPr>
                <w:b/>
                <w:bCs/>
              </w:rPr>
              <w:t>42</w:t>
            </w:r>
          </w:p>
        </w:tc>
        <w:tc>
          <w:tcPr>
            <w:tcW w:w="75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495395" w14:textId="77777777" w:rsidR="00EE6AB0" w:rsidRPr="0060627C" w:rsidRDefault="00EE6AB0" w:rsidP="00E575E4">
            <w:pPr>
              <w:spacing w:line="360" w:lineRule="auto"/>
              <w:jc w:val="center"/>
            </w:pPr>
            <w:r w:rsidRPr="0060627C">
              <w:rPr>
                <w:b/>
                <w:bCs/>
              </w:rPr>
              <w:t>72</w:t>
            </w:r>
          </w:p>
        </w:tc>
        <w:tc>
          <w:tcPr>
            <w:tcW w:w="4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833C7" w14:textId="77777777" w:rsidR="00EE6AB0" w:rsidRPr="0060627C" w:rsidRDefault="00EE6AB0" w:rsidP="00E575E4">
            <w:pPr>
              <w:spacing w:line="360" w:lineRule="auto"/>
              <w:jc w:val="center"/>
            </w:pPr>
            <w:r w:rsidRPr="0060627C">
              <w:rPr>
                <w:b/>
                <w:bCs/>
              </w:rPr>
              <w:t>6</w:t>
            </w:r>
          </w:p>
        </w:tc>
      </w:tr>
    </w:tbl>
    <w:p w14:paraId="59D91E07" w14:textId="77777777" w:rsidR="00EE6AB0" w:rsidRPr="0060627C" w:rsidRDefault="00EE6AB0" w:rsidP="00EE6AB0">
      <w:pPr>
        <w:spacing w:line="360" w:lineRule="auto"/>
        <w:ind w:firstLine="720"/>
        <w:jc w:val="both"/>
      </w:pPr>
      <w:r w:rsidRPr="0060627C">
        <w:rPr>
          <w:b/>
          <w:bCs/>
        </w:rPr>
        <w:t>2. Nội dung chi tiết như sau:</w:t>
      </w:r>
    </w:p>
    <w:p w14:paraId="7961DA9E" w14:textId="77777777" w:rsidR="00EE6AB0" w:rsidRPr="0060627C" w:rsidRDefault="00EE6AB0" w:rsidP="00EE6AB0">
      <w:pPr>
        <w:spacing w:line="360" w:lineRule="auto"/>
        <w:jc w:val="center"/>
        <w:rPr>
          <w:b/>
          <w:bCs/>
        </w:rPr>
      </w:pPr>
      <w:r w:rsidRPr="0060627C">
        <w:rPr>
          <w:b/>
          <w:bCs/>
        </w:rPr>
        <w:t>Bài 1. GIA ĐÌNH VÀ BẠN BÈ (FAMILY AND FRIENDS)</w:t>
      </w:r>
    </w:p>
    <w:p w14:paraId="3A0CD02B"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189AC356" w14:textId="77777777" w:rsidR="00EE6AB0" w:rsidRPr="0060627C" w:rsidRDefault="00EE6AB0" w:rsidP="00EE6AB0">
      <w:pPr>
        <w:spacing w:line="360" w:lineRule="auto"/>
        <w:jc w:val="center"/>
      </w:pPr>
    </w:p>
    <w:p w14:paraId="04447930" w14:textId="77777777" w:rsidR="00EE6AB0" w:rsidRPr="0060627C" w:rsidRDefault="00EE6AB0" w:rsidP="00EE6AB0">
      <w:pPr>
        <w:spacing w:line="360" w:lineRule="auto"/>
        <w:ind w:firstLine="720"/>
        <w:jc w:val="both"/>
      </w:pPr>
      <w:r w:rsidRPr="0060627C">
        <w:rPr>
          <w:b/>
          <w:bCs/>
        </w:rPr>
        <w:t>1. Mục tiêu</w:t>
      </w:r>
    </w:p>
    <w:p w14:paraId="51E9C9BA" w14:textId="77777777" w:rsidR="00EE6AB0" w:rsidRPr="0060627C" w:rsidRDefault="00EE6AB0" w:rsidP="00EE6AB0">
      <w:pPr>
        <w:spacing w:line="360" w:lineRule="auto"/>
        <w:ind w:firstLine="720"/>
        <w:jc w:val="both"/>
      </w:pPr>
      <w:r w:rsidRPr="0060627C">
        <w:t>- Nhận biết các động từ thông dụng và từ vựng về gia đình;</w:t>
      </w:r>
    </w:p>
    <w:p w14:paraId="10ECD39E" w14:textId="77777777" w:rsidR="00EE6AB0" w:rsidRPr="0060627C" w:rsidRDefault="00EE6AB0" w:rsidP="00EE6AB0">
      <w:pPr>
        <w:spacing w:line="360" w:lineRule="auto"/>
        <w:ind w:firstLine="720"/>
        <w:jc w:val="both"/>
      </w:pPr>
      <w:r w:rsidRPr="0060627C">
        <w:t>- Nhận biết và sử dụng được thì hiện tại đơn, tính từ sở hữu, đại từ và đại từ chỉ định;</w:t>
      </w:r>
    </w:p>
    <w:p w14:paraId="687F0F37" w14:textId="77777777" w:rsidR="00EE6AB0" w:rsidRPr="0060627C" w:rsidRDefault="00EE6AB0" w:rsidP="00EE6AB0">
      <w:pPr>
        <w:spacing w:line="360" w:lineRule="auto"/>
        <w:ind w:firstLine="720"/>
        <w:jc w:val="both"/>
      </w:pPr>
      <w:r w:rsidRPr="0060627C">
        <w:t>- Nghe và trả lời câu hỏi về đề tài gia đình;</w:t>
      </w:r>
    </w:p>
    <w:p w14:paraId="6D77A15F" w14:textId="77777777" w:rsidR="00EE6AB0" w:rsidRPr="0060627C" w:rsidRDefault="00EE6AB0" w:rsidP="00EE6AB0">
      <w:pPr>
        <w:spacing w:line="360" w:lineRule="auto"/>
        <w:ind w:firstLine="720"/>
        <w:jc w:val="both"/>
      </w:pPr>
      <w:r w:rsidRPr="0060627C">
        <w:t>- Nói về bản thân và gia đình;</w:t>
      </w:r>
    </w:p>
    <w:p w14:paraId="2176A509" w14:textId="77777777" w:rsidR="00EE6AB0" w:rsidRPr="0060627C" w:rsidRDefault="00EE6AB0" w:rsidP="00EE6AB0">
      <w:pPr>
        <w:spacing w:line="360" w:lineRule="auto"/>
        <w:ind w:firstLine="720"/>
        <w:jc w:val="both"/>
      </w:pPr>
      <w:r w:rsidRPr="0060627C">
        <w:t>- Đọc hiểu bài đọc và trả lời câu hỏi về gia đình;</w:t>
      </w:r>
    </w:p>
    <w:p w14:paraId="5FA616EB" w14:textId="77777777" w:rsidR="00EE6AB0" w:rsidRPr="0060627C" w:rsidRDefault="00EE6AB0" w:rsidP="00EE6AB0">
      <w:pPr>
        <w:spacing w:line="360" w:lineRule="auto"/>
        <w:ind w:firstLine="720"/>
        <w:jc w:val="both"/>
      </w:pPr>
      <w:r w:rsidRPr="0060627C">
        <w:t>- Viết đoạn văn giới thiệu bản thân.</w:t>
      </w:r>
    </w:p>
    <w:p w14:paraId="01CA2E9C" w14:textId="77777777" w:rsidR="00EE6AB0" w:rsidRPr="0060627C" w:rsidRDefault="00EE6AB0" w:rsidP="00EE6AB0">
      <w:pPr>
        <w:spacing w:line="360" w:lineRule="auto"/>
        <w:ind w:firstLine="720"/>
        <w:jc w:val="both"/>
      </w:pPr>
      <w:bookmarkStart w:id="63" w:name="bookmark1"/>
      <w:r w:rsidRPr="0060627C">
        <w:rPr>
          <w:b/>
          <w:bCs/>
        </w:rPr>
        <w:t>2. Nội dung</w:t>
      </w:r>
      <w:bookmarkEnd w:id="63"/>
    </w:p>
    <w:p w14:paraId="446AC61A" w14:textId="77777777" w:rsidR="00EE6AB0" w:rsidRPr="0060627C" w:rsidRDefault="00EE6AB0" w:rsidP="00EE6AB0">
      <w:pPr>
        <w:spacing w:line="360" w:lineRule="auto"/>
        <w:ind w:firstLine="720"/>
        <w:jc w:val="both"/>
      </w:pPr>
      <w:bookmarkStart w:id="64" w:name="bookmark2"/>
      <w:r w:rsidRPr="0060627C">
        <w:rPr>
          <w:b/>
          <w:bCs/>
        </w:rPr>
        <w:t>2.1. Từ vựng (Vocabulary)</w:t>
      </w:r>
      <w:bookmarkEnd w:id="64"/>
    </w:p>
    <w:p w14:paraId="4F3EAC76" w14:textId="77777777" w:rsidR="00EE6AB0" w:rsidRPr="0060627C" w:rsidRDefault="00EE6AB0" w:rsidP="00EE6AB0">
      <w:pPr>
        <w:spacing w:line="360" w:lineRule="auto"/>
        <w:ind w:firstLine="720"/>
        <w:jc w:val="both"/>
      </w:pPr>
      <w:r w:rsidRPr="0060627C">
        <w:t>2.1.1. Gia đình;</w:t>
      </w:r>
    </w:p>
    <w:p w14:paraId="326B139E" w14:textId="77777777" w:rsidR="00EE6AB0" w:rsidRPr="0060627C" w:rsidRDefault="00EE6AB0" w:rsidP="00EE6AB0">
      <w:pPr>
        <w:spacing w:line="360" w:lineRule="auto"/>
        <w:ind w:firstLine="720"/>
        <w:jc w:val="both"/>
      </w:pPr>
      <w:r w:rsidRPr="0060627C">
        <w:t>2.1.2. Nghề nghiệp;</w:t>
      </w:r>
    </w:p>
    <w:p w14:paraId="50DC6BB0" w14:textId="77777777" w:rsidR="00EE6AB0" w:rsidRPr="0060627C" w:rsidRDefault="00EE6AB0" w:rsidP="00EE6AB0">
      <w:pPr>
        <w:spacing w:line="360" w:lineRule="auto"/>
        <w:ind w:firstLine="720"/>
        <w:jc w:val="both"/>
      </w:pPr>
      <w:r w:rsidRPr="0060627C">
        <w:t>2.1.3. Các động từ thông dụng và các hoạt động.</w:t>
      </w:r>
    </w:p>
    <w:p w14:paraId="331C303B" w14:textId="77777777" w:rsidR="00EE6AB0" w:rsidRPr="0060627C" w:rsidRDefault="00EE6AB0" w:rsidP="00EE6AB0">
      <w:pPr>
        <w:spacing w:line="360" w:lineRule="auto"/>
        <w:ind w:firstLine="720"/>
        <w:jc w:val="both"/>
      </w:pPr>
      <w:bookmarkStart w:id="65" w:name="bookmark3"/>
      <w:r w:rsidRPr="0060627C">
        <w:rPr>
          <w:b/>
          <w:bCs/>
        </w:rPr>
        <w:t>2.2. Ngữ pháp (Grammar)</w:t>
      </w:r>
      <w:bookmarkEnd w:id="65"/>
    </w:p>
    <w:p w14:paraId="5B73137C" w14:textId="77777777" w:rsidR="00EE6AB0" w:rsidRPr="0060627C" w:rsidRDefault="00EE6AB0" w:rsidP="00EE6AB0">
      <w:pPr>
        <w:spacing w:line="360" w:lineRule="auto"/>
        <w:ind w:firstLine="720"/>
        <w:jc w:val="both"/>
      </w:pPr>
      <w:r w:rsidRPr="0060627C">
        <w:lastRenderedPageBreak/>
        <w:t>2.2.1. Động từ “to be”;</w:t>
      </w:r>
    </w:p>
    <w:p w14:paraId="68BF63E5" w14:textId="77777777" w:rsidR="00EE6AB0" w:rsidRPr="0060627C" w:rsidRDefault="00EE6AB0" w:rsidP="00EE6AB0">
      <w:pPr>
        <w:spacing w:line="360" w:lineRule="auto"/>
        <w:ind w:firstLine="720"/>
        <w:jc w:val="both"/>
      </w:pPr>
      <w:r w:rsidRPr="0060627C">
        <w:t>2.2.2. Tính từ sở hữu;</w:t>
      </w:r>
    </w:p>
    <w:p w14:paraId="11683EF5" w14:textId="77777777" w:rsidR="00EE6AB0" w:rsidRPr="0060627C" w:rsidRDefault="00EE6AB0" w:rsidP="00EE6AB0">
      <w:pPr>
        <w:spacing w:line="360" w:lineRule="auto"/>
        <w:ind w:firstLine="720"/>
        <w:jc w:val="both"/>
      </w:pPr>
      <w:r w:rsidRPr="0060627C">
        <w:t>2.2.3. Đại từ và đại từ chỉ định;</w:t>
      </w:r>
    </w:p>
    <w:p w14:paraId="6743ECA8" w14:textId="77777777" w:rsidR="00EE6AB0" w:rsidRPr="0060627C" w:rsidRDefault="00EE6AB0" w:rsidP="00EE6AB0">
      <w:pPr>
        <w:spacing w:line="360" w:lineRule="auto"/>
        <w:ind w:firstLine="720"/>
        <w:jc w:val="both"/>
      </w:pPr>
      <w:r w:rsidRPr="0060627C">
        <w:t>2.2.4. Thì hiện tại đơn.</w:t>
      </w:r>
    </w:p>
    <w:p w14:paraId="33DAD6F4" w14:textId="77777777" w:rsidR="00EE6AB0" w:rsidRPr="0060627C" w:rsidRDefault="00EE6AB0" w:rsidP="00EE6AB0">
      <w:pPr>
        <w:spacing w:line="360" w:lineRule="auto"/>
        <w:ind w:firstLine="720"/>
        <w:jc w:val="both"/>
      </w:pPr>
      <w:bookmarkStart w:id="66" w:name="bookmark4"/>
      <w:r w:rsidRPr="0060627C">
        <w:rPr>
          <w:b/>
          <w:bCs/>
        </w:rPr>
        <w:t>2.3. Kỹ năng nghe (Listening)</w:t>
      </w:r>
      <w:bookmarkEnd w:id="66"/>
    </w:p>
    <w:p w14:paraId="6D751406" w14:textId="77777777" w:rsidR="00EE6AB0" w:rsidRPr="0060627C" w:rsidRDefault="00EE6AB0" w:rsidP="00EE6AB0">
      <w:pPr>
        <w:spacing w:line="360" w:lineRule="auto"/>
        <w:ind w:firstLine="720"/>
        <w:jc w:val="both"/>
      </w:pPr>
      <w:r w:rsidRPr="0060627C">
        <w:t>2.3.1. Nghe và trả lời câu hỏi về thông tin cá nhân và gia đình;</w:t>
      </w:r>
    </w:p>
    <w:p w14:paraId="3F8E0BA9" w14:textId="77777777" w:rsidR="00EE6AB0" w:rsidRPr="0060627C" w:rsidRDefault="00EE6AB0" w:rsidP="00EE6AB0">
      <w:pPr>
        <w:spacing w:line="360" w:lineRule="auto"/>
        <w:ind w:firstLine="720"/>
        <w:jc w:val="both"/>
      </w:pPr>
      <w:r w:rsidRPr="0060627C">
        <w:t>2.3.2. Bài tập True/False.</w:t>
      </w:r>
    </w:p>
    <w:p w14:paraId="4762385F" w14:textId="77777777" w:rsidR="00EE6AB0" w:rsidRPr="0060627C" w:rsidRDefault="00EE6AB0" w:rsidP="00EE6AB0">
      <w:pPr>
        <w:spacing w:line="360" w:lineRule="auto"/>
        <w:ind w:firstLine="720"/>
        <w:jc w:val="both"/>
      </w:pPr>
      <w:bookmarkStart w:id="67" w:name="bookmark5"/>
      <w:r w:rsidRPr="0060627C">
        <w:rPr>
          <w:b/>
          <w:bCs/>
        </w:rPr>
        <w:t>2.4. Kỹ năng nói (Speaking)</w:t>
      </w:r>
      <w:bookmarkEnd w:id="67"/>
    </w:p>
    <w:p w14:paraId="1E197685" w14:textId="77777777" w:rsidR="00EE6AB0" w:rsidRPr="0060627C" w:rsidRDefault="00EE6AB0" w:rsidP="00EE6AB0">
      <w:pPr>
        <w:spacing w:line="360" w:lineRule="auto"/>
        <w:ind w:firstLine="720"/>
        <w:jc w:val="both"/>
      </w:pPr>
      <w:r w:rsidRPr="0060627C">
        <w:t>2.4.1. Giới thiệu bản thân và gia đình;</w:t>
      </w:r>
    </w:p>
    <w:p w14:paraId="51E49645" w14:textId="77777777" w:rsidR="00EE6AB0" w:rsidRPr="0060627C" w:rsidRDefault="00EE6AB0" w:rsidP="00EE6AB0">
      <w:pPr>
        <w:spacing w:line="360" w:lineRule="auto"/>
        <w:ind w:firstLine="720"/>
        <w:jc w:val="both"/>
      </w:pPr>
      <w:r w:rsidRPr="0060627C">
        <w:t>2.4.2. Hỏi và trả lời.</w:t>
      </w:r>
    </w:p>
    <w:p w14:paraId="4965B99F" w14:textId="77777777" w:rsidR="00EE6AB0" w:rsidRPr="0060627C" w:rsidRDefault="00EE6AB0" w:rsidP="00EE6AB0">
      <w:pPr>
        <w:spacing w:line="360" w:lineRule="auto"/>
        <w:ind w:firstLine="720"/>
        <w:jc w:val="both"/>
      </w:pPr>
      <w:bookmarkStart w:id="68" w:name="bookmark6"/>
      <w:r w:rsidRPr="0060627C">
        <w:rPr>
          <w:b/>
          <w:bCs/>
        </w:rPr>
        <w:t>2.5. Kỹ năng đọc (Reading)</w:t>
      </w:r>
      <w:bookmarkEnd w:id="68"/>
    </w:p>
    <w:p w14:paraId="5E8ED975" w14:textId="77777777" w:rsidR="00EE6AB0" w:rsidRPr="0060627C" w:rsidRDefault="00EE6AB0" w:rsidP="00EE6AB0">
      <w:pPr>
        <w:spacing w:line="360" w:lineRule="auto"/>
        <w:ind w:firstLine="720"/>
        <w:jc w:val="both"/>
      </w:pPr>
      <w:r w:rsidRPr="0060627C">
        <w:t>2.5.1. Bài đọc: My friend Minh;</w:t>
      </w:r>
    </w:p>
    <w:p w14:paraId="29394F66" w14:textId="77777777" w:rsidR="00EE6AB0" w:rsidRPr="0060627C" w:rsidRDefault="00EE6AB0" w:rsidP="00EE6AB0">
      <w:pPr>
        <w:spacing w:line="360" w:lineRule="auto"/>
        <w:ind w:firstLine="720"/>
        <w:jc w:val="both"/>
      </w:pPr>
      <w:r w:rsidRPr="0060627C">
        <w:t>2.5.2. Bài tập trắc nghiệm;</w:t>
      </w:r>
    </w:p>
    <w:p w14:paraId="16A7B321" w14:textId="77777777" w:rsidR="00EE6AB0" w:rsidRPr="0060627C" w:rsidRDefault="00EE6AB0" w:rsidP="00EE6AB0">
      <w:pPr>
        <w:spacing w:line="360" w:lineRule="auto"/>
        <w:ind w:firstLine="720"/>
        <w:jc w:val="both"/>
      </w:pPr>
      <w:r w:rsidRPr="0060627C">
        <w:t>2.5.3. Bài tập True/False.</w:t>
      </w:r>
    </w:p>
    <w:p w14:paraId="3A8FBFDF" w14:textId="77777777" w:rsidR="00EE6AB0" w:rsidRPr="0060627C" w:rsidRDefault="00EE6AB0" w:rsidP="00EE6AB0">
      <w:pPr>
        <w:spacing w:line="360" w:lineRule="auto"/>
        <w:ind w:firstLine="720"/>
        <w:jc w:val="both"/>
      </w:pPr>
      <w:bookmarkStart w:id="69" w:name="bookmark7"/>
      <w:r w:rsidRPr="0060627C">
        <w:rPr>
          <w:b/>
          <w:bCs/>
        </w:rPr>
        <w:t>2.6. Kỹ năng viết (Writing)</w:t>
      </w:r>
      <w:bookmarkEnd w:id="69"/>
    </w:p>
    <w:p w14:paraId="37C0A168" w14:textId="77777777" w:rsidR="00EE6AB0" w:rsidRPr="0060627C" w:rsidRDefault="00EE6AB0" w:rsidP="00EE6AB0">
      <w:pPr>
        <w:spacing w:line="360" w:lineRule="auto"/>
        <w:ind w:firstLine="720"/>
        <w:jc w:val="both"/>
      </w:pPr>
      <w:r w:rsidRPr="0060627C">
        <w:t>Viết đoạn văn giới thiệu bản thân (tối thiểu 50 từ).</w:t>
      </w:r>
    </w:p>
    <w:p w14:paraId="73FCF2FD" w14:textId="77777777" w:rsidR="00EE6AB0" w:rsidRPr="0060627C" w:rsidRDefault="00EE6AB0" w:rsidP="00EE6AB0">
      <w:pPr>
        <w:spacing w:line="360" w:lineRule="auto"/>
        <w:jc w:val="center"/>
        <w:rPr>
          <w:b/>
          <w:bCs/>
        </w:rPr>
      </w:pPr>
      <w:r w:rsidRPr="0060627C">
        <w:rPr>
          <w:b/>
          <w:bCs/>
        </w:rPr>
        <w:t>Bài 2. THỜI GIAN RẢNH RỖI (LEISURE TIME)</w:t>
      </w:r>
    </w:p>
    <w:p w14:paraId="4A02B671"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651DE17E" w14:textId="77777777" w:rsidR="00EE6AB0" w:rsidRPr="0060627C" w:rsidRDefault="00EE6AB0" w:rsidP="00EE6AB0">
      <w:pPr>
        <w:spacing w:line="360" w:lineRule="auto"/>
        <w:jc w:val="center"/>
      </w:pPr>
    </w:p>
    <w:p w14:paraId="466093D0" w14:textId="77777777" w:rsidR="00EE6AB0" w:rsidRPr="0060627C" w:rsidRDefault="00EE6AB0" w:rsidP="00EE6AB0">
      <w:pPr>
        <w:spacing w:line="360" w:lineRule="auto"/>
        <w:ind w:firstLine="720"/>
        <w:jc w:val="both"/>
      </w:pPr>
      <w:bookmarkStart w:id="70" w:name="bookmark9"/>
      <w:r w:rsidRPr="0060627C">
        <w:rPr>
          <w:b/>
          <w:bCs/>
        </w:rPr>
        <w:t>1. M</w:t>
      </w:r>
      <w:bookmarkEnd w:id="70"/>
      <w:r w:rsidRPr="0060627C">
        <w:rPr>
          <w:b/>
          <w:bCs/>
        </w:rPr>
        <w:t>ục tiêu</w:t>
      </w:r>
    </w:p>
    <w:p w14:paraId="021361C4" w14:textId="77777777" w:rsidR="00EE6AB0" w:rsidRPr="0060627C" w:rsidRDefault="00EE6AB0" w:rsidP="00EE6AB0">
      <w:pPr>
        <w:spacing w:line="360" w:lineRule="auto"/>
        <w:ind w:firstLine="720"/>
        <w:jc w:val="both"/>
      </w:pPr>
      <w:r w:rsidRPr="0060627C">
        <w:t>- Nhận biết và đặt ví dụ với các trạng từ chỉ tần suất (Adverbs of frequency), động từ khiếm khuyết can/can’t và câu hỏi với How often...?;</w:t>
      </w:r>
    </w:p>
    <w:p w14:paraId="3C9A4F74" w14:textId="77777777" w:rsidR="00EE6AB0" w:rsidRPr="0060627C" w:rsidRDefault="00EE6AB0" w:rsidP="00EE6AB0">
      <w:pPr>
        <w:spacing w:line="360" w:lineRule="auto"/>
        <w:ind w:firstLine="720"/>
        <w:jc w:val="both"/>
      </w:pPr>
      <w:r w:rsidRPr="0060627C">
        <w:t>- Sử dụng các từ vựng về sở thích, thể thao và hoạt động lúc rảnh rỗi;</w:t>
      </w:r>
    </w:p>
    <w:p w14:paraId="06E6F847" w14:textId="77777777" w:rsidR="00EE6AB0" w:rsidRPr="0060627C" w:rsidRDefault="00EE6AB0" w:rsidP="00EE6AB0">
      <w:pPr>
        <w:spacing w:line="360" w:lineRule="auto"/>
        <w:ind w:firstLine="720"/>
        <w:jc w:val="both"/>
      </w:pPr>
      <w:r w:rsidRPr="0060627C">
        <w:t>- Nghe các cá nhân giới thiệu sở thích và trả lời câu hỏi;</w:t>
      </w:r>
    </w:p>
    <w:p w14:paraId="65CF6BD2" w14:textId="77777777" w:rsidR="00EE6AB0" w:rsidRPr="0060627C" w:rsidRDefault="00EE6AB0" w:rsidP="00EE6AB0">
      <w:pPr>
        <w:spacing w:line="360" w:lineRule="auto"/>
        <w:ind w:firstLine="720"/>
        <w:jc w:val="both"/>
      </w:pPr>
      <w:r w:rsidRPr="0060627C">
        <w:t>- Trình bày về sở thích và các hoạt động trong thời gian rảnh rỗi;</w:t>
      </w:r>
    </w:p>
    <w:p w14:paraId="616841AF" w14:textId="77777777" w:rsidR="00EE6AB0" w:rsidRPr="0060627C" w:rsidRDefault="00EE6AB0" w:rsidP="00EE6AB0">
      <w:pPr>
        <w:spacing w:line="360" w:lineRule="auto"/>
        <w:ind w:firstLine="720"/>
        <w:jc w:val="both"/>
      </w:pPr>
      <w:r w:rsidRPr="0060627C">
        <w:t>- Đọc hiểu bài đọc và trả lời câu hỏi về sở thích trong thời gian rảnh rỗi;</w:t>
      </w:r>
    </w:p>
    <w:p w14:paraId="77ACD413" w14:textId="77777777" w:rsidR="00EE6AB0" w:rsidRPr="0060627C" w:rsidRDefault="00EE6AB0" w:rsidP="00EE6AB0">
      <w:pPr>
        <w:spacing w:line="360" w:lineRule="auto"/>
        <w:ind w:firstLine="720"/>
        <w:jc w:val="both"/>
      </w:pPr>
      <w:r w:rsidRPr="0060627C">
        <w:t>- Viết về các hoạt động yêu thích trong thời gian rảnh rỗi.</w:t>
      </w:r>
    </w:p>
    <w:p w14:paraId="3C50E69F" w14:textId="77777777" w:rsidR="00EE6AB0" w:rsidRPr="0060627C" w:rsidRDefault="00EE6AB0" w:rsidP="00EE6AB0">
      <w:pPr>
        <w:spacing w:line="360" w:lineRule="auto"/>
        <w:ind w:firstLine="720"/>
        <w:jc w:val="both"/>
      </w:pPr>
      <w:bookmarkStart w:id="71" w:name="bookmark10"/>
      <w:r w:rsidRPr="0060627C">
        <w:rPr>
          <w:b/>
          <w:bCs/>
        </w:rPr>
        <w:t>2. Nội dung</w:t>
      </w:r>
      <w:bookmarkEnd w:id="71"/>
    </w:p>
    <w:p w14:paraId="06AC3636" w14:textId="77777777" w:rsidR="00EE6AB0" w:rsidRPr="0060627C" w:rsidRDefault="00EE6AB0" w:rsidP="00EE6AB0">
      <w:pPr>
        <w:spacing w:line="360" w:lineRule="auto"/>
        <w:ind w:firstLine="720"/>
        <w:jc w:val="both"/>
      </w:pPr>
      <w:bookmarkStart w:id="72" w:name="bookmark11"/>
      <w:r w:rsidRPr="0060627C">
        <w:rPr>
          <w:b/>
          <w:bCs/>
        </w:rPr>
        <w:t>2.1. Từ vựng (Vocabulary)</w:t>
      </w:r>
      <w:bookmarkEnd w:id="72"/>
    </w:p>
    <w:p w14:paraId="17A85DEE" w14:textId="77777777" w:rsidR="00EE6AB0" w:rsidRPr="0060627C" w:rsidRDefault="00EE6AB0" w:rsidP="00EE6AB0">
      <w:pPr>
        <w:spacing w:line="360" w:lineRule="auto"/>
        <w:ind w:firstLine="720"/>
        <w:jc w:val="both"/>
      </w:pPr>
      <w:r w:rsidRPr="0060627C">
        <w:t>2.1.1. Các môn thể thao;</w:t>
      </w:r>
    </w:p>
    <w:p w14:paraId="312842A9" w14:textId="77777777" w:rsidR="00EE6AB0" w:rsidRPr="0060627C" w:rsidRDefault="00EE6AB0" w:rsidP="00EE6AB0">
      <w:pPr>
        <w:spacing w:line="360" w:lineRule="auto"/>
        <w:ind w:firstLine="720"/>
        <w:jc w:val="both"/>
      </w:pPr>
      <w:r w:rsidRPr="0060627C">
        <w:lastRenderedPageBreak/>
        <w:t>2.1.2. Các hoạt động trong thời gian rãnh rỗi.</w:t>
      </w:r>
    </w:p>
    <w:p w14:paraId="70922702" w14:textId="77777777" w:rsidR="00EE6AB0" w:rsidRPr="0060627C" w:rsidRDefault="00EE6AB0" w:rsidP="00EE6AB0">
      <w:pPr>
        <w:spacing w:line="360" w:lineRule="auto"/>
        <w:ind w:firstLine="720"/>
        <w:jc w:val="both"/>
      </w:pPr>
      <w:bookmarkStart w:id="73" w:name="bookmark12"/>
      <w:r w:rsidRPr="0060627C">
        <w:rPr>
          <w:b/>
          <w:bCs/>
        </w:rPr>
        <w:t>2.2. Ngữ pháp (Grammar)</w:t>
      </w:r>
      <w:bookmarkEnd w:id="73"/>
    </w:p>
    <w:p w14:paraId="31EF5ADC" w14:textId="77777777" w:rsidR="00EE6AB0" w:rsidRPr="0060627C" w:rsidRDefault="00EE6AB0" w:rsidP="00EE6AB0">
      <w:pPr>
        <w:spacing w:line="360" w:lineRule="auto"/>
        <w:ind w:firstLine="720"/>
        <w:jc w:val="both"/>
      </w:pPr>
      <w:r w:rsidRPr="0060627C">
        <w:t>2.2.1. Trạng từ chỉ tần suất;</w:t>
      </w:r>
    </w:p>
    <w:p w14:paraId="467D6963" w14:textId="77777777" w:rsidR="00EE6AB0" w:rsidRPr="0060627C" w:rsidRDefault="00EE6AB0" w:rsidP="00EE6AB0">
      <w:pPr>
        <w:spacing w:line="360" w:lineRule="auto"/>
        <w:ind w:firstLine="720"/>
        <w:jc w:val="both"/>
      </w:pPr>
      <w:r w:rsidRPr="0060627C">
        <w:t>2.2.2. Động từ khiếm khuyết Can/can’t;</w:t>
      </w:r>
    </w:p>
    <w:p w14:paraId="5440CF09" w14:textId="77777777" w:rsidR="00EE6AB0" w:rsidRPr="0060627C" w:rsidRDefault="00EE6AB0" w:rsidP="00EE6AB0">
      <w:pPr>
        <w:spacing w:line="360" w:lineRule="auto"/>
        <w:ind w:firstLine="720"/>
        <w:jc w:val="both"/>
      </w:pPr>
      <w:r w:rsidRPr="0060627C">
        <w:t>2.2.3. Cấu trúc How often...?.</w:t>
      </w:r>
    </w:p>
    <w:p w14:paraId="55535E77" w14:textId="77777777" w:rsidR="00EE6AB0" w:rsidRPr="0060627C" w:rsidRDefault="00EE6AB0" w:rsidP="00EE6AB0">
      <w:pPr>
        <w:spacing w:line="360" w:lineRule="auto"/>
        <w:ind w:firstLine="720"/>
        <w:jc w:val="both"/>
      </w:pPr>
      <w:bookmarkStart w:id="74" w:name="bookmark13"/>
      <w:r w:rsidRPr="0060627C">
        <w:rPr>
          <w:b/>
          <w:bCs/>
        </w:rPr>
        <w:t>2.3. Kỹ năng nghe (Listening)</w:t>
      </w:r>
      <w:bookmarkEnd w:id="74"/>
    </w:p>
    <w:p w14:paraId="7A5BDF08" w14:textId="77777777" w:rsidR="00EE6AB0" w:rsidRPr="0060627C" w:rsidRDefault="00EE6AB0" w:rsidP="00EE6AB0">
      <w:pPr>
        <w:spacing w:line="360" w:lineRule="auto"/>
        <w:ind w:firstLine="720"/>
        <w:jc w:val="both"/>
      </w:pPr>
      <w:r w:rsidRPr="0060627C">
        <w:t>2.3.1. Nghe các cá nhân giới thiệu sở thích và trả lời câu hỏi;</w:t>
      </w:r>
    </w:p>
    <w:p w14:paraId="31883403" w14:textId="77777777" w:rsidR="00EE6AB0" w:rsidRPr="0060627C" w:rsidRDefault="00EE6AB0" w:rsidP="00EE6AB0">
      <w:pPr>
        <w:spacing w:line="360" w:lineRule="auto"/>
        <w:ind w:firstLine="720"/>
        <w:jc w:val="both"/>
      </w:pPr>
      <w:r w:rsidRPr="0060627C">
        <w:t>2.3.2. Bài tập nghe và lựa chọn đáp án chính xác;</w:t>
      </w:r>
    </w:p>
    <w:p w14:paraId="5140258A" w14:textId="77777777" w:rsidR="00EE6AB0" w:rsidRPr="0060627C" w:rsidRDefault="00EE6AB0" w:rsidP="00EE6AB0">
      <w:pPr>
        <w:spacing w:line="360" w:lineRule="auto"/>
        <w:ind w:firstLine="720"/>
        <w:jc w:val="both"/>
      </w:pPr>
      <w:r w:rsidRPr="0060627C">
        <w:t>2.3.3. Bài tập nghe và kết hợp đúng đối tượng và hoạt động.</w:t>
      </w:r>
    </w:p>
    <w:p w14:paraId="24ECFFCB" w14:textId="77777777" w:rsidR="00EE6AB0" w:rsidRPr="0060627C" w:rsidRDefault="00EE6AB0" w:rsidP="00EE6AB0">
      <w:pPr>
        <w:spacing w:line="360" w:lineRule="auto"/>
        <w:ind w:firstLine="720"/>
        <w:jc w:val="both"/>
      </w:pPr>
      <w:bookmarkStart w:id="75" w:name="bookmark14"/>
      <w:r w:rsidRPr="0060627C">
        <w:rPr>
          <w:b/>
          <w:bCs/>
        </w:rPr>
        <w:t>2.4. Kỹ năng nói (Speaking)</w:t>
      </w:r>
      <w:bookmarkEnd w:id="75"/>
    </w:p>
    <w:p w14:paraId="331DCE5D" w14:textId="77777777" w:rsidR="00EE6AB0" w:rsidRPr="0060627C" w:rsidRDefault="00EE6AB0" w:rsidP="00EE6AB0">
      <w:pPr>
        <w:spacing w:line="360" w:lineRule="auto"/>
        <w:ind w:firstLine="720"/>
        <w:jc w:val="both"/>
      </w:pPr>
      <w:r w:rsidRPr="0060627C">
        <w:t>2.4.1. Trình bày về sở thích và các hoạt động trong thời gian rảnh rỗi;</w:t>
      </w:r>
    </w:p>
    <w:p w14:paraId="1982816E" w14:textId="77777777" w:rsidR="00EE6AB0" w:rsidRPr="0060627C" w:rsidRDefault="00EE6AB0" w:rsidP="00EE6AB0">
      <w:pPr>
        <w:spacing w:line="360" w:lineRule="auto"/>
        <w:ind w:firstLine="720"/>
        <w:jc w:val="both"/>
      </w:pPr>
      <w:r w:rsidRPr="0060627C">
        <w:t>2.4.2. Phỏng vấn một người bạn trong lớp.</w:t>
      </w:r>
    </w:p>
    <w:p w14:paraId="3EAC22EA" w14:textId="77777777" w:rsidR="00EE6AB0" w:rsidRPr="0060627C" w:rsidRDefault="00EE6AB0" w:rsidP="00EE6AB0">
      <w:pPr>
        <w:spacing w:line="360" w:lineRule="auto"/>
        <w:ind w:firstLine="720"/>
        <w:jc w:val="both"/>
      </w:pPr>
      <w:bookmarkStart w:id="76" w:name="bookmark15"/>
      <w:r w:rsidRPr="0060627C">
        <w:rPr>
          <w:b/>
          <w:bCs/>
        </w:rPr>
        <w:t>2.5. Kỹ năng đọc (Reading)</w:t>
      </w:r>
      <w:bookmarkEnd w:id="76"/>
    </w:p>
    <w:p w14:paraId="6CC44F8F" w14:textId="77777777" w:rsidR="00EE6AB0" w:rsidRPr="0060627C" w:rsidRDefault="00EE6AB0" w:rsidP="00EE6AB0">
      <w:pPr>
        <w:spacing w:line="360" w:lineRule="auto"/>
        <w:ind w:firstLine="720"/>
        <w:jc w:val="both"/>
      </w:pPr>
      <w:r w:rsidRPr="0060627C">
        <w:t>2.5.1. Bài đọc: What does she usually do on Saturdays?;</w:t>
      </w:r>
    </w:p>
    <w:p w14:paraId="422D1803" w14:textId="77777777" w:rsidR="00EE6AB0" w:rsidRPr="0060627C" w:rsidRDefault="00EE6AB0" w:rsidP="00EE6AB0">
      <w:pPr>
        <w:spacing w:line="360" w:lineRule="auto"/>
        <w:ind w:firstLine="720"/>
        <w:jc w:val="both"/>
      </w:pPr>
      <w:r w:rsidRPr="0060627C">
        <w:t>2.5.2. Đọc và trả lời câu hỏi;</w:t>
      </w:r>
    </w:p>
    <w:p w14:paraId="56FEF6B1" w14:textId="77777777" w:rsidR="00EE6AB0" w:rsidRPr="0060627C" w:rsidRDefault="00EE6AB0" w:rsidP="00EE6AB0">
      <w:pPr>
        <w:spacing w:line="360" w:lineRule="auto"/>
        <w:ind w:firstLine="720"/>
        <w:jc w:val="both"/>
      </w:pPr>
      <w:r w:rsidRPr="0060627C">
        <w:t>2.5.3. Bài tập trắc nghiệm;</w:t>
      </w:r>
    </w:p>
    <w:p w14:paraId="0E4AC8B5" w14:textId="77777777" w:rsidR="00EE6AB0" w:rsidRPr="0060627C" w:rsidRDefault="00EE6AB0" w:rsidP="00EE6AB0">
      <w:pPr>
        <w:spacing w:line="360" w:lineRule="auto"/>
        <w:ind w:firstLine="720"/>
        <w:jc w:val="both"/>
      </w:pPr>
      <w:r w:rsidRPr="0060627C">
        <w:t>2.5.4. Bài tập True/False.</w:t>
      </w:r>
    </w:p>
    <w:p w14:paraId="66028A83" w14:textId="77777777" w:rsidR="00EE6AB0" w:rsidRPr="0060627C" w:rsidRDefault="00EE6AB0" w:rsidP="00EE6AB0">
      <w:pPr>
        <w:spacing w:line="360" w:lineRule="auto"/>
        <w:ind w:firstLine="720"/>
        <w:jc w:val="both"/>
      </w:pPr>
      <w:bookmarkStart w:id="77" w:name="bookmark16"/>
      <w:r w:rsidRPr="0060627C">
        <w:rPr>
          <w:b/>
          <w:bCs/>
        </w:rPr>
        <w:t>2.6. Kỹ năng viết (Writing)</w:t>
      </w:r>
      <w:bookmarkEnd w:id="77"/>
    </w:p>
    <w:p w14:paraId="0A88BDBA" w14:textId="77777777" w:rsidR="00EE6AB0" w:rsidRPr="0060627C" w:rsidRDefault="00EE6AB0" w:rsidP="00EE6AB0">
      <w:pPr>
        <w:spacing w:line="360" w:lineRule="auto"/>
        <w:ind w:firstLine="720"/>
        <w:jc w:val="both"/>
      </w:pPr>
      <w:r w:rsidRPr="0060627C">
        <w:t>Viết về các hoạt động yêu thích trong thời gian rảnh rỗi (tối thiểu 50 từ).</w:t>
      </w:r>
      <w:bookmarkStart w:id="78" w:name="bookmark17"/>
      <w:bookmarkEnd w:id="78"/>
    </w:p>
    <w:p w14:paraId="3AE33EE5" w14:textId="77777777" w:rsidR="00EE6AB0" w:rsidRPr="0060627C" w:rsidRDefault="00EE6AB0" w:rsidP="00EE6AB0">
      <w:pPr>
        <w:spacing w:line="360" w:lineRule="auto"/>
        <w:jc w:val="center"/>
        <w:rPr>
          <w:b/>
          <w:bCs/>
        </w:rPr>
      </w:pPr>
      <w:r w:rsidRPr="0060627C">
        <w:rPr>
          <w:b/>
          <w:bCs/>
        </w:rPr>
        <w:t>Bài 3. ĐỊA ĐIỂM (PLACES)</w:t>
      </w:r>
    </w:p>
    <w:p w14:paraId="3AF0A51E"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3CFB4624" w14:textId="77777777" w:rsidR="00EE6AB0" w:rsidRPr="0060627C" w:rsidRDefault="00EE6AB0" w:rsidP="00EE6AB0">
      <w:pPr>
        <w:spacing w:line="360" w:lineRule="auto"/>
        <w:jc w:val="center"/>
      </w:pPr>
    </w:p>
    <w:p w14:paraId="0EBEAF8B" w14:textId="77777777" w:rsidR="00EE6AB0" w:rsidRPr="0060627C" w:rsidRDefault="00EE6AB0" w:rsidP="00EE6AB0">
      <w:pPr>
        <w:spacing w:line="360" w:lineRule="auto"/>
        <w:ind w:firstLine="720"/>
        <w:jc w:val="both"/>
      </w:pPr>
      <w:bookmarkStart w:id="79" w:name="bookmark18"/>
      <w:r w:rsidRPr="0060627C">
        <w:rPr>
          <w:b/>
          <w:bCs/>
        </w:rPr>
        <w:t>1. Mục tiêu</w:t>
      </w:r>
      <w:bookmarkEnd w:id="79"/>
    </w:p>
    <w:p w14:paraId="44612084" w14:textId="77777777" w:rsidR="00EE6AB0" w:rsidRPr="0060627C" w:rsidRDefault="00EE6AB0" w:rsidP="00EE6AB0">
      <w:pPr>
        <w:spacing w:line="360" w:lineRule="auto"/>
        <w:ind w:firstLine="720"/>
        <w:jc w:val="both"/>
      </w:pPr>
      <w:r w:rsidRPr="0060627C">
        <w:t>- Nhận biết và đặt ví dụ với There is/there are, giới từ chỉ nơi chốn và các từ vựng về vật dụng trong nhà, các địa điểm phổ biến và các tính từ phổ biến;</w:t>
      </w:r>
    </w:p>
    <w:p w14:paraId="5D294A8F" w14:textId="77777777" w:rsidR="00EE6AB0" w:rsidRPr="0060627C" w:rsidRDefault="00EE6AB0" w:rsidP="00EE6AB0">
      <w:pPr>
        <w:spacing w:line="360" w:lineRule="auto"/>
        <w:ind w:firstLine="720"/>
        <w:jc w:val="both"/>
      </w:pPr>
      <w:r w:rsidRPr="0060627C">
        <w:t>- Nghe và trả lời câu hỏi về vị trí các vật dụng trong nhà;</w:t>
      </w:r>
    </w:p>
    <w:p w14:paraId="141E2B4A" w14:textId="77777777" w:rsidR="00EE6AB0" w:rsidRPr="0060627C" w:rsidRDefault="00EE6AB0" w:rsidP="00EE6AB0">
      <w:pPr>
        <w:spacing w:line="360" w:lineRule="auto"/>
        <w:ind w:firstLine="720"/>
        <w:jc w:val="both"/>
      </w:pPr>
      <w:r w:rsidRPr="0060627C">
        <w:t>- Hỏi đường và chỉ đường;</w:t>
      </w:r>
    </w:p>
    <w:p w14:paraId="646F7977" w14:textId="77777777" w:rsidR="00EE6AB0" w:rsidRPr="0060627C" w:rsidRDefault="00EE6AB0" w:rsidP="00EE6AB0">
      <w:pPr>
        <w:spacing w:line="360" w:lineRule="auto"/>
        <w:ind w:firstLine="720"/>
        <w:jc w:val="both"/>
      </w:pPr>
      <w:r w:rsidRPr="0060627C">
        <w:t>- Đọc hiểu bài đọc giới thiệu về thành phố và các địa điểm nổi bật;</w:t>
      </w:r>
    </w:p>
    <w:p w14:paraId="2393C44A" w14:textId="77777777" w:rsidR="00EE6AB0" w:rsidRPr="0060627C" w:rsidRDefault="00EE6AB0" w:rsidP="00EE6AB0">
      <w:pPr>
        <w:spacing w:line="360" w:lineRule="auto"/>
        <w:ind w:firstLine="720"/>
        <w:jc w:val="both"/>
      </w:pPr>
      <w:r w:rsidRPr="0060627C">
        <w:t>- Viết đoạn văn ngắn giới thiệu về quê hương của bạn.</w:t>
      </w:r>
    </w:p>
    <w:p w14:paraId="76DE2099" w14:textId="77777777" w:rsidR="00EE6AB0" w:rsidRPr="0060627C" w:rsidRDefault="00EE6AB0" w:rsidP="00EE6AB0">
      <w:pPr>
        <w:spacing w:line="360" w:lineRule="auto"/>
        <w:ind w:firstLine="720"/>
        <w:jc w:val="both"/>
      </w:pPr>
      <w:bookmarkStart w:id="80" w:name="bookmark19"/>
      <w:r w:rsidRPr="0060627C">
        <w:rPr>
          <w:b/>
          <w:bCs/>
        </w:rPr>
        <w:t>2. Nội dung</w:t>
      </w:r>
      <w:bookmarkEnd w:id="80"/>
    </w:p>
    <w:p w14:paraId="429585FE" w14:textId="77777777" w:rsidR="00EE6AB0" w:rsidRPr="0060627C" w:rsidRDefault="00EE6AB0" w:rsidP="00EE6AB0">
      <w:pPr>
        <w:spacing w:line="360" w:lineRule="auto"/>
        <w:ind w:firstLine="720"/>
        <w:jc w:val="both"/>
      </w:pPr>
      <w:bookmarkStart w:id="81" w:name="bookmark20"/>
      <w:r w:rsidRPr="0060627C">
        <w:rPr>
          <w:b/>
          <w:bCs/>
        </w:rPr>
        <w:lastRenderedPageBreak/>
        <w:t>2.1. Từ vựng (Vocabulary)</w:t>
      </w:r>
      <w:bookmarkEnd w:id="81"/>
    </w:p>
    <w:p w14:paraId="7D423736" w14:textId="77777777" w:rsidR="00EE6AB0" w:rsidRPr="0060627C" w:rsidRDefault="00EE6AB0" w:rsidP="00EE6AB0">
      <w:pPr>
        <w:spacing w:line="360" w:lineRule="auto"/>
        <w:ind w:firstLine="720"/>
        <w:jc w:val="both"/>
      </w:pPr>
      <w:r w:rsidRPr="0060627C">
        <w:t>2.1.1. Các địa điểm trong thành phố;</w:t>
      </w:r>
    </w:p>
    <w:p w14:paraId="704D1FEE" w14:textId="77777777" w:rsidR="00EE6AB0" w:rsidRPr="0060627C" w:rsidRDefault="00EE6AB0" w:rsidP="00EE6AB0">
      <w:pPr>
        <w:spacing w:line="360" w:lineRule="auto"/>
        <w:ind w:firstLine="720"/>
        <w:jc w:val="both"/>
      </w:pPr>
      <w:r w:rsidRPr="0060627C">
        <w:t>2.1.2. Các tính từ thông dụng;</w:t>
      </w:r>
    </w:p>
    <w:p w14:paraId="59CEDD7A" w14:textId="77777777" w:rsidR="00EE6AB0" w:rsidRPr="0060627C" w:rsidRDefault="00EE6AB0" w:rsidP="00EE6AB0">
      <w:pPr>
        <w:spacing w:line="360" w:lineRule="auto"/>
        <w:ind w:firstLine="720"/>
        <w:jc w:val="both"/>
      </w:pPr>
      <w:r w:rsidRPr="0060627C">
        <w:t>2.1.3. Các đồ vật trong nhà;</w:t>
      </w:r>
    </w:p>
    <w:p w14:paraId="70138070" w14:textId="77777777" w:rsidR="00EE6AB0" w:rsidRPr="0060627C" w:rsidRDefault="00EE6AB0" w:rsidP="00EE6AB0">
      <w:pPr>
        <w:spacing w:line="360" w:lineRule="auto"/>
        <w:ind w:firstLine="720"/>
        <w:jc w:val="both"/>
      </w:pPr>
      <w:bookmarkStart w:id="82" w:name="bookmark21"/>
      <w:r w:rsidRPr="0060627C">
        <w:rPr>
          <w:b/>
          <w:bCs/>
        </w:rPr>
        <w:t>2.2. Ngữ pháp (Grammar)</w:t>
      </w:r>
      <w:bookmarkEnd w:id="82"/>
    </w:p>
    <w:p w14:paraId="373330D7" w14:textId="77777777" w:rsidR="00EE6AB0" w:rsidRPr="0060627C" w:rsidRDefault="00EE6AB0" w:rsidP="00EE6AB0">
      <w:pPr>
        <w:spacing w:line="360" w:lineRule="auto"/>
        <w:ind w:firstLine="720"/>
        <w:jc w:val="both"/>
      </w:pPr>
      <w:r w:rsidRPr="0060627C">
        <w:t>2.2.1. Cấu trúc There is/ There are;</w:t>
      </w:r>
    </w:p>
    <w:p w14:paraId="41E56E2A" w14:textId="77777777" w:rsidR="00EE6AB0" w:rsidRPr="0060627C" w:rsidRDefault="00EE6AB0" w:rsidP="00EE6AB0">
      <w:pPr>
        <w:spacing w:line="360" w:lineRule="auto"/>
        <w:ind w:firstLine="720"/>
        <w:jc w:val="both"/>
      </w:pPr>
      <w:r w:rsidRPr="0060627C">
        <w:t>2.2.2. Giới từ chỉ nơi chốn.</w:t>
      </w:r>
    </w:p>
    <w:p w14:paraId="19C014BB" w14:textId="77777777" w:rsidR="00EE6AB0" w:rsidRPr="0060627C" w:rsidRDefault="00EE6AB0" w:rsidP="00EE6AB0">
      <w:pPr>
        <w:spacing w:line="360" w:lineRule="auto"/>
        <w:ind w:firstLine="720"/>
        <w:jc w:val="both"/>
      </w:pPr>
      <w:bookmarkStart w:id="83" w:name="bookmark22"/>
      <w:r w:rsidRPr="0060627C">
        <w:rPr>
          <w:b/>
          <w:bCs/>
        </w:rPr>
        <w:t>2.3. Kỹ năng nghe (Listening)</w:t>
      </w:r>
      <w:bookmarkEnd w:id="83"/>
    </w:p>
    <w:p w14:paraId="78E80ABE" w14:textId="77777777" w:rsidR="00EE6AB0" w:rsidRPr="0060627C" w:rsidRDefault="00EE6AB0" w:rsidP="00EE6AB0">
      <w:pPr>
        <w:spacing w:line="360" w:lineRule="auto"/>
        <w:ind w:firstLine="720"/>
        <w:jc w:val="both"/>
      </w:pPr>
      <w:r w:rsidRPr="0060627C">
        <w:t>2.3.1. Nghe và trả lời câu hỏi về vị trí các vật dụng trong nhà;</w:t>
      </w:r>
    </w:p>
    <w:p w14:paraId="78F11FCB" w14:textId="77777777" w:rsidR="00EE6AB0" w:rsidRPr="0060627C" w:rsidRDefault="00EE6AB0" w:rsidP="00EE6AB0">
      <w:pPr>
        <w:spacing w:line="360" w:lineRule="auto"/>
        <w:ind w:firstLine="720"/>
        <w:jc w:val="both"/>
      </w:pPr>
      <w:r w:rsidRPr="0060627C">
        <w:t>2.3.2. Bài tập nghe và chọn đáp án chính xác.</w:t>
      </w:r>
    </w:p>
    <w:p w14:paraId="555DA9DA" w14:textId="77777777" w:rsidR="00EE6AB0" w:rsidRPr="0060627C" w:rsidRDefault="00EE6AB0" w:rsidP="00EE6AB0">
      <w:pPr>
        <w:spacing w:line="360" w:lineRule="auto"/>
        <w:ind w:firstLine="720"/>
        <w:jc w:val="both"/>
      </w:pPr>
      <w:bookmarkStart w:id="84" w:name="bookmark23"/>
      <w:r w:rsidRPr="0060627C">
        <w:rPr>
          <w:b/>
          <w:bCs/>
        </w:rPr>
        <w:t>2.4. Kỹ năng nói (Speaking)</w:t>
      </w:r>
      <w:bookmarkEnd w:id="84"/>
    </w:p>
    <w:p w14:paraId="0549FAD2" w14:textId="77777777" w:rsidR="00EE6AB0" w:rsidRPr="0060627C" w:rsidRDefault="00EE6AB0" w:rsidP="00EE6AB0">
      <w:pPr>
        <w:spacing w:line="360" w:lineRule="auto"/>
        <w:ind w:firstLine="720"/>
        <w:jc w:val="both"/>
      </w:pPr>
      <w:r w:rsidRPr="0060627C">
        <w:t>2.4.1. Mô tả vị trí các đồ vật và nơi chốn trong hình ảnh;</w:t>
      </w:r>
    </w:p>
    <w:p w14:paraId="02280FFA" w14:textId="77777777" w:rsidR="00EE6AB0" w:rsidRPr="0060627C" w:rsidRDefault="00EE6AB0" w:rsidP="00EE6AB0">
      <w:pPr>
        <w:spacing w:line="360" w:lineRule="auto"/>
        <w:ind w:firstLine="720"/>
        <w:jc w:val="both"/>
      </w:pPr>
      <w:r w:rsidRPr="0060627C">
        <w:t>2.4.2. Bài tập điền hoàn chỉnh bảng câu hỏi.</w:t>
      </w:r>
    </w:p>
    <w:p w14:paraId="55F99A73" w14:textId="77777777" w:rsidR="00EE6AB0" w:rsidRPr="0060627C" w:rsidRDefault="00EE6AB0" w:rsidP="00EE6AB0">
      <w:pPr>
        <w:spacing w:line="360" w:lineRule="auto"/>
        <w:ind w:firstLine="720"/>
        <w:jc w:val="both"/>
      </w:pPr>
      <w:bookmarkStart w:id="85" w:name="bookmark24"/>
      <w:r w:rsidRPr="0060627C">
        <w:rPr>
          <w:b/>
          <w:bCs/>
        </w:rPr>
        <w:t>2.5. Kỹ năng đọc (Reading)</w:t>
      </w:r>
      <w:bookmarkEnd w:id="85"/>
    </w:p>
    <w:p w14:paraId="63A70332" w14:textId="77777777" w:rsidR="00EE6AB0" w:rsidRPr="0060627C" w:rsidRDefault="00EE6AB0" w:rsidP="00EE6AB0">
      <w:pPr>
        <w:spacing w:line="360" w:lineRule="auto"/>
        <w:ind w:firstLine="720"/>
        <w:jc w:val="both"/>
      </w:pPr>
      <w:r w:rsidRPr="0060627C">
        <w:t>2.5.1. Bài đọc: Da Nang City - a worth-living city in Viet Nam;</w:t>
      </w:r>
    </w:p>
    <w:p w14:paraId="193288B5" w14:textId="77777777" w:rsidR="00EE6AB0" w:rsidRPr="0060627C" w:rsidRDefault="00EE6AB0" w:rsidP="00EE6AB0">
      <w:pPr>
        <w:spacing w:line="360" w:lineRule="auto"/>
        <w:ind w:firstLine="720"/>
        <w:jc w:val="both"/>
      </w:pPr>
      <w:r w:rsidRPr="0060627C">
        <w:t>2.5.2. Bài tập đọc và trả lời câu hỏi.</w:t>
      </w:r>
    </w:p>
    <w:p w14:paraId="42B33EAD" w14:textId="77777777" w:rsidR="00EE6AB0" w:rsidRPr="0060627C" w:rsidRDefault="00EE6AB0" w:rsidP="00EE6AB0">
      <w:pPr>
        <w:spacing w:line="360" w:lineRule="auto"/>
        <w:ind w:firstLine="720"/>
        <w:jc w:val="both"/>
      </w:pPr>
      <w:bookmarkStart w:id="86" w:name="bookmark25"/>
      <w:r w:rsidRPr="0060627C">
        <w:rPr>
          <w:b/>
          <w:bCs/>
        </w:rPr>
        <w:t>2.6. Kỹ năng viết (Writing)</w:t>
      </w:r>
      <w:bookmarkEnd w:id="86"/>
    </w:p>
    <w:p w14:paraId="71785227" w14:textId="77777777" w:rsidR="00EE6AB0" w:rsidRPr="0060627C" w:rsidRDefault="00EE6AB0" w:rsidP="00EE6AB0">
      <w:pPr>
        <w:spacing w:line="360" w:lineRule="auto"/>
        <w:ind w:firstLine="720"/>
        <w:jc w:val="both"/>
      </w:pPr>
      <w:r w:rsidRPr="0060627C">
        <w:t>Viết đoạn văn ngắn mô tả một căn phòng trong nhà bạn (tối thiểu 50 từ).</w:t>
      </w:r>
      <w:bookmarkStart w:id="87" w:name="bookmark26"/>
      <w:bookmarkEnd w:id="87"/>
    </w:p>
    <w:p w14:paraId="2FF4A42B" w14:textId="77777777" w:rsidR="00EE6AB0" w:rsidRPr="0060627C" w:rsidRDefault="00EE6AB0" w:rsidP="00EE6AB0">
      <w:pPr>
        <w:spacing w:line="360" w:lineRule="auto"/>
        <w:jc w:val="center"/>
      </w:pPr>
      <w:r w:rsidRPr="0060627C">
        <w:rPr>
          <w:b/>
          <w:bCs/>
        </w:rPr>
        <w:t>Bài 4. CÁC LOẠI THỰC PHẨM VÀ ĐỒ UỐNG</w:t>
      </w:r>
    </w:p>
    <w:p w14:paraId="574AE527" w14:textId="77777777" w:rsidR="00EE6AB0" w:rsidRPr="0060627C" w:rsidRDefault="00EE6AB0" w:rsidP="00EE6AB0">
      <w:pPr>
        <w:spacing w:line="360" w:lineRule="auto"/>
        <w:jc w:val="center"/>
        <w:rPr>
          <w:b/>
          <w:bCs/>
        </w:rPr>
      </w:pPr>
      <w:r w:rsidRPr="0060627C">
        <w:rPr>
          <w:b/>
          <w:bCs/>
        </w:rPr>
        <w:t>(FOOD AND DRINK)</w:t>
      </w:r>
    </w:p>
    <w:p w14:paraId="6F45F9B5"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6A898E36" w14:textId="77777777" w:rsidR="00EE6AB0" w:rsidRPr="0060627C" w:rsidRDefault="00EE6AB0" w:rsidP="00EE6AB0">
      <w:pPr>
        <w:spacing w:line="360" w:lineRule="auto"/>
        <w:jc w:val="center"/>
      </w:pPr>
    </w:p>
    <w:p w14:paraId="3A219864" w14:textId="77777777" w:rsidR="00EE6AB0" w:rsidRPr="0060627C" w:rsidRDefault="00EE6AB0" w:rsidP="00EE6AB0">
      <w:pPr>
        <w:spacing w:line="360" w:lineRule="auto"/>
        <w:ind w:firstLine="720"/>
        <w:jc w:val="both"/>
      </w:pPr>
      <w:bookmarkStart w:id="88" w:name="bookmark27"/>
      <w:r w:rsidRPr="0060627C">
        <w:rPr>
          <w:b/>
          <w:bCs/>
        </w:rPr>
        <w:t>1. Mục tiêu</w:t>
      </w:r>
      <w:bookmarkEnd w:id="88"/>
    </w:p>
    <w:p w14:paraId="35E007F3" w14:textId="77777777" w:rsidR="00EE6AB0" w:rsidRPr="0060627C" w:rsidRDefault="00EE6AB0" w:rsidP="00EE6AB0">
      <w:pPr>
        <w:spacing w:line="360" w:lineRule="auto"/>
        <w:ind w:firstLine="720"/>
        <w:jc w:val="both"/>
      </w:pPr>
      <w:r w:rsidRPr="0060627C">
        <w:t>- Nhận biết và đặt ví dụ với danh từ đếm được và không đếm được (Countable and uncountable nouns), cấu trúc How much/how many, động từ khiếm khuyết Should / shouldn’t, cấu trúc Would like và các từ vựng về các loại thức ăn và đồ uống;</w:t>
      </w:r>
    </w:p>
    <w:p w14:paraId="6E9DC406" w14:textId="77777777" w:rsidR="00EE6AB0" w:rsidRPr="0060627C" w:rsidRDefault="00EE6AB0" w:rsidP="00EE6AB0">
      <w:pPr>
        <w:spacing w:line="360" w:lineRule="auto"/>
        <w:ind w:firstLine="720"/>
        <w:jc w:val="both"/>
      </w:pPr>
      <w:r w:rsidRPr="0060627C">
        <w:t>- Nghe và trả lời câu hỏi về các loại thức ăn, đồ uống;</w:t>
      </w:r>
    </w:p>
    <w:p w14:paraId="357616B6" w14:textId="77777777" w:rsidR="00EE6AB0" w:rsidRPr="0060627C" w:rsidRDefault="00EE6AB0" w:rsidP="00EE6AB0">
      <w:pPr>
        <w:spacing w:line="360" w:lineRule="auto"/>
        <w:ind w:firstLine="720"/>
        <w:jc w:val="both"/>
      </w:pPr>
      <w:r w:rsidRPr="0060627C">
        <w:t>- Hỏi về số lượng;</w:t>
      </w:r>
    </w:p>
    <w:p w14:paraId="0E5219C3" w14:textId="77777777" w:rsidR="00EE6AB0" w:rsidRPr="0060627C" w:rsidRDefault="00EE6AB0" w:rsidP="00EE6AB0">
      <w:pPr>
        <w:spacing w:line="360" w:lineRule="auto"/>
        <w:ind w:firstLine="720"/>
        <w:jc w:val="both"/>
      </w:pPr>
      <w:r w:rsidRPr="0060627C">
        <w:t>- Đọc hiểu một số thức ăn và đồ uống trong thực đơn;</w:t>
      </w:r>
    </w:p>
    <w:p w14:paraId="7EB318EA" w14:textId="77777777" w:rsidR="00EE6AB0" w:rsidRPr="0060627C" w:rsidRDefault="00EE6AB0" w:rsidP="00EE6AB0">
      <w:pPr>
        <w:spacing w:line="360" w:lineRule="auto"/>
        <w:ind w:firstLine="720"/>
        <w:jc w:val="both"/>
      </w:pPr>
      <w:bookmarkStart w:id="89" w:name="bookmark28"/>
      <w:r w:rsidRPr="0060627C">
        <w:lastRenderedPageBreak/>
        <w:t>- Viết đoạn văn ngắn nêu những việc nên làm và không nên làm để có sức khỏe tốt.</w:t>
      </w:r>
      <w:bookmarkEnd w:id="89"/>
    </w:p>
    <w:p w14:paraId="37CFC95C" w14:textId="77777777" w:rsidR="00EE6AB0" w:rsidRPr="0060627C" w:rsidRDefault="00EE6AB0" w:rsidP="00EE6AB0">
      <w:pPr>
        <w:spacing w:line="360" w:lineRule="auto"/>
        <w:ind w:firstLine="720"/>
        <w:jc w:val="both"/>
      </w:pPr>
      <w:r w:rsidRPr="0060627C">
        <w:rPr>
          <w:b/>
          <w:bCs/>
        </w:rPr>
        <w:t>2. Nội dung</w:t>
      </w:r>
    </w:p>
    <w:p w14:paraId="396CAE1B" w14:textId="77777777" w:rsidR="00EE6AB0" w:rsidRPr="0060627C" w:rsidRDefault="00EE6AB0" w:rsidP="00EE6AB0">
      <w:pPr>
        <w:spacing w:line="360" w:lineRule="auto"/>
        <w:ind w:firstLine="720"/>
        <w:jc w:val="both"/>
      </w:pPr>
      <w:r w:rsidRPr="0060627C">
        <w:rPr>
          <w:b/>
          <w:bCs/>
        </w:rPr>
        <w:t>2.1. Từ vựng (Vocabulary)</w:t>
      </w:r>
    </w:p>
    <w:p w14:paraId="196019ED" w14:textId="77777777" w:rsidR="00EE6AB0" w:rsidRPr="0060627C" w:rsidRDefault="00EE6AB0" w:rsidP="00EE6AB0">
      <w:pPr>
        <w:spacing w:line="360" w:lineRule="auto"/>
        <w:ind w:firstLine="720"/>
        <w:jc w:val="both"/>
      </w:pPr>
      <w:r w:rsidRPr="0060627C">
        <w:t>Các loại thực phẩm và đồ uống.</w:t>
      </w:r>
    </w:p>
    <w:p w14:paraId="16CF63F4" w14:textId="77777777" w:rsidR="00EE6AB0" w:rsidRPr="0060627C" w:rsidRDefault="00EE6AB0" w:rsidP="00EE6AB0">
      <w:pPr>
        <w:spacing w:line="360" w:lineRule="auto"/>
        <w:ind w:firstLine="720"/>
        <w:jc w:val="both"/>
      </w:pPr>
      <w:r w:rsidRPr="0060627C">
        <w:rPr>
          <w:b/>
          <w:bCs/>
        </w:rPr>
        <w:t>2.2. Ngữ pháp (Grammar)</w:t>
      </w:r>
    </w:p>
    <w:p w14:paraId="2D3A4CBA" w14:textId="77777777" w:rsidR="00EE6AB0" w:rsidRPr="0060627C" w:rsidRDefault="00EE6AB0" w:rsidP="00EE6AB0">
      <w:pPr>
        <w:spacing w:line="360" w:lineRule="auto"/>
        <w:ind w:firstLine="720"/>
        <w:jc w:val="both"/>
      </w:pPr>
      <w:r w:rsidRPr="0060627C">
        <w:t>2.2.1. Danh từ đếm được và không đếm được;</w:t>
      </w:r>
    </w:p>
    <w:p w14:paraId="309E412E" w14:textId="77777777" w:rsidR="00EE6AB0" w:rsidRPr="0060627C" w:rsidRDefault="00EE6AB0" w:rsidP="00EE6AB0">
      <w:pPr>
        <w:spacing w:line="360" w:lineRule="auto"/>
        <w:ind w:firstLine="720"/>
        <w:jc w:val="both"/>
      </w:pPr>
      <w:r w:rsidRPr="0060627C">
        <w:t>2.2.2. Cấu trúc How much/ How many;</w:t>
      </w:r>
    </w:p>
    <w:p w14:paraId="423751BC" w14:textId="77777777" w:rsidR="00EE6AB0" w:rsidRPr="0060627C" w:rsidRDefault="00EE6AB0" w:rsidP="00EE6AB0">
      <w:pPr>
        <w:spacing w:line="360" w:lineRule="auto"/>
        <w:ind w:firstLine="720"/>
        <w:jc w:val="both"/>
      </w:pPr>
      <w:r w:rsidRPr="0060627C">
        <w:t>2.2.3. Cấu trúc Should/ Shouldn’t;</w:t>
      </w:r>
    </w:p>
    <w:p w14:paraId="5F4772D6" w14:textId="77777777" w:rsidR="00EE6AB0" w:rsidRPr="0060627C" w:rsidRDefault="00EE6AB0" w:rsidP="00EE6AB0">
      <w:pPr>
        <w:spacing w:line="360" w:lineRule="auto"/>
        <w:ind w:firstLine="720"/>
        <w:jc w:val="both"/>
      </w:pPr>
      <w:r w:rsidRPr="0060627C">
        <w:t>2.2.4. Cấu trúc Would like.</w:t>
      </w:r>
    </w:p>
    <w:p w14:paraId="530D57E7" w14:textId="77777777" w:rsidR="00EE6AB0" w:rsidRPr="0060627C" w:rsidRDefault="00EE6AB0" w:rsidP="00EE6AB0">
      <w:pPr>
        <w:spacing w:line="360" w:lineRule="auto"/>
        <w:ind w:firstLine="720"/>
        <w:jc w:val="both"/>
      </w:pPr>
      <w:r w:rsidRPr="0060627C">
        <w:rPr>
          <w:b/>
          <w:bCs/>
        </w:rPr>
        <w:t>2.3. Kỹ năng nghe (Listening)</w:t>
      </w:r>
    </w:p>
    <w:p w14:paraId="41F222CB" w14:textId="77777777" w:rsidR="00EE6AB0" w:rsidRPr="0060627C" w:rsidRDefault="00EE6AB0" w:rsidP="00EE6AB0">
      <w:pPr>
        <w:spacing w:line="360" w:lineRule="auto"/>
        <w:ind w:firstLine="720"/>
        <w:jc w:val="both"/>
      </w:pPr>
      <w:r w:rsidRPr="0060627C">
        <w:t>2.3.1. Nghe và trả lời câu hỏi về các loại thức ăn, đồ uống;</w:t>
      </w:r>
    </w:p>
    <w:p w14:paraId="012D927A" w14:textId="77777777" w:rsidR="00EE6AB0" w:rsidRPr="0060627C" w:rsidRDefault="00EE6AB0" w:rsidP="00EE6AB0">
      <w:pPr>
        <w:spacing w:line="360" w:lineRule="auto"/>
        <w:ind w:firstLine="720"/>
        <w:jc w:val="both"/>
      </w:pPr>
      <w:r w:rsidRPr="0060627C">
        <w:t>2.3.2. Bài tập True/False;</w:t>
      </w:r>
    </w:p>
    <w:p w14:paraId="4C5905CC" w14:textId="77777777" w:rsidR="00EE6AB0" w:rsidRPr="0060627C" w:rsidRDefault="00EE6AB0" w:rsidP="00EE6AB0">
      <w:pPr>
        <w:spacing w:line="360" w:lineRule="auto"/>
        <w:ind w:firstLine="720"/>
        <w:jc w:val="both"/>
      </w:pPr>
      <w:r w:rsidRPr="0060627C">
        <w:t>2.3.3. Bài tập trắc nghiệm.</w:t>
      </w:r>
    </w:p>
    <w:p w14:paraId="0E4034C9" w14:textId="77777777" w:rsidR="00EE6AB0" w:rsidRPr="0060627C" w:rsidRDefault="00EE6AB0" w:rsidP="00EE6AB0">
      <w:pPr>
        <w:spacing w:line="360" w:lineRule="auto"/>
        <w:ind w:firstLine="720"/>
        <w:jc w:val="both"/>
      </w:pPr>
      <w:r w:rsidRPr="0060627C">
        <w:rPr>
          <w:b/>
          <w:bCs/>
        </w:rPr>
        <w:t>2.4. Kỹ năng nói (Speaking)</w:t>
      </w:r>
    </w:p>
    <w:p w14:paraId="5035C182" w14:textId="77777777" w:rsidR="00EE6AB0" w:rsidRPr="0060627C" w:rsidRDefault="00EE6AB0" w:rsidP="00EE6AB0">
      <w:pPr>
        <w:spacing w:line="360" w:lineRule="auto"/>
        <w:ind w:firstLine="720"/>
        <w:jc w:val="both"/>
      </w:pPr>
      <w:r w:rsidRPr="0060627C">
        <w:t>2.4.1. Hỏi về số lượng trong mua sắm;</w:t>
      </w:r>
    </w:p>
    <w:p w14:paraId="394D84CC" w14:textId="77777777" w:rsidR="00EE6AB0" w:rsidRPr="0060627C" w:rsidRDefault="00EE6AB0" w:rsidP="00EE6AB0">
      <w:pPr>
        <w:spacing w:line="360" w:lineRule="auto"/>
        <w:ind w:firstLine="720"/>
        <w:jc w:val="both"/>
      </w:pPr>
      <w:r w:rsidRPr="0060627C">
        <w:t xml:space="preserve">2.4.2. Bài tập điền hoàn chỉnh câu với </w:t>
      </w:r>
      <w:r w:rsidRPr="0060627C">
        <w:rPr>
          <w:b/>
          <w:bCs/>
          <w:i/>
          <w:iCs/>
        </w:rPr>
        <w:t>much</w:t>
      </w:r>
      <w:r w:rsidRPr="0060627C">
        <w:t xml:space="preserve"> hoặc </w:t>
      </w:r>
      <w:r w:rsidRPr="0060627C">
        <w:rPr>
          <w:b/>
          <w:bCs/>
          <w:i/>
          <w:iCs/>
        </w:rPr>
        <w:t>many</w:t>
      </w:r>
      <w:r w:rsidRPr="0060627C">
        <w:t>;</w:t>
      </w:r>
    </w:p>
    <w:p w14:paraId="6DEC6784" w14:textId="77777777" w:rsidR="00EE6AB0" w:rsidRPr="0060627C" w:rsidRDefault="00EE6AB0" w:rsidP="00EE6AB0">
      <w:pPr>
        <w:spacing w:line="360" w:lineRule="auto"/>
        <w:ind w:firstLine="720"/>
        <w:jc w:val="both"/>
      </w:pPr>
      <w:r w:rsidRPr="0060627C">
        <w:t>2.4.3. Bài tập lựa chọn đáp án đúng;</w:t>
      </w:r>
    </w:p>
    <w:p w14:paraId="214C11E4" w14:textId="77777777" w:rsidR="00EE6AB0" w:rsidRPr="0060627C" w:rsidRDefault="00EE6AB0" w:rsidP="00EE6AB0">
      <w:pPr>
        <w:spacing w:line="360" w:lineRule="auto"/>
        <w:ind w:firstLine="720"/>
        <w:jc w:val="both"/>
      </w:pPr>
      <w:r w:rsidRPr="0060627C">
        <w:t>2.4.4. Bài tập sửa lỗi câu.</w:t>
      </w:r>
    </w:p>
    <w:p w14:paraId="7E5710B2" w14:textId="77777777" w:rsidR="00EE6AB0" w:rsidRPr="0060627C" w:rsidRDefault="00EE6AB0" w:rsidP="00EE6AB0">
      <w:pPr>
        <w:spacing w:line="360" w:lineRule="auto"/>
        <w:ind w:firstLine="720"/>
        <w:jc w:val="both"/>
      </w:pPr>
      <w:r w:rsidRPr="0060627C">
        <w:rPr>
          <w:b/>
          <w:bCs/>
        </w:rPr>
        <w:t>2.5. Kỹ năng đọc (Reading)</w:t>
      </w:r>
    </w:p>
    <w:p w14:paraId="6D2877B2" w14:textId="77777777" w:rsidR="00EE6AB0" w:rsidRPr="0060627C" w:rsidRDefault="00EE6AB0" w:rsidP="00EE6AB0">
      <w:pPr>
        <w:spacing w:line="360" w:lineRule="auto"/>
        <w:ind w:firstLine="720"/>
        <w:jc w:val="both"/>
      </w:pPr>
      <w:r w:rsidRPr="0060627C">
        <w:t>2.5.1. Bài đọc: A restaurant menu;</w:t>
      </w:r>
    </w:p>
    <w:p w14:paraId="4484CB65" w14:textId="77777777" w:rsidR="00EE6AB0" w:rsidRPr="0060627C" w:rsidRDefault="00EE6AB0" w:rsidP="00EE6AB0">
      <w:pPr>
        <w:spacing w:line="360" w:lineRule="auto"/>
        <w:ind w:firstLine="720"/>
        <w:jc w:val="both"/>
      </w:pPr>
      <w:r w:rsidRPr="0060627C">
        <w:t>2.5.2. Bài tập phân loại từ vựng;</w:t>
      </w:r>
    </w:p>
    <w:p w14:paraId="357BB28A" w14:textId="77777777" w:rsidR="00EE6AB0" w:rsidRPr="0060627C" w:rsidRDefault="00EE6AB0" w:rsidP="00EE6AB0">
      <w:pPr>
        <w:spacing w:line="360" w:lineRule="auto"/>
        <w:ind w:firstLine="720"/>
        <w:jc w:val="both"/>
      </w:pPr>
      <w:r w:rsidRPr="0060627C">
        <w:t>2.5.3. Bài tập True/False.</w:t>
      </w:r>
    </w:p>
    <w:p w14:paraId="657D3198" w14:textId="77777777" w:rsidR="00EE6AB0" w:rsidRPr="0060627C" w:rsidRDefault="00EE6AB0" w:rsidP="00EE6AB0">
      <w:pPr>
        <w:spacing w:line="360" w:lineRule="auto"/>
        <w:ind w:firstLine="720"/>
        <w:jc w:val="both"/>
      </w:pPr>
      <w:r w:rsidRPr="0060627C">
        <w:rPr>
          <w:b/>
          <w:bCs/>
        </w:rPr>
        <w:t>2.6. Kỹ năng viết (Writing)</w:t>
      </w:r>
    </w:p>
    <w:p w14:paraId="0EE48FC7" w14:textId="77777777" w:rsidR="00EE6AB0" w:rsidRPr="0060627C" w:rsidRDefault="00EE6AB0" w:rsidP="00EE6AB0">
      <w:pPr>
        <w:spacing w:line="360" w:lineRule="auto"/>
        <w:ind w:firstLine="720"/>
        <w:jc w:val="both"/>
      </w:pPr>
      <w:r w:rsidRPr="0060627C">
        <w:t>Viết đoạn văn ngắn nêu những việc nên làm và không nên làm để có sức khỏe tốt (tối thiểu 50 từ).</w:t>
      </w:r>
    </w:p>
    <w:p w14:paraId="716C8CEC" w14:textId="77777777" w:rsidR="00EE6AB0" w:rsidRPr="0060627C" w:rsidRDefault="00EE6AB0" w:rsidP="00EE6AB0">
      <w:pPr>
        <w:spacing w:line="360" w:lineRule="auto"/>
        <w:jc w:val="center"/>
        <w:rPr>
          <w:b/>
          <w:bCs/>
        </w:rPr>
      </w:pPr>
      <w:r w:rsidRPr="0060627C">
        <w:rPr>
          <w:b/>
          <w:bCs/>
        </w:rPr>
        <w:t>Bài 5. CÁC SỰ KIỆN ĐẶC BIỆT (SPECIAL OCCASIONS)</w:t>
      </w:r>
    </w:p>
    <w:p w14:paraId="6C672C72"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4D211536" w14:textId="77777777" w:rsidR="00EE6AB0" w:rsidRPr="0060627C" w:rsidRDefault="00EE6AB0" w:rsidP="00EE6AB0">
      <w:pPr>
        <w:spacing w:line="360" w:lineRule="auto"/>
        <w:jc w:val="center"/>
      </w:pPr>
    </w:p>
    <w:p w14:paraId="0937A5F1" w14:textId="77777777" w:rsidR="00EE6AB0" w:rsidRPr="0060627C" w:rsidRDefault="00EE6AB0" w:rsidP="00EE6AB0">
      <w:pPr>
        <w:spacing w:line="360" w:lineRule="auto"/>
        <w:ind w:firstLine="720"/>
        <w:jc w:val="both"/>
      </w:pPr>
      <w:r w:rsidRPr="0060627C">
        <w:rPr>
          <w:b/>
          <w:bCs/>
        </w:rPr>
        <w:t>1. Mục tiêu</w:t>
      </w:r>
    </w:p>
    <w:p w14:paraId="36E5C28D" w14:textId="77777777" w:rsidR="00EE6AB0" w:rsidRPr="0060627C" w:rsidRDefault="00EE6AB0" w:rsidP="00EE6AB0">
      <w:pPr>
        <w:spacing w:line="360" w:lineRule="auto"/>
        <w:ind w:firstLine="720"/>
        <w:jc w:val="both"/>
      </w:pPr>
      <w:r w:rsidRPr="0060627C">
        <w:lastRenderedPageBreak/>
        <w:t>- Sử dụng thì Present simple và Present continuous, giới từ chỉ thời gian (prepositions of time) và các từ vựng về quần áo, màu sắc, lễ hội và sự kiện đặc biệt và tính từ mô tả ngoại hình;</w:t>
      </w:r>
    </w:p>
    <w:p w14:paraId="27657750" w14:textId="77777777" w:rsidR="00EE6AB0" w:rsidRPr="0060627C" w:rsidRDefault="00EE6AB0" w:rsidP="00EE6AB0">
      <w:pPr>
        <w:spacing w:line="360" w:lineRule="auto"/>
        <w:ind w:firstLine="720"/>
        <w:jc w:val="both"/>
      </w:pPr>
      <w:r w:rsidRPr="0060627C">
        <w:t>- Nghe và trả lời câu hỏi về lễ hội và các thông tin có liên quan;</w:t>
      </w:r>
    </w:p>
    <w:p w14:paraId="7A9EF49A" w14:textId="77777777" w:rsidR="00EE6AB0" w:rsidRPr="0060627C" w:rsidRDefault="00EE6AB0" w:rsidP="00EE6AB0">
      <w:pPr>
        <w:spacing w:line="360" w:lineRule="auto"/>
        <w:ind w:firstLine="720"/>
        <w:jc w:val="both"/>
      </w:pPr>
      <w:r w:rsidRPr="0060627C">
        <w:t>- Thực hành nói về các hoạt động của gia đình trong các lễ hội và sự kiện đặc biệt;</w:t>
      </w:r>
    </w:p>
    <w:p w14:paraId="3F1AAF28" w14:textId="77777777" w:rsidR="00EE6AB0" w:rsidRPr="0060627C" w:rsidRDefault="00EE6AB0" w:rsidP="00EE6AB0">
      <w:pPr>
        <w:spacing w:line="360" w:lineRule="auto"/>
        <w:ind w:firstLine="720"/>
        <w:jc w:val="both"/>
      </w:pPr>
      <w:r w:rsidRPr="0060627C">
        <w:t>- Đọc hiểu và trả lời câu hỏi về các hoạt động trong ngày Tết truyền thống Việt Nam;</w:t>
      </w:r>
    </w:p>
    <w:p w14:paraId="7DBE6B11" w14:textId="77777777" w:rsidR="00EE6AB0" w:rsidRPr="0060627C" w:rsidRDefault="00EE6AB0" w:rsidP="00EE6AB0">
      <w:pPr>
        <w:spacing w:line="360" w:lineRule="auto"/>
        <w:ind w:firstLine="720"/>
        <w:jc w:val="both"/>
      </w:pPr>
      <w:r w:rsidRPr="0060627C">
        <w:t>- Viết đoạn văn ngắn mô tả một lễ hội hoặc sự kiện đặc biệt.</w:t>
      </w:r>
    </w:p>
    <w:p w14:paraId="0D1E6DB4" w14:textId="77777777" w:rsidR="00EE6AB0" w:rsidRPr="0060627C" w:rsidRDefault="00EE6AB0" w:rsidP="00EE6AB0">
      <w:pPr>
        <w:spacing w:line="360" w:lineRule="auto"/>
        <w:ind w:firstLine="720"/>
        <w:jc w:val="both"/>
      </w:pPr>
      <w:bookmarkStart w:id="90" w:name="bookmark29"/>
      <w:r w:rsidRPr="0060627C">
        <w:rPr>
          <w:b/>
          <w:bCs/>
        </w:rPr>
        <w:t>2. Nội dung</w:t>
      </w:r>
      <w:bookmarkEnd w:id="90"/>
    </w:p>
    <w:p w14:paraId="6363560D" w14:textId="77777777" w:rsidR="00EE6AB0" w:rsidRPr="0060627C" w:rsidRDefault="00EE6AB0" w:rsidP="00EE6AB0">
      <w:pPr>
        <w:spacing w:line="360" w:lineRule="auto"/>
        <w:ind w:firstLine="720"/>
        <w:jc w:val="both"/>
      </w:pPr>
      <w:bookmarkStart w:id="91" w:name="bookmark30"/>
      <w:r w:rsidRPr="0060627C">
        <w:rPr>
          <w:b/>
          <w:bCs/>
        </w:rPr>
        <w:t>2.1. Từ vựng (Vocabulary)</w:t>
      </w:r>
      <w:bookmarkEnd w:id="91"/>
    </w:p>
    <w:p w14:paraId="74E90B62" w14:textId="77777777" w:rsidR="00EE6AB0" w:rsidRPr="0060627C" w:rsidRDefault="00EE6AB0" w:rsidP="00EE6AB0">
      <w:pPr>
        <w:spacing w:line="360" w:lineRule="auto"/>
        <w:ind w:firstLine="720"/>
        <w:jc w:val="both"/>
      </w:pPr>
      <w:r w:rsidRPr="0060627C">
        <w:t>2.1.1. Các ngày lễ quan trọng;</w:t>
      </w:r>
    </w:p>
    <w:p w14:paraId="2B66A690" w14:textId="77777777" w:rsidR="00EE6AB0" w:rsidRPr="0060627C" w:rsidRDefault="00EE6AB0" w:rsidP="00EE6AB0">
      <w:pPr>
        <w:spacing w:line="360" w:lineRule="auto"/>
        <w:ind w:firstLine="720"/>
        <w:jc w:val="both"/>
      </w:pPr>
      <w:r w:rsidRPr="0060627C">
        <w:t>2.1.2. Từ vựng mô tả ngoại hình;</w:t>
      </w:r>
    </w:p>
    <w:p w14:paraId="1C10B4D0" w14:textId="77777777" w:rsidR="00EE6AB0" w:rsidRPr="0060627C" w:rsidRDefault="00EE6AB0" w:rsidP="00EE6AB0">
      <w:pPr>
        <w:spacing w:line="360" w:lineRule="auto"/>
        <w:ind w:firstLine="720"/>
        <w:jc w:val="both"/>
      </w:pPr>
      <w:r w:rsidRPr="0060627C">
        <w:t>2.1.3. Quần áo và màu sắc.</w:t>
      </w:r>
    </w:p>
    <w:p w14:paraId="47F54283" w14:textId="77777777" w:rsidR="00EE6AB0" w:rsidRPr="0060627C" w:rsidRDefault="00EE6AB0" w:rsidP="00EE6AB0">
      <w:pPr>
        <w:spacing w:line="360" w:lineRule="auto"/>
        <w:ind w:firstLine="720"/>
        <w:jc w:val="both"/>
      </w:pPr>
      <w:bookmarkStart w:id="92" w:name="bookmark31"/>
      <w:r w:rsidRPr="0060627C">
        <w:rPr>
          <w:b/>
          <w:bCs/>
        </w:rPr>
        <w:t>2.2. Ngữ pháp (Grammar)</w:t>
      </w:r>
      <w:bookmarkEnd w:id="92"/>
    </w:p>
    <w:p w14:paraId="27058936" w14:textId="77777777" w:rsidR="00EE6AB0" w:rsidRPr="0060627C" w:rsidRDefault="00EE6AB0" w:rsidP="00EE6AB0">
      <w:pPr>
        <w:spacing w:line="360" w:lineRule="auto"/>
        <w:ind w:firstLine="720"/>
        <w:jc w:val="both"/>
      </w:pPr>
      <w:r w:rsidRPr="0060627C">
        <w:t>2.2.1. Thì hiện tại đơn;</w:t>
      </w:r>
    </w:p>
    <w:p w14:paraId="1A6DAC7E" w14:textId="77777777" w:rsidR="00EE6AB0" w:rsidRPr="0060627C" w:rsidRDefault="00EE6AB0" w:rsidP="00EE6AB0">
      <w:pPr>
        <w:spacing w:line="360" w:lineRule="auto"/>
        <w:ind w:firstLine="720"/>
        <w:jc w:val="both"/>
      </w:pPr>
      <w:r w:rsidRPr="0060627C">
        <w:t>2.2.2. Thì hiện tại tiếp diễn;</w:t>
      </w:r>
    </w:p>
    <w:p w14:paraId="7C7F295F" w14:textId="77777777" w:rsidR="00EE6AB0" w:rsidRPr="0060627C" w:rsidRDefault="00EE6AB0" w:rsidP="00EE6AB0">
      <w:pPr>
        <w:spacing w:line="360" w:lineRule="auto"/>
        <w:ind w:firstLine="720"/>
        <w:jc w:val="both"/>
      </w:pPr>
      <w:r w:rsidRPr="0060627C">
        <w:t>2.2.3. Giới từ chỉ thời gian.</w:t>
      </w:r>
    </w:p>
    <w:p w14:paraId="35632C48" w14:textId="77777777" w:rsidR="00EE6AB0" w:rsidRPr="0060627C" w:rsidRDefault="00EE6AB0" w:rsidP="00EE6AB0">
      <w:pPr>
        <w:spacing w:line="360" w:lineRule="auto"/>
        <w:ind w:firstLine="720"/>
        <w:jc w:val="both"/>
      </w:pPr>
      <w:bookmarkStart w:id="93" w:name="bookmark32"/>
      <w:r w:rsidRPr="0060627C">
        <w:rPr>
          <w:b/>
          <w:bCs/>
        </w:rPr>
        <w:t>2.3. Kỹ năng nghe (Listening)</w:t>
      </w:r>
      <w:bookmarkEnd w:id="93"/>
    </w:p>
    <w:p w14:paraId="38A688EB" w14:textId="77777777" w:rsidR="00EE6AB0" w:rsidRPr="0060627C" w:rsidRDefault="00EE6AB0" w:rsidP="00EE6AB0">
      <w:pPr>
        <w:spacing w:line="360" w:lineRule="auto"/>
        <w:ind w:firstLine="720"/>
        <w:jc w:val="both"/>
      </w:pPr>
      <w:r w:rsidRPr="0060627C">
        <w:t>2.3.1. Nghe và trả lời câu hỏi về lễ hội và các thông tin có liên quan;</w:t>
      </w:r>
    </w:p>
    <w:p w14:paraId="67DF7324" w14:textId="77777777" w:rsidR="00EE6AB0" w:rsidRPr="0060627C" w:rsidRDefault="00EE6AB0" w:rsidP="00EE6AB0">
      <w:pPr>
        <w:spacing w:line="360" w:lineRule="auto"/>
        <w:ind w:firstLine="720"/>
        <w:jc w:val="both"/>
      </w:pPr>
      <w:r w:rsidRPr="0060627C">
        <w:t>2.3.2. Bài tập lựa chọn đáp án đúng;</w:t>
      </w:r>
    </w:p>
    <w:p w14:paraId="025108C5" w14:textId="77777777" w:rsidR="00EE6AB0" w:rsidRPr="0060627C" w:rsidRDefault="00EE6AB0" w:rsidP="00EE6AB0">
      <w:pPr>
        <w:spacing w:line="360" w:lineRule="auto"/>
        <w:ind w:firstLine="720"/>
        <w:jc w:val="both"/>
      </w:pPr>
      <w:r w:rsidRPr="0060627C">
        <w:t>2.3.3. Thực hành theo cặp đôi;</w:t>
      </w:r>
    </w:p>
    <w:p w14:paraId="79CA1520" w14:textId="77777777" w:rsidR="00EE6AB0" w:rsidRPr="0060627C" w:rsidRDefault="00EE6AB0" w:rsidP="00EE6AB0">
      <w:pPr>
        <w:spacing w:line="360" w:lineRule="auto"/>
        <w:ind w:firstLine="720"/>
        <w:jc w:val="both"/>
      </w:pPr>
      <w:r w:rsidRPr="0060627C">
        <w:t>2.3.4. Bài tập nghe và điền từ vào chỗ trống.</w:t>
      </w:r>
    </w:p>
    <w:p w14:paraId="5899693B" w14:textId="77777777" w:rsidR="00EE6AB0" w:rsidRPr="0060627C" w:rsidRDefault="00EE6AB0" w:rsidP="00EE6AB0">
      <w:pPr>
        <w:spacing w:line="360" w:lineRule="auto"/>
        <w:ind w:firstLine="720"/>
        <w:jc w:val="both"/>
      </w:pPr>
      <w:bookmarkStart w:id="94" w:name="bookmark33"/>
      <w:r w:rsidRPr="0060627C">
        <w:rPr>
          <w:b/>
          <w:bCs/>
        </w:rPr>
        <w:t>2.4. Kỹ năng nói (Speaking)</w:t>
      </w:r>
      <w:bookmarkEnd w:id="94"/>
    </w:p>
    <w:p w14:paraId="1066EFE7" w14:textId="77777777" w:rsidR="00EE6AB0" w:rsidRPr="0060627C" w:rsidRDefault="00EE6AB0" w:rsidP="00EE6AB0">
      <w:pPr>
        <w:spacing w:line="360" w:lineRule="auto"/>
        <w:ind w:firstLine="720"/>
        <w:jc w:val="both"/>
      </w:pPr>
      <w:r w:rsidRPr="0060627C">
        <w:t>2.4.1. Thực hành nói về các hoạt động của gia đình trong các lễ hội và sự kiện đặc biệt;</w:t>
      </w:r>
    </w:p>
    <w:p w14:paraId="580E20DF" w14:textId="77777777" w:rsidR="00EE6AB0" w:rsidRPr="0060627C" w:rsidRDefault="00EE6AB0" w:rsidP="00EE6AB0">
      <w:pPr>
        <w:spacing w:line="360" w:lineRule="auto"/>
        <w:ind w:firstLine="720"/>
        <w:jc w:val="both"/>
      </w:pPr>
      <w:r w:rsidRPr="0060627C">
        <w:t>2.4.2. Bài tập sắp xếp câu theo trật tự phù hợp;</w:t>
      </w:r>
    </w:p>
    <w:p w14:paraId="310FEE71" w14:textId="77777777" w:rsidR="00EE6AB0" w:rsidRPr="0060627C" w:rsidRDefault="00EE6AB0" w:rsidP="00EE6AB0">
      <w:pPr>
        <w:spacing w:line="360" w:lineRule="auto"/>
        <w:ind w:firstLine="720"/>
        <w:jc w:val="both"/>
      </w:pPr>
      <w:r w:rsidRPr="0060627C">
        <w:t>2.4.3. Thực hành nói với bạn trong lớp.</w:t>
      </w:r>
    </w:p>
    <w:p w14:paraId="4B3B4050" w14:textId="77777777" w:rsidR="00EE6AB0" w:rsidRPr="0060627C" w:rsidRDefault="00EE6AB0" w:rsidP="00EE6AB0">
      <w:pPr>
        <w:spacing w:line="360" w:lineRule="auto"/>
        <w:ind w:firstLine="720"/>
        <w:jc w:val="both"/>
      </w:pPr>
      <w:bookmarkStart w:id="95" w:name="bookmark34"/>
      <w:r w:rsidRPr="0060627C">
        <w:rPr>
          <w:b/>
          <w:bCs/>
        </w:rPr>
        <w:t>2.5. Kỹ năng đọc (Reading)</w:t>
      </w:r>
      <w:bookmarkEnd w:id="95"/>
    </w:p>
    <w:p w14:paraId="3B1F200B" w14:textId="77777777" w:rsidR="00EE6AB0" w:rsidRPr="0060627C" w:rsidRDefault="00EE6AB0" w:rsidP="00EE6AB0">
      <w:pPr>
        <w:spacing w:line="360" w:lineRule="auto"/>
        <w:ind w:firstLine="720"/>
        <w:jc w:val="both"/>
      </w:pPr>
      <w:r w:rsidRPr="0060627C">
        <w:t>2.5.1. Bài đọc: Tet holiday;</w:t>
      </w:r>
    </w:p>
    <w:p w14:paraId="341D1DD0" w14:textId="77777777" w:rsidR="00EE6AB0" w:rsidRPr="0060627C" w:rsidRDefault="00EE6AB0" w:rsidP="00EE6AB0">
      <w:pPr>
        <w:spacing w:line="360" w:lineRule="auto"/>
        <w:ind w:firstLine="720"/>
        <w:jc w:val="both"/>
      </w:pPr>
      <w:r w:rsidRPr="0060627C">
        <w:lastRenderedPageBreak/>
        <w:t>2.5.2. Bài tập đọc và trả lời câu hỏi;</w:t>
      </w:r>
    </w:p>
    <w:p w14:paraId="5C0D89E8" w14:textId="77777777" w:rsidR="00EE6AB0" w:rsidRPr="0060627C" w:rsidRDefault="00EE6AB0" w:rsidP="00EE6AB0">
      <w:pPr>
        <w:spacing w:line="360" w:lineRule="auto"/>
        <w:ind w:firstLine="720"/>
        <w:jc w:val="both"/>
      </w:pPr>
      <w:r w:rsidRPr="0060627C">
        <w:t>2.5.3. Thảo luận.</w:t>
      </w:r>
    </w:p>
    <w:p w14:paraId="0E705EDA" w14:textId="77777777" w:rsidR="00EE6AB0" w:rsidRPr="0060627C" w:rsidRDefault="00EE6AB0" w:rsidP="00EE6AB0">
      <w:pPr>
        <w:spacing w:line="360" w:lineRule="auto"/>
        <w:ind w:firstLine="720"/>
        <w:jc w:val="both"/>
      </w:pPr>
      <w:bookmarkStart w:id="96" w:name="bookmark35"/>
      <w:r w:rsidRPr="0060627C">
        <w:rPr>
          <w:b/>
          <w:bCs/>
        </w:rPr>
        <w:t>2.6. Kỹ năng viết (Writing)</w:t>
      </w:r>
      <w:bookmarkEnd w:id="96"/>
    </w:p>
    <w:p w14:paraId="07F3954F" w14:textId="77777777" w:rsidR="00EE6AB0" w:rsidRPr="0060627C" w:rsidRDefault="00EE6AB0" w:rsidP="00EE6AB0">
      <w:pPr>
        <w:spacing w:line="360" w:lineRule="auto"/>
        <w:ind w:firstLine="720"/>
        <w:jc w:val="both"/>
      </w:pPr>
      <w:r w:rsidRPr="0060627C">
        <w:t>Viết đoạn văn ngắn mô tả một lễ hội hoặc sự kiện đặc biệt (tối thiểu 50 từ).</w:t>
      </w:r>
    </w:p>
    <w:p w14:paraId="26B3AF73" w14:textId="77777777" w:rsidR="00EE6AB0" w:rsidRPr="0060627C" w:rsidRDefault="00EE6AB0" w:rsidP="00EE6AB0">
      <w:pPr>
        <w:spacing w:line="360" w:lineRule="auto"/>
        <w:ind w:firstLine="720"/>
        <w:jc w:val="center"/>
        <w:rPr>
          <w:b/>
          <w:bCs/>
        </w:rPr>
      </w:pPr>
      <w:bookmarkStart w:id="97" w:name="bookmark36"/>
      <w:r w:rsidRPr="0060627C">
        <w:rPr>
          <w:b/>
          <w:bCs/>
        </w:rPr>
        <w:t>Bài 6. KỲ NGHỈ (VACATION)</w:t>
      </w:r>
      <w:bookmarkEnd w:id="97"/>
    </w:p>
    <w:p w14:paraId="565E87A6"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0386BFFA" w14:textId="77777777" w:rsidR="00EE6AB0" w:rsidRPr="0060627C" w:rsidRDefault="00EE6AB0" w:rsidP="00EE6AB0">
      <w:pPr>
        <w:spacing w:line="360" w:lineRule="auto"/>
        <w:ind w:firstLine="720"/>
        <w:jc w:val="both"/>
      </w:pPr>
      <w:bookmarkStart w:id="98" w:name="bookmark37"/>
      <w:r w:rsidRPr="0060627C">
        <w:rPr>
          <w:b/>
          <w:bCs/>
        </w:rPr>
        <w:t>1. Mục tiêu</w:t>
      </w:r>
      <w:bookmarkEnd w:id="98"/>
    </w:p>
    <w:p w14:paraId="637F9709" w14:textId="77777777" w:rsidR="00EE6AB0" w:rsidRPr="0060627C" w:rsidRDefault="00EE6AB0" w:rsidP="00EE6AB0">
      <w:pPr>
        <w:spacing w:line="360" w:lineRule="auto"/>
        <w:ind w:firstLine="720"/>
        <w:jc w:val="both"/>
      </w:pPr>
      <w:r w:rsidRPr="0060627C">
        <w:t>- Sử dụng thì quá khứ đơn (Past simple), các cụm từ chỉ thời gian, các vật dụng và hoạt động liên quan đến kỳ nghỉ, tính từ mô tả nơi chốn và cảm xúc;</w:t>
      </w:r>
    </w:p>
    <w:p w14:paraId="30D21D78" w14:textId="77777777" w:rsidR="00EE6AB0" w:rsidRPr="0060627C" w:rsidRDefault="00EE6AB0" w:rsidP="00EE6AB0">
      <w:pPr>
        <w:spacing w:line="360" w:lineRule="auto"/>
        <w:ind w:firstLine="720"/>
        <w:jc w:val="both"/>
      </w:pPr>
      <w:r w:rsidRPr="0060627C">
        <w:t>- Nghe và trả lời câu hỏi về kỳ nghỉ;</w:t>
      </w:r>
    </w:p>
    <w:p w14:paraId="07C15F56" w14:textId="77777777" w:rsidR="00EE6AB0" w:rsidRPr="0060627C" w:rsidRDefault="00EE6AB0" w:rsidP="00EE6AB0">
      <w:pPr>
        <w:spacing w:line="360" w:lineRule="auto"/>
        <w:ind w:firstLine="720"/>
        <w:jc w:val="both"/>
      </w:pPr>
      <w:r w:rsidRPr="0060627C">
        <w:t>- Thực hành đặt câu hỏi có liên quan đến kỳ nghỉ;</w:t>
      </w:r>
    </w:p>
    <w:p w14:paraId="20731872" w14:textId="77777777" w:rsidR="00EE6AB0" w:rsidRPr="0060627C" w:rsidRDefault="00EE6AB0" w:rsidP="00EE6AB0">
      <w:pPr>
        <w:spacing w:line="360" w:lineRule="auto"/>
        <w:ind w:firstLine="720"/>
        <w:jc w:val="both"/>
      </w:pPr>
      <w:r w:rsidRPr="0060627C">
        <w:t>- Đọc hiểu và trả lời câu hỏi về một chuyến du lịch đã thực hiện;</w:t>
      </w:r>
    </w:p>
    <w:p w14:paraId="7A7D9BB6" w14:textId="77777777" w:rsidR="00EE6AB0" w:rsidRPr="0060627C" w:rsidRDefault="00EE6AB0" w:rsidP="00EE6AB0">
      <w:pPr>
        <w:spacing w:line="360" w:lineRule="auto"/>
        <w:ind w:firstLine="720"/>
        <w:jc w:val="both"/>
      </w:pPr>
      <w:r w:rsidRPr="0060627C">
        <w:t>- Viết đoạn văn ngắn kể về kỳ nghỉ vừa qua của bạn.</w:t>
      </w:r>
    </w:p>
    <w:p w14:paraId="3FCB8E34" w14:textId="77777777" w:rsidR="00EE6AB0" w:rsidRPr="0060627C" w:rsidRDefault="00EE6AB0" w:rsidP="00EE6AB0">
      <w:pPr>
        <w:spacing w:line="360" w:lineRule="auto"/>
        <w:ind w:firstLine="720"/>
        <w:jc w:val="both"/>
      </w:pPr>
      <w:bookmarkStart w:id="99" w:name="bookmark38"/>
      <w:r w:rsidRPr="0060627C">
        <w:rPr>
          <w:b/>
          <w:bCs/>
        </w:rPr>
        <w:t>2. Nội dung</w:t>
      </w:r>
      <w:bookmarkEnd w:id="99"/>
    </w:p>
    <w:p w14:paraId="7F1B28BE" w14:textId="77777777" w:rsidR="00EE6AB0" w:rsidRPr="0060627C" w:rsidRDefault="00EE6AB0" w:rsidP="00EE6AB0">
      <w:pPr>
        <w:spacing w:line="360" w:lineRule="auto"/>
        <w:ind w:firstLine="720"/>
        <w:jc w:val="both"/>
      </w:pPr>
      <w:bookmarkStart w:id="100" w:name="bookmark39"/>
      <w:r w:rsidRPr="0060627C">
        <w:rPr>
          <w:b/>
          <w:bCs/>
        </w:rPr>
        <w:t>2.1. Từ vựng (Vocabulary)</w:t>
      </w:r>
      <w:bookmarkEnd w:id="100"/>
    </w:p>
    <w:p w14:paraId="4FF708A5" w14:textId="77777777" w:rsidR="00EE6AB0" w:rsidRPr="0060627C" w:rsidRDefault="00EE6AB0" w:rsidP="00EE6AB0">
      <w:pPr>
        <w:spacing w:line="360" w:lineRule="auto"/>
        <w:ind w:firstLine="720"/>
        <w:jc w:val="both"/>
      </w:pPr>
      <w:r w:rsidRPr="0060627C">
        <w:t>2.1.1. Các hoạt động liên quan đến kỳ nghỉ;</w:t>
      </w:r>
    </w:p>
    <w:p w14:paraId="53137317" w14:textId="77777777" w:rsidR="00EE6AB0" w:rsidRPr="0060627C" w:rsidRDefault="00EE6AB0" w:rsidP="00EE6AB0">
      <w:pPr>
        <w:spacing w:line="360" w:lineRule="auto"/>
        <w:ind w:firstLine="720"/>
        <w:jc w:val="both"/>
      </w:pPr>
      <w:r w:rsidRPr="0060627C">
        <w:t>2.1.2. Các vật dụng liên quan đến kỳ nghỉ;</w:t>
      </w:r>
    </w:p>
    <w:p w14:paraId="2C330855" w14:textId="77777777" w:rsidR="00EE6AB0" w:rsidRPr="0060627C" w:rsidRDefault="00EE6AB0" w:rsidP="00EE6AB0">
      <w:pPr>
        <w:spacing w:line="360" w:lineRule="auto"/>
        <w:ind w:firstLine="720"/>
        <w:jc w:val="both"/>
      </w:pPr>
      <w:r w:rsidRPr="0060627C">
        <w:t>2.1.3. Các tính từ mô tả nơi chốn và cảm xúc.</w:t>
      </w:r>
    </w:p>
    <w:p w14:paraId="3CD36997" w14:textId="77777777" w:rsidR="00EE6AB0" w:rsidRPr="0060627C" w:rsidRDefault="00EE6AB0" w:rsidP="00EE6AB0">
      <w:pPr>
        <w:spacing w:line="360" w:lineRule="auto"/>
        <w:ind w:firstLine="720"/>
        <w:jc w:val="both"/>
      </w:pPr>
      <w:bookmarkStart w:id="101" w:name="bookmark40"/>
      <w:r w:rsidRPr="0060627C">
        <w:rPr>
          <w:b/>
          <w:bCs/>
        </w:rPr>
        <w:t>2.2. Ngữ pháp (Grammar)</w:t>
      </w:r>
      <w:bookmarkEnd w:id="101"/>
    </w:p>
    <w:p w14:paraId="15868EFD" w14:textId="77777777" w:rsidR="00EE6AB0" w:rsidRPr="0060627C" w:rsidRDefault="00EE6AB0" w:rsidP="00EE6AB0">
      <w:pPr>
        <w:spacing w:line="360" w:lineRule="auto"/>
        <w:ind w:firstLine="720"/>
        <w:jc w:val="both"/>
      </w:pPr>
      <w:r w:rsidRPr="0060627C">
        <w:t>2.2.1. Thì quá khứ đơn;</w:t>
      </w:r>
    </w:p>
    <w:p w14:paraId="66283E2C" w14:textId="77777777" w:rsidR="00EE6AB0" w:rsidRPr="0060627C" w:rsidRDefault="00EE6AB0" w:rsidP="00EE6AB0">
      <w:pPr>
        <w:spacing w:line="360" w:lineRule="auto"/>
        <w:ind w:firstLine="720"/>
        <w:jc w:val="both"/>
      </w:pPr>
      <w:r w:rsidRPr="0060627C">
        <w:t>2.2.2. Dạng quá khứ của động từ To be;</w:t>
      </w:r>
    </w:p>
    <w:p w14:paraId="30E61C04" w14:textId="77777777" w:rsidR="00EE6AB0" w:rsidRPr="0060627C" w:rsidRDefault="00EE6AB0" w:rsidP="00EE6AB0">
      <w:pPr>
        <w:spacing w:line="360" w:lineRule="auto"/>
        <w:ind w:firstLine="720"/>
        <w:jc w:val="both"/>
      </w:pPr>
      <w:r w:rsidRPr="0060627C">
        <w:t>2.2.3. Dạng quá khứ của động từ Can;</w:t>
      </w:r>
    </w:p>
    <w:p w14:paraId="06CD8CDD" w14:textId="77777777" w:rsidR="00EE6AB0" w:rsidRPr="0060627C" w:rsidRDefault="00EE6AB0" w:rsidP="00EE6AB0">
      <w:pPr>
        <w:spacing w:line="360" w:lineRule="auto"/>
        <w:ind w:firstLine="720"/>
        <w:jc w:val="both"/>
      </w:pPr>
      <w:r w:rsidRPr="0060627C">
        <w:t>2.2.4. Động từ hợp quy tắc.</w:t>
      </w:r>
    </w:p>
    <w:p w14:paraId="16A1B1BC" w14:textId="77777777" w:rsidR="00EE6AB0" w:rsidRPr="0060627C" w:rsidRDefault="00EE6AB0" w:rsidP="00EE6AB0">
      <w:pPr>
        <w:spacing w:line="360" w:lineRule="auto"/>
        <w:ind w:firstLine="720"/>
        <w:jc w:val="both"/>
      </w:pPr>
      <w:bookmarkStart w:id="102" w:name="bookmark41"/>
      <w:r w:rsidRPr="0060627C">
        <w:rPr>
          <w:b/>
          <w:bCs/>
        </w:rPr>
        <w:t>2.3. Kỹ năng nghe (Listening)</w:t>
      </w:r>
      <w:bookmarkEnd w:id="102"/>
    </w:p>
    <w:p w14:paraId="542C3CA8" w14:textId="77777777" w:rsidR="00EE6AB0" w:rsidRPr="0060627C" w:rsidRDefault="00EE6AB0" w:rsidP="00EE6AB0">
      <w:pPr>
        <w:spacing w:line="360" w:lineRule="auto"/>
        <w:ind w:firstLine="720"/>
        <w:jc w:val="both"/>
      </w:pPr>
      <w:r w:rsidRPr="0060627C">
        <w:t>2.3.1. Nghe và trả lời câu hỏi về kỳ nghỉ;</w:t>
      </w:r>
    </w:p>
    <w:p w14:paraId="401FDE2F" w14:textId="77777777" w:rsidR="00EE6AB0" w:rsidRPr="0060627C" w:rsidRDefault="00EE6AB0" w:rsidP="00EE6AB0">
      <w:pPr>
        <w:spacing w:line="360" w:lineRule="auto"/>
        <w:ind w:firstLine="720"/>
        <w:jc w:val="both"/>
      </w:pPr>
      <w:r w:rsidRPr="0060627C">
        <w:t>2.3.2. Bài tập nghe và lựa chọn đáp án đúng;</w:t>
      </w:r>
    </w:p>
    <w:p w14:paraId="219B9328" w14:textId="77777777" w:rsidR="00EE6AB0" w:rsidRPr="0060627C" w:rsidRDefault="00EE6AB0" w:rsidP="00EE6AB0">
      <w:pPr>
        <w:spacing w:line="360" w:lineRule="auto"/>
        <w:ind w:firstLine="720"/>
        <w:jc w:val="both"/>
      </w:pPr>
      <w:r w:rsidRPr="0060627C">
        <w:t>2.3.3. Bài tập nghe và kết hợp.</w:t>
      </w:r>
    </w:p>
    <w:p w14:paraId="68693674" w14:textId="77777777" w:rsidR="00EE6AB0" w:rsidRPr="0060627C" w:rsidRDefault="00EE6AB0" w:rsidP="00EE6AB0">
      <w:pPr>
        <w:spacing w:line="360" w:lineRule="auto"/>
        <w:ind w:firstLine="720"/>
        <w:jc w:val="both"/>
      </w:pPr>
      <w:bookmarkStart w:id="103" w:name="bookmark42"/>
      <w:r w:rsidRPr="0060627C">
        <w:rPr>
          <w:b/>
          <w:bCs/>
        </w:rPr>
        <w:t>2.4. Kỹ năng nói (Speaking)</w:t>
      </w:r>
      <w:bookmarkEnd w:id="103"/>
    </w:p>
    <w:p w14:paraId="275AE093" w14:textId="77777777" w:rsidR="00EE6AB0" w:rsidRPr="0060627C" w:rsidRDefault="00EE6AB0" w:rsidP="00EE6AB0">
      <w:pPr>
        <w:spacing w:line="360" w:lineRule="auto"/>
        <w:ind w:firstLine="720"/>
        <w:jc w:val="both"/>
      </w:pPr>
      <w:r w:rsidRPr="0060627C">
        <w:t>2.4.1. Thực hành đặt câu hỏi có liên quan đến kỳ nghỉ;</w:t>
      </w:r>
    </w:p>
    <w:p w14:paraId="64663879" w14:textId="77777777" w:rsidR="00EE6AB0" w:rsidRPr="0060627C" w:rsidRDefault="00EE6AB0" w:rsidP="00EE6AB0">
      <w:pPr>
        <w:spacing w:line="360" w:lineRule="auto"/>
        <w:ind w:firstLine="720"/>
        <w:jc w:val="both"/>
      </w:pPr>
      <w:r w:rsidRPr="0060627C">
        <w:lastRenderedPageBreak/>
        <w:t>2.4.2. Bài tập sắp xếp câu theo trật tự phù hợp;</w:t>
      </w:r>
    </w:p>
    <w:p w14:paraId="40916854" w14:textId="77777777" w:rsidR="00EE6AB0" w:rsidRPr="0060627C" w:rsidRDefault="00EE6AB0" w:rsidP="00EE6AB0">
      <w:pPr>
        <w:spacing w:line="360" w:lineRule="auto"/>
        <w:ind w:firstLine="720"/>
        <w:jc w:val="both"/>
      </w:pPr>
      <w:r w:rsidRPr="0060627C">
        <w:t>2.4.3. Thực hành với bạn trong lớp.</w:t>
      </w:r>
    </w:p>
    <w:p w14:paraId="255C2759" w14:textId="77777777" w:rsidR="00EE6AB0" w:rsidRPr="0060627C" w:rsidRDefault="00EE6AB0" w:rsidP="00EE6AB0">
      <w:pPr>
        <w:spacing w:line="360" w:lineRule="auto"/>
        <w:ind w:firstLine="720"/>
        <w:jc w:val="both"/>
      </w:pPr>
      <w:bookmarkStart w:id="104" w:name="bookmark43"/>
      <w:r w:rsidRPr="0060627C">
        <w:rPr>
          <w:b/>
          <w:bCs/>
        </w:rPr>
        <w:t>2.5. Kỹ năng đọc (Reading)</w:t>
      </w:r>
      <w:bookmarkEnd w:id="104"/>
    </w:p>
    <w:p w14:paraId="5B5E4A16" w14:textId="77777777" w:rsidR="00EE6AB0" w:rsidRPr="0060627C" w:rsidRDefault="00EE6AB0" w:rsidP="00EE6AB0">
      <w:pPr>
        <w:spacing w:line="360" w:lineRule="auto"/>
        <w:ind w:firstLine="720"/>
        <w:jc w:val="both"/>
      </w:pPr>
      <w:r w:rsidRPr="0060627C">
        <w:t>2.5.1. Bài đọc: My first trip to Hanoi;</w:t>
      </w:r>
    </w:p>
    <w:p w14:paraId="4B4D1624" w14:textId="77777777" w:rsidR="00EE6AB0" w:rsidRPr="0060627C" w:rsidRDefault="00EE6AB0" w:rsidP="00EE6AB0">
      <w:pPr>
        <w:spacing w:line="360" w:lineRule="auto"/>
        <w:ind w:firstLine="720"/>
        <w:jc w:val="both"/>
      </w:pPr>
      <w:r w:rsidRPr="0060627C">
        <w:t>2.5.2. Bài tập đọc và trả lời câu hỏi;</w:t>
      </w:r>
    </w:p>
    <w:p w14:paraId="67574F59" w14:textId="77777777" w:rsidR="00EE6AB0" w:rsidRPr="0060627C" w:rsidRDefault="00EE6AB0" w:rsidP="00EE6AB0">
      <w:pPr>
        <w:spacing w:line="360" w:lineRule="auto"/>
        <w:ind w:firstLine="720"/>
        <w:jc w:val="both"/>
      </w:pPr>
      <w:r w:rsidRPr="0060627C">
        <w:t>2.5.3. Bài tập True/False.</w:t>
      </w:r>
    </w:p>
    <w:p w14:paraId="1B8BF53B" w14:textId="77777777" w:rsidR="00EE6AB0" w:rsidRPr="0060627C" w:rsidRDefault="00EE6AB0" w:rsidP="00EE6AB0">
      <w:pPr>
        <w:spacing w:line="360" w:lineRule="auto"/>
        <w:ind w:firstLine="720"/>
        <w:jc w:val="both"/>
      </w:pPr>
      <w:r w:rsidRPr="0060627C">
        <w:rPr>
          <w:b/>
          <w:bCs/>
        </w:rPr>
        <w:t>2.6. Kỹ năng viết (Writing)</w:t>
      </w:r>
    </w:p>
    <w:p w14:paraId="634BA17D" w14:textId="77777777" w:rsidR="00EE6AB0" w:rsidRPr="0060627C" w:rsidRDefault="00EE6AB0" w:rsidP="00EE6AB0">
      <w:pPr>
        <w:spacing w:line="360" w:lineRule="auto"/>
        <w:ind w:firstLine="720"/>
        <w:jc w:val="both"/>
      </w:pPr>
      <w:r w:rsidRPr="0060627C">
        <w:t>Viết đoạn văn ngắn kể về kỳ nghỉ vừa qua của bạn (tối thiểu 50 từ).</w:t>
      </w:r>
      <w:bookmarkStart w:id="105" w:name="bookmark44"/>
      <w:bookmarkEnd w:id="105"/>
    </w:p>
    <w:p w14:paraId="677F1612" w14:textId="77777777" w:rsidR="00EE6AB0" w:rsidRPr="0060627C" w:rsidRDefault="00EE6AB0" w:rsidP="00EE6AB0">
      <w:pPr>
        <w:spacing w:line="360" w:lineRule="auto"/>
        <w:jc w:val="center"/>
        <w:rPr>
          <w:b/>
          <w:bCs/>
        </w:rPr>
      </w:pPr>
      <w:r w:rsidRPr="0060627C">
        <w:rPr>
          <w:b/>
          <w:bCs/>
        </w:rPr>
        <w:t>Bài 7. CÁC HOẠT ĐỘNG HÀNG NGÀY (ACTIVITIES)</w:t>
      </w:r>
    </w:p>
    <w:p w14:paraId="117E8C54"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3EDA398C" w14:textId="77777777" w:rsidR="00EE6AB0" w:rsidRPr="0060627C" w:rsidRDefault="00EE6AB0" w:rsidP="00EE6AB0">
      <w:pPr>
        <w:spacing w:line="360" w:lineRule="auto"/>
        <w:ind w:firstLine="720"/>
        <w:jc w:val="both"/>
      </w:pPr>
      <w:bookmarkStart w:id="106" w:name="bookmark45"/>
      <w:r w:rsidRPr="0060627C">
        <w:rPr>
          <w:b/>
          <w:bCs/>
        </w:rPr>
        <w:t>1. Mục tiêu</w:t>
      </w:r>
      <w:bookmarkEnd w:id="106"/>
    </w:p>
    <w:p w14:paraId="54DE9131" w14:textId="77777777" w:rsidR="00EE6AB0" w:rsidRPr="0060627C" w:rsidRDefault="00EE6AB0" w:rsidP="00EE6AB0">
      <w:pPr>
        <w:spacing w:line="360" w:lineRule="auto"/>
        <w:ind w:firstLine="720"/>
        <w:jc w:val="both"/>
      </w:pPr>
      <w:r w:rsidRPr="0060627C">
        <w:t>- Sử dụng kết hợp thì hiện tại đơn và thì hiện tại tiếp; to infinitive và gerund và từ vựng về các hoạt động hàng ngày; các tính từ chỉ tính cách;</w:t>
      </w:r>
    </w:p>
    <w:p w14:paraId="7974DCC3" w14:textId="77777777" w:rsidR="00EE6AB0" w:rsidRPr="0060627C" w:rsidRDefault="00EE6AB0" w:rsidP="00EE6AB0">
      <w:pPr>
        <w:spacing w:line="360" w:lineRule="auto"/>
        <w:ind w:firstLine="720"/>
        <w:jc w:val="both"/>
      </w:pPr>
      <w:r w:rsidRPr="0060627C">
        <w:t>- Nghe và trả lời câu hỏi về đề tài các hoạt động hàng ngày;</w:t>
      </w:r>
    </w:p>
    <w:p w14:paraId="13462E7C" w14:textId="77777777" w:rsidR="00EE6AB0" w:rsidRPr="0060627C" w:rsidRDefault="00EE6AB0" w:rsidP="00EE6AB0">
      <w:pPr>
        <w:spacing w:line="360" w:lineRule="auto"/>
        <w:ind w:firstLine="720"/>
        <w:jc w:val="both"/>
      </w:pPr>
      <w:r w:rsidRPr="0060627C">
        <w:t>- Nói về các hoạt động hàng ngày;</w:t>
      </w:r>
    </w:p>
    <w:p w14:paraId="06721874" w14:textId="77777777" w:rsidR="00EE6AB0" w:rsidRPr="0060627C" w:rsidRDefault="00EE6AB0" w:rsidP="00EE6AB0">
      <w:pPr>
        <w:spacing w:line="360" w:lineRule="auto"/>
        <w:ind w:firstLine="720"/>
        <w:jc w:val="both"/>
      </w:pPr>
      <w:r w:rsidRPr="0060627C">
        <w:t>- Đọc hiểu bức thư giới thiệu về một chuyến du lịch;</w:t>
      </w:r>
    </w:p>
    <w:p w14:paraId="6220BF9A" w14:textId="77777777" w:rsidR="00EE6AB0" w:rsidRPr="0060627C" w:rsidRDefault="00EE6AB0" w:rsidP="00EE6AB0">
      <w:pPr>
        <w:spacing w:line="360" w:lineRule="auto"/>
        <w:ind w:firstLine="720"/>
        <w:jc w:val="both"/>
      </w:pPr>
      <w:r w:rsidRPr="0060627C">
        <w:t>- Viết đoạn văn mô tả hoạt động đang diễn ra trong một bức tranh.</w:t>
      </w:r>
    </w:p>
    <w:p w14:paraId="1D637042" w14:textId="77777777" w:rsidR="00EE6AB0" w:rsidRPr="0060627C" w:rsidRDefault="00EE6AB0" w:rsidP="00EE6AB0">
      <w:pPr>
        <w:spacing w:line="360" w:lineRule="auto"/>
        <w:ind w:firstLine="720"/>
        <w:jc w:val="both"/>
      </w:pPr>
      <w:bookmarkStart w:id="107" w:name="bookmark46"/>
      <w:r w:rsidRPr="0060627C">
        <w:rPr>
          <w:b/>
          <w:bCs/>
        </w:rPr>
        <w:t>2. Nội dung</w:t>
      </w:r>
      <w:bookmarkEnd w:id="107"/>
    </w:p>
    <w:p w14:paraId="0AD64A61" w14:textId="77777777" w:rsidR="00EE6AB0" w:rsidRPr="0060627C" w:rsidRDefault="00EE6AB0" w:rsidP="00EE6AB0">
      <w:pPr>
        <w:spacing w:line="360" w:lineRule="auto"/>
        <w:ind w:firstLine="720"/>
        <w:jc w:val="both"/>
      </w:pPr>
      <w:bookmarkStart w:id="108" w:name="bookmark47"/>
      <w:r w:rsidRPr="0060627C">
        <w:rPr>
          <w:b/>
          <w:bCs/>
        </w:rPr>
        <w:t>2.1. Từ vựng (Vocabulary)</w:t>
      </w:r>
      <w:bookmarkEnd w:id="108"/>
    </w:p>
    <w:p w14:paraId="59F019C4" w14:textId="77777777" w:rsidR="00EE6AB0" w:rsidRPr="0060627C" w:rsidRDefault="00EE6AB0" w:rsidP="00EE6AB0">
      <w:pPr>
        <w:spacing w:line="360" w:lineRule="auto"/>
        <w:ind w:firstLine="720"/>
        <w:jc w:val="both"/>
      </w:pPr>
      <w:r w:rsidRPr="0060627C">
        <w:t>2.1.1. Các hoạt động hàng ngày;</w:t>
      </w:r>
    </w:p>
    <w:p w14:paraId="6B196CAF" w14:textId="77777777" w:rsidR="00EE6AB0" w:rsidRPr="0060627C" w:rsidRDefault="00EE6AB0" w:rsidP="00EE6AB0">
      <w:pPr>
        <w:spacing w:line="360" w:lineRule="auto"/>
        <w:ind w:firstLine="720"/>
        <w:jc w:val="both"/>
      </w:pPr>
      <w:r w:rsidRPr="0060627C">
        <w:t>2.1.2. Tính từ chỉ tính cách.</w:t>
      </w:r>
    </w:p>
    <w:p w14:paraId="496B78C6" w14:textId="77777777" w:rsidR="00EE6AB0" w:rsidRPr="0060627C" w:rsidRDefault="00EE6AB0" w:rsidP="00EE6AB0">
      <w:pPr>
        <w:spacing w:line="360" w:lineRule="auto"/>
        <w:ind w:firstLine="720"/>
        <w:jc w:val="both"/>
      </w:pPr>
      <w:bookmarkStart w:id="109" w:name="bookmark48"/>
      <w:r w:rsidRPr="0060627C">
        <w:rPr>
          <w:b/>
          <w:bCs/>
        </w:rPr>
        <w:t>2.2. Ngữ pháp (Grammar)</w:t>
      </w:r>
      <w:bookmarkEnd w:id="109"/>
    </w:p>
    <w:p w14:paraId="3B051FDE" w14:textId="77777777" w:rsidR="00EE6AB0" w:rsidRPr="0060627C" w:rsidRDefault="00EE6AB0" w:rsidP="00EE6AB0">
      <w:pPr>
        <w:spacing w:line="360" w:lineRule="auto"/>
        <w:ind w:firstLine="720"/>
        <w:jc w:val="both"/>
      </w:pPr>
      <w:r w:rsidRPr="0060627C">
        <w:t>2.2.1. Kết hợp thì hiện tại đơn và thì hiện tại tiếp diễn;</w:t>
      </w:r>
    </w:p>
    <w:p w14:paraId="4EA45C9E" w14:textId="77777777" w:rsidR="00EE6AB0" w:rsidRPr="0060627C" w:rsidRDefault="00EE6AB0" w:rsidP="00EE6AB0">
      <w:pPr>
        <w:spacing w:line="360" w:lineRule="auto"/>
        <w:ind w:firstLine="720"/>
        <w:jc w:val="both"/>
      </w:pPr>
      <w:r w:rsidRPr="0060627C">
        <w:t>2.2.2. To infinivive and Gerund.</w:t>
      </w:r>
    </w:p>
    <w:p w14:paraId="1281F27E" w14:textId="77777777" w:rsidR="00EE6AB0" w:rsidRPr="0060627C" w:rsidRDefault="00EE6AB0" w:rsidP="00EE6AB0">
      <w:pPr>
        <w:spacing w:line="360" w:lineRule="auto"/>
        <w:ind w:firstLine="720"/>
        <w:jc w:val="both"/>
      </w:pPr>
      <w:bookmarkStart w:id="110" w:name="bookmark49"/>
      <w:r w:rsidRPr="0060627C">
        <w:rPr>
          <w:b/>
          <w:bCs/>
        </w:rPr>
        <w:t>2.3. Kỹ năng nghe (Listening)</w:t>
      </w:r>
      <w:bookmarkEnd w:id="110"/>
    </w:p>
    <w:p w14:paraId="1E407E21" w14:textId="77777777" w:rsidR="00EE6AB0" w:rsidRPr="0060627C" w:rsidRDefault="00EE6AB0" w:rsidP="00EE6AB0">
      <w:pPr>
        <w:spacing w:line="360" w:lineRule="auto"/>
        <w:ind w:firstLine="720"/>
        <w:jc w:val="both"/>
      </w:pPr>
      <w:r w:rsidRPr="0060627C">
        <w:t>2.3.1. Nghe và trả lời câu hỏi về đề tài các hoạt động hàng ngày;</w:t>
      </w:r>
    </w:p>
    <w:p w14:paraId="2B336DDD" w14:textId="77777777" w:rsidR="00EE6AB0" w:rsidRPr="0060627C" w:rsidRDefault="00EE6AB0" w:rsidP="00EE6AB0">
      <w:pPr>
        <w:spacing w:line="360" w:lineRule="auto"/>
        <w:ind w:firstLine="720"/>
        <w:jc w:val="both"/>
      </w:pPr>
      <w:r w:rsidRPr="0060627C">
        <w:t>2.3.2. Bài tập nghe và lựa chọn đáp án đúng;</w:t>
      </w:r>
    </w:p>
    <w:p w14:paraId="6F0A81C3" w14:textId="77777777" w:rsidR="00EE6AB0" w:rsidRPr="0060627C" w:rsidRDefault="00EE6AB0" w:rsidP="00EE6AB0">
      <w:pPr>
        <w:spacing w:line="360" w:lineRule="auto"/>
        <w:ind w:firstLine="720"/>
        <w:jc w:val="both"/>
      </w:pPr>
      <w:r w:rsidRPr="0060627C">
        <w:t>2.3.3. Bài tập nghe và trả lời câu hỏi.</w:t>
      </w:r>
    </w:p>
    <w:p w14:paraId="012104D0" w14:textId="77777777" w:rsidR="00EE6AB0" w:rsidRPr="0060627C" w:rsidRDefault="00EE6AB0" w:rsidP="00EE6AB0">
      <w:pPr>
        <w:spacing w:line="360" w:lineRule="auto"/>
        <w:ind w:firstLine="720"/>
        <w:jc w:val="both"/>
      </w:pPr>
      <w:bookmarkStart w:id="111" w:name="bookmark50"/>
      <w:r w:rsidRPr="0060627C">
        <w:rPr>
          <w:b/>
          <w:bCs/>
        </w:rPr>
        <w:t>2.4. Kỹ năng nói (Speaking)</w:t>
      </w:r>
      <w:bookmarkEnd w:id="111"/>
    </w:p>
    <w:p w14:paraId="6AC2537C" w14:textId="77777777" w:rsidR="00EE6AB0" w:rsidRPr="0060627C" w:rsidRDefault="00EE6AB0" w:rsidP="00EE6AB0">
      <w:pPr>
        <w:spacing w:line="360" w:lineRule="auto"/>
        <w:ind w:firstLine="720"/>
        <w:jc w:val="both"/>
      </w:pPr>
      <w:r w:rsidRPr="0060627C">
        <w:t>2.4.1. Nói về các hoạt động hàng ngày;</w:t>
      </w:r>
    </w:p>
    <w:p w14:paraId="3C09B788" w14:textId="77777777" w:rsidR="00EE6AB0" w:rsidRPr="0060627C" w:rsidRDefault="00EE6AB0" w:rsidP="00EE6AB0">
      <w:pPr>
        <w:spacing w:line="360" w:lineRule="auto"/>
        <w:ind w:firstLine="720"/>
        <w:jc w:val="both"/>
      </w:pPr>
      <w:r w:rsidRPr="0060627C">
        <w:lastRenderedPageBreak/>
        <w:t>2.4.2. Thực hành nghe và lặp lại;</w:t>
      </w:r>
    </w:p>
    <w:p w14:paraId="5BD2A888" w14:textId="77777777" w:rsidR="00EE6AB0" w:rsidRPr="0060627C" w:rsidRDefault="00EE6AB0" w:rsidP="00EE6AB0">
      <w:pPr>
        <w:spacing w:line="360" w:lineRule="auto"/>
        <w:ind w:firstLine="720"/>
        <w:jc w:val="both"/>
      </w:pPr>
      <w:r w:rsidRPr="0060627C">
        <w:t>2.4.3. Thực hành theo cặp đôi.</w:t>
      </w:r>
    </w:p>
    <w:p w14:paraId="3B98583A" w14:textId="77777777" w:rsidR="00EE6AB0" w:rsidRPr="0060627C" w:rsidRDefault="00EE6AB0" w:rsidP="00EE6AB0">
      <w:pPr>
        <w:spacing w:line="360" w:lineRule="auto"/>
        <w:ind w:firstLine="720"/>
        <w:jc w:val="both"/>
      </w:pPr>
      <w:bookmarkStart w:id="112" w:name="bookmark51"/>
      <w:r w:rsidRPr="0060627C">
        <w:rPr>
          <w:b/>
          <w:bCs/>
        </w:rPr>
        <w:t>2.5. Kỹ năng đọc (Reading)</w:t>
      </w:r>
      <w:bookmarkEnd w:id="112"/>
    </w:p>
    <w:p w14:paraId="5E7D7559" w14:textId="77777777" w:rsidR="00EE6AB0" w:rsidRPr="0060627C" w:rsidRDefault="00EE6AB0" w:rsidP="00EE6AB0">
      <w:pPr>
        <w:spacing w:line="360" w:lineRule="auto"/>
        <w:ind w:firstLine="720"/>
        <w:jc w:val="both"/>
      </w:pPr>
      <w:r w:rsidRPr="0060627C">
        <w:t>2.5.1. Bài đọc: A letter;</w:t>
      </w:r>
    </w:p>
    <w:p w14:paraId="0E0BADBA" w14:textId="77777777" w:rsidR="00EE6AB0" w:rsidRPr="0060627C" w:rsidRDefault="00EE6AB0" w:rsidP="00EE6AB0">
      <w:pPr>
        <w:spacing w:line="360" w:lineRule="auto"/>
        <w:ind w:firstLine="720"/>
        <w:jc w:val="both"/>
      </w:pPr>
      <w:r w:rsidRPr="0060627C">
        <w:t>2.5.2. Bài tập đọc và lựa chọn đáp án đúng.</w:t>
      </w:r>
    </w:p>
    <w:p w14:paraId="71147C9A" w14:textId="77777777" w:rsidR="00EE6AB0" w:rsidRPr="0060627C" w:rsidRDefault="00EE6AB0" w:rsidP="00EE6AB0">
      <w:pPr>
        <w:spacing w:line="360" w:lineRule="auto"/>
        <w:ind w:firstLine="720"/>
        <w:jc w:val="both"/>
      </w:pPr>
      <w:bookmarkStart w:id="113" w:name="bookmark52"/>
      <w:r w:rsidRPr="0060627C">
        <w:rPr>
          <w:b/>
          <w:bCs/>
        </w:rPr>
        <w:t>2.6. Kỹ năng viết (Writing)</w:t>
      </w:r>
      <w:bookmarkEnd w:id="113"/>
    </w:p>
    <w:p w14:paraId="39FD1D73" w14:textId="77777777" w:rsidR="00EE6AB0" w:rsidRPr="0060627C" w:rsidRDefault="00EE6AB0" w:rsidP="00EE6AB0">
      <w:pPr>
        <w:spacing w:line="360" w:lineRule="auto"/>
        <w:ind w:firstLine="720"/>
        <w:jc w:val="both"/>
      </w:pPr>
      <w:r w:rsidRPr="0060627C">
        <w:t>Viết đoạn văn mô tả hoạt động đang diễn ra trong một bức tranh (tối thiểu 50 từ).</w:t>
      </w:r>
    </w:p>
    <w:p w14:paraId="3E5FA835" w14:textId="77777777" w:rsidR="00EE6AB0" w:rsidRPr="0060627C" w:rsidRDefault="00EE6AB0" w:rsidP="00EE6AB0">
      <w:pPr>
        <w:spacing w:line="360" w:lineRule="auto"/>
        <w:jc w:val="center"/>
        <w:rPr>
          <w:b/>
          <w:bCs/>
        </w:rPr>
      </w:pPr>
      <w:bookmarkStart w:id="114" w:name="bookmark53"/>
      <w:r w:rsidRPr="0060627C">
        <w:rPr>
          <w:b/>
          <w:bCs/>
        </w:rPr>
        <w:t>Bài 8. SỞ THÍCH (HOBBIES AND INTERESTS)</w:t>
      </w:r>
      <w:bookmarkEnd w:id="114"/>
    </w:p>
    <w:p w14:paraId="76C4D483"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7819AEEE" w14:textId="77777777" w:rsidR="00EE6AB0" w:rsidRPr="0060627C" w:rsidRDefault="00EE6AB0" w:rsidP="00EE6AB0">
      <w:pPr>
        <w:spacing w:line="360" w:lineRule="auto"/>
        <w:ind w:firstLine="720"/>
        <w:jc w:val="both"/>
      </w:pPr>
      <w:bookmarkStart w:id="115" w:name="bookmark54"/>
      <w:r w:rsidRPr="0060627C">
        <w:rPr>
          <w:b/>
          <w:bCs/>
        </w:rPr>
        <w:t>1. M</w:t>
      </w:r>
      <w:bookmarkEnd w:id="115"/>
      <w:r w:rsidRPr="0060627C">
        <w:rPr>
          <w:b/>
          <w:bCs/>
        </w:rPr>
        <w:t>ục tiêu</w:t>
      </w:r>
    </w:p>
    <w:p w14:paraId="0C58DEB8" w14:textId="77777777" w:rsidR="00EE6AB0" w:rsidRPr="0060627C" w:rsidRDefault="00EE6AB0" w:rsidP="00EE6AB0">
      <w:pPr>
        <w:spacing w:line="360" w:lineRule="auto"/>
        <w:ind w:firstLine="720"/>
        <w:jc w:val="both"/>
      </w:pPr>
      <w:r w:rsidRPr="0060627C">
        <w:t xml:space="preserve">- Sử dụng kết hợp thì quá khứ đơn (Past simple) và thì quá khứ tiếp diễn (Past continuous) các từ vựng về sở thích , các môn thể thao đi chung với động từ: </w:t>
      </w:r>
      <w:r w:rsidRPr="0060627C">
        <w:rPr>
          <w:b/>
          <w:bCs/>
          <w:i/>
          <w:iCs/>
        </w:rPr>
        <w:t>play, go</w:t>
      </w:r>
      <w:r w:rsidRPr="0060627C">
        <w:t xml:space="preserve"> và </w:t>
      </w:r>
      <w:r w:rsidRPr="0060627C">
        <w:rPr>
          <w:b/>
          <w:bCs/>
          <w:i/>
          <w:iCs/>
        </w:rPr>
        <w:t>do</w:t>
      </w:r>
      <w:r w:rsidRPr="0060627C">
        <w:t>;</w:t>
      </w:r>
    </w:p>
    <w:p w14:paraId="4864EEDE" w14:textId="77777777" w:rsidR="00EE6AB0" w:rsidRPr="0060627C" w:rsidRDefault="00EE6AB0" w:rsidP="00EE6AB0">
      <w:pPr>
        <w:spacing w:line="360" w:lineRule="auto"/>
        <w:ind w:firstLine="720"/>
        <w:jc w:val="both"/>
      </w:pPr>
      <w:r w:rsidRPr="0060627C">
        <w:t>- Nghe các cá nhân nói về sở thích và trả lời câu hỏi;</w:t>
      </w:r>
    </w:p>
    <w:p w14:paraId="632C9310" w14:textId="77777777" w:rsidR="00EE6AB0" w:rsidRPr="0060627C" w:rsidRDefault="00EE6AB0" w:rsidP="00EE6AB0">
      <w:pPr>
        <w:spacing w:line="360" w:lineRule="auto"/>
        <w:ind w:firstLine="720"/>
        <w:jc w:val="both"/>
      </w:pPr>
      <w:r w:rsidRPr="0060627C">
        <w:t>- Nói về sở thích trong quá khứ và hiện tại;</w:t>
      </w:r>
    </w:p>
    <w:p w14:paraId="4012B38A" w14:textId="77777777" w:rsidR="00EE6AB0" w:rsidRPr="0060627C" w:rsidRDefault="00EE6AB0" w:rsidP="00EE6AB0">
      <w:pPr>
        <w:spacing w:line="360" w:lineRule="auto"/>
        <w:ind w:firstLine="720"/>
        <w:jc w:val="both"/>
      </w:pPr>
      <w:r w:rsidRPr="0060627C">
        <w:t>- Đọc hiểu bài đọc và trả lời câu hỏi về sở thích;</w:t>
      </w:r>
    </w:p>
    <w:p w14:paraId="287E9019" w14:textId="77777777" w:rsidR="00EE6AB0" w:rsidRPr="0060627C" w:rsidRDefault="00EE6AB0" w:rsidP="00EE6AB0">
      <w:pPr>
        <w:spacing w:line="360" w:lineRule="auto"/>
        <w:ind w:firstLine="720"/>
        <w:jc w:val="both"/>
      </w:pPr>
      <w:r w:rsidRPr="0060627C">
        <w:t>- Viết đoạn văn ngắn mô tả các sở thích của bản thân.</w:t>
      </w:r>
    </w:p>
    <w:p w14:paraId="1A6AD631" w14:textId="77777777" w:rsidR="00EE6AB0" w:rsidRPr="0060627C" w:rsidRDefault="00EE6AB0" w:rsidP="00EE6AB0">
      <w:pPr>
        <w:spacing w:line="360" w:lineRule="auto"/>
        <w:ind w:firstLine="720"/>
        <w:jc w:val="both"/>
      </w:pPr>
      <w:bookmarkStart w:id="116" w:name="bookmark55"/>
      <w:r w:rsidRPr="0060627C">
        <w:rPr>
          <w:b/>
          <w:bCs/>
        </w:rPr>
        <w:t>2. Nội dung</w:t>
      </w:r>
      <w:bookmarkEnd w:id="116"/>
    </w:p>
    <w:p w14:paraId="0FA7D7BE" w14:textId="77777777" w:rsidR="00EE6AB0" w:rsidRPr="0060627C" w:rsidRDefault="00EE6AB0" w:rsidP="00EE6AB0">
      <w:pPr>
        <w:spacing w:line="360" w:lineRule="auto"/>
        <w:ind w:firstLine="720"/>
        <w:jc w:val="both"/>
      </w:pPr>
      <w:bookmarkStart w:id="117" w:name="bookmark56"/>
      <w:r w:rsidRPr="0060627C">
        <w:rPr>
          <w:b/>
          <w:bCs/>
        </w:rPr>
        <w:t>2.1. Từ vựng (Vocabulary)</w:t>
      </w:r>
      <w:bookmarkEnd w:id="117"/>
    </w:p>
    <w:p w14:paraId="350C4182" w14:textId="77777777" w:rsidR="00EE6AB0" w:rsidRPr="0060627C" w:rsidRDefault="00EE6AB0" w:rsidP="00EE6AB0">
      <w:pPr>
        <w:spacing w:line="360" w:lineRule="auto"/>
        <w:ind w:firstLine="720"/>
        <w:jc w:val="both"/>
      </w:pPr>
      <w:r w:rsidRPr="0060627C">
        <w:t>2.1.1. Sở thích;</w:t>
      </w:r>
    </w:p>
    <w:p w14:paraId="3239D585" w14:textId="77777777" w:rsidR="00EE6AB0" w:rsidRPr="0060627C" w:rsidRDefault="00EE6AB0" w:rsidP="00EE6AB0">
      <w:pPr>
        <w:spacing w:line="360" w:lineRule="auto"/>
        <w:ind w:firstLine="720"/>
        <w:jc w:val="both"/>
      </w:pPr>
      <w:r w:rsidRPr="0060627C">
        <w:t>2.1.2. Cấu trúc Play/go/do+ sport.</w:t>
      </w:r>
    </w:p>
    <w:p w14:paraId="6FC1191E" w14:textId="77777777" w:rsidR="00EE6AB0" w:rsidRPr="0060627C" w:rsidRDefault="00EE6AB0" w:rsidP="00EE6AB0">
      <w:pPr>
        <w:spacing w:line="360" w:lineRule="auto"/>
        <w:ind w:firstLine="720"/>
        <w:jc w:val="both"/>
      </w:pPr>
      <w:bookmarkStart w:id="118" w:name="bookmark57"/>
      <w:r w:rsidRPr="0060627C">
        <w:rPr>
          <w:b/>
          <w:bCs/>
        </w:rPr>
        <w:t>2.2. Ngữ pháp (Grammar)</w:t>
      </w:r>
      <w:bookmarkEnd w:id="118"/>
    </w:p>
    <w:p w14:paraId="5DED90E1" w14:textId="77777777" w:rsidR="00EE6AB0" w:rsidRPr="0060627C" w:rsidRDefault="00EE6AB0" w:rsidP="00EE6AB0">
      <w:pPr>
        <w:spacing w:line="360" w:lineRule="auto"/>
        <w:ind w:firstLine="720"/>
        <w:jc w:val="both"/>
      </w:pPr>
      <w:r w:rsidRPr="0060627C">
        <w:t>2.2.1. Thì quá khứ đơn;</w:t>
      </w:r>
    </w:p>
    <w:p w14:paraId="7DDBE0AD" w14:textId="77777777" w:rsidR="00EE6AB0" w:rsidRPr="0060627C" w:rsidRDefault="00EE6AB0" w:rsidP="00EE6AB0">
      <w:pPr>
        <w:spacing w:line="360" w:lineRule="auto"/>
        <w:ind w:firstLine="720"/>
        <w:jc w:val="both"/>
      </w:pPr>
      <w:r w:rsidRPr="0060627C">
        <w:t>2.2.2. Thì quá khứ tiếp diễn;</w:t>
      </w:r>
    </w:p>
    <w:p w14:paraId="77473DFD" w14:textId="77777777" w:rsidR="00EE6AB0" w:rsidRPr="0060627C" w:rsidRDefault="00EE6AB0" w:rsidP="00EE6AB0">
      <w:pPr>
        <w:spacing w:line="360" w:lineRule="auto"/>
        <w:ind w:firstLine="720"/>
        <w:jc w:val="both"/>
      </w:pPr>
      <w:r w:rsidRPr="0060627C">
        <w:t>2.2.3. Kết hợp thì quá khứ đơn và thì quá khứ tiếp diễn.</w:t>
      </w:r>
    </w:p>
    <w:p w14:paraId="0321F78B" w14:textId="77777777" w:rsidR="00EE6AB0" w:rsidRPr="0060627C" w:rsidRDefault="00EE6AB0" w:rsidP="00EE6AB0">
      <w:pPr>
        <w:spacing w:line="360" w:lineRule="auto"/>
        <w:ind w:firstLine="720"/>
        <w:jc w:val="both"/>
      </w:pPr>
      <w:bookmarkStart w:id="119" w:name="bookmark58"/>
      <w:r w:rsidRPr="0060627C">
        <w:rPr>
          <w:b/>
          <w:bCs/>
        </w:rPr>
        <w:t>2.3. Kỹ năng nghe (Listening)</w:t>
      </w:r>
      <w:bookmarkEnd w:id="119"/>
    </w:p>
    <w:p w14:paraId="492240E0" w14:textId="77777777" w:rsidR="00EE6AB0" w:rsidRPr="0060627C" w:rsidRDefault="00EE6AB0" w:rsidP="00EE6AB0">
      <w:pPr>
        <w:spacing w:line="360" w:lineRule="auto"/>
        <w:ind w:firstLine="720"/>
        <w:jc w:val="both"/>
      </w:pPr>
      <w:r w:rsidRPr="0060627C">
        <w:t>2.3.1. Nghe các cá nhân nói về sở thích và trả lời câu hỏi;</w:t>
      </w:r>
    </w:p>
    <w:p w14:paraId="421F9FC1" w14:textId="77777777" w:rsidR="00EE6AB0" w:rsidRPr="0060627C" w:rsidRDefault="00EE6AB0" w:rsidP="00EE6AB0">
      <w:pPr>
        <w:spacing w:line="360" w:lineRule="auto"/>
        <w:ind w:firstLine="720"/>
        <w:jc w:val="both"/>
      </w:pPr>
      <w:r w:rsidRPr="0060627C">
        <w:t>2.3.2. Bài tập nghe và lựa chọn đáp án đúng.</w:t>
      </w:r>
    </w:p>
    <w:p w14:paraId="52407971" w14:textId="77777777" w:rsidR="00EE6AB0" w:rsidRPr="0060627C" w:rsidRDefault="00EE6AB0" w:rsidP="00EE6AB0">
      <w:pPr>
        <w:spacing w:line="360" w:lineRule="auto"/>
        <w:ind w:firstLine="720"/>
        <w:jc w:val="both"/>
      </w:pPr>
      <w:bookmarkStart w:id="120" w:name="bookmark59"/>
      <w:r w:rsidRPr="0060627C">
        <w:rPr>
          <w:b/>
          <w:bCs/>
        </w:rPr>
        <w:t>2.4. Kỹ năng nói (Speaking)</w:t>
      </w:r>
      <w:bookmarkEnd w:id="120"/>
    </w:p>
    <w:p w14:paraId="0E7FC516" w14:textId="77777777" w:rsidR="00EE6AB0" w:rsidRPr="0060627C" w:rsidRDefault="00EE6AB0" w:rsidP="00EE6AB0">
      <w:pPr>
        <w:spacing w:line="360" w:lineRule="auto"/>
        <w:ind w:firstLine="720"/>
        <w:jc w:val="both"/>
      </w:pPr>
      <w:r w:rsidRPr="0060627C">
        <w:lastRenderedPageBreak/>
        <w:t>2.4.1. Nói về sở thích trong quá khứ và hiện tại;</w:t>
      </w:r>
    </w:p>
    <w:p w14:paraId="56B89915" w14:textId="77777777" w:rsidR="00EE6AB0" w:rsidRPr="0060627C" w:rsidRDefault="00EE6AB0" w:rsidP="00EE6AB0">
      <w:pPr>
        <w:spacing w:line="360" w:lineRule="auto"/>
        <w:ind w:firstLine="720"/>
        <w:jc w:val="both"/>
      </w:pPr>
      <w:r w:rsidRPr="0060627C">
        <w:t>2.4.2. Thực hành nghe và lặp lại.</w:t>
      </w:r>
    </w:p>
    <w:p w14:paraId="02D5AE66" w14:textId="77777777" w:rsidR="00EE6AB0" w:rsidRPr="0060627C" w:rsidRDefault="00EE6AB0" w:rsidP="00EE6AB0">
      <w:pPr>
        <w:spacing w:line="360" w:lineRule="auto"/>
        <w:ind w:firstLine="720"/>
        <w:jc w:val="both"/>
      </w:pPr>
      <w:bookmarkStart w:id="121" w:name="bookmark60"/>
      <w:r w:rsidRPr="0060627C">
        <w:rPr>
          <w:b/>
          <w:bCs/>
        </w:rPr>
        <w:t>2.5. Kỹ năng đọc (Reading)</w:t>
      </w:r>
      <w:bookmarkEnd w:id="121"/>
    </w:p>
    <w:p w14:paraId="5A902484" w14:textId="77777777" w:rsidR="00EE6AB0" w:rsidRPr="0060627C" w:rsidRDefault="00EE6AB0" w:rsidP="00EE6AB0">
      <w:pPr>
        <w:spacing w:line="360" w:lineRule="auto"/>
        <w:ind w:firstLine="720"/>
        <w:jc w:val="both"/>
      </w:pPr>
      <w:r w:rsidRPr="0060627C">
        <w:t>2.5.1. Bài đọc: What is a hobby?;</w:t>
      </w:r>
    </w:p>
    <w:p w14:paraId="66D5D543" w14:textId="77777777" w:rsidR="00EE6AB0" w:rsidRPr="0060627C" w:rsidRDefault="00EE6AB0" w:rsidP="00EE6AB0">
      <w:pPr>
        <w:spacing w:line="360" w:lineRule="auto"/>
        <w:ind w:firstLine="720"/>
        <w:jc w:val="both"/>
      </w:pPr>
      <w:r w:rsidRPr="0060627C">
        <w:t>2.5.2. Bài tập True/False/Not given.</w:t>
      </w:r>
    </w:p>
    <w:p w14:paraId="34635F1B" w14:textId="77777777" w:rsidR="00EE6AB0" w:rsidRPr="0060627C" w:rsidRDefault="00EE6AB0" w:rsidP="00EE6AB0">
      <w:pPr>
        <w:spacing w:line="360" w:lineRule="auto"/>
        <w:ind w:firstLine="720"/>
        <w:jc w:val="both"/>
      </w:pPr>
      <w:bookmarkStart w:id="122" w:name="bookmark61"/>
      <w:r w:rsidRPr="0060627C">
        <w:rPr>
          <w:b/>
          <w:bCs/>
        </w:rPr>
        <w:t>2.6. Kỹ năng viết (Writing)</w:t>
      </w:r>
      <w:bookmarkEnd w:id="122"/>
    </w:p>
    <w:p w14:paraId="63445AA2" w14:textId="77777777" w:rsidR="00EE6AB0" w:rsidRPr="0060627C" w:rsidRDefault="00EE6AB0" w:rsidP="00EE6AB0">
      <w:pPr>
        <w:spacing w:line="360" w:lineRule="auto"/>
        <w:ind w:firstLine="720"/>
        <w:jc w:val="both"/>
      </w:pPr>
      <w:r w:rsidRPr="0060627C">
        <w:t>Viết đoạn văn ngắn mô tả các sở thích của bản thân (tối thiểu 80 từ).</w:t>
      </w:r>
    </w:p>
    <w:p w14:paraId="5055F229" w14:textId="77777777" w:rsidR="00EE6AB0" w:rsidRPr="0060627C" w:rsidRDefault="00EE6AB0" w:rsidP="00EE6AB0">
      <w:pPr>
        <w:spacing w:line="360" w:lineRule="auto"/>
        <w:jc w:val="center"/>
        <w:rPr>
          <w:b/>
          <w:bCs/>
        </w:rPr>
      </w:pPr>
      <w:bookmarkStart w:id="123" w:name="bookmark62"/>
      <w:r w:rsidRPr="0060627C">
        <w:rPr>
          <w:b/>
          <w:bCs/>
        </w:rPr>
        <w:t>Bài 9. CÁC KẾ HOẠCH TRONG TƯƠNG LAI (FUTURE PLANS)</w:t>
      </w:r>
      <w:bookmarkEnd w:id="123"/>
    </w:p>
    <w:p w14:paraId="0C37EBA9"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585860ED" w14:textId="77777777" w:rsidR="00EE6AB0" w:rsidRPr="0060627C" w:rsidRDefault="00EE6AB0" w:rsidP="00EE6AB0">
      <w:pPr>
        <w:spacing w:line="360" w:lineRule="auto"/>
        <w:ind w:firstLine="720"/>
        <w:jc w:val="both"/>
      </w:pPr>
      <w:bookmarkStart w:id="124" w:name="bookmark63"/>
      <w:r w:rsidRPr="0060627C">
        <w:rPr>
          <w:b/>
          <w:bCs/>
        </w:rPr>
        <w:t>1. M</w:t>
      </w:r>
      <w:bookmarkEnd w:id="124"/>
      <w:r w:rsidRPr="0060627C">
        <w:rPr>
          <w:b/>
          <w:bCs/>
        </w:rPr>
        <w:t>ục tiêu</w:t>
      </w:r>
    </w:p>
    <w:p w14:paraId="518B3638" w14:textId="77777777" w:rsidR="00EE6AB0" w:rsidRPr="0060627C" w:rsidRDefault="00EE6AB0" w:rsidP="00EE6AB0">
      <w:pPr>
        <w:spacing w:line="360" w:lineRule="auto"/>
        <w:ind w:firstLine="720"/>
        <w:jc w:val="both"/>
      </w:pPr>
      <w:r w:rsidRPr="0060627C">
        <w:t>- Sử dụng cấu trúc Will và going to; các từ định lượng a little, a few, many, much và a lot of và các từ vựng về các hoạt động trên lễ hội và sự kiện đặc biệt; các tính từ mô tả địa điểm;</w:t>
      </w:r>
    </w:p>
    <w:p w14:paraId="64ABDF2E" w14:textId="77777777" w:rsidR="00EE6AB0" w:rsidRPr="0060627C" w:rsidRDefault="00EE6AB0" w:rsidP="00EE6AB0">
      <w:pPr>
        <w:spacing w:line="360" w:lineRule="auto"/>
        <w:ind w:firstLine="720"/>
        <w:jc w:val="both"/>
      </w:pPr>
      <w:r w:rsidRPr="0060627C">
        <w:t>- Nghe và trả lời câu hỏi về nơi sinh sống;</w:t>
      </w:r>
    </w:p>
    <w:p w14:paraId="309DC393" w14:textId="77777777" w:rsidR="00EE6AB0" w:rsidRPr="0060627C" w:rsidRDefault="00EE6AB0" w:rsidP="00EE6AB0">
      <w:pPr>
        <w:spacing w:line="360" w:lineRule="auto"/>
        <w:ind w:firstLine="720"/>
        <w:jc w:val="both"/>
      </w:pPr>
      <w:r w:rsidRPr="0060627C">
        <w:t>- Nói về các dự định và kế hoạch cho một lễ hội và sự kiện đặc biệt;</w:t>
      </w:r>
    </w:p>
    <w:p w14:paraId="2F64AC67" w14:textId="77777777" w:rsidR="00EE6AB0" w:rsidRPr="0060627C" w:rsidRDefault="00EE6AB0" w:rsidP="00EE6AB0">
      <w:pPr>
        <w:spacing w:line="360" w:lineRule="auto"/>
        <w:ind w:firstLine="720"/>
        <w:jc w:val="both"/>
      </w:pPr>
      <w:r w:rsidRPr="0060627C">
        <w:t>- Đọc hiểu bài đọc về các cách chào đón năm mới ở một số quốc gia và trả lời câu hỏi;</w:t>
      </w:r>
    </w:p>
    <w:p w14:paraId="4436C8A1" w14:textId="77777777" w:rsidR="00EE6AB0" w:rsidRPr="0060627C" w:rsidRDefault="00EE6AB0" w:rsidP="00EE6AB0">
      <w:pPr>
        <w:spacing w:line="360" w:lineRule="auto"/>
        <w:ind w:firstLine="720"/>
        <w:jc w:val="both"/>
      </w:pPr>
      <w:r w:rsidRPr="0060627C">
        <w:t>- Viết đoạn văn ngắn mô tả các dự định và kế hoạch chào đón năm mới.</w:t>
      </w:r>
    </w:p>
    <w:p w14:paraId="04BBA0D5" w14:textId="77777777" w:rsidR="00EE6AB0" w:rsidRPr="0060627C" w:rsidRDefault="00EE6AB0" w:rsidP="00EE6AB0">
      <w:pPr>
        <w:spacing w:line="360" w:lineRule="auto"/>
        <w:ind w:firstLine="720"/>
        <w:jc w:val="both"/>
      </w:pPr>
      <w:bookmarkStart w:id="125" w:name="bookmark64"/>
      <w:r w:rsidRPr="0060627C">
        <w:rPr>
          <w:b/>
          <w:bCs/>
        </w:rPr>
        <w:t>2. Nội dung</w:t>
      </w:r>
      <w:bookmarkEnd w:id="125"/>
    </w:p>
    <w:p w14:paraId="2D15C4C7" w14:textId="77777777" w:rsidR="00EE6AB0" w:rsidRPr="0060627C" w:rsidRDefault="00EE6AB0" w:rsidP="00EE6AB0">
      <w:pPr>
        <w:spacing w:line="360" w:lineRule="auto"/>
        <w:ind w:firstLine="720"/>
        <w:jc w:val="both"/>
      </w:pPr>
      <w:bookmarkStart w:id="126" w:name="bookmark65"/>
      <w:r w:rsidRPr="0060627C">
        <w:rPr>
          <w:b/>
          <w:bCs/>
        </w:rPr>
        <w:t>2.1. Từ vựng (Vocabulary)</w:t>
      </w:r>
      <w:bookmarkEnd w:id="126"/>
    </w:p>
    <w:p w14:paraId="372ABF04" w14:textId="77777777" w:rsidR="00EE6AB0" w:rsidRPr="0060627C" w:rsidRDefault="00EE6AB0" w:rsidP="00EE6AB0">
      <w:pPr>
        <w:spacing w:line="360" w:lineRule="auto"/>
        <w:ind w:firstLine="720"/>
        <w:jc w:val="both"/>
      </w:pPr>
      <w:r w:rsidRPr="0060627C">
        <w:t>2.1.1. Lễ hội;</w:t>
      </w:r>
    </w:p>
    <w:p w14:paraId="7DEEC32F" w14:textId="77777777" w:rsidR="00EE6AB0" w:rsidRPr="0060627C" w:rsidRDefault="00EE6AB0" w:rsidP="00EE6AB0">
      <w:pPr>
        <w:spacing w:line="360" w:lineRule="auto"/>
        <w:ind w:firstLine="720"/>
        <w:jc w:val="both"/>
      </w:pPr>
      <w:r w:rsidRPr="0060627C">
        <w:t>2.1.2. Tính từ mô tả địa điểm.</w:t>
      </w:r>
    </w:p>
    <w:p w14:paraId="4BC2CDE5" w14:textId="77777777" w:rsidR="00EE6AB0" w:rsidRPr="0060627C" w:rsidRDefault="00EE6AB0" w:rsidP="00EE6AB0">
      <w:pPr>
        <w:spacing w:line="360" w:lineRule="auto"/>
        <w:ind w:firstLine="720"/>
        <w:jc w:val="both"/>
      </w:pPr>
      <w:bookmarkStart w:id="127" w:name="bookmark66"/>
      <w:r w:rsidRPr="0060627C">
        <w:rPr>
          <w:b/>
          <w:bCs/>
        </w:rPr>
        <w:t>2.2. Ngữ pháp (Grammar)</w:t>
      </w:r>
      <w:bookmarkEnd w:id="127"/>
    </w:p>
    <w:p w14:paraId="0B61B2B8" w14:textId="77777777" w:rsidR="00EE6AB0" w:rsidRPr="0060627C" w:rsidRDefault="00EE6AB0" w:rsidP="00EE6AB0">
      <w:pPr>
        <w:spacing w:line="360" w:lineRule="auto"/>
        <w:ind w:firstLine="720"/>
        <w:jc w:val="both"/>
      </w:pPr>
      <w:r w:rsidRPr="0060627C">
        <w:t>2.2.1. Cấu trúc Will và going to;</w:t>
      </w:r>
    </w:p>
    <w:p w14:paraId="3E11FF3B" w14:textId="77777777" w:rsidR="00EE6AB0" w:rsidRPr="0060627C" w:rsidRDefault="00EE6AB0" w:rsidP="00EE6AB0">
      <w:pPr>
        <w:spacing w:line="360" w:lineRule="auto"/>
        <w:ind w:firstLine="720"/>
        <w:jc w:val="both"/>
      </w:pPr>
      <w:r w:rsidRPr="0060627C">
        <w:t>2.2.2. Từ định lượng a little, a few, many, much và a lot of.</w:t>
      </w:r>
    </w:p>
    <w:p w14:paraId="537951B9" w14:textId="77777777" w:rsidR="00EE6AB0" w:rsidRPr="0060627C" w:rsidRDefault="00EE6AB0" w:rsidP="00EE6AB0">
      <w:pPr>
        <w:spacing w:line="360" w:lineRule="auto"/>
        <w:ind w:firstLine="720"/>
        <w:jc w:val="both"/>
      </w:pPr>
      <w:bookmarkStart w:id="128" w:name="bookmark67"/>
      <w:r w:rsidRPr="0060627C">
        <w:rPr>
          <w:b/>
          <w:bCs/>
        </w:rPr>
        <w:t>2.3. Kỹ năng nghe (Listening)</w:t>
      </w:r>
      <w:bookmarkEnd w:id="128"/>
    </w:p>
    <w:p w14:paraId="7041177F" w14:textId="77777777" w:rsidR="00EE6AB0" w:rsidRPr="0060627C" w:rsidRDefault="00EE6AB0" w:rsidP="00EE6AB0">
      <w:pPr>
        <w:spacing w:line="360" w:lineRule="auto"/>
        <w:ind w:firstLine="720"/>
        <w:jc w:val="both"/>
      </w:pPr>
      <w:r w:rsidRPr="0060627C">
        <w:t>2.3.1. Nghe và trả lời câu hỏi về nơi sinh sống;</w:t>
      </w:r>
    </w:p>
    <w:p w14:paraId="0C2F558E" w14:textId="77777777" w:rsidR="00EE6AB0" w:rsidRPr="0060627C" w:rsidRDefault="00EE6AB0" w:rsidP="00EE6AB0">
      <w:pPr>
        <w:spacing w:line="360" w:lineRule="auto"/>
        <w:ind w:firstLine="720"/>
        <w:jc w:val="both"/>
      </w:pPr>
      <w:r w:rsidRPr="0060627C">
        <w:t>2.3.2. Bài tập nghe và lựa chọn đáp án đúng.</w:t>
      </w:r>
    </w:p>
    <w:p w14:paraId="0EF1EA27" w14:textId="77777777" w:rsidR="00EE6AB0" w:rsidRPr="0060627C" w:rsidRDefault="00EE6AB0" w:rsidP="00EE6AB0">
      <w:pPr>
        <w:spacing w:line="360" w:lineRule="auto"/>
        <w:ind w:firstLine="720"/>
        <w:jc w:val="both"/>
      </w:pPr>
      <w:bookmarkStart w:id="129" w:name="bookmark68"/>
      <w:r w:rsidRPr="0060627C">
        <w:rPr>
          <w:b/>
          <w:bCs/>
        </w:rPr>
        <w:t>2.4. Kỹ năng nói (Speaking)</w:t>
      </w:r>
      <w:bookmarkEnd w:id="129"/>
    </w:p>
    <w:p w14:paraId="71B08B2B" w14:textId="77777777" w:rsidR="00EE6AB0" w:rsidRPr="0060627C" w:rsidRDefault="00EE6AB0" w:rsidP="00EE6AB0">
      <w:pPr>
        <w:spacing w:line="360" w:lineRule="auto"/>
        <w:ind w:firstLine="720"/>
        <w:jc w:val="both"/>
      </w:pPr>
      <w:r w:rsidRPr="0060627C">
        <w:t>2.4.1. Nói về các dự định và kế hoạch cho một lễ hội và sự kiện đặc biệt;</w:t>
      </w:r>
    </w:p>
    <w:p w14:paraId="1CD7E8E2" w14:textId="77777777" w:rsidR="00EE6AB0" w:rsidRPr="0060627C" w:rsidRDefault="00EE6AB0" w:rsidP="00EE6AB0">
      <w:pPr>
        <w:spacing w:line="360" w:lineRule="auto"/>
        <w:ind w:firstLine="720"/>
        <w:jc w:val="both"/>
      </w:pPr>
      <w:r w:rsidRPr="0060627C">
        <w:lastRenderedPageBreak/>
        <w:t>2.4.2. Thực hành nghe và lặp lại;</w:t>
      </w:r>
    </w:p>
    <w:p w14:paraId="220DEE1C" w14:textId="77777777" w:rsidR="00EE6AB0" w:rsidRPr="0060627C" w:rsidRDefault="00EE6AB0" w:rsidP="00EE6AB0">
      <w:pPr>
        <w:spacing w:line="360" w:lineRule="auto"/>
        <w:ind w:firstLine="720"/>
        <w:jc w:val="both"/>
      </w:pPr>
      <w:r w:rsidRPr="0060627C">
        <w:t>2.4.3. Thực hành theo cặp đôi.</w:t>
      </w:r>
    </w:p>
    <w:p w14:paraId="0B747101" w14:textId="77777777" w:rsidR="00EE6AB0" w:rsidRPr="0060627C" w:rsidRDefault="00EE6AB0" w:rsidP="00EE6AB0">
      <w:pPr>
        <w:spacing w:line="360" w:lineRule="auto"/>
        <w:ind w:firstLine="720"/>
        <w:jc w:val="both"/>
      </w:pPr>
      <w:bookmarkStart w:id="130" w:name="bookmark69"/>
      <w:r w:rsidRPr="0060627C">
        <w:rPr>
          <w:b/>
          <w:bCs/>
        </w:rPr>
        <w:t>2.5. Kỹ năng đọc (Reading)</w:t>
      </w:r>
      <w:bookmarkEnd w:id="130"/>
    </w:p>
    <w:p w14:paraId="0D1FFC1F" w14:textId="77777777" w:rsidR="00EE6AB0" w:rsidRPr="0060627C" w:rsidRDefault="00EE6AB0" w:rsidP="00EE6AB0">
      <w:pPr>
        <w:spacing w:line="360" w:lineRule="auto"/>
        <w:ind w:firstLine="720"/>
        <w:jc w:val="both"/>
      </w:pPr>
      <w:r w:rsidRPr="0060627C">
        <w:t>2.5.1. Bài đọc: New Year Celebrations;</w:t>
      </w:r>
    </w:p>
    <w:p w14:paraId="1F17F30D" w14:textId="77777777" w:rsidR="00EE6AB0" w:rsidRPr="0060627C" w:rsidRDefault="00EE6AB0" w:rsidP="00EE6AB0">
      <w:pPr>
        <w:spacing w:line="360" w:lineRule="auto"/>
        <w:ind w:firstLine="720"/>
        <w:jc w:val="both"/>
      </w:pPr>
      <w:r w:rsidRPr="0060627C">
        <w:t>2.5.2. Bài tập True/False/Not given.</w:t>
      </w:r>
    </w:p>
    <w:p w14:paraId="74D3FFA1" w14:textId="77777777" w:rsidR="00EE6AB0" w:rsidRPr="0060627C" w:rsidRDefault="00EE6AB0" w:rsidP="00EE6AB0">
      <w:pPr>
        <w:spacing w:line="360" w:lineRule="auto"/>
        <w:ind w:firstLine="720"/>
        <w:jc w:val="both"/>
      </w:pPr>
      <w:bookmarkStart w:id="131" w:name="bookmark70"/>
      <w:r w:rsidRPr="0060627C">
        <w:rPr>
          <w:b/>
          <w:bCs/>
        </w:rPr>
        <w:t>2.6. Kỹ năng viết (Writing)</w:t>
      </w:r>
      <w:bookmarkEnd w:id="131"/>
    </w:p>
    <w:p w14:paraId="0402AF64" w14:textId="77777777" w:rsidR="00EE6AB0" w:rsidRPr="0060627C" w:rsidRDefault="00EE6AB0" w:rsidP="00EE6AB0">
      <w:pPr>
        <w:spacing w:line="360" w:lineRule="auto"/>
        <w:ind w:firstLine="720"/>
        <w:jc w:val="both"/>
      </w:pPr>
      <w:r w:rsidRPr="0060627C">
        <w:t>Viết đoạn văn ngắn mô tả các dự định và kế hoạch chào đón năm mới (tối thiểu 80 từ).</w:t>
      </w:r>
    </w:p>
    <w:p w14:paraId="760F3204" w14:textId="77777777" w:rsidR="00EE6AB0" w:rsidRPr="0060627C" w:rsidRDefault="00EE6AB0" w:rsidP="00EE6AB0">
      <w:pPr>
        <w:spacing w:line="360" w:lineRule="auto"/>
        <w:jc w:val="center"/>
      </w:pPr>
      <w:r w:rsidRPr="0060627C">
        <w:rPr>
          <w:b/>
          <w:bCs/>
        </w:rPr>
        <w:t>Bài 10. NGOẠI HÌNH VÀ TÍNH CÁCH</w:t>
      </w:r>
    </w:p>
    <w:p w14:paraId="3FFEC77A" w14:textId="77777777" w:rsidR="00EE6AB0" w:rsidRPr="0060627C" w:rsidRDefault="00EE6AB0" w:rsidP="00EE6AB0">
      <w:pPr>
        <w:spacing w:line="360" w:lineRule="auto"/>
        <w:jc w:val="center"/>
        <w:rPr>
          <w:b/>
          <w:bCs/>
        </w:rPr>
      </w:pPr>
      <w:r w:rsidRPr="0060627C">
        <w:rPr>
          <w:b/>
          <w:bCs/>
        </w:rPr>
        <w:t>(APPEARANCE AND PERSONALITY)</w:t>
      </w:r>
    </w:p>
    <w:p w14:paraId="2C376F42"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65B40BF1" w14:textId="77777777" w:rsidR="00EE6AB0" w:rsidRPr="0060627C" w:rsidRDefault="00EE6AB0" w:rsidP="00EE6AB0">
      <w:pPr>
        <w:spacing w:line="360" w:lineRule="auto"/>
        <w:ind w:firstLine="720"/>
        <w:jc w:val="both"/>
      </w:pPr>
      <w:r w:rsidRPr="0060627C">
        <w:rPr>
          <w:b/>
          <w:bCs/>
        </w:rPr>
        <w:t>1. Mục tiêu</w:t>
      </w:r>
    </w:p>
    <w:p w14:paraId="473B1C01" w14:textId="77777777" w:rsidR="00EE6AB0" w:rsidRPr="0060627C" w:rsidRDefault="00EE6AB0" w:rsidP="00EE6AB0">
      <w:pPr>
        <w:spacing w:line="360" w:lineRule="auto"/>
        <w:ind w:firstLine="720"/>
        <w:jc w:val="both"/>
      </w:pPr>
      <w:r w:rsidRPr="0060627C">
        <w:t>- Sử dụng cấu trúc so sánh hơn (comparative), so sánh nhất (superlative); và các tính từ mô tả ngoại hình và tính cách;</w:t>
      </w:r>
    </w:p>
    <w:p w14:paraId="41AE2B14" w14:textId="77777777" w:rsidR="00EE6AB0" w:rsidRPr="0060627C" w:rsidRDefault="00EE6AB0" w:rsidP="00EE6AB0">
      <w:pPr>
        <w:spacing w:line="360" w:lineRule="auto"/>
        <w:ind w:firstLine="720"/>
        <w:jc w:val="both"/>
      </w:pPr>
      <w:r w:rsidRPr="0060627C">
        <w:t>- Nghe và trả lời câu hỏi về tuổi, ghi các tính từ mô tả hình dáng và tính cách một người;</w:t>
      </w:r>
    </w:p>
    <w:p w14:paraId="51B77A80" w14:textId="77777777" w:rsidR="00EE6AB0" w:rsidRPr="0060627C" w:rsidRDefault="00EE6AB0" w:rsidP="00EE6AB0">
      <w:pPr>
        <w:spacing w:line="360" w:lineRule="auto"/>
        <w:ind w:firstLine="720"/>
        <w:jc w:val="both"/>
      </w:pPr>
      <w:r w:rsidRPr="0060627C">
        <w:t>- Mô tả ngoại hình và tính cách các thành viên trong lớp học;</w:t>
      </w:r>
    </w:p>
    <w:p w14:paraId="06E37159" w14:textId="77777777" w:rsidR="00EE6AB0" w:rsidRPr="0060627C" w:rsidRDefault="00EE6AB0" w:rsidP="00EE6AB0">
      <w:pPr>
        <w:spacing w:line="360" w:lineRule="auto"/>
        <w:ind w:firstLine="720"/>
        <w:jc w:val="both"/>
      </w:pPr>
      <w:r w:rsidRPr="0060627C">
        <w:t>- Đọc hiểu bài đọc về đề tài du lịch và trả lời câu hỏi;</w:t>
      </w:r>
    </w:p>
    <w:p w14:paraId="5E800593" w14:textId="77777777" w:rsidR="00EE6AB0" w:rsidRPr="0060627C" w:rsidRDefault="00EE6AB0" w:rsidP="00EE6AB0">
      <w:pPr>
        <w:spacing w:line="360" w:lineRule="auto"/>
        <w:ind w:firstLine="720"/>
        <w:jc w:val="both"/>
      </w:pPr>
      <w:r w:rsidRPr="0060627C">
        <w:t>- Viết đoạn văn ngắn mô tả một người bạn thân.</w:t>
      </w:r>
    </w:p>
    <w:p w14:paraId="7062B29D" w14:textId="77777777" w:rsidR="00EE6AB0" w:rsidRPr="0060627C" w:rsidRDefault="00EE6AB0" w:rsidP="00EE6AB0">
      <w:pPr>
        <w:spacing w:line="360" w:lineRule="auto"/>
        <w:ind w:firstLine="720"/>
        <w:jc w:val="both"/>
      </w:pPr>
      <w:r w:rsidRPr="0060627C">
        <w:rPr>
          <w:b/>
          <w:bCs/>
        </w:rPr>
        <w:t>2. Nội dung</w:t>
      </w:r>
    </w:p>
    <w:p w14:paraId="156B258D" w14:textId="77777777" w:rsidR="00EE6AB0" w:rsidRPr="0060627C" w:rsidRDefault="00EE6AB0" w:rsidP="00EE6AB0">
      <w:pPr>
        <w:spacing w:line="360" w:lineRule="auto"/>
        <w:ind w:firstLine="720"/>
        <w:jc w:val="both"/>
      </w:pPr>
      <w:r w:rsidRPr="0060627C">
        <w:rPr>
          <w:b/>
          <w:bCs/>
        </w:rPr>
        <w:t>2.1. Từ vựng (Vocabulary)</w:t>
      </w:r>
    </w:p>
    <w:p w14:paraId="4A8C5715" w14:textId="77777777" w:rsidR="00EE6AB0" w:rsidRPr="0060627C" w:rsidRDefault="00EE6AB0" w:rsidP="00EE6AB0">
      <w:pPr>
        <w:spacing w:line="360" w:lineRule="auto"/>
        <w:ind w:firstLine="720"/>
        <w:jc w:val="both"/>
      </w:pPr>
      <w:r w:rsidRPr="0060627C">
        <w:t>2.1.1. Tính từ mô tả ngoại hình;</w:t>
      </w:r>
    </w:p>
    <w:p w14:paraId="04F597B3" w14:textId="77777777" w:rsidR="00EE6AB0" w:rsidRPr="0060627C" w:rsidRDefault="00EE6AB0" w:rsidP="00EE6AB0">
      <w:pPr>
        <w:spacing w:line="360" w:lineRule="auto"/>
        <w:ind w:firstLine="720"/>
        <w:jc w:val="both"/>
      </w:pPr>
      <w:r w:rsidRPr="0060627C">
        <w:t>2.1.2. Tính từ mô tả tính cách.</w:t>
      </w:r>
    </w:p>
    <w:p w14:paraId="5CC9640D" w14:textId="77777777" w:rsidR="00EE6AB0" w:rsidRPr="0060627C" w:rsidRDefault="00EE6AB0" w:rsidP="00EE6AB0">
      <w:pPr>
        <w:spacing w:line="360" w:lineRule="auto"/>
        <w:ind w:firstLine="720"/>
        <w:jc w:val="both"/>
      </w:pPr>
      <w:r w:rsidRPr="0060627C">
        <w:rPr>
          <w:b/>
          <w:bCs/>
        </w:rPr>
        <w:t>2.2. Ngữ pháp (Grammar)</w:t>
      </w:r>
    </w:p>
    <w:p w14:paraId="35101F24" w14:textId="77777777" w:rsidR="00EE6AB0" w:rsidRPr="0060627C" w:rsidRDefault="00EE6AB0" w:rsidP="00EE6AB0">
      <w:pPr>
        <w:spacing w:line="360" w:lineRule="auto"/>
        <w:ind w:firstLine="720"/>
        <w:jc w:val="both"/>
      </w:pPr>
      <w:r w:rsidRPr="0060627C">
        <w:t>2.2.1. So sánh hơn (Comparative);</w:t>
      </w:r>
    </w:p>
    <w:p w14:paraId="46876871" w14:textId="77777777" w:rsidR="00EE6AB0" w:rsidRPr="0060627C" w:rsidRDefault="00EE6AB0" w:rsidP="00EE6AB0">
      <w:pPr>
        <w:spacing w:line="360" w:lineRule="auto"/>
        <w:ind w:firstLine="720"/>
        <w:jc w:val="both"/>
      </w:pPr>
      <w:r w:rsidRPr="0060627C">
        <w:t>2.2.2. So sánh nhất (Superlative).</w:t>
      </w:r>
    </w:p>
    <w:p w14:paraId="53BE9203" w14:textId="77777777" w:rsidR="00EE6AB0" w:rsidRPr="0060627C" w:rsidRDefault="00EE6AB0" w:rsidP="00EE6AB0">
      <w:pPr>
        <w:spacing w:line="360" w:lineRule="auto"/>
        <w:ind w:firstLine="720"/>
        <w:jc w:val="both"/>
      </w:pPr>
      <w:r w:rsidRPr="0060627C">
        <w:rPr>
          <w:b/>
          <w:bCs/>
        </w:rPr>
        <w:t>2.3. Kỹ năng nghe (Listening)</w:t>
      </w:r>
    </w:p>
    <w:p w14:paraId="50F46A8F" w14:textId="77777777" w:rsidR="00EE6AB0" w:rsidRPr="0060627C" w:rsidRDefault="00EE6AB0" w:rsidP="00EE6AB0">
      <w:pPr>
        <w:spacing w:line="360" w:lineRule="auto"/>
        <w:ind w:firstLine="720"/>
        <w:jc w:val="both"/>
      </w:pPr>
      <w:r w:rsidRPr="0060627C">
        <w:t>2.3.1. Nghe và trả lời câu hỏi về tuổi, ghi các tính từ mô tả hình dáng và tính cách một người;</w:t>
      </w:r>
    </w:p>
    <w:p w14:paraId="4BA8D840" w14:textId="77777777" w:rsidR="00EE6AB0" w:rsidRPr="0060627C" w:rsidRDefault="00EE6AB0" w:rsidP="00EE6AB0">
      <w:pPr>
        <w:spacing w:line="360" w:lineRule="auto"/>
        <w:ind w:firstLine="720"/>
        <w:jc w:val="both"/>
      </w:pPr>
      <w:r w:rsidRPr="0060627C">
        <w:t>2.3.2. Bài tập nghe và lựa chọn đáp án đúng;</w:t>
      </w:r>
    </w:p>
    <w:p w14:paraId="277CE319" w14:textId="77777777" w:rsidR="00EE6AB0" w:rsidRPr="0060627C" w:rsidRDefault="00EE6AB0" w:rsidP="00EE6AB0">
      <w:pPr>
        <w:spacing w:line="360" w:lineRule="auto"/>
        <w:ind w:firstLine="720"/>
        <w:jc w:val="both"/>
      </w:pPr>
      <w:r w:rsidRPr="0060627C">
        <w:lastRenderedPageBreak/>
        <w:t>2.3.3. Bài tập nghe và điền hoàn chỉnh.</w:t>
      </w:r>
    </w:p>
    <w:p w14:paraId="7D20F35F" w14:textId="77777777" w:rsidR="00EE6AB0" w:rsidRPr="0060627C" w:rsidRDefault="00EE6AB0" w:rsidP="00EE6AB0">
      <w:pPr>
        <w:spacing w:line="360" w:lineRule="auto"/>
        <w:ind w:firstLine="720"/>
        <w:jc w:val="both"/>
      </w:pPr>
      <w:r w:rsidRPr="0060627C">
        <w:rPr>
          <w:b/>
          <w:bCs/>
        </w:rPr>
        <w:t>2.4. Kỹ năng nói (Speaking)</w:t>
      </w:r>
    </w:p>
    <w:p w14:paraId="742573AD" w14:textId="77777777" w:rsidR="00EE6AB0" w:rsidRPr="0060627C" w:rsidRDefault="00EE6AB0" w:rsidP="00EE6AB0">
      <w:pPr>
        <w:spacing w:line="360" w:lineRule="auto"/>
        <w:ind w:firstLine="720"/>
        <w:jc w:val="both"/>
      </w:pPr>
      <w:r w:rsidRPr="0060627C">
        <w:t>2.4.1. Mô tả ngoại hình và tính cách các thành viên trong lớp học;</w:t>
      </w:r>
    </w:p>
    <w:p w14:paraId="5BD3B0E7" w14:textId="77777777" w:rsidR="00EE6AB0" w:rsidRPr="0060627C" w:rsidRDefault="00EE6AB0" w:rsidP="00EE6AB0">
      <w:pPr>
        <w:spacing w:line="360" w:lineRule="auto"/>
        <w:ind w:firstLine="720"/>
        <w:jc w:val="both"/>
      </w:pPr>
      <w:r w:rsidRPr="0060627C">
        <w:t>2.4.2. Thực hành nghe và lặp lại;</w:t>
      </w:r>
    </w:p>
    <w:p w14:paraId="63366DE6" w14:textId="77777777" w:rsidR="00EE6AB0" w:rsidRPr="0060627C" w:rsidRDefault="00EE6AB0" w:rsidP="00EE6AB0">
      <w:pPr>
        <w:spacing w:line="360" w:lineRule="auto"/>
        <w:ind w:firstLine="720"/>
        <w:jc w:val="both"/>
      </w:pPr>
      <w:r w:rsidRPr="0060627C">
        <w:t>2.4.3. Thực hành theo cặp đôi.</w:t>
      </w:r>
    </w:p>
    <w:p w14:paraId="3A23048B" w14:textId="77777777" w:rsidR="00EE6AB0" w:rsidRPr="0060627C" w:rsidRDefault="00EE6AB0" w:rsidP="00EE6AB0">
      <w:pPr>
        <w:spacing w:line="360" w:lineRule="auto"/>
        <w:ind w:firstLine="720"/>
        <w:jc w:val="both"/>
      </w:pPr>
      <w:r w:rsidRPr="0060627C">
        <w:rPr>
          <w:b/>
          <w:bCs/>
        </w:rPr>
        <w:t>2.5. Kỹ năng đọc (Reading)</w:t>
      </w:r>
    </w:p>
    <w:p w14:paraId="6C72293A" w14:textId="77777777" w:rsidR="00EE6AB0" w:rsidRPr="0060627C" w:rsidRDefault="00EE6AB0" w:rsidP="00EE6AB0">
      <w:pPr>
        <w:spacing w:line="360" w:lineRule="auto"/>
        <w:ind w:firstLine="720"/>
        <w:jc w:val="both"/>
      </w:pPr>
      <w:r w:rsidRPr="0060627C">
        <w:t>2.5.1. Bài đọc: My travel page;</w:t>
      </w:r>
    </w:p>
    <w:p w14:paraId="72A48303" w14:textId="77777777" w:rsidR="00EE6AB0" w:rsidRPr="0060627C" w:rsidRDefault="00EE6AB0" w:rsidP="00EE6AB0">
      <w:pPr>
        <w:spacing w:line="360" w:lineRule="auto"/>
        <w:ind w:firstLine="720"/>
        <w:jc w:val="both"/>
      </w:pPr>
      <w:r w:rsidRPr="0060627C">
        <w:t>2.5.2. Bài tập True/False/Not given.</w:t>
      </w:r>
    </w:p>
    <w:p w14:paraId="2C430E7D" w14:textId="77777777" w:rsidR="00EE6AB0" w:rsidRPr="0060627C" w:rsidRDefault="00EE6AB0" w:rsidP="00EE6AB0">
      <w:pPr>
        <w:spacing w:line="360" w:lineRule="auto"/>
        <w:ind w:firstLine="720"/>
        <w:jc w:val="both"/>
      </w:pPr>
      <w:r w:rsidRPr="0060627C">
        <w:rPr>
          <w:b/>
          <w:bCs/>
        </w:rPr>
        <w:t>2.6. Kỹ năng viết (Writing)</w:t>
      </w:r>
    </w:p>
    <w:p w14:paraId="238FA9C1" w14:textId="77777777" w:rsidR="00EE6AB0" w:rsidRPr="0060627C" w:rsidRDefault="00EE6AB0" w:rsidP="00EE6AB0">
      <w:pPr>
        <w:spacing w:line="360" w:lineRule="auto"/>
        <w:ind w:firstLine="720"/>
        <w:jc w:val="both"/>
      </w:pPr>
      <w:r w:rsidRPr="0060627C">
        <w:t>Viết đoạn văn ngắn mô tả về một người bạn thân (tối thiểu 80 từ).</w:t>
      </w:r>
    </w:p>
    <w:p w14:paraId="59700A82" w14:textId="77777777" w:rsidR="00EE6AB0" w:rsidRPr="0060627C" w:rsidRDefault="00EE6AB0" w:rsidP="00EE6AB0">
      <w:pPr>
        <w:spacing w:line="360" w:lineRule="auto"/>
        <w:jc w:val="center"/>
        <w:rPr>
          <w:b/>
          <w:bCs/>
        </w:rPr>
      </w:pPr>
      <w:bookmarkStart w:id="132" w:name="bookmark71"/>
    </w:p>
    <w:p w14:paraId="3A4FFC50" w14:textId="77777777" w:rsidR="00EE6AB0" w:rsidRPr="0060627C" w:rsidRDefault="00EE6AB0" w:rsidP="00EE6AB0">
      <w:pPr>
        <w:spacing w:line="360" w:lineRule="auto"/>
        <w:jc w:val="center"/>
        <w:rPr>
          <w:b/>
          <w:bCs/>
        </w:rPr>
      </w:pPr>
      <w:r w:rsidRPr="0060627C">
        <w:rPr>
          <w:b/>
          <w:bCs/>
        </w:rPr>
        <w:t>Bài 11. CÔNG NGHỆ (TECHNOLOGY)</w:t>
      </w:r>
      <w:bookmarkEnd w:id="132"/>
    </w:p>
    <w:p w14:paraId="298F4FCC"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79F50A91" w14:textId="77777777" w:rsidR="00EE6AB0" w:rsidRPr="0060627C" w:rsidRDefault="00EE6AB0" w:rsidP="00EE6AB0">
      <w:pPr>
        <w:spacing w:line="360" w:lineRule="auto"/>
        <w:ind w:firstLine="720"/>
        <w:jc w:val="both"/>
      </w:pPr>
      <w:bookmarkStart w:id="133" w:name="bookmark72"/>
      <w:r w:rsidRPr="0060627C">
        <w:rPr>
          <w:b/>
          <w:bCs/>
        </w:rPr>
        <w:t>1. M</w:t>
      </w:r>
      <w:bookmarkEnd w:id="133"/>
      <w:r w:rsidRPr="0060627C">
        <w:rPr>
          <w:b/>
          <w:bCs/>
        </w:rPr>
        <w:t>ục tiêu</w:t>
      </w:r>
    </w:p>
    <w:p w14:paraId="48A34520" w14:textId="77777777" w:rsidR="00EE6AB0" w:rsidRPr="0060627C" w:rsidRDefault="00EE6AB0" w:rsidP="00EE6AB0">
      <w:pPr>
        <w:spacing w:line="360" w:lineRule="auto"/>
        <w:ind w:firstLine="720"/>
        <w:jc w:val="both"/>
      </w:pPr>
      <w:r w:rsidRPr="0060627C">
        <w:t>- Sử dụng thì hiện tại hoàn thành (Present perfect); cấu trúc How long...?, for và since và các từ vựng về các thiết bị công nghệ và ứng dụng;</w:t>
      </w:r>
    </w:p>
    <w:p w14:paraId="3A9FBE8F" w14:textId="77777777" w:rsidR="00EE6AB0" w:rsidRPr="0060627C" w:rsidRDefault="00EE6AB0" w:rsidP="00EE6AB0">
      <w:pPr>
        <w:spacing w:line="360" w:lineRule="auto"/>
        <w:ind w:firstLine="720"/>
        <w:jc w:val="both"/>
      </w:pPr>
      <w:r w:rsidRPr="0060627C">
        <w:t>- Nghe và trả lời câu hỏi về đặc tính các loại thiết bị phổ biến trong gia đình;</w:t>
      </w:r>
    </w:p>
    <w:p w14:paraId="1D5E36F0" w14:textId="77777777" w:rsidR="00EE6AB0" w:rsidRPr="0060627C" w:rsidRDefault="00EE6AB0" w:rsidP="00EE6AB0">
      <w:pPr>
        <w:spacing w:line="360" w:lineRule="auto"/>
        <w:ind w:firstLine="720"/>
        <w:jc w:val="both"/>
      </w:pPr>
      <w:r w:rsidRPr="0060627C">
        <w:t>- Thực hành nói về các thiết bị công nghệ;</w:t>
      </w:r>
    </w:p>
    <w:p w14:paraId="426E5780" w14:textId="77777777" w:rsidR="00EE6AB0" w:rsidRPr="0060627C" w:rsidRDefault="00EE6AB0" w:rsidP="00EE6AB0">
      <w:pPr>
        <w:spacing w:line="360" w:lineRule="auto"/>
        <w:ind w:firstLine="720"/>
        <w:jc w:val="both"/>
      </w:pPr>
      <w:r w:rsidRPr="0060627C">
        <w:t>- Đọc hiểu và trả lời câu hỏi về sự phát triển của công nghệ kỹ thuật số;</w:t>
      </w:r>
    </w:p>
    <w:p w14:paraId="1E1F99D3" w14:textId="77777777" w:rsidR="00EE6AB0" w:rsidRPr="0060627C" w:rsidRDefault="00EE6AB0" w:rsidP="00EE6AB0">
      <w:pPr>
        <w:spacing w:line="360" w:lineRule="auto"/>
        <w:ind w:firstLine="720"/>
        <w:jc w:val="both"/>
      </w:pPr>
      <w:r w:rsidRPr="0060627C">
        <w:t>- Viết đoạn văn ngắn mô tả thiết bị công nghệ mà bạn yêu thích.</w:t>
      </w:r>
    </w:p>
    <w:p w14:paraId="3D5D02B4" w14:textId="77777777" w:rsidR="00EE6AB0" w:rsidRPr="0060627C" w:rsidRDefault="00EE6AB0" w:rsidP="00EE6AB0">
      <w:pPr>
        <w:spacing w:line="360" w:lineRule="auto"/>
        <w:ind w:firstLine="720"/>
        <w:jc w:val="both"/>
      </w:pPr>
      <w:bookmarkStart w:id="134" w:name="bookmark73"/>
      <w:r w:rsidRPr="0060627C">
        <w:rPr>
          <w:b/>
          <w:bCs/>
        </w:rPr>
        <w:t>2. Nội dung</w:t>
      </w:r>
      <w:bookmarkEnd w:id="134"/>
    </w:p>
    <w:p w14:paraId="343D7F12" w14:textId="77777777" w:rsidR="00EE6AB0" w:rsidRPr="0060627C" w:rsidRDefault="00EE6AB0" w:rsidP="00EE6AB0">
      <w:pPr>
        <w:spacing w:line="360" w:lineRule="auto"/>
        <w:ind w:firstLine="720"/>
        <w:jc w:val="both"/>
      </w:pPr>
      <w:bookmarkStart w:id="135" w:name="bookmark74"/>
      <w:r w:rsidRPr="0060627C">
        <w:rPr>
          <w:b/>
          <w:bCs/>
        </w:rPr>
        <w:t>2.1. Từ vựng (Vocabulary)</w:t>
      </w:r>
      <w:bookmarkEnd w:id="135"/>
    </w:p>
    <w:p w14:paraId="36409A8D" w14:textId="77777777" w:rsidR="00EE6AB0" w:rsidRPr="0060627C" w:rsidRDefault="00EE6AB0" w:rsidP="00EE6AB0">
      <w:pPr>
        <w:spacing w:line="360" w:lineRule="auto"/>
        <w:ind w:firstLine="720"/>
        <w:jc w:val="both"/>
      </w:pPr>
      <w:r w:rsidRPr="0060627C">
        <w:t>2.1.1. Các thiết bị công nghệ;</w:t>
      </w:r>
    </w:p>
    <w:p w14:paraId="6775D1DC" w14:textId="77777777" w:rsidR="00EE6AB0" w:rsidRPr="0060627C" w:rsidRDefault="00EE6AB0" w:rsidP="00EE6AB0">
      <w:pPr>
        <w:spacing w:line="360" w:lineRule="auto"/>
        <w:ind w:firstLine="720"/>
        <w:jc w:val="both"/>
      </w:pPr>
      <w:r w:rsidRPr="0060627C">
        <w:t>2.1.2. Công nghệ.</w:t>
      </w:r>
    </w:p>
    <w:p w14:paraId="2E00DF6E" w14:textId="77777777" w:rsidR="00EE6AB0" w:rsidRPr="0060627C" w:rsidRDefault="00EE6AB0" w:rsidP="00EE6AB0">
      <w:pPr>
        <w:spacing w:line="360" w:lineRule="auto"/>
        <w:ind w:firstLine="720"/>
        <w:jc w:val="both"/>
      </w:pPr>
      <w:bookmarkStart w:id="136" w:name="bookmark75"/>
      <w:r w:rsidRPr="0060627C">
        <w:rPr>
          <w:b/>
          <w:bCs/>
        </w:rPr>
        <w:t>2.2. Ngữ pháp (Grammar)</w:t>
      </w:r>
      <w:bookmarkEnd w:id="136"/>
    </w:p>
    <w:p w14:paraId="7288581F" w14:textId="77777777" w:rsidR="00EE6AB0" w:rsidRPr="0060627C" w:rsidRDefault="00EE6AB0" w:rsidP="00EE6AB0">
      <w:pPr>
        <w:spacing w:line="360" w:lineRule="auto"/>
        <w:ind w:firstLine="720"/>
        <w:jc w:val="both"/>
      </w:pPr>
      <w:r w:rsidRPr="0060627C">
        <w:t>2.2.1. Thì hiện tại hoàn thành;</w:t>
      </w:r>
    </w:p>
    <w:p w14:paraId="73A9A34E" w14:textId="77777777" w:rsidR="00EE6AB0" w:rsidRPr="0060627C" w:rsidRDefault="00EE6AB0" w:rsidP="00EE6AB0">
      <w:pPr>
        <w:spacing w:line="360" w:lineRule="auto"/>
        <w:ind w:firstLine="720"/>
        <w:jc w:val="both"/>
      </w:pPr>
      <w:r w:rsidRPr="0060627C">
        <w:t>2.2.2. Cấu trúc How long...?;</w:t>
      </w:r>
    </w:p>
    <w:p w14:paraId="4DEAE5E4" w14:textId="77777777" w:rsidR="00EE6AB0" w:rsidRPr="0060627C" w:rsidRDefault="00EE6AB0" w:rsidP="00EE6AB0">
      <w:pPr>
        <w:spacing w:line="360" w:lineRule="auto"/>
        <w:ind w:firstLine="720"/>
        <w:jc w:val="both"/>
      </w:pPr>
      <w:r w:rsidRPr="0060627C">
        <w:t>2.2.3. Giới từ For và since.</w:t>
      </w:r>
    </w:p>
    <w:p w14:paraId="47822DBA" w14:textId="77777777" w:rsidR="00EE6AB0" w:rsidRPr="0060627C" w:rsidRDefault="00EE6AB0" w:rsidP="00EE6AB0">
      <w:pPr>
        <w:spacing w:line="360" w:lineRule="auto"/>
        <w:ind w:firstLine="720"/>
        <w:jc w:val="both"/>
      </w:pPr>
      <w:bookmarkStart w:id="137" w:name="bookmark76"/>
      <w:r w:rsidRPr="0060627C">
        <w:rPr>
          <w:b/>
          <w:bCs/>
        </w:rPr>
        <w:t>2.3. Kỹ năng nghe (Listening)</w:t>
      </w:r>
      <w:bookmarkEnd w:id="137"/>
    </w:p>
    <w:p w14:paraId="68210080" w14:textId="77777777" w:rsidR="00EE6AB0" w:rsidRPr="0060627C" w:rsidRDefault="00EE6AB0" w:rsidP="00EE6AB0">
      <w:pPr>
        <w:spacing w:line="360" w:lineRule="auto"/>
        <w:ind w:firstLine="720"/>
        <w:jc w:val="both"/>
      </w:pPr>
      <w:r w:rsidRPr="0060627C">
        <w:lastRenderedPageBreak/>
        <w:t>2.3.1. Nghe và trả lời câu hỏi về đặc tính các loại thiết bị phổ biến trong gia đình;</w:t>
      </w:r>
    </w:p>
    <w:p w14:paraId="551D16B9" w14:textId="77777777" w:rsidR="00EE6AB0" w:rsidRPr="0060627C" w:rsidRDefault="00EE6AB0" w:rsidP="00EE6AB0">
      <w:pPr>
        <w:spacing w:line="360" w:lineRule="auto"/>
        <w:ind w:firstLine="720"/>
        <w:jc w:val="both"/>
      </w:pPr>
      <w:r w:rsidRPr="0060627C">
        <w:t>2.3.2. Bài tập True/False.</w:t>
      </w:r>
    </w:p>
    <w:p w14:paraId="57FDAA72" w14:textId="77777777" w:rsidR="00EE6AB0" w:rsidRPr="0060627C" w:rsidRDefault="00EE6AB0" w:rsidP="00EE6AB0">
      <w:pPr>
        <w:spacing w:line="360" w:lineRule="auto"/>
        <w:ind w:firstLine="720"/>
        <w:jc w:val="both"/>
      </w:pPr>
      <w:bookmarkStart w:id="138" w:name="bookmark77"/>
      <w:r w:rsidRPr="0060627C">
        <w:rPr>
          <w:b/>
          <w:bCs/>
        </w:rPr>
        <w:t>2.4. Kỹ năng nói (Speaking)</w:t>
      </w:r>
      <w:bookmarkEnd w:id="138"/>
    </w:p>
    <w:p w14:paraId="3980BF31" w14:textId="77777777" w:rsidR="00EE6AB0" w:rsidRPr="0060627C" w:rsidRDefault="00EE6AB0" w:rsidP="00EE6AB0">
      <w:pPr>
        <w:spacing w:line="360" w:lineRule="auto"/>
        <w:ind w:firstLine="720"/>
        <w:jc w:val="both"/>
      </w:pPr>
      <w:r w:rsidRPr="0060627C">
        <w:t>2.4.1. Thực hành nói về các thiết bị công nghệ;</w:t>
      </w:r>
    </w:p>
    <w:p w14:paraId="1B33843C" w14:textId="77777777" w:rsidR="00EE6AB0" w:rsidRPr="0060627C" w:rsidRDefault="00EE6AB0" w:rsidP="00EE6AB0">
      <w:pPr>
        <w:spacing w:line="360" w:lineRule="auto"/>
        <w:ind w:firstLine="720"/>
        <w:jc w:val="both"/>
      </w:pPr>
      <w:r w:rsidRPr="0060627C">
        <w:t>2.4.2. Thực hành nghe và lặp lại;</w:t>
      </w:r>
    </w:p>
    <w:p w14:paraId="2264A593" w14:textId="77777777" w:rsidR="00EE6AB0" w:rsidRPr="0060627C" w:rsidRDefault="00EE6AB0" w:rsidP="00EE6AB0">
      <w:pPr>
        <w:spacing w:line="360" w:lineRule="auto"/>
        <w:ind w:firstLine="720"/>
        <w:jc w:val="both"/>
      </w:pPr>
      <w:r w:rsidRPr="0060627C">
        <w:t>2.4.3. Thực hành theo cặp đôi.</w:t>
      </w:r>
    </w:p>
    <w:p w14:paraId="0A30BF96" w14:textId="77777777" w:rsidR="00EE6AB0" w:rsidRPr="0060627C" w:rsidRDefault="00EE6AB0" w:rsidP="00EE6AB0">
      <w:pPr>
        <w:spacing w:line="360" w:lineRule="auto"/>
        <w:ind w:firstLine="720"/>
        <w:jc w:val="both"/>
      </w:pPr>
      <w:bookmarkStart w:id="139" w:name="bookmark78"/>
      <w:r w:rsidRPr="0060627C">
        <w:rPr>
          <w:b/>
          <w:bCs/>
        </w:rPr>
        <w:t>2.5. Kỹ năng đọc (Reading)</w:t>
      </w:r>
      <w:bookmarkEnd w:id="139"/>
    </w:p>
    <w:p w14:paraId="0B32A667" w14:textId="77777777" w:rsidR="00EE6AB0" w:rsidRPr="0060627C" w:rsidRDefault="00EE6AB0" w:rsidP="00EE6AB0">
      <w:pPr>
        <w:spacing w:line="360" w:lineRule="auto"/>
        <w:ind w:firstLine="720"/>
        <w:jc w:val="both"/>
      </w:pPr>
      <w:r w:rsidRPr="0060627C">
        <w:t>2.5.1. Bài đọc: The Rise of Digital Media;</w:t>
      </w:r>
    </w:p>
    <w:p w14:paraId="312666C8" w14:textId="77777777" w:rsidR="00EE6AB0" w:rsidRPr="0060627C" w:rsidRDefault="00EE6AB0" w:rsidP="00EE6AB0">
      <w:pPr>
        <w:spacing w:line="360" w:lineRule="auto"/>
        <w:ind w:firstLine="720"/>
        <w:jc w:val="both"/>
      </w:pPr>
      <w:r w:rsidRPr="0060627C">
        <w:t>2.5.2. Bài tập True/False/Not given.</w:t>
      </w:r>
    </w:p>
    <w:p w14:paraId="2941C453" w14:textId="77777777" w:rsidR="00EE6AB0" w:rsidRPr="0060627C" w:rsidRDefault="00EE6AB0" w:rsidP="00EE6AB0">
      <w:pPr>
        <w:spacing w:line="360" w:lineRule="auto"/>
        <w:ind w:firstLine="720"/>
        <w:jc w:val="both"/>
      </w:pPr>
      <w:bookmarkStart w:id="140" w:name="bookmark79"/>
      <w:r w:rsidRPr="0060627C">
        <w:rPr>
          <w:b/>
          <w:bCs/>
        </w:rPr>
        <w:t>2.6. Kỹ năng viết (Writing)</w:t>
      </w:r>
      <w:bookmarkEnd w:id="140"/>
    </w:p>
    <w:p w14:paraId="5B156A6F" w14:textId="77777777" w:rsidR="00EE6AB0" w:rsidRPr="0060627C" w:rsidRDefault="00EE6AB0" w:rsidP="00EE6AB0">
      <w:pPr>
        <w:spacing w:line="360" w:lineRule="auto"/>
        <w:ind w:firstLine="720"/>
        <w:jc w:val="both"/>
      </w:pPr>
      <w:r w:rsidRPr="0060627C">
        <w:t>Viết đoạn văn ngắn mô tả thiết bị công nghệ mà bạn yêu thích (tối thiểu 80 từ).</w:t>
      </w:r>
    </w:p>
    <w:p w14:paraId="5FA10CB3" w14:textId="77777777" w:rsidR="00EE6AB0" w:rsidRPr="0060627C" w:rsidRDefault="00EE6AB0" w:rsidP="00EE6AB0">
      <w:pPr>
        <w:spacing w:line="360" w:lineRule="auto"/>
        <w:jc w:val="center"/>
        <w:rPr>
          <w:b/>
          <w:bCs/>
        </w:rPr>
      </w:pPr>
      <w:r w:rsidRPr="0060627C">
        <w:rPr>
          <w:b/>
          <w:bCs/>
        </w:rPr>
        <w:t>Bài 12. MUA SẮM (SHOPPING)</w:t>
      </w:r>
    </w:p>
    <w:p w14:paraId="407109D7" w14:textId="77777777" w:rsidR="00EE6AB0" w:rsidRPr="0060627C" w:rsidRDefault="00EE6AB0" w:rsidP="00EE6AB0">
      <w:pPr>
        <w:shd w:val="clear" w:color="auto" w:fill="FFFFFF"/>
        <w:spacing w:line="360" w:lineRule="auto"/>
        <w:ind w:left="6480" w:firstLine="720"/>
        <w:jc w:val="center"/>
        <w:rPr>
          <w:b/>
        </w:rPr>
      </w:pPr>
      <w:r w:rsidRPr="0060627C">
        <w:rPr>
          <w:i/>
        </w:rPr>
        <w:t>Thời gian: 9 giờ</w:t>
      </w:r>
    </w:p>
    <w:p w14:paraId="4B935CA3" w14:textId="77777777" w:rsidR="00EE6AB0" w:rsidRPr="0060627C" w:rsidRDefault="00EE6AB0" w:rsidP="00EE6AB0">
      <w:pPr>
        <w:spacing w:line="360" w:lineRule="auto"/>
        <w:ind w:firstLine="720"/>
        <w:jc w:val="both"/>
      </w:pPr>
      <w:r w:rsidRPr="0060627C">
        <w:rPr>
          <w:b/>
          <w:bCs/>
        </w:rPr>
        <w:t>1. Mục tiêu</w:t>
      </w:r>
    </w:p>
    <w:p w14:paraId="6F55C9C1" w14:textId="77777777" w:rsidR="00EE6AB0" w:rsidRPr="0060627C" w:rsidRDefault="00EE6AB0" w:rsidP="00EE6AB0">
      <w:pPr>
        <w:spacing w:line="360" w:lineRule="auto"/>
        <w:ind w:firstLine="720"/>
        <w:jc w:val="both"/>
      </w:pPr>
      <w:r w:rsidRPr="0060627C">
        <w:t>- Sử dụng thì hiện tại hoàn thành (Present perfect) và thì quá khứ đơn (Past simple) và từ vựng về các loại thực phẩm;</w:t>
      </w:r>
    </w:p>
    <w:p w14:paraId="4929EA92" w14:textId="77777777" w:rsidR="00EE6AB0" w:rsidRPr="0060627C" w:rsidRDefault="00EE6AB0" w:rsidP="00EE6AB0">
      <w:pPr>
        <w:spacing w:line="360" w:lineRule="auto"/>
        <w:ind w:firstLine="720"/>
        <w:jc w:val="both"/>
      </w:pPr>
      <w:r w:rsidRPr="0060627C">
        <w:t>- Nghe và trả lời câu hỏi về mua sắm;</w:t>
      </w:r>
    </w:p>
    <w:p w14:paraId="6818CDCF" w14:textId="77777777" w:rsidR="00EE6AB0" w:rsidRPr="0060627C" w:rsidRDefault="00EE6AB0" w:rsidP="00EE6AB0">
      <w:pPr>
        <w:spacing w:line="360" w:lineRule="auto"/>
        <w:ind w:firstLine="720"/>
        <w:jc w:val="both"/>
      </w:pPr>
      <w:r w:rsidRPr="0060627C">
        <w:t>- Thực hành nói về kế hoạch mua sắm;</w:t>
      </w:r>
    </w:p>
    <w:p w14:paraId="1A9C782F" w14:textId="77777777" w:rsidR="00EE6AB0" w:rsidRPr="0060627C" w:rsidRDefault="00EE6AB0" w:rsidP="00EE6AB0">
      <w:pPr>
        <w:spacing w:line="360" w:lineRule="auto"/>
        <w:ind w:firstLine="720"/>
        <w:jc w:val="both"/>
      </w:pPr>
      <w:r w:rsidRPr="0060627C">
        <w:t>- Đọc hiểu và trả lời câu hỏi thói quen mua sắm;</w:t>
      </w:r>
    </w:p>
    <w:p w14:paraId="7FBB71D2" w14:textId="77777777" w:rsidR="00EE6AB0" w:rsidRPr="0060627C" w:rsidRDefault="00EE6AB0" w:rsidP="00EE6AB0">
      <w:pPr>
        <w:spacing w:line="360" w:lineRule="auto"/>
        <w:ind w:firstLine="720"/>
        <w:jc w:val="both"/>
      </w:pPr>
      <w:r w:rsidRPr="0060627C">
        <w:t>- Viết đoạn văn ngắn kể về việc mua sắm tại chợ/siêu thị tuần trước và hiện tại.</w:t>
      </w:r>
    </w:p>
    <w:p w14:paraId="550A81D2" w14:textId="77777777" w:rsidR="00EE6AB0" w:rsidRPr="0060627C" w:rsidRDefault="00EE6AB0" w:rsidP="00EE6AB0">
      <w:pPr>
        <w:spacing w:line="360" w:lineRule="auto"/>
        <w:ind w:firstLine="720"/>
        <w:jc w:val="both"/>
      </w:pPr>
      <w:r w:rsidRPr="0060627C">
        <w:rPr>
          <w:b/>
          <w:bCs/>
        </w:rPr>
        <w:t>2. Nội dung</w:t>
      </w:r>
    </w:p>
    <w:p w14:paraId="0F232AEF" w14:textId="77777777" w:rsidR="00EE6AB0" w:rsidRPr="0060627C" w:rsidRDefault="00EE6AB0" w:rsidP="00EE6AB0">
      <w:pPr>
        <w:spacing w:line="360" w:lineRule="auto"/>
        <w:ind w:firstLine="720"/>
        <w:jc w:val="both"/>
      </w:pPr>
      <w:r w:rsidRPr="0060627C">
        <w:rPr>
          <w:b/>
          <w:bCs/>
        </w:rPr>
        <w:t>2.1. Từ vựng (Vocabulary)</w:t>
      </w:r>
    </w:p>
    <w:p w14:paraId="5332DDE7" w14:textId="77777777" w:rsidR="00EE6AB0" w:rsidRPr="0060627C" w:rsidRDefault="00EE6AB0" w:rsidP="00EE6AB0">
      <w:pPr>
        <w:spacing w:line="360" w:lineRule="auto"/>
        <w:ind w:firstLine="720"/>
        <w:jc w:val="both"/>
      </w:pPr>
      <w:r w:rsidRPr="0060627C">
        <w:t>Các từ vựng liên quan đến mua sắm.</w:t>
      </w:r>
    </w:p>
    <w:p w14:paraId="6177C0E8" w14:textId="77777777" w:rsidR="00EE6AB0" w:rsidRPr="0060627C" w:rsidRDefault="00EE6AB0" w:rsidP="00EE6AB0">
      <w:pPr>
        <w:spacing w:line="360" w:lineRule="auto"/>
        <w:ind w:firstLine="720"/>
        <w:jc w:val="both"/>
      </w:pPr>
      <w:r w:rsidRPr="0060627C">
        <w:rPr>
          <w:b/>
          <w:bCs/>
        </w:rPr>
        <w:t>2.2. Ngữ pháp (Grammar)</w:t>
      </w:r>
    </w:p>
    <w:p w14:paraId="4A3063E4" w14:textId="77777777" w:rsidR="00EE6AB0" w:rsidRPr="0060627C" w:rsidRDefault="00EE6AB0" w:rsidP="00EE6AB0">
      <w:pPr>
        <w:spacing w:line="360" w:lineRule="auto"/>
        <w:ind w:firstLine="720"/>
        <w:jc w:val="both"/>
      </w:pPr>
      <w:r w:rsidRPr="0060627C">
        <w:t>2.2.1. Thì hiện tại hoàn thành;</w:t>
      </w:r>
    </w:p>
    <w:p w14:paraId="3D74F2FA" w14:textId="77777777" w:rsidR="00EE6AB0" w:rsidRPr="0060627C" w:rsidRDefault="00EE6AB0" w:rsidP="00EE6AB0">
      <w:pPr>
        <w:spacing w:line="360" w:lineRule="auto"/>
        <w:ind w:firstLine="720"/>
        <w:jc w:val="both"/>
      </w:pPr>
      <w:r w:rsidRPr="0060627C">
        <w:t>2.2.2. Thì quá khứ đơn;</w:t>
      </w:r>
    </w:p>
    <w:p w14:paraId="4A9A2FCB" w14:textId="77777777" w:rsidR="00EE6AB0" w:rsidRPr="0060627C" w:rsidRDefault="00EE6AB0" w:rsidP="00EE6AB0">
      <w:pPr>
        <w:spacing w:line="360" w:lineRule="auto"/>
        <w:ind w:firstLine="720"/>
        <w:jc w:val="both"/>
      </w:pPr>
      <w:r w:rsidRPr="0060627C">
        <w:t>2.2.3. Kết hợp thì hiện tại hoàn thành và thì quá khứ đơn.</w:t>
      </w:r>
    </w:p>
    <w:p w14:paraId="182869D2" w14:textId="77777777" w:rsidR="00EE6AB0" w:rsidRPr="0060627C" w:rsidRDefault="00EE6AB0" w:rsidP="00EE6AB0">
      <w:pPr>
        <w:spacing w:line="360" w:lineRule="auto"/>
        <w:ind w:firstLine="720"/>
        <w:jc w:val="both"/>
      </w:pPr>
      <w:r w:rsidRPr="0060627C">
        <w:rPr>
          <w:b/>
          <w:bCs/>
        </w:rPr>
        <w:lastRenderedPageBreak/>
        <w:t>2.3. Kỹ năng nghe (Listening)</w:t>
      </w:r>
    </w:p>
    <w:p w14:paraId="6170666B" w14:textId="77777777" w:rsidR="00EE6AB0" w:rsidRPr="0060627C" w:rsidRDefault="00EE6AB0" w:rsidP="00EE6AB0">
      <w:pPr>
        <w:spacing w:line="360" w:lineRule="auto"/>
        <w:ind w:firstLine="720"/>
        <w:jc w:val="both"/>
      </w:pPr>
      <w:r w:rsidRPr="0060627C">
        <w:t>2.3.1. Nghe và trả lời câu hỏi về mua sắm;</w:t>
      </w:r>
    </w:p>
    <w:p w14:paraId="3015FB80" w14:textId="77777777" w:rsidR="00EE6AB0" w:rsidRPr="0060627C" w:rsidRDefault="00EE6AB0" w:rsidP="00EE6AB0">
      <w:pPr>
        <w:spacing w:line="360" w:lineRule="auto"/>
        <w:ind w:firstLine="720"/>
        <w:jc w:val="both"/>
      </w:pPr>
      <w:r w:rsidRPr="0060627C">
        <w:t>2.3.2. Bài tập nghe và lựa chọn đáp án đúng.</w:t>
      </w:r>
    </w:p>
    <w:p w14:paraId="565E352A" w14:textId="77777777" w:rsidR="00EE6AB0" w:rsidRPr="0060627C" w:rsidRDefault="00EE6AB0" w:rsidP="00EE6AB0">
      <w:pPr>
        <w:spacing w:line="360" w:lineRule="auto"/>
        <w:ind w:firstLine="720"/>
        <w:jc w:val="both"/>
      </w:pPr>
      <w:r w:rsidRPr="0060627C">
        <w:rPr>
          <w:b/>
          <w:bCs/>
        </w:rPr>
        <w:t>2.4. Kỹ năng nói (Speaking)</w:t>
      </w:r>
    </w:p>
    <w:p w14:paraId="772A7A06" w14:textId="77777777" w:rsidR="00EE6AB0" w:rsidRPr="0060627C" w:rsidRDefault="00EE6AB0" w:rsidP="00EE6AB0">
      <w:pPr>
        <w:spacing w:line="360" w:lineRule="auto"/>
        <w:ind w:firstLine="720"/>
        <w:jc w:val="both"/>
      </w:pPr>
      <w:r w:rsidRPr="0060627C">
        <w:t>2.4.1. Thực hành nói về kế hoạch mua sắm;</w:t>
      </w:r>
    </w:p>
    <w:p w14:paraId="33983C5B" w14:textId="77777777" w:rsidR="00EE6AB0" w:rsidRPr="0060627C" w:rsidRDefault="00EE6AB0" w:rsidP="00EE6AB0">
      <w:pPr>
        <w:spacing w:line="360" w:lineRule="auto"/>
        <w:ind w:firstLine="720"/>
        <w:jc w:val="both"/>
      </w:pPr>
      <w:r w:rsidRPr="0060627C">
        <w:t>2.4.2. Thực hành nghe và lặp lại;</w:t>
      </w:r>
    </w:p>
    <w:p w14:paraId="7250326B" w14:textId="77777777" w:rsidR="00EE6AB0" w:rsidRPr="0060627C" w:rsidRDefault="00EE6AB0" w:rsidP="00EE6AB0">
      <w:pPr>
        <w:spacing w:line="360" w:lineRule="auto"/>
        <w:ind w:firstLine="720"/>
        <w:jc w:val="both"/>
      </w:pPr>
      <w:r w:rsidRPr="0060627C">
        <w:t>2.4.3. Thực hành theo cặp đôi.</w:t>
      </w:r>
    </w:p>
    <w:p w14:paraId="09AB1807" w14:textId="77777777" w:rsidR="00EE6AB0" w:rsidRPr="0060627C" w:rsidRDefault="00EE6AB0" w:rsidP="00EE6AB0">
      <w:pPr>
        <w:spacing w:line="360" w:lineRule="auto"/>
        <w:ind w:firstLine="720"/>
        <w:jc w:val="both"/>
      </w:pPr>
      <w:r w:rsidRPr="0060627C">
        <w:rPr>
          <w:b/>
          <w:bCs/>
        </w:rPr>
        <w:t>2.5. Kỹ năng đọc (Reading)</w:t>
      </w:r>
    </w:p>
    <w:p w14:paraId="03C5806A" w14:textId="77777777" w:rsidR="00EE6AB0" w:rsidRPr="0060627C" w:rsidRDefault="00EE6AB0" w:rsidP="00EE6AB0">
      <w:pPr>
        <w:spacing w:line="360" w:lineRule="auto"/>
        <w:ind w:firstLine="720"/>
        <w:jc w:val="both"/>
      </w:pPr>
      <w:r w:rsidRPr="0060627C">
        <w:t>2.5.1. Bài đọc: My Shopping Day;</w:t>
      </w:r>
    </w:p>
    <w:p w14:paraId="4ADC1B01" w14:textId="77777777" w:rsidR="00EE6AB0" w:rsidRPr="0060627C" w:rsidRDefault="00EE6AB0" w:rsidP="00EE6AB0">
      <w:pPr>
        <w:spacing w:line="360" w:lineRule="auto"/>
        <w:ind w:firstLine="720"/>
        <w:jc w:val="both"/>
      </w:pPr>
      <w:r w:rsidRPr="0060627C">
        <w:t>2.5.2. Bài tập True/False/Not given.</w:t>
      </w:r>
    </w:p>
    <w:p w14:paraId="7904CD8D" w14:textId="77777777" w:rsidR="00EE6AB0" w:rsidRPr="0060627C" w:rsidRDefault="00EE6AB0" w:rsidP="00EE6AB0">
      <w:pPr>
        <w:spacing w:line="360" w:lineRule="auto"/>
        <w:ind w:firstLine="720"/>
        <w:jc w:val="both"/>
      </w:pPr>
      <w:r w:rsidRPr="0060627C">
        <w:rPr>
          <w:b/>
          <w:bCs/>
        </w:rPr>
        <w:t>2.6. Kỹ năng viết (Writing)</w:t>
      </w:r>
    </w:p>
    <w:p w14:paraId="484E9268" w14:textId="77777777" w:rsidR="00EE6AB0" w:rsidRPr="0060627C" w:rsidRDefault="00EE6AB0" w:rsidP="00EE6AB0">
      <w:pPr>
        <w:spacing w:line="360" w:lineRule="auto"/>
        <w:ind w:firstLine="720"/>
        <w:jc w:val="both"/>
      </w:pPr>
      <w:r w:rsidRPr="0060627C">
        <w:t>Viết đoạn văn ngắn kể về việc mua sắm tại chợ/siêu thị tuần trước và hiện tại (tối thiểu 80 từ).</w:t>
      </w:r>
    </w:p>
    <w:p w14:paraId="0953871C" w14:textId="77777777" w:rsidR="00EE6AB0" w:rsidRPr="0060627C" w:rsidRDefault="00EE6AB0" w:rsidP="00EE6AB0">
      <w:pPr>
        <w:spacing w:line="360" w:lineRule="auto"/>
        <w:ind w:firstLine="720"/>
        <w:jc w:val="both"/>
      </w:pPr>
      <w:bookmarkStart w:id="141" w:name="bookmark80"/>
      <w:r w:rsidRPr="0060627C">
        <w:rPr>
          <w:b/>
          <w:bCs/>
        </w:rPr>
        <w:t>IV. Điều ki</w:t>
      </w:r>
      <w:bookmarkEnd w:id="141"/>
      <w:r w:rsidRPr="0060627C">
        <w:rPr>
          <w:b/>
          <w:bCs/>
        </w:rPr>
        <w:t>ện thực hiện môn học</w:t>
      </w:r>
    </w:p>
    <w:p w14:paraId="64730327" w14:textId="77777777" w:rsidR="00EE6AB0" w:rsidRPr="0060627C" w:rsidRDefault="00EE6AB0" w:rsidP="00EE6AB0">
      <w:pPr>
        <w:spacing w:line="360" w:lineRule="auto"/>
        <w:ind w:firstLine="720"/>
        <w:jc w:val="both"/>
      </w:pPr>
      <w:bookmarkStart w:id="142" w:name="bookmark81"/>
      <w:r w:rsidRPr="0060627C">
        <w:rPr>
          <w:b/>
          <w:bCs/>
        </w:rPr>
        <w:t>1. Phòng học chuyên môn/nhà xưởng</w:t>
      </w:r>
      <w:bookmarkEnd w:id="142"/>
    </w:p>
    <w:p w14:paraId="2B4CE209" w14:textId="77777777" w:rsidR="00EE6AB0" w:rsidRPr="0060627C" w:rsidRDefault="00EE6AB0" w:rsidP="00EE6AB0">
      <w:pPr>
        <w:spacing w:line="360" w:lineRule="auto"/>
        <w:ind w:firstLine="720"/>
        <w:jc w:val="both"/>
      </w:pPr>
      <w:r w:rsidRPr="0060627C">
        <w:t>- Phòng học được trang bị hệ thống đèn đủ ánh sáng;</w:t>
      </w:r>
    </w:p>
    <w:p w14:paraId="3F883834" w14:textId="77777777" w:rsidR="00EE6AB0" w:rsidRPr="0060627C" w:rsidRDefault="00EE6AB0" w:rsidP="00EE6AB0">
      <w:pPr>
        <w:spacing w:line="360" w:lineRule="auto"/>
        <w:ind w:firstLine="720"/>
        <w:jc w:val="both"/>
      </w:pPr>
      <w:r w:rsidRPr="0060627C">
        <w:t>- Bàn, ghế rời cho từng sinh viên;</w:t>
      </w:r>
    </w:p>
    <w:p w14:paraId="67E100EC" w14:textId="77777777" w:rsidR="00EE6AB0" w:rsidRPr="0060627C" w:rsidRDefault="00EE6AB0" w:rsidP="00EE6AB0">
      <w:pPr>
        <w:spacing w:line="360" w:lineRule="auto"/>
        <w:ind w:firstLine="720"/>
        <w:jc w:val="both"/>
      </w:pPr>
      <w:r w:rsidRPr="0060627C">
        <w:t>- Bàn ghế giáo viên, bảng, máy chiếu, phấn (hoặc bút bảng).</w:t>
      </w:r>
    </w:p>
    <w:p w14:paraId="3DED5C5D" w14:textId="77777777" w:rsidR="00EE6AB0" w:rsidRPr="0060627C" w:rsidRDefault="00EE6AB0" w:rsidP="00EE6AB0">
      <w:pPr>
        <w:spacing w:line="360" w:lineRule="auto"/>
        <w:ind w:firstLine="720"/>
        <w:jc w:val="both"/>
      </w:pPr>
      <w:bookmarkStart w:id="143" w:name="bookmark82"/>
      <w:r w:rsidRPr="0060627C">
        <w:rPr>
          <w:b/>
          <w:bCs/>
        </w:rPr>
        <w:t>2. Trang thiết bị máy móc</w:t>
      </w:r>
      <w:bookmarkEnd w:id="143"/>
    </w:p>
    <w:p w14:paraId="55FD3493" w14:textId="77777777" w:rsidR="00EE6AB0" w:rsidRPr="0060627C" w:rsidRDefault="00EE6AB0" w:rsidP="00EE6AB0">
      <w:pPr>
        <w:spacing w:line="360" w:lineRule="auto"/>
        <w:ind w:firstLine="720"/>
        <w:jc w:val="both"/>
      </w:pPr>
      <w:r w:rsidRPr="0060627C">
        <w:t>Máy chiếu, hệ thống âm thanh.</w:t>
      </w:r>
    </w:p>
    <w:p w14:paraId="6DD6CE9B" w14:textId="77777777" w:rsidR="00EE6AB0" w:rsidRPr="0060627C" w:rsidRDefault="00EE6AB0" w:rsidP="00EE6AB0">
      <w:pPr>
        <w:spacing w:line="360" w:lineRule="auto"/>
        <w:ind w:firstLine="720"/>
        <w:jc w:val="both"/>
      </w:pPr>
      <w:bookmarkStart w:id="144" w:name="bookmark83"/>
      <w:r w:rsidRPr="0060627C">
        <w:rPr>
          <w:b/>
          <w:bCs/>
        </w:rPr>
        <w:t>3. Học liệu, dụng cụ, nguyên vật liệu</w:t>
      </w:r>
      <w:bookmarkEnd w:id="144"/>
    </w:p>
    <w:p w14:paraId="64C0FD07" w14:textId="77777777" w:rsidR="00EE6AB0" w:rsidRPr="0060627C" w:rsidRDefault="00EE6AB0" w:rsidP="00EE6AB0">
      <w:pPr>
        <w:spacing w:line="360" w:lineRule="auto"/>
        <w:ind w:firstLine="720"/>
        <w:jc w:val="both"/>
      </w:pPr>
      <w:r w:rsidRPr="0060627C">
        <w:t>Giáo viên sử dụng giáo trình dùng chung và tham khảo các tài liệu giảng dạy khác hỗ trợ bài giảng.</w:t>
      </w:r>
    </w:p>
    <w:p w14:paraId="5AB7E4F6" w14:textId="77777777" w:rsidR="00EE6AB0" w:rsidRPr="0060627C" w:rsidRDefault="00EE6AB0" w:rsidP="00EE6AB0">
      <w:pPr>
        <w:spacing w:line="360" w:lineRule="auto"/>
        <w:ind w:firstLine="720"/>
        <w:jc w:val="both"/>
      </w:pPr>
      <w:bookmarkStart w:id="145" w:name="bookmark84"/>
      <w:r w:rsidRPr="0060627C">
        <w:rPr>
          <w:b/>
          <w:bCs/>
        </w:rPr>
        <w:t>4. Các điều kiện khác</w:t>
      </w:r>
      <w:bookmarkEnd w:id="145"/>
    </w:p>
    <w:p w14:paraId="5BD78F07" w14:textId="77777777" w:rsidR="00EE6AB0" w:rsidRPr="0060627C" w:rsidRDefault="00EE6AB0" w:rsidP="00EE6AB0">
      <w:pPr>
        <w:spacing w:line="360" w:lineRule="auto"/>
        <w:ind w:firstLine="720"/>
        <w:jc w:val="both"/>
      </w:pPr>
      <w:r w:rsidRPr="0060627C">
        <w:t>Khuyến khích các cơ sở giáo dục nghề nghiệp, cơ sở giáo dục đại học có đăng ký hoạt động giáo dục nghề nghiệp trang bị phòng học nghe nhìn và các điều kiện khác để có thể tổ chức giảng dạy môn học hoặc một số nội dung của môn học theo hình thức trực tuyến.</w:t>
      </w:r>
    </w:p>
    <w:p w14:paraId="7796DB54" w14:textId="77777777" w:rsidR="00EE6AB0" w:rsidRPr="0060627C" w:rsidRDefault="00EE6AB0" w:rsidP="00EE6AB0">
      <w:pPr>
        <w:spacing w:line="360" w:lineRule="auto"/>
        <w:ind w:firstLine="720"/>
        <w:jc w:val="both"/>
      </w:pPr>
      <w:r w:rsidRPr="0060627C">
        <w:rPr>
          <w:b/>
          <w:bCs/>
        </w:rPr>
        <w:t>V. Nội dung và phương pháp đánh giá</w:t>
      </w:r>
    </w:p>
    <w:p w14:paraId="716912E9" w14:textId="77777777" w:rsidR="00EE6AB0" w:rsidRPr="0060627C" w:rsidRDefault="00EE6AB0" w:rsidP="00EE6AB0">
      <w:pPr>
        <w:spacing w:line="360" w:lineRule="auto"/>
        <w:ind w:firstLine="720"/>
        <w:jc w:val="both"/>
      </w:pPr>
      <w:bookmarkStart w:id="146" w:name="bookmark85"/>
      <w:r w:rsidRPr="0060627C">
        <w:rPr>
          <w:b/>
          <w:bCs/>
        </w:rPr>
        <w:t>1. Nội dung</w:t>
      </w:r>
      <w:bookmarkEnd w:id="146"/>
    </w:p>
    <w:p w14:paraId="670755F9" w14:textId="77777777" w:rsidR="00EE6AB0" w:rsidRPr="0060627C" w:rsidRDefault="00EE6AB0" w:rsidP="00EE6AB0">
      <w:pPr>
        <w:spacing w:line="360" w:lineRule="auto"/>
        <w:ind w:firstLine="720"/>
        <w:jc w:val="both"/>
      </w:pPr>
      <w:r w:rsidRPr="0060627C">
        <w:lastRenderedPageBreak/>
        <w:t>1.1. Kiến thức: Các kiến thức về từ vựng và cấu trúc ngữ pháp theo từng chủ đề liên quan trong chương trình.</w:t>
      </w:r>
    </w:p>
    <w:p w14:paraId="1F7A2FDD" w14:textId="77777777" w:rsidR="00EE6AB0" w:rsidRPr="0060627C" w:rsidRDefault="00EE6AB0" w:rsidP="00EE6AB0">
      <w:pPr>
        <w:spacing w:line="360" w:lineRule="auto"/>
        <w:ind w:firstLine="720"/>
        <w:jc w:val="both"/>
      </w:pPr>
      <w:r w:rsidRPr="0060627C">
        <w:t>1.2. Về kỹ năng:</w:t>
      </w:r>
    </w:p>
    <w:p w14:paraId="2D8AF52C" w14:textId="77777777" w:rsidR="00EE6AB0" w:rsidRPr="0060627C" w:rsidRDefault="00EE6AB0" w:rsidP="00EE6AB0">
      <w:pPr>
        <w:spacing w:line="360" w:lineRule="auto"/>
        <w:ind w:firstLine="720"/>
        <w:jc w:val="both"/>
      </w:pPr>
      <w:r w:rsidRPr="0060627C">
        <w:t>- Kỹ năng nghe: Nghe và xác định thông tin về gia đình, bạn bè, các hoạt động hàng ngày và trong các sự kiện đặc biệt, vị trí và nơi chốn, và các sở thích, kế hoạch trong tương lai, ngoại hình, tính cách và mua sắm theo yêu cầu.</w:t>
      </w:r>
    </w:p>
    <w:p w14:paraId="46EC6230" w14:textId="77777777" w:rsidR="00EE6AB0" w:rsidRPr="0060627C" w:rsidRDefault="00EE6AB0" w:rsidP="00EE6AB0">
      <w:pPr>
        <w:spacing w:line="360" w:lineRule="auto"/>
        <w:ind w:firstLine="720"/>
        <w:jc w:val="both"/>
      </w:pPr>
      <w:r w:rsidRPr="0060627C">
        <w:t>- Kỹ năng nói: Tự giới thiệu về bản thân, gia đình, công việc, sở thích và các hoạt động hàng ngày và trong các sự kiện đặc biệt; mô tả tính cách và ngoại hình của bản thân và người khác; giới thiệu các sản phẩm công nghệ và công dụng; mô tả thói quen mua sắm theo yêu cầu.</w:t>
      </w:r>
    </w:p>
    <w:p w14:paraId="757FB708" w14:textId="77777777" w:rsidR="00EE6AB0" w:rsidRPr="0060627C" w:rsidRDefault="00EE6AB0" w:rsidP="00EE6AB0">
      <w:pPr>
        <w:spacing w:line="360" w:lineRule="auto"/>
        <w:ind w:firstLine="720"/>
        <w:jc w:val="both"/>
      </w:pPr>
      <w:r w:rsidRPr="0060627C">
        <w:t>- Kỹ năng đọc: Đọc hiểu đại ý và thông tin chi tiết của các bài đọc ngắn theo yêu cầu.</w:t>
      </w:r>
    </w:p>
    <w:p w14:paraId="3F9DA7D1" w14:textId="77777777" w:rsidR="00EE6AB0" w:rsidRPr="0060627C" w:rsidRDefault="00EE6AB0" w:rsidP="00EE6AB0">
      <w:pPr>
        <w:spacing w:line="360" w:lineRule="auto"/>
        <w:ind w:firstLine="720"/>
        <w:jc w:val="both"/>
      </w:pPr>
      <w:r w:rsidRPr="0060627C">
        <w:t>- Kỹ năng viết: Viết câu và đoạn văn ngắn về các chủ đề khác nhau theo yêu cầu.</w:t>
      </w:r>
    </w:p>
    <w:p w14:paraId="1E3BC4C9" w14:textId="77777777" w:rsidR="00EE6AB0" w:rsidRPr="0060627C" w:rsidRDefault="00EE6AB0" w:rsidP="00EE6AB0">
      <w:pPr>
        <w:spacing w:line="360" w:lineRule="auto"/>
        <w:ind w:firstLine="720"/>
        <w:jc w:val="both"/>
      </w:pPr>
      <w:r w:rsidRPr="0060627C">
        <w:t>1.3. Năng lực tự chủ và trách nhiệm: Làm việc độc lập hoặc theo nhóm.</w:t>
      </w:r>
    </w:p>
    <w:p w14:paraId="75F90DE9" w14:textId="77777777" w:rsidR="00EE6AB0" w:rsidRPr="0060627C" w:rsidRDefault="00EE6AB0" w:rsidP="00EE6AB0">
      <w:pPr>
        <w:spacing w:line="360" w:lineRule="auto"/>
        <w:ind w:firstLine="720"/>
        <w:jc w:val="both"/>
      </w:pPr>
      <w:bookmarkStart w:id="147" w:name="bookmark86"/>
      <w:r w:rsidRPr="0060627C">
        <w:rPr>
          <w:b/>
          <w:bCs/>
        </w:rPr>
        <w:t>2. Phương pháp đánh giá</w:t>
      </w:r>
      <w:bookmarkEnd w:id="147"/>
    </w:p>
    <w:p w14:paraId="6E979B01" w14:textId="77777777" w:rsidR="00EE6AB0" w:rsidRPr="0060627C" w:rsidRDefault="00EE6AB0" w:rsidP="00EE6AB0">
      <w:pPr>
        <w:spacing w:line="360" w:lineRule="auto"/>
        <w:ind w:firstLine="720"/>
        <w:jc w:val="both"/>
      </w:pPr>
      <w:r w:rsidRPr="0060627C">
        <w:t>Việc đánh giá kết quả học tập của người học được thực hiện theo quy định tại Thông tư 09/2017/TT-BLĐTBXH ngày 13 tháng 3 năm 2017 của Bộ trưởng Bộ Lao động - Thương binh và Xã hội quy định việc tổ chức thực hiện chương trình đào tạo trình độ trung cấp, trình độ cao đẳng theo niên chế hoặc theo phương thức tích lũy mô-đun hoặc tín chỉ.</w:t>
      </w:r>
    </w:p>
    <w:p w14:paraId="49225CD7" w14:textId="77777777" w:rsidR="00EE6AB0" w:rsidRPr="0060627C" w:rsidRDefault="00EE6AB0" w:rsidP="00EE6AB0">
      <w:pPr>
        <w:spacing w:line="360" w:lineRule="auto"/>
        <w:ind w:firstLine="720"/>
        <w:jc w:val="both"/>
      </w:pPr>
      <w:r w:rsidRPr="0060627C">
        <w:t>Phương pháp đánh giá sẽ dựa theo đặc thù ngành, nghề đào tạo và điều kiện của từng cơ sở giáo dục nghề nghiệp, có thể kết hợp kiểm tra nghe, nói và tự luận.</w:t>
      </w:r>
    </w:p>
    <w:p w14:paraId="4650781A" w14:textId="77777777" w:rsidR="00EE6AB0" w:rsidRPr="0060627C" w:rsidRDefault="00EE6AB0" w:rsidP="00EE6AB0">
      <w:pPr>
        <w:spacing w:line="360" w:lineRule="auto"/>
        <w:ind w:firstLine="720"/>
        <w:jc w:val="both"/>
      </w:pPr>
      <w:r w:rsidRPr="0060627C">
        <w:rPr>
          <w:b/>
          <w:bCs/>
        </w:rPr>
        <w:t>VI. Hướng dẫn thực hiện môn học</w:t>
      </w:r>
    </w:p>
    <w:p w14:paraId="181C48AD" w14:textId="77777777" w:rsidR="00EE6AB0" w:rsidRPr="0060627C" w:rsidRDefault="00EE6AB0" w:rsidP="00EE6AB0">
      <w:pPr>
        <w:spacing w:line="360" w:lineRule="auto"/>
        <w:ind w:firstLine="720"/>
        <w:jc w:val="both"/>
      </w:pPr>
      <w:bookmarkStart w:id="148" w:name="bookmark87"/>
      <w:r w:rsidRPr="0060627C">
        <w:rPr>
          <w:b/>
          <w:bCs/>
        </w:rPr>
        <w:t>1. Phạm vi áp dụng môn học</w:t>
      </w:r>
      <w:bookmarkEnd w:id="148"/>
    </w:p>
    <w:p w14:paraId="101CD66A" w14:textId="77777777" w:rsidR="00EE6AB0" w:rsidRPr="0060627C" w:rsidRDefault="00EE6AB0" w:rsidP="00EE6AB0">
      <w:pPr>
        <w:spacing w:line="360" w:lineRule="auto"/>
        <w:ind w:firstLine="720"/>
        <w:jc w:val="both"/>
      </w:pPr>
      <w:r w:rsidRPr="0060627C">
        <w:t xml:space="preserve">Môn học Tiếng Anh là một trong các môn học bắt buộc thuộc khối các môn học chung trong chương trình đào tạo trình độ cao đẳng. Tùy theo đặc thù của các ngành, nghề đào tạo, các trường lựa chọn môn học Tiếng Anh hoặc môn </w:t>
      </w:r>
      <w:r w:rsidRPr="0060627C">
        <w:lastRenderedPageBreak/>
        <w:t>học ngoại ngữ khác theo quy định của Bộ Lao động - Thương binh và Xã hội để giảng dạy.</w:t>
      </w:r>
    </w:p>
    <w:p w14:paraId="3D5A5183" w14:textId="77777777" w:rsidR="00EE6AB0" w:rsidRPr="0060627C" w:rsidRDefault="00EE6AB0" w:rsidP="00EE6AB0">
      <w:pPr>
        <w:spacing w:line="360" w:lineRule="auto"/>
        <w:ind w:firstLine="720"/>
        <w:jc w:val="both"/>
      </w:pPr>
      <w:bookmarkStart w:id="149" w:name="bookmark88"/>
      <w:r w:rsidRPr="0060627C">
        <w:rPr>
          <w:b/>
          <w:bCs/>
        </w:rPr>
        <w:t>2. Miễn trừ, bảo lưu kết quả học tập môn học</w:t>
      </w:r>
      <w:bookmarkEnd w:id="149"/>
    </w:p>
    <w:p w14:paraId="4CF5E07C" w14:textId="77777777" w:rsidR="00EE6AB0" w:rsidRPr="0060627C" w:rsidRDefault="00EE6AB0" w:rsidP="00EE6AB0">
      <w:pPr>
        <w:spacing w:line="360" w:lineRule="auto"/>
        <w:ind w:firstLine="720"/>
        <w:jc w:val="both"/>
      </w:pPr>
      <w:r w:rsidRPr="0060627C">
        <w:t>a) Miễn học, miễn thi kết thúc môn học Tiếng Anh</w:t>
      </w:r>
    </w:p>
    <w:p w14:paraId="0FB1E358" w14:textId="77777777" w:rsidR="00EE6AB0" w:rsidRPr="0060627C" w:rsidRDefault="00EE6AB0" w:rsidP="00EE6AB0">
      <w:pPr>
        <w:spacing w:line="360" w:lineRule="auto"/>
        <w:ind w:firstLine="720"/>
        <w:jc w:val="both"/>
      </w:pPr>
      <w:r w:rsidRPr="0060627C">
        <w:t>Người học được miễn học, miễn thi kết thúc môn học Tiếng Anh trong các trường hợp sau:</w:t>
      </w:r>
    </w:p>
    <w:p w14:paraId="366B68D5" w14:textId="77777777" w:rsidR="00EE6AB0" w:rsidRPr="0060627C" w:rsidRDefault="00EE6AB0" w:rsidP="00EE6AB0">
      <w:pPr>
        <w:spacing w:line="360" w:lineRule="auto"/>
        <w:ind w:firstLine="720"/>
        <w:jc w:val="both"/>
      </w:pPr>
      <w:r w:rsidRPr="0060627C">
        <w:t>- Có chứng chỉ Tiếng Anh Bậc 2 trở lên theo Khung năng lực ngoại ngữ 6 bậc dùng cho Việt Nam;</w:t>
      </w:r>
    </w:p>
    <w:p w14:paraId="51A18041" w14:textId="77777777" w:rsidR="00EE6AB0" w:rsidRPr="0060627C" w:rsidRDefault="00EE6AB0" w:rsidP="00EE6AB0">
      <w:pPr>
        <w:spacing w:line="360" w:lineRule="auto"/>
        <w:ind w:firstLine="720"/>
        <w:jc w:val="both"/>
      </w:pPr>
      <w:r w:rsidRPr="0060627C">
        <w:t>- Có chứng chỉ Tiếng Anh tương đương cấp độ A2 trở lên theo Khung tham chiếu chung Châu Âu do các tổ chức nước ngoài cấp.</w:t>
      </w:r>
    </w:p>
    <w:p w14:paraId="3BC22564" w14:textId="77777777" w:rsidR="00EE6AB0" w:rsidRPr="0060627C" w:rsidRDefault="00EE6AB0" w:rsidP="00EE6AB0">
      <w:pPr>
        <w:spacing w:line="360" w:lineRule="auto"/>
        <w:ind w:firstLine="720"/>
        <w:jc w:val="both"/>
      </w:pPr>
      <w:r w:rsidRPr="0060627C">
        <w:t>b) Bảo lưu, công nhận kết quả học tập</w:t>
      </w:r>
    </w:p>
    <w:p w14:paraId="222136C3" w14:textId="77777777" w:rsidR="00EE6AB0" w:rsidRPr="0060627C" w:rsidRDefault="00EE6AB0" w:rsidP="00EE6AB0">
      <w:pPr>
        <w:spacing w:line="360" w:lineRule="auto"/>
        <w:ind w:firstLine="720"/>
        <w:jc w:val="both"/>
      </w:pPr>
      <w:r w:rsidRPr="0060627C">
        <w:t>Thực hiện theo quy định tại Thông tư 09/2017/TT-BLĐTBXH của Bộ Lao động - Thương binh và Xã hội.</w:t>
      </w:r>
    </w:p>
    <w:p w14:paraId="6F3E8A9D" w14:textId="77777777" w:rsidR="00EE6AB0" w:rsidRPr="0060627C" w:rsidRDefault="00EE6AB0" w:rsidP="00EE6AB0">
      <w:pPr>
        <w:spacing w:line="360" w:lineRule="auto"/>
        <w:ind w:firstLine="720"/>
        <w:jc w:val="both"/>
      </w:pPr>
      <w:r w:rsidRPr="0060627C">
        <w:t>c) Người học có nhu cầu được miễn trừ, bảo lưu kết quả môn học phải có đơn đề nghị hiệu trưởng xem xét, quyết định khi nhập học và trước mỗi kỳ thi.</w:t>
      </w:r>
    </w:p>
    <w:p w14:paraId="4D589694" w14:textId="77777777" w:rsidR="00EE6AB0" w:rsidRPr="0060627C" w:rsidRDefault="00EE6AB0" w:rsidP="00EE6AB0">
      <w:pPr>
        <w:spacing w:line="360" w:lineRule="auto"/>
        <w:ind w:firstLine="720"/>
        <w:jc w:val="both"/>
      </w:pPr>
      <w:bookmarkStart w:id="150" w:name="bookmark89"/>
      <w:r w:rsidRPr="0060627C">
        <w:rPr>
          <w:b/>
          <w:bCs/>
        </w:rPr>
        <w:t>3. Hướng dẫn về phương pháp giảng dạy, học tập môn học</w:t>
      </w:r>
      <w:bookmarkEnd w:id="150"/>
    </w:p>
    <w:p w14:paraId="5A959B2F" w14:textId="77777777" w:rsidR="00EE6AB0" w:rsidRPr="0060627C" w:rsidRDefault="00EE6AB0" w:rsidP="00EE6AB0">
      <w:pPr>
        <w:spacing w:line="360" w:lineRule="auto"/>
        <w:ind w:firstLine="720"/>
        <w:jc w:val="both"/>
      </w:pPr>
      <w:r w:rsidRPr="0060627C">
        <w:t>- Đối với giáo viên: Giáo viên vận dụng linh hoạt các phương pháp dạy học; chú trọng phương pháp giao tiếp trong giảng dạy; áp dụng đa dạng các kỹ thuật dạy học; lấy người học làm trung tâm; tổ chức các hoạt động nghe, nói, đọc và viết sinh động nhằm tăng cường sự tham gia của người học; tổ chức các hoạt động đa dạng với sự hỗ trợ của các học liệu, giáo cụ trực quan sinh động phục vụ mục tiêu bài học.</w:t>
      </w:r>
    </w:p>
    <w:p w14:paraId="386F37BC" w14:textId="77777777" w:rsidR="00EE6AB0" w:rsidRPr="0060627C" w:rsidRDefault="00EE6AB0" w:rsidP="00EE6AB0">
      <w:pPr>
        <w:spacing w:line="360" w:lineRule="auto"/>
        <w:ind w:firstLine="720"/>
        <w:jc w:val="both"/>
      </w:pPr>
      <w:r w:rsidRPr="0060627C">
        <w:t>- Đối với người học: Quan sát, hoạt động nhóm, thao tác theo hướng dẫn của giáo viên và làm bài tập về nhà.</w:t>
      </w:r>
    </w:p>
    <w:p w14:paraId="1DBA0316" w14:textId="77777777" w:rsidR="00EE6AB0" w:rsidRPr="0060627C" w:rsidRDefault="00EE6AB0" w:rsidP="00EE6AB0">
      <w:pPr>
        <w:spacing w:line="360" w:lineRule="auto"/>
        <w:ind w:firstLine="720"/>
        <w:jc w:val="both"/>
      </w:pPr>
      <w:r w:rsidRPr="0060627C">
        <w:t>- Chương trình môn học tiếng Anh trình độ cao đẳng có thể chia thành 02 (hai) phần để giảng dạy, mỗi phần 60 giờ.</w:t>
      </w:r>
    </w:p>
    <w:p w14:paraId="04152A07" w14:textId="77777777" w:rsidR="00EE6AB0" w:rsidRPr="0060627C" w:rsidRDefault="00EE6AB0" w:rsidP="00EE6AB0">
      <w:pPr>
        <w:spacing w:line="360" w:lineRule="auto"/>
        <w:ind w:firstLine="720"/>
        <w:jc w:val="both"/>
      </w:pPr>
      <w:r w:rsidRPr="0060627C">
        <w:t>- Khuyến khích việc tổ chức dạy và học trực tuyến môn học, kết hợp với các phần mềm tự học trực tuyến nhằm nâng cao chất lượng dạy và học.</w:t>
      </w:r>
    </w:p>
    <w:p w14:paraId="3AFA0983" w14:textId="77777777" w:rsidR="00EE6AB0" w:rsidRPr="0060627C" w:rsidRDefault="00EE6AB0" w:rsidP="00EE6AB0">
      <w:pPr>
        <w:spacing w:line="360" w:lineRule="auto"/>
        <w:ind w:firstLine="720"/>
        <w:jc w:val="both"/>
      </w:pPr>
      <w:r w:rsidRPr="0060627C">
        <w:t xml:space="preserve">- Bên cạnh việc học 120 giờ trên lớp, giáo viên xây dựng nội dung và mục tiêu tự học thêm 180 giờ cho người học thông qua hệ thống bài tập bổ sung, </w:t>
      </w:r>
      <w:r w:rsidRPr="0060627C">
        <w:lastRenderedPageBreak/>
        <w:t>phần mềm hoặc ứng dụng tiếng Anh hỗ trợ tự học, tài liệu tham khảo khác nhằm giúp người học đạt được năng lực ngoại ngữ theo quy định sau khi tốt nghiệp trình độ cao đẳng.</w:t>
      </w:r>
    </w:p>
    <w:p w14:paraId="254BBE8F" w14:textId="77777777" w:rsidR="00EE6AB0" w:rsidRPr="0060627C" w:rsidRDefault="00EE6AB0" w:rsidP="00EE6AB0">
      <w:pPr>
        <w:spacing w:line="360" w:lineRule="auto"/>
        <w:ind w:firstLine="720"/>
        <w:jc w:val="both"/>
      </w:pPr>
      <w:r w:rsidRPr="0060627C">
        <w:rPr>
          <w:b/>
          <w:bCs/>
        </w:rPr>
        <w:t>4. Tài liệu tham khảo</w:t>
      </w:r>
    </w:p>
    <w:p w14:paraId="65DA30DD" w14:textId="77777777" w:rsidR="00EE6AB0" w:rsidRPr="0060627C" w:rsidRDefault="00EE6AB0" w:rsidP="00EE6AB0">
      <w:pPr>
        <w:spacing w:line="360" w:lineRule="auto"/>
        <w:ind w:firstLine="720"/>
        <w:jc w:val="both"/>
      </w:pPr>
      <w:r w:rsidRPr="0060627C">
        <w:t>1. Thông tư số 01/2014/TT-BGDĐT ngày 24 tháng 01 năm 2014 của Bộ Giáo dục và Đào tạo về việc Ban hành Khung năng lực ngoại ngữ 6 bậc dung cho Việt Nam.</w:t>
      </w:r>
    </w:p>
    <w:p w14:paraId="7E9181F9" w14:textId="77777777" w:rsidR="00EE6AB0" w:rsidRPr="0060627C" w:rsidRDefault="00EE6AB0" w:rsidP="00EE6AB0">
      <w:pPr>
        <w:spacing w:line="360" w:lineRule="auto"/>
        <w:ind w:firstLine="720"/>
        <w:jc w:val="both"/>
      </w:pPr>
      <w:r w:rsidRPr="0060627C">
        <w:t>2. Quyết định số 1982/QĐ-TTg ngày 18 tháng 10 năm 2016 của Thủ tướng Chính phủ phê duyệt Khung trình độ quốc gia Việt Nam.</w:t>
      </w:r>
    </w:p>
    <w:p w14:paraId="2F3418AE" w14:textId="77777777" w:rsidR="00EE6AB0" w:rsidRPr="0060627C" w:rsidRDefault="00EE6AB0" w:rsidP="00EE6AB0">
      <w:pPr>
        <w:spacing w:line="360" w:lineRule="auto"/>
        <w:ind w:firstLine="720"/>
        <w:jc w:val="both"/>
      </w:pPr>
      <w:r w:rsidRPr="0060627C">
        <w:t>3. Thông tư 03/2017/TT-BLĐTBXH ngày 01 tháng 3 năm 2017 của Bộ Lao động - Thương binh và Xã hội quy định về quy trình xây dựng, thẩm định và ban hành chương trình; tổ chức biên soạn, lựa chọn, thẩm định giáo trình đào tạo trình độ trung cấp và cao đẳng.</w:t>
      </w:r>
    </w:p>
    <w:p w14:paraId="7CA3A259" w14:textId="77777777" w:rsidR="00EE6AB0" w:rsidRPr="0060627C" w:rsidRDefault="00EE6AB0" w:rsidP="00EE6AB0">
      <w:pPr>
        <w:spacing w:line="360" w:lineRule="auto"/>
        <w:ind w:firstLine="720"/>
        <w:jc w:val="both"/>
      </w:pPr>
      <w:r w:rsidRPr="0060627C">
        <w:t>4. Thông tư 09/2017/TT-BLĐTBXH ngày 13 tháng 3 năm 2017 của Bộ Lao động - Thương binh và Xã hội quy định việc tổ chức thực hiện chương trình đào tạo trình độ trung cấp, trình độ cao đẳng theo niên chế hoặc theo phương thức tích lũy mô-đun hoặc tín chỉ; quy chế kiểm tra, thi, xét công nhận tốt nghiệp.</w:t>
      </w:r>
    </w:p>
    <w:p w14:paraId="2C983A0D" w14:textId="77777777" w:rsidR="00EE6AB0" w:rsidRPr="0060627C" w:rsidRDefault="00EE6AB0" w:rsidP="00EE6AB0">
      <w:pPr>
        <w:spacing w:line="360" w:lineRule="auto"/>
        <w:ind w:firstLine="720"/>
        <w:jc w:val="both"/>
      </w:pPr>
      <w:r w:rsidRPr="0060627C">
        <w:t>5. Tim Falla and Paul A. Davies, Solutions Elementary (02nd edition), Oxford University Press, 2012.</w:t>
      </w:r>
    </w:p>
    <w:p w14:paraId="66F7D92A" w14:textId="77777777" w:rsidR="00EE6AB0" w:rsidRPr="0060627C" w:rsidRDefault="00EE6AB0" w:rsidP="00EE6AB0">
      <w:pPr>
        <w:spacing w:line="360" w:lineRule="auto"/>
        <w:ind w:firstLine="720"/>
        <w:jc w:val="both"/>
      </w:pPr>
      <w:r w:rsidRPr="0060627C">
        <w:t>6. Miles Craven, Breakthrough Plus 1, MacMillan Education, 2013.</w:t>
      </w:r>
    </w:p>
    <w:p w14:paraId="4D53154C" w14:textId="77777777" w:rsidR="00EE6AB0" w:rsidRPr="0060627C" w:rsidRDefault="00EE6AB0" w:rsidP="00EE6AB0">
      <w:pPr>
        <w:spacing w:line="360" w:lineRule="auto"/>
        <w:ind w:firstLine="720"/>
        <w:jc w:val="both"/>
      </w:pPr>
      <w:r w:rsidRPr="0060627C">
        <w:t>7. Herbert Puchta and Jeff Stranks, More! 1, Cambridge University Press, 2008.</w:t>
      </w:r>
    </w:p>
    <w:p w14:paraId="0764D3D0" w14:textId="77777777" w:rsidR="00EE6AB0" w:rsidRPr="0060627C" w:rsidRDefault="00EE6AB0" w:rsidP="00EE6AB0">
      <w:pPr>
        <w:spacing w:line="360" w:lineRule="auto"/>
        <w:ind w:firstLine="720"/>
        <w:jc w:val="both"/>
      </w:pPr>
      <w:r w:rsidRPr="0060627C">
        <w:t>8. Jack C. Richards, Tactics for Listening (02nd edition), Oxford University Press, 2015.</w:t>
      </w:r>
    </w:p>
    <w:p w14:paraId="7445F34A" w14:textId="5CE48AA3" w:rsidR="00952E38" w:rsidRPr="0060627C" w:rsidRDefault="00EE6AB0" w:rsidP="00EE6AB0">
      <w:pPr>
        <w:spacing w:line="360" w:lineRule="auto"/>
        <w:ind w:firstLine="720"/>
        <w:jc w:val="both"/>
      </w:pPr>
      <w:r w:rsidRPr="0060627C">
        <w:t>9. Tiếng anh cơ bản, trình độ cao đẳng, Bộ LĐ- TBXH -Tổng cục giáo dục nghề nghiệp.</w:t>
      </w:r>
    </w:p>
    <w:p w14:paraId="511192C7" w14:textId="485D625B" w:rsidR="00D07706" w:rsidRPr="0060627C" w:rsidRDefault="00D07706" w:rsidP="00952E38">
      <w:pPr>
        <w:jc w:val="center"/>
      </w:pPr>
    </w:p>
    <w:p w14:paraId="2A38B383" w14:textId="77777777" w:rsidR="00A81B59" w:rsidRPr="0060627C" w:rsidRDefault="00A81B59" w:rsidP="00EC03BE">
      <w:pPr>
        <w:jc w:val="center"/>
        <w:rPr>
          <w:b/>
          <w:sz w:val="76"/>
          <w:szCs w:val="26"/>
          <w:lang w:val="pt-BR"/>
        </w:rPr>
      </w:pPr>
      <w:r w:rsidRPr="0060627C">
        <w:rPr>
          <w:b/>
          <w:bCs/>
          <w:spacing w:val="-6"/>
        </w:rPr>
        <w:br w:type="page"/>
      </w:r>
      <w:r w:rsidRPr="0060627C">
        <w:rPr>
          <w:b/>
          <w:sz w:val="76"/>
          <w:szCs w:val="26"/>
          <w:lang w:val="pt-BR"/>
        </w:rPr>
        <w:lastRenderedPageBreak/>
        <w:t>PHỤ LỤC II</w:t>
      </w:r>
    </w:p>
    <w:p w14:paraId="5C4B6C8C" w14:textId="77777777" w:rsidR="00A81B59" w:rsidRPr="0060627C" w:rsidRDefault="00A81B59" w:rsidP="00EC03BE">
      <w:pPr>
        <w:jc w:val="center"/>
        <w:rPr>
          <w:b/>
          <w:sz w:val="76"/>
          <w:szCs w:val="26"/>
        </w:rPr>
      </w:pPr>
    </w:p>
    <w:p w14:paraId="54902D65" w14:textId="00524872" w:rsidR="00A81B59" w:rsidRPr="0060627C" w:rsidRDefault="00A81B59" w:rsidP="00EC03BE">
      <w:pPr>
        <w:jc w:val="center"/>
        <w:rPr>
          <w:b/>
          <w:sz w:val="74"/>
          <w:szCs w:val="26"/>
        </w:rPr>
      </w:pPr>
      <w:r w:rsidRPr="0060627C">
        <w:rPr>
          <w:b/>
          <w:sz w:val="74"/>
          <w:szCs w:val="26"/>
        </w:rPr>
        <w:t xml:space="preserve">ĐỀ CƯƠNG CHI TIẾT CÁC MÔN HỌC/ MÔ ĐUN CHUYÊN </w:t>
      </w:r>
      <w:r w:rsidR="00E3599B" w:rsidRPr="0060627C">
        <w:rPr>
          <w:b/>
          <w:sz w:val="74"/>
          <w:szCs w:val="26"/>
        </w:rPr>
        <w:t xml:space="preserve">MÔN </w:t>
      </w:r>
    </w:p>
    <w:p w14:paraId="3A2A632B" w14:textId="77777777" w:rsidR="00A81B59" w:rsidRPr="0060627C" w:rsidRDefault="00A81B59" w:rsidP="00EC03BE">
      <w:pPr>
        <w:jc w:val="both"/>
        <w:rPr>
          <w:sz w:val="26"/>
          <w:szCs w:val="26"/>
        </w:rPr>
      </w:pPr>
    </w:p>
    <w:p w14:paraId="072B3C8B" w14:textId="77777777" w:rsidR="00A81B59" w:rsidRPr="0060627C" w:rsidRDefault="00A81B59" w:rsidP="00EC03BE">
      <w:pPr>
        <w:jc w:val="both"/>
        <w:rPr>
          <w:sz w:val="26"/>
          <w:szCs w:val="26"/>
        </w:rPr>
      </w:pPr>
    </w:p>
    <w:p w14:paraId="20BE64C2" w14:textId="77777777" w:rsidR="00A81B59" w:rsidRPr="0060627C" w:rsidRDefault="00A81B59" w:rsidP="00EC03BE">
      <w:pPr>
        <w:rPr>
          <w:b/>
          <w:bCs/>
          <w:spacing w:val="-6"/>
          <w:sz w:val="26"/>
          <w:szCs w:val="26"/>
        </w:rPr>
      </w:pPr>
    </w:p>
    <w:p w14:paraId="432C2C29" w14:textId="77777777" w:rsidR="00A81B59" w:rsidRPr="0060627C" w:rsidRDefault="00A81B59" w:rsidP="00EC03BE">
      <w:pPr>
        <w:rPr>
          <w:b/>
          <w:bCs/>
          <w:spacing w:val="-6"/>
          <w:sz w:val="26"/>
          <w:szCs w:val="26"/>
        </w:rPr>
      </w:pPr>
    </w:p>
    <w:p w14:paraId="1287CA15" w14:textId="77777777" w:rsidR="00624C4B" w:rsidRPr="0060627C" w:rsidRDefault="00A81B59" w:rsidP="00EC03BE">
      <w:pPr>
        <w:spacing w:before="120"/>
        <w:jc w:val="center"/>
        <w:rPr>
          <w:b/>
          <w:bCs/>
          <w:lang w:eastAsia="vi-VN"/>
        </w:rPr>
      </w:pPr>
      <w:r w:rsidRPr="0060627C">
        <w:rPr>
          <w:b/>
          <w:bCs/>
          <w:spacing w:val="-6"/>
          <w:sz w:val="26"/>
          <w:szCs w:val="26"/>
        </w:rPr>
        <w:br w:type="page"/>
      </w:r>
      <w:r w:rsidR="00624C4B" w:rsidRPr="0060627C">
        <w:rPr>
          <w:b/>
          <w:bCs/>
          <w:lang w:eastAsia="vi-VN"/>
        </w:rPr>
        <w:lastRenderedPageBreak/>
        <w:t>CHƯƠNG TRÌNH MÔN HỌC</w:t>
      </w:r>
    </w:p>
    <w:p w14:paraId="7E6055DA" w14:textId="77777777" w:rsidR="00624C4B" w:rsidRPr="0060627C" w:rsidRDefault="00624C4B" w:rsidP="00EC03BE">
      <w:pPr>
        <w:spacing w:before="120"/>
        <w:rPr>
          <w:b/>
          <w:bCs/>
          <w:lang w:eastAsia="vi-VN"/>
        </w:rPr>
      </w:pPr>
    </w:p>
    <w:p w14:paraId="50CA7E4F" w14:textId="77777777" w:rsidR="00624C4B" w:rsidRPr="0060627C" w:rsidRDefault="00624C4B" w:rsidP="00EC03BE">
      <w:pPr>
        <w:spacing w:before="120"/>
        <w:jc w:val="both"/>
      </w:pPr>
      <w:r w:rsidRPr="0060627C">
        <w:rPr>
          <w:b/>
          <w:bCs/>
          <w:lang w:val="vi-VN" w:eastAsia="vi-VN"/>
        </w:rPr>
        <w:t>Tên mô</w:t>
      </w:r>
      <w:r w:rsidRPr="0060627C">
        <w:rPr>
          <w:b/>
          <w:bCs/>
          <w:lang w:eastAsia="vi-VN"/>
        </w:rPr>
        <w:t>n học</w:t>
      </w:r>
      <w:r w:rsidRPr="0060627C">
        <w:rPr>
          <w:b/>
          <w:bCs/>
          <w:lang w:val="vi-VN" w:eastAsia="vi-VN"/>
        </w:rPr>
        <w:t>:</w:t>
      </w:r>
      <w:r w:rsidRPr="0060627C">
        <w:rPr>
          <w:lang w:val="vi-VN"/>
        </w:rPr>
        <w:t xml:space="preserve"> </w:t>
      </w:r>
      <w:r w:rsidRPr="0060627C">
        <w:rPr>
          <w:b/>
          <w:bCs/>
        </w:rPr>
        <w:t>Kỹ năng mềm</w:t>
      </w:r>
    </w:p>
    <w:p w14:paraId="035C8F1E" w14:textId="77777777" w:rsidR="00624C4B" w:rsidRPr="0060627C" w:rsidRDefault="00624C4B" w:rsidP="00EC03BE">
      <w:pPr>
        <w:spacing w:before="120"/>
        <w:jc w:val="both"/>
      </w:pPr>
      <w:r w:rsidRPr="0060627C">
        <w:rPr>
          <w:b/>
          <w:bCs/>
          <w:lang w:val="vi-VN" w:eastAsia="vi-VN"/>
        </w:rPr>
        <w:t>Mã môn học:</w:t>
      </w:r>
      <w:r w:rsidRPr="0060627C">
        <w:rPr>
          <w:lang w:val="vi-VN"/>
        </w:rPr>
        <w:t xml:space="preserve"> </w:t>
      </w:r>
      <w:r w:rsidRPr="0060627C">
        <w:rPr>
          <w:b/>
          <w:bCs/>
        </w:rPr>
        <w:t>MH 07</w:t>
      </w:r>
    </w:p>
    <w:p w14:paraId="4EDDBD14" w14:textId="77777777" w:rsidR="00F63ECE" w:rsidRPr="0060627C" w:rsidRDefault="00F63ECE" w:rsidP="00F63ECE">
      <w:pPr>
        <w:spacing w:before="120" w:line="360" w:lineRule="auto"/>
        <w:jc w:val="both"/>
        <w:rPr>
          <w:lang w:val="vi-VN"/>
        </w:rPr>
      </w:pPr>
      <w:r w:rsidRPr="0060627C">
        <w:rPr>
          <w:b/>
          <w:bCs/>
          <w:lang w:val="vi-VN" w:eastAsia="vi-VN"/>
        </w:rPr>
        <w:t>Thời gian thực hiện môn</w:t>
      </w:r>
      <w:r w:rsidRPr="0060627C">
        <w:rPr>
          <w:b/>
          <w:bCs/>
          <w:lang w:eastAsia="vi-VN"/>
        </w:rPr>
        <w:t xml:space="preserve"> học</w:t>
      </w:r>
      <w:r w:rsidRPr="0060627C">
        <w:rPr>
          <w:b/>
          <w:bCs/>
          <w:lang w:val="vi-VN" w:eastAsia="vi-VN"/>
        </w:rPr>
        <w:t xml:space="preserve">: 30 </w:t>
      </w:r>
      <w:r w:rsidRPr="0060627C">
        <w:rPr>
          <w:lang w:val="vi-VN" w:eastAsia="vi-VN"/>
        </w:rPr>
        <w:t xml:space="preserve">giờ; (Lý thuyết: </w:t>
      </w:r>
      <w:r w:rsidRPr="0060627C">
        <w:rPr>
          <w:lang w:eastAsia="vi-VN"/>
        </w:rPr>
        <w:t>15</w:t>
      </w:r>
      <w:r w:rsidRPr="0060627C">
        <w:rPr>
          <w:lang w:val="vi-VN" w:eastAsia="vi-VN"/>
        </w:rPr>
        <w:t xml:space="preserve"> giờ; </w:t>
      </w:r>
      <w:r w:rsidRPr="0060627C">
        <w:rPr>
          <w:lang w:eastAsia="vi-VN"/>
        </w:rPr>
        <w:t xml:space="preserve"> </w:t>
      </w:r>
      <w:r w:rsidRPr="0060627C">
        <w:rPr>
          <w:lang w:val="vi-VN" w:eastAsia="vi-VN"/>
        </w:rPr>
        <w:t xml:space="preserve">Thực hành, thảo luận, bài tập: </w:t>
      </w:r>
      <w:r w:rsidRPr="0060627C">
        <w:rPr>
          <w:lang w:eastAsia="vi-VN"/>
        </w:rPr>
        <w:t>13</w:t>
      </w:r>
      <w:r w:rsidRPr="0060627C">
        <w:rPr>
          <w:lang w:val="vi-VN" w:eastAsia="vi-VN"/>
        </w:rPr>
        <w:t xml:space="preserve"> giờ;  Kiểm tra: </w:t>
      </w:r>
      <w:r w:rsidRPr="0060627C">
        <w:rPr>
          <w:lang w:eastAsia="vi-VN"/>
        </w:rPr>
        <w:t>2</w:t>
      </w:r>
      <w:r w:rsidRPr="0060627C">
        <w:rPr>
          <w:lang w:val="vi-VN" w:eastAsia="vi-VN"/>
        </w:rPr>
        <w:t xml:space="preserve"> giờ)</w:t>
      </w:r>
    </w:p>
    <w:p w14:paraId="2BAB839B" w14:textId="77777777" w:rsidR="00F63ECE" w:rsidRPr="0060627C" w:rsidRDefault="00F63ECE" w:rsidP="00F63ECE">
      <w:pPr>
        <w:spacing w:before="120" w:line="360" w:lineRule="auto"/>
        <w:jc w:val="both"/>
        <w:rPr>
          <w:b/>
          <w:bCs/>
          <w:lang w:val="vi-VN" w:eastAsia="vi-VN"/>
        </w:rPr>
      </w:pPr>
      <w:r w:rsidRPr="0060627C">
        <w:rPr>
          <w:b/>
          <w:bCs/>
          <w:lang w:val="vi-VN" w:eastAsia="vi-VN"/>
        </w:rPr>
        <w:t>I. Vị trí, tính chất của môn học:</w:t>
      </w:r>
    </w:p>
    <w:p w14:paraId="6DE494E4" w14:textId="0A73BB39" w:rsidR="00F63ECE" w:rsidRPr="0060627C" w:rsidRDefault="00F63ECE" w:rsidP="00670B77">
      <w:pPr>
        <w:numPr>
          <w:ilvl w:val="0"/>
          <w:numId w:val="171"/>
        </w:numPr>
        <w:spacing w:before="120" w:line="360" w:lineRule="auto"/>
        <w:ind w:left="360"/>
        <w:jc w:val="both"/>
        <w:rPr>
          <w:lang w:val="vi-VN" w:eastAsia="vi-VN"/>
        </w:rPr>
      </w:pPr>
      <w:r w:rsidRPr="0060627C">
        <w:rPr>
          <w:lang w:val="vi-VN" w:eastAsia="vi-VN"/>
        </w:rPr>
        <w:t xml:space="preserve">Môn học Kỹ năng mềm được bố trí giảng dạy vào học kỳ 1 </w:t>
      </w:r>
      <w:r w:rsidRPr="0060627C">
        <w:rPr>
          <w:lang w:eastAsia="vi-VN"/>
        </w:rPr>
        <w:t>hoặc</w:t>
      </w:r>
      <w:r w:rsidRPr="0060627C">
        <w:rPr>
          <w:lang w:val="vi-VN" w:eastAsia="vi-VN"/>
        </w:rPr>
        <w:t xml:space="preserve"> học kỳ </w:t>
      </w:r>
      <w:r w:rsidR="008076B1" w:rsidRPr="0060627C">
        <w:rPr>
          <w:lang w:eastAsia="vi-VN"/>
        </w:rPr>
        <w:t>2 của</w:t>
      </w:r>
      <w:r w:rsidR="008076B1" w:rsidRPr="0060627C">
        <w:rPr>
          <w:lang w:val="vi-VN" w:eastAsia="vi-VN"/>
        </w:rPr>
        <w:t xml:space="preserve"> </w:t>
      </w:r>
      <w:r w:rsidRPr="0060627C">
        <w:rPr>
          <w:lang w:val="vi-VN" w:eastAsia="vi-VN"/>
        </w:rPr>
        <w:t>năm thứ nhất.</w:t>
      </w:r>
    </w:p>
    <w:p w14:paraId="7530E8E2" w14:textId="58DBDFBF" w:rsidR="00F63ECE" w:rsidRPr="0060627C" w:rsidRDefault="00F63ECE" w:rsidP="00670B77">
      <w:pPr>
        <w:numPr>
          <w:ilvl w:val="0"/>
          <w:numId w:val="171"/>
        </w:numPr>
        <w:spacing w:before="120" w:line="360" w:lineRule="auto"/>
        <w:ind w:left="360"/>
        <w:jc w:val="both"/>
        <w:rPr>
          <w:b/>
          <w:bCs/>
          <w:lang w:val="vi-VN" w:eastAsia="vi-VN"/>
        </w:rPr>
      </w:pPr>
      <w:r w:rsidRPr="0060627C">
        <w:rPr>
          <w:lang w:val="vi-VN" w:eastAsia="vi-VN"/>
        </w:rPr>
        <w:t>Môn học Kỹ năng mềm là môn học bắt buộc đối với người họ</w:t>
      </w:r>
      <w:r w:rsidRPr="0060627C">
        <w:rPr>
          <w:lang w:eastAsia="vi-VN"/>
        </w:rPr>
        <w:t>c phải học x</w:t>
      </w:r>
      <w:r w:rsidR="008076B1" w:rsidRPr="0060627C">
        <w:rPr>
          <w:lang w:eastAsia="vi-VN"/>
        </w:rPr>
        <w:t>ong chương trình môn tin học.</w:t>
      </w:r>
    </w:p>
    <w:p w14:paraId="70632241" w14:textId="77777777" w:rsidR="00F63ECE" w:rsidRPr="0060627C" w:rsidRDefault="00F63ECE" w:rsidP="00F63ECE">
      <w:pPr>
        <w:spacing w:before="120" w:line="360" w:lineRule="auto"/>
        <w:jc w:val="both"/>
        <w:rPr>
          <w:b/>
          <w:bCs/>
          <w:lang w:val="vi-VN" w:eastAsia="vi-VN"/>
        </w:rPr>
      </w:pPr>
      <w:r w:rsidRPr="0060627C">
        <w:rPr>
          <w:b/>
          <w:bCs/>
          <w:lang w:val="vi-VN" w:eastAsia="vi-VN"/>
        </w:rPr>
        <w:t>II. Mục tiêu môn học:</w:t>
      </w:r>
    </w:p>
    <w:p w14:paraId="26261711" w14:textId="77777777" w:rsidR="00F63ECE" w:rsidRPr="0060627C" w:rsidRDefault="00F63ECE" w:rsidP="00F63ECE">
      <w:pPr>
        <w:shd w:val="clear" w:color="auto" w:fill="FFFFFF"/>
        <w:spacing w:before="120" w:line="360" w:lineRule="auto"/>
        <w:jc w:val="both"/>
        <w:rPr>
          <w:b/>
          <w:i/>
        </w:rPr>
      </w:pPr>
      <w:bookmarkStart w:id="151" w:name="_Hlk11266551"/>
      <w:r w:rsidRPr="0060627C">
        <w:rPr>
          <w:b/>
          <w:i/>
        </w:rPr>
        <w:t>1. Kiến thức:</w:t>
      </w:r>
    </w:p>
    <w:p w14:paraId="1E4FBFF8" w14:textId="77777777" w:rsidR="00F63ECE" w:rsidRPr="0060627C" w:rsidRDefault="00F63ECE" w:rsidP="00670B77">
      <w:pPr>
        <w:numPr>
          <w:ilvl w:val="0"/>
          <w:numId w:val="172"/>
        </w:numPr>
        <w:shd w:val="clear" w:color="auto" w:fill="FFFFFF"/>
        <w:spacing w:before="120" w:line="360" w:lineRule="auto"/>
        <w:contextualSpacing/>
        <w:jc w:val="both"/>
      </w:pPr>
      <w:r w:rsidRPr="0060627C">
        <w:t xml:space="preserve">Trình bày được khái niệm của kỹ năng thuyết trình, kỹ năng làm việc nhóm, kỹ năng thiết lập mục tiêu, kỹ năng giao tiếp </w:t>
      </w:r>
    </w:p>
    <w:p w14:paraId="748449EF" w14:textId="77777777" w:rsidR="00F63ECE" w:rsidRPr="0060627C" w:rsidRDefault="00F63ECE" w:rsidP="00670B77">
      <w:pPr>
        <w:numPr>
          <w:ilvl w:val="0"/>
          <w:numId w:val="172"/>
        </w:numPr>
        <w:shd w:val="clear" w:color="auto" w:fill="FFFFFF"/>
        <w:spacing w:before="120" w:line="360" w:lineRule="auto"/>
        <w:contextualSpacing/>
        <w:jc w:val="both"/>
      </w:pPr>
      <w:r w:rsidRPr="0060627C">
        <w:t xml:space="preserve">Nêu được các bước soạn thảo bài thuyết trình </w:t>
      </w:r>
    </w:p>
    <w:p w14:paraId="1215428C" w14:textId="77777777" w:rsidR="00F63ECE" w:rsidRPr="0060627C" w:rsidRDefault="00F63ECE" w:rsidP="00670B77">
      <w:pPr>
        <w:numPr>
          <w:ilvl w:val="0"/>
          <w:numId w:val="172"/>
        </w:numPr>
        <w:shd w:val="clear" w:color="auto" w:fill="FFFFFF"/>
        <w:spacing w:before="120" w:line="360" w:lineRule="auto"/>
        <w:contextualSpacing/>
        <w:jc w:val="both"/>
      </w:pPr>
      <w:r w:rsidRPr="0060627C">
        <w:t xml:space="preserve">Phân biệt được các loại mục tiêu </w:t>
      </w:r>
    </w:p>
    <w:p w14:paraId="54A6BDEA" w14:textId="77777777" w:rsidR="00F63ECE" w:rsidRPr="0060627C" w:rsidRDefault="00F63ECE" w:rsidP="00670B77">
      <w:pPr>
        <w:numPr>
          <w:ilvl w:val="0"/>
          <w:numId w:val="172"/>
        </w:numPr>
        <w:shd w:val="clear" w:color="auto" w:fill="FFFFFF"/>
        <w:spacing w:before="120" w:line="360" w:lineRule="auto"/>
        <w:contextualSpacing/>
        <w:jc w:val="both"/>
      </w:pPr>
      <w:r w:rsidRPr="0060627C">
        <w:t>Trình bày được các nguyên tắc, kỹ năng giao tiếp, ứng xử trong một số trường hợp thông thường.</w:t>
      </w:r>
    </w:p>
    <w:p w14:paraId="1BD097AC" w14:textId="77777777" w:rsidR="00F63ECE" w:rsidRPr="0060627C" w:rsidRDefault="00F63ECE" w:rsidP="00670B77">
      <w:pPr>
        <w:numPr>
          <w:ilvl w:val="0"/>
          <w:numId w:val="172"/>
        </w:numPr>
        <w:shd w:val="clear" w:color="auto" w:fill="FFFFFF"/>
        <w:spacing w:before="120" w:line="360" w:lineRule="auto"/>
        <w:contextualSpacing/>
        <w:jc w:val="both"/>
      </w:pPr>
      <w:r w:rsidRPr="0060627C">
        <w:t>Xác định được cơ bản môi trường làm việc, văn hóa công sở.</w:t>
      </w:r>
    </w:p>
    <w:p w14:paraId="2C5756E9" w14:textId="77777777" w:rsidR="00F63ECE" w:rsidRPr="0060627C" w:rsidRDefault="00F63ECE" w:rsidP="00F63ECE">
      <w:pPr>
        <w:shd w:val="clear" w:color="auto" w:fill="FFFFFF"/>
        <w:spacing w:before="120" w:line="360" w:lineRule="auto"/>
        <w:jc w:val="both"/>
        <w:rPr>
          <w:b/>
          <w:i/>
        </w:rPr>
      </w:pPr>
      <w:r w:rsidRPr="0060627C">
        <w:rPr>
          <w:b/>
          <w:i/>
        </w:rPr>
        <w:t>2. Kỹ năng:</w:t>
      </w:r>
    </w:p>
    <w:p w14:paraId="2DADEFAE" w14:textId="77777777" w:rsidR="00F63ECE" w:rsidRPr="0060627C" w:rsidRDefault="00F63ECE" w:rsidP="00670B77">
      <w:pPr>
        <w:numPr>
          <w:ilvl w:val="0"/>
          <w:numId w:val="174"/>
        </w:numPr>
        <w:shd w:val="clear" w:color="auto" w:fill="FFFFFF"/>
        <w:spacing w:before="120" w:line="360" w:lineRule="auto"/>
        <w:contextualSpacing/>
        <w:jc w:val="both"/>
      </w:pPr>
      <w:r w:rsidRPr="0060627C">
        <w:t>Soạn thảo và chuẩn bị được các tài liệu, bài trình chiếu có liên quan để trình bày giải quyết một vấn đề, một nội dung theo yêu cầu của công việc.</w:t>
      </w:r>
    </w:p>
    <w:p w14:paraId="04D0A12F" w14:textId="77777777" w:rsidR="00F63ECE" w:rsidRPr="0060627C" w:rsidRDefault="00F63ECE" w:rsidP="00670B77">
      <w:pPr>
        <w:numPr>
          <w:ilvl w:val="0"/>
          <w:numId w:val="174"/>
        </w:numPr>
        <w:shd w:val="clear" w:color="auto" w:fill="FFFFFF"/>
        <w:spacing w:before="120" w:line="360" w:lineRule="auto"/>
        <w:contextualSpacing/>
        <w:jc w:val="both"/>
      </w:pPr>
      <w:r w:rsidRPr="0060627C">
        <w:t>Lựa chọn, áp dụng các năng lực về phương pháp và xã hội để thể hiện được các kiến thức đã học và khai thác hiệu quả hơn năng lực cá nhân, phương pháp phối hợp làm việc giữa các cá nhân khi tham gia làm việc theo nhóm.</w:t>
      </w:r>
    </w:p>
    <w:p w14:paraId="52C439AD" w14:textId="77777777" w:rsidR="00F63ECE" w:rsidRPr="0060627C" w:rsidRDefault="00F63ECE" w:rsidP="00670B77">
      <w:pPr>
        <w:numPr>
          <w:ilvl w:val="0"/>
          <w:numId w:val="174"/>
        </w:numPr>
        <w:shd w:val="clear" w:color="auto" w:fill="FFFFFF"/>
        <w:spacing w:before="120" w:line="360" w:lineRule="auto"/>
        <w:contextualSpacing/>
        <w:jc w:val="both"/>
      </w:pPr>
      <w:r w:rsidRPr="0060627C">
        <w:t>Vận dụng được các kiến thức đã học để thiết lập mục tiêu và quản lý thời gian của bản thân .</w:t>
      </w:r>
    </w:p>
    <w:p w14:paraId="4CE58521" w14:textId="77777777" w:rsidR="00F63ECE" w:rsidRPr="0060627C" w:rsidRDefault="00F63ECE" w:rsidP="00670B77">
      <w:pPr>
        <w:numPr>
          <w:ilvl w:val="0"/>
          <w:numId w:val="174"/>
        </w:numPr>
        <w:shd w:val="clear" w:color="auto" w:fill="FFFFFF"/>
        <w:spacing w:before="120" w:line="360" w:lineRule="auto"/>
        <w:contextualSpacing/>
        <w:jc w:val="both"/>
      </w:pPr>
      <w:r w:rsidRPr="0060627C">
        <w:lastRenderedPageBreak/>
        <w:t>Tổ chức được các hoạt động để rèn luyện để xây dựng hình ảnh, phong cách cá nhân phù hợp với môi trường làm việc.</w:t>
      </w:r>
    </w:p>
    <w:p w14:paraId="1C311051" w14:textId="77777777" w:rsidR="00F63ECE" w:rsidRPr="0060627C" w:rsidRDefault="00F63ECE" w:rsidP="00F63ECE">
      <w:pPr>
        <w:spacing w:before="120" w:line="360" w:lineRule="auto"/>
        <w:jc w:val="both"/>
        <w:rPr>
          <w:rFonts w:eastAsia="Calibri"/>
          <w:b/>
          <w:bCs/>
          <w:i/>
          <w:lang w:val="vi-VN" w:eastAsia="vi-VN"/>
        </w:rPr>
      </w:pPr>
      <w:r w:rsidRPr="0060627C">
        <w:rPr>
          <w:rFonts w:eastAsia="Calibri"/>
          <w:b/>
          <w:bCs/>
          <w:i/>
          <w:lang w:val="vi-VN" w:eastAsia="vi-VN"/>
        </w:rPr>
        <w:t xml:space="preserve">3. Về năng lực tự chủ và trách nhiệm: </w:t>
      </w:r>
    </w:p>
    <w:p w14:paraId="214BB849" w14:textId="77777777" w:rsidR="00F63ECE" w:rsidRPr="0060627C" w:rsidRDefault="00F63ECE" w:rsidP="00670B77">
      <w:pPr>
        <w:numPr>
          <w:ilvl w:val="0"/>
          <w:numId w:val="173"/>
        </w:numPr>
        <w:shd w:val="clear" w:color="auto" w:fill="FFFFFF"/>
        <w:spacing w:before="120" w:line="360" w:lineRule="auto"/>
        <w:contextualSpacing/>
        <w:jc w:val="both"/>
        <w:rPr>
          <w:lang w:val="vi-VN"/>
        </w:rPr>
      </w:pPr>
      <w:r w:rsidRPr="0060627C">
        <w:t xml:space="preserve">Chấp nhận </w:t>
      </w:r>
      <w:r w:rsidRPr="0060627C">
        <w:rPr>
          <w:lang w:val="vi-VN"/>
        </w:rPr>
        <w:t xml:space="preserve">thái độ và hành vi tích cực, hợp tác, trách nhiệm khi tham gia các hoạt động tập thể, hoạt động nhóm; </w:t>
      </w:r>
      <w:r w:rsidRPr="0060627C">
        <w:t>tuân thủ các</w:t>
      </w:r>
      <w:r w:rsidRPr="0060627C">
        <w:rPr>
          <w:lang w:val="vi-VN"/>
        </w:rPr>
        <w:t xml:space="preserve"> thái độ ứng xử và hành vi giao tiếp đúng mực, văn minh, phù hợp với hoàn cảnh, đối tượng, mục đích giao tiếp cụ thể.</w:t>
      </w:r>
    </w:p>
    <w:p w14:paraId="70E99F95" w14:textId="77777777" w:rsidR="00F63ECE" w:rsidRPr="0060627C" w:rsidRDefault="00F63ECE" w:rsidP="00670B77">
      <w:pPr>
        <w:numPr>
          <w:ilvl w:val="0"/>
          <w:numId w:val="173"/>
        </w:numPr>
        <w:shd w:val="clear" w:color="auto" w:fill="FFFFFF"/>
        <w:spacing w:before="120" w:line="360" w:lineRule="auto"/>
        <w:contextualSpacing/>
        <w:jc w:val="both"/>
        <w:rPr>
          <w:lang w:val="vi-VN"/>
        </w:rPr>
      </w:pPr>
      <w:r w:rsidRPr="0060627C">
        <w:t>Hưởng ứng</w:t>
      </w:r>
      <w:r w:rsidRPr="0060627C">
        <w:rPr>
          <w:lang w:val="vi-VN"/>
        </w:rPr>
        <w:t xml:space="preserve"> tích cực</w:t>
      </w:r>
      <w:r w:rsidRPr="0060627C">
        <w:t xml:space="preserve"> những suy nghĩ</w:t>
      </w:r>
      <w:r w:rsidRPr="0060627C">
        <w:rPr>
          <w:lang w:val="vi-VN"/>
        </w:rPr>
        <w:t xml:space="preserve"> lạc quan, chủ động chia sẻ, điều chỉnh cảm xúc, hành vi cá nhân khi gặp các vấn đề căng thẳng, áp lực không mong muốn trong học tập, các quan hệ xã hội và cuộc sống.</w:t>
      </w:r>
    </w:p>
    <w:p w14:paraId="4D9C19E1" w14:textId="77777777" w:rsidR="00F63ECE" w:rsidRPr="0060627C" w:rsidRDefault="00F63ECE" w:rsidP="00670B77">
      <w:pPr>
        <w:numPr>
          <w:ilvl w:val="0"/>
          <w:numId w:val="173"/>
        </w:numPr>
        <w:shd w:val="clear" w:color="auto" w:fill="FFFFFF"/>
        <w:spacing w:before="120" w:line="360" w:lineRule="auto"/>
        <w:contextualSpacing/>
        <w:jc w:val="both"/>
        <w:rPr>
          <w:lang w:val="vi-VN"/>
        </w:rPr>
      </w:pPr>
      <w:r w:rsidRPr="0060627C">
        <w:t>C</w:t>
      </w:r>
      <w:r w:rsidRPr="0060627C">
        <w:rPr>
          <w:lang w:val="vi-VN"/>
        </w:rPr>
        <w:t>ó thái độ tích cực, cầu thị, tự tin, hợp tác khi chuẩn bị hồ sơ tìm việc và tham gia phỏng vấn tuyển dụng</w:t>
      </w:r>
    </w:p>
    <w:bookmarkEnd w:id="151"/>
    <w:p w14:paraId="7899A53A" w14:textId="77777777" w:rsidR="00F63ECE" w:rsidRPr="0060627C" w:rsidRDefault="00F63ECE" w:rsidP="00F63ECE">
      <w:pPr>
        <w:spacing w:before="120" w:line="360" w:lineRule="auto"/>
        <w:ind w:firstLine="720"/>
        <w:jc w:val="both"/>
        <w:rPr>
          <w:lang w:val="vi-VN"/>
        </w:rPr>
      </w:pPr>
      <w:r w:rsidRPr="0060627C">
        <w:rPr>
          <w:b/>
          <w:bCs/>
          <w:lang w:val="vi-VN"/>
        </w:rPr>
        <w:t>III. Nội dung môn học</w:t>
      </w:r>
    </w:p>
    <w:p w14:paraId="39648FC4" w14:textId="77777777" w:rsidR="00F63ECE" w:rsidRPr="0060627C" w:rsidRDefault="00F63ECE" w:rsidP="00670B77">
      <w:pPr>
        <w:numPr>
          <w:ilvl w:val="0"/>
          <w:numId w:val="185"/>
        </w:numPr>
        <w:spacing w:before="120" w:after="200" w:line="360" w:lineRule="auto"/>
        <w:contextualSpacing/>
        <w:rPr>
          <w:b/>
          <w:bCs/>
          <w:lang w:val="vi-VN"/>
        </w:rPr>
      </w:pPr>
      <w:r w:rsidRPr="0060627C">
        <w:rPr>
          <w:b/>
          <w:bCs/>
          <w:lang w:val="vi-VN"/>
        </w:rPr>
        <w:t>Nội dung tổng quát và phân bổ thời gian:</w:t>
      </w:r>
    </w:p>
    <w:tbl>
      <w:tblPr>
        <w:tblStyle w:val="TableGrid6"/>
        <w:tblW w:w="0" w:type="auto"/>
        <w:tblLook w:val="04A0" w:firstRow="1" w:lastRow="0" w:firstColumn="1" w:lastColumn="0" w:noHBand="0" w:noVBand="1"/>
      </w:tblPr>
      <w:tblGrid>
        <w:gridCol w:w="981"/>
        <w:gridCol w:w="2392"/>
        <w:gridCol w:w="1409"/>
        <w:gridCol w:w="1408"/>
        <w:gridCol w:w="1690"/>
        <w:gridCol w:w="1408"/>
      </w:tblGrid>
      <w:tr w:rsidR="0060627C" w:rsidRPr="0060627C" w14:paraId="0F5727B5" w14:textId="77777777" w:rsidTr="00D65FDB">
        <w:trPr>
          <w:trHeight w:val="1032"/>
        </w:trPr>
        <w:tc>
          <w:tcPr>
            <w:tcW w:w="988" w:type="dxa"/>
            <w:vMerge w:val="restart"/>
            <w:hideMark/>
          </w:tcPr>
          <w:p w14:paraId="61EC290B" w14:textId="77777777" w:rsidR="00F63ECE" w:rsidRPr="0060627C" w:rsidRDefault="00F63ECE" w:rsidP="00F63ECE">
            <w:pPr>
              <w:spacing w:before="120" w:after="200"/>
              <w:contextualSpacing/>
              <w:jc w:val="center"/>
            </w:pPr>
            <w:r w:rsidRPr="0060627C">
              <w:t>STT</w:t>
            </w:r>
          </w:p>
        </w:tc>
        <w:tc>
          <w:tcPr>
            <w:tcW w:w="2409" w:type="dxa"/>
            <w:vMerge w:val="restart"/>
            <w:hideMark/>
          </w:tcPr>
          <w:p w14:paraId="3BEF78D7" w14:textId="77777777" w:rsidR="00F63ECE" w:rsidRPr="0060627C" w:rsidRDefault="00F63ECE" w:rsidP="00F63ECE">
            <w:pPr>
              <w:spacing w:before="120" w:after="200"/>
              <w:contextualSpacing/>
              <w:jc w:val="center"/>
            </w:pPr>
            <w:r w:rsidRPr="0060627C">
              <w:t>Tên chương trong môn học</w:t>
            </w:r>
          </w:p>
        </w:tc>
        <w:tc>
          <w:tcPr>
            <w:tcW w:w="5953" w:type="dxa"/>
            <w:gridSpan w:val="4"/>
            <w:hideMark/>
          </w:tcPr>
          <w:p w14:paraId="6CFBB4E2" w14:textId="77777777" w:rsidR="00F63ECE" w:rsidRPr="0060627C" w:rsidRDefault="00F63ECE" w:rsidP="00F63ECE">
            <w:pPr>
              <w:spacing w:before="120" w:after="200"/>
              <w:contextualSpacing/>
              <w:jc w:val="center"/>
            </w:pPr>
            <w:r w:rsidRPr="0060627C">
              <w:t>Thời gian (giờ)</w:t>
            </w:r>
          </w:p>
        </w:tc>
      </w:tr>
      <w:tr w:rsidR="0060627C" w:rsidRPr="0060627C" w14:paraId="17D1E41B" w14:textId="77777777" w:rsidTr="00D65FDB">
        <w:trPr>
          <w:trHeight w:val="1298"/>
        </w:trPr>
        <w:tc>
          <w:tcPr>
            <w:tcW w:w="988" w:type="dxa"/>
            <w:vMerge/>
            <w:hideMark/>
          </w:tcPr>
          <w:p w14:paraId="1D9B09EC" w14:textId="77777777" w:rsidR="00F63ECE" w:rsidRPr="0060627C" w:rsidRDefault="00F63ECE" w:rsidP="00F63ECE">
            <w:pPr>
              <w:spacing w:before="120" w:after="200"/>
              <w:contextualSpacing/>
              <w:jc w:val="center"/>
            </w:pPr>
          </w:p>
        </w:tc>
        <w:tc>
          <w:tcPr>
            <w:tcW w:w="2409" w:type="dxa"/>
            <w:vMerge/>
            <w:hideMark/>
          </w:tcPr>
          <w:p w14:paraId="5FD85AEE" w14:textId="77777777" w:rsidR="00F63ECE" w:rsidRPr="0060627C" w:rsidRDefault="00F63ECE" w:rsidP="00F63ECE">
            <w:pPr>
              <w:spacing w:before="120" w:after="200"/>
              <w:contextualSpacing/>
              <w:jc w:val="center"/>
            </w:pPr>
          </w:p>
        </w:tc>
        <w:tc>
          <w:tcPr>
            <w:tcW w:w="1418" w:type="dxa"/>
            <w:hideMark/>
          </w:tcPr>
          <w:p w14:paraId="0A253F25" w14:textId="77777777" w:rsidR="00F63ECE" w:rsidRPr="0060627C" w:rsidRDefault="00F63ECE" w:rsidP="00F63ECE">
            <w:pPr>
              <w:spacing w:before="120" w:after="200"/>
              <w:contextualSpacing/>
              <w:jc w:val="center"/>
            </w:pPr>
            <w:r w:rsidRPr="0060627C">
              <w:t>Tổng số</w:t>
            </w:r>
          </w:p>
        </w:tc>
        <w:tc>
          <w:tcPr>
            <w:tcW w:w="1417" w:type="dxa"/>
            <w:hideMark/>
          </w:tcPr>
          <w:p w14:paraId="51F42A62" w14:textId="77777777" w:rsidR="00F63ECE" w:rsidRPr="0060627C" w:rsidRDefault="00F63ECE" w:rsidP="00F63ECE">
            <w:pPr>
              <w:spacing w:before="120" w:after="200"/>
              <w:contextualSpacing/>
              <w:jc w:val="center"/>
            </w:pPr>
            <w:r w:rsidRPr="0060627C">
              <w:t>Lý thuyết</w:t>
            </w:r>
          </w:p>
        </w:tc>
        <w:tc>
          <w:tcPr>
            <w:tcW w:w="1701" w:type="dxa"/>
            <w:hideMark/>
          </w:tcPr>
          <w:p w14:paraId="1F0AD76E" w14:textId="77777777" w:rsidR="00F63ECE" w:rsidRPr="0060627C" w:rsidRDefault="00F63ECE" w:rsidP="00F63ECE">
            <w:pPr>
              <w:spacing w:before="120" w:after="200"/>
              <w:contextualSpacing/>
              <w:jc w:val="center"/>
            </w:pPr>
            <w:r w:rsidRPr="0060627C">
              <w:t>Thảo luận</w:t>
            </w:r>
          </w:p>
        </w:tc>
        <w:tc>
          <w:tcPr>
            <w:tcW w:w="1417" w:type="dxa"/>
            <w:hideMark/>
          </w:tcPr>
          <w:p w14:paraId="7DF76B07" w14:textId="77777777" w:rsidR="00F63ECE" w:rsidRPr="0060627C" w:rsidRDefault="00F63ECE" w:rsidP="00F63ECE">
            <w:pPr>
              <w:spacing w:before="120" w:after="200"/>
              <w:contextualSpacing/>
              <w:jc w:val="center"/>
            </w:pPr>
            <w:r w:rsidRPr="0060627C">
              <w:t>Kiểm tra</w:t>
            </w:r>
          </w:p>
        </w:tc>
      </w:tr>
      <w:tr w:rsidR="0060627C" w:rsidRPr="0060627C" w14:paraId="1F3E4F13" w14:textId="77777777" w:rsidTr="00D65FDB">
        <w:trPr>
          <w:trHeight w:val="990"/>
        </w:trPr>
        <w:tc>
          <w:tcPr>
            <w:tcW w:w="988" w:type="dxa"/>
            <w:vMerge w:val="restart"/>
            <w:noWrap/>
            <w:hideMark/>
          </w:tcPr>
          <w:p w14:paraId="6A289D53" w14:textId="77777777" w:rsidR="00F63ECE" w:rsidRPr="0060627C" w:rsidRDefault="00F63ECE" w:rsidP="00F63ECE">
            <w:pPr>
              <w:spacing w:before="120" w:after="200"/>
              <w:contextualSpacing/>
            </w:pPr>
            <w:r w:rsidRPr="0060627C">
              <w:t>1</w:t>
            </w:r>
          </w:p>
        </w:tc>
        <w:tc>
          <w:tcPr>
            <w:tcW w:w="2409" w:type="dxa"/>
            <w:hideMark/>
          </w:tcPr>
          <w:p w14:paraId="332857DD" w14:textId="77777777" w:rsidR="00F63ECE" w:rsidRPr="0060627C" w:rsidRDefault="00F63ECE" w:rsidP="00F63ECE">
            <w:pPr>
              <w:spacing w:before="120" w:after="200"/>
              <w:contextualSpacing/>
            </w:pPr>
            <w:r w:rsidRPr="0060627C">
              <w:t>Chương 1. MỞ ĐẦU</w:t>
            </w:r>
          </w:p>
        </w:tc>
        <w:tc>
          <w:tcPr>
            <w:tcW w:w="1418" w:type="dxa"/>
            <w:noWrap/>
            <w:hideMark/>
          </w:tcPr>
          <w:p w14:paraId="2DBF838A" w14:textId="77777777" w:rsidR="00F63ECE" w:rsidRPr="0060627C" w:rsidRDefault="00F63ECE" w:rsidP="00F63ECE">
            <w:pPr>
              <w:spacing w:before="120" w:after="200"/>
              <w:contextualSpacing/>
              <w:jc w:val="center"/>
            </w:pPr>
            <w:r w:rsidRPr="0060627C">
              <w:t>1</w:t>
            </w:r>
          </w:p>
        </w:tc>
        <w:tc>
          <w:tcPr>
            <w:tcW w:w="1417" w:type="dxa"/>
            <w:noWrap/>
            <w:hideMark/>
          </w:tcPr>
          <w:p w14:paraId="27261F33" w14:textId="77777777" w:rsidR="00F63ECE" w:rsidRPr="0060627C" w:rsidRDefault="00F63ECE" w:rsidP="00F63ECE">
            <w:pPr>
              <w:spacing w:before="120" w:after="200"/>
              <w:contextualSpacing/>
              <w:jc w:val="center"/>
            </w:pPr>
            <w:r w:rsidRPr="0060627C">
              <w:t>1</w:t>
            </w:r>
          </w:p>
        </w:tc>
        <w:tc>
          <w:tcPr>
            <w:tcW w:w="1701" w:type="dxa"/>
            <w:noWrap/>
            <w:hideMark/>
          </w:tcPr>
          <w:p w14:paraId="7C87A7BD" w14:textId="77777777" w:rsidR="00F63ECE" w:rsidRPr="0060627C" w:rsidRDefault="00F63ECE" w:rsidP="00F63ECE">
            <w:pPr>
              <w:spacing w:before="120" w:after="200"/>
              <w:contextualSpacing/>
              <w:jc w:val="center"/>
            </w:pPr>
            <w:r w:rsidRPr="0060627C">
              <w:t>0</w:t>
            </w:r>
          </w:p>
        </w:tc>
        <w:tc>
          <w:tcPr>
            <w:tcW w:w="1417" w:type="dxa"/>
            <w:noWrap/>
            <w:hideMark/>
          </w:tcPr>
          <w:p w14:paraId="7B3AF10C" w14:textId="77777777" w:rsidR="00F63ECE" w:rsidRPr="0060627C" w:rsidRDefault="00F63ECE" w:rsidP="00F63ECE">
            <w:pPr>
              <w:spacing w:before="120" w:after="200"/>
              <w:contextualSpacing/>
              <w:jc w:val="center"/>
            </w:pPr>
            <w:r w:rsidRPr="0060627C">
              <w:t>0</w:t>
            </w:r>
          </w:p>
        </w:tc>
      </w:tr>
      <w:tr w:rsidR="0060627C" w:rsidRPr="0060627C" w14:paraId="6E332549" w14:textId="77777777" w:rsidTr="00D65FDB">
        <w:trPr>
          <w:trHeight w:val="983"/>
        </w:trPr>
        <w:tc>
          <w:tcPr>
            <w:tcW w:w="988" w:type="dxa"/>
            <w:vMerge/>
            <w:hideMark/>
          </w:tcPr>
          <w:p w14:paraId="346C4D2A" w14:textId="77777777" w:rsidR="00F63ECE" w:rsidRPr="0060627C" w:rsidRDefault="00F63ECE" w:rsidP="00F63ECE">
            <w:pPr>
              <w:spacing w:before="120" w:after="200"/>
              <w:contextualSpacing/>
            </w:pPr>
          </w:p>
        </w:tc>
        <w:tc>
          <w:tcPr>
            <w:tcW w:w="2409" w:type="dxa"/>
            <w:hideMark/>
          </w:tcPr>
          <w:p w14:paraId="39D9261D" w14:textId="77777777" w:rsidR="00F63ECE" w:rsidRPr="0060627C" w:rsidRDefault="00F63ECE" w:rsidP="00F63ECE">
            <w:pPr>
              <w:spacing w:before="120" w:after="200"/>
              <w:contextualSpacing/>
            </w:pPr>
            <w:r w:rsidRPr="0060627C">
              <w:t>1.1.     Khái niệm về kỹ năng mềm</w:t>
            </w:r>
          </w:p>
        </w:tc>
        <w:tc>
          <w:tcPr>
            <w:tcW w:w="1418" w:type="dxa"/>
            <w:noWrap/>
            <w:hideMark/>
          </w:tcPr>
          <w:p w14:paraId="5A9808EA" w14:textId="77777777" w:rsidR="00F63ECE" w:rsidRPr="0060627C" w:rsidRDefault="00F63ECE" w:rsidP="00F63ECE">
            <w:pPr>
              <w:spacing w:before="120" w:after="200"/>
              <w:contextualSpacing/>
              <w:jc w:val="center"/>
            </w:pPr>
            <w:r w:rsidRPr="0060627C">
              <w:t>0,5</w:t>
            </w:r>
          </w:p>
        </w:tc>
        <w:tc>
          <w:tcPr>
            <w:tcW w:w="1417" w:type="dxa"/>
            <w:noWrap/>
            <w:hideMark/>
          </w:tcPr>
          <w:p w14:paraId="159AE5CE" w14:textId="77777777" w:rsidR="00F63ECE" w:rsidRPr="0060627C" w:rsidRDefault="00F63ECE" w:rsidP="00F63ECE">
            <w:pPr>
              <w:spacing w:before="120" w:after="200"/>
              <w:contextualSpacing/>
              <w:jc w:val="center"/>
            </w:pPr>
            <w:r w:rsidRPr="0060627C">
              <w:t>0,5</w:t>
            </w:r>
          </w:p>
        </w:tc>
        <w:tc>
          <w:tcPr>
            <w:tcW w:w="1701" w:type="dxa"/>
            <w:noWrap/>
            <w:hideMark/>
          </w:tcPr>
          <w:p w14:paraId="726EDFC8" w14:textId="77777777" w:rsidR="00F63ECE" w:rsidRPr="0060627C" w:rsidRDefault="00F63ECE" w:rsidP="00F63ECE">
            <w:pPr>
              <w:spacing w:before="120" w:after="200"/>
              <w:contextualSpacing/>
              <w:jc w:val="center"/>
            </w:pPr>
            <w:r w:rsidRPr="0060627C">
              <w:t>0</w:t>
            </w:r>
          </w:p>
        </w:tc>
        <w:tc>
          <w:tcPr>
            <w:tcW w:w="1417" w:type="dxa"/>
            <w:noWrap/>
            <w:hideMark/>
          </w:tcPr>
          <w:p w14:paraId="228BF498" w14:textId="77777777" w:rsidR="00F63ECE" w:rsidRPr="0060627C" w:rsidRDefault="00F63ECE" w:rsidP="00F63ECE">
            <w:pPr>
              <w:spacing w:before="120" w:after="200"/>
              <w:contextualSpacing/>
              <w:jc w:val="center"/>
            </w:pPr>
            <w:r w:rsidRPr="0060627C">
              <w:t>0</w:t>
            </w:r>
          </w:p>
        </w:tc>
      </w:tr>
      <w:tr w:rsidR="0060627C" w:rsidRPr="0060627C" w14:paraId="63CA970D" w14:textId="77777777" w:rsidTr="00D65FDB">
        <w:trPr>
          <w:trHeight w:val="1250"/>
        </w:trPr>
        <w:tc>
          <w:tcPr>
            <w:tcW w:w="988" w:type="dxa"/>
            <w:vMerge/>
            <w:hideMark/>
          </w:tcPr>
          <w:p w14:paraId="3B2A58F5" w14:textId="77777777" w:rsidR="00F63ECE" w:rsidRPr="0060627C" w:rsidRDefault="00F63ECE" w:rsidP="00F63ECE">
            <w:pPr>
              <w:spacing w:before="120" w:after="200"/>
              <w:contextualSpacing/>
            </w:pPr>
          </w:p>
        </w:tc>
        <w:tc>
          <w:tcPr>
            <w:tcW w:w="2409" w:type="dxa"/>
            <w:hideMark/>
          </w:tcPr>
          <w:p w14:paraId="62A37728" w14:textId="77777777" w:rsidR="00F63ECE" w:rsidRPr="0060627C" w:rsidRDefault="00F63ECE" w:rsidP="00F63ECE">
            <w:pPr>
              <w:spacing w:before="120" w:after="200"/>
              <w:contextualSpacing/>
            </w:pPr>
            <w:r w:rsidRPr="0060627C">
              <w:t>1.2.     Tầm quan trọng của kỹ năng mềm</w:t>
            </w:r>
          </w:p>
        </w:tc>
        <w:tc>
          <w:tcPr>
            <w:tcW w:w="1418" w:type="dxa"/>
            <w:noWrap/>
            <w:hideMark/>
          </w:tcPr>
          <w:p w14:paraId="341F36AA" w14:textId="77777777" w:rsidR="00F63ECE" w:rsidRPr="0060627C" w:rsidRDefault="00F63ECE" w:rsidP="00F63ECE">
            <w:pPr>
              <w:spacing w:before="120" w:after="200"/>
              <w:contextualSpacing/>
              <w:jc w:val="center"/>
            </w:pPr>
            <w:r w:rsidRPr="0060627C">
              <w:t>0,5</w:t>
            </w:r>
          </w:p>
        </w:tc>
        <w:tc>
          <w:tcPr>
            <w:tcW w:w="1417" w:type="dxa"/>
            <w:noWrap/>
            <w:hideMark/>
          </w:tcPr>
          <w:p w14:paraId="2C80D846" w14:textId="77777777" w:rsidR="00F63ECE" w:rsidRPr="0060627C" w:rsidRDefault="00F63ECE" w:rsidP="00F63ECE">
            <w:pPr>
              <w:spacing w:before="120" w:after="200"/>
              <w:contextualSpacing/>
              <w:jc w:val="center"/>
            </w:pPr>
            <w:r w:rsidRPr="0060627C">
              <w:t>0,5</w:t>
            </w:r>
          </w:p>
        </w:tc>
        <w:tc>
          <w:tcPr>
            <w:tcW w:w="1701" w:type="dxa"/>
            <w:noWrap/>
            <w:hideMark/>
          </w:tcPr>
          <w:p w14:paraId="65F5B7F7" w14:textId="77777777" w:rsidR="00F63ECE" w:rsidRPr="0060627C" w:rsidRDefault="00F63ECE" w:rsidP="00F63ECE">
            <w:pPr>
              <w:spacing w:before="120" w:after="200"/>
              <w:contextualSpacing/>
              <w:jc w:val="center"/>
            </w:pPr>
            <w:r w:rsidRPr="0060627C">
              <w:t>0</w:t>
            </w:r>
          </w:p>
        </w:tc>
        <w:tc>
          <w:tcPr>
            <w:tcW w:w="1417" w:type="dxa"/>
            <w:noWrap/>
            <w:hideMark/>
          </w:tcPr>
          <w:p w14:paraId="1E9F63F6" w14:textId="77777777" w:rsidR="00F63ECE" w:rsidRPr="0060627C" w:rsidRDefault="00F63ECE" w:rsidP="00F63ECE">
            <w:pPr>
              <w:spacing w:before="120" w:after="200"/>
              <w:contextualSpacing/>
              <w:jc w:val="center"/>
            </w:pPr>
            <w:r w:rsidRPr="0060627C">
              <w:t>0</w:t>
            </w:r>
          </w:p>
        </w:tc>
      </w:tr>
      <w:tr w:rsidR="0060627C" w:rsidRPr="0060627C" w14:paraId="12E9F963" w14:textId="77777777" w:rsidTr="00D65FDB">
        <w:trPr>
          <w:trHeight w:val="1684"/>
        </w:trPr>
        <w:tc>
          <w:tcPr>
            <w:tcW w:w="988" w:type="dxa"/>
            <w:vMerge w:val="restart"/>
            <w:noWrap/>
            <w:hideMark/>
          </w:tcPr>
          <w:p w14:paraId="6E11C0E3" w14:textId="77777777" w:rsidR="00F63ECE" w:rsidRPr="0060627C" w:rsidRDefault="00F63ECE" w:rsidP="00F63ECE">
            <w:pPr>
              <w:spacing w:before="120" w:after="200"/>
              <w:contextualSpacing/>
            </w:pPr>
            <w:r w:rsidRPr="0060627C">
              <w:t> 2</w:t>
            </w:r>
          </w:p>
        </w:tc>
        <w:tc>
          <w:tcPr>
            <w:tcW w:w="2409" w:type="dxa"/>
            <w:hideMark/>
          </w:tcPr>
          <w:p w14:paraId="3A21A546" w14:textId="77777777" w:rsidR="00F63ECE" w:rsidRPr="0060627C" w:rsidRDefault="00F63ECE" w:rsidP="00F63ECE">
            <w:pPr>
              <w:spacing w:before="120" w:after="200"/>
              <w:contextualSpacing/>
            </w:pPr>
            <w:r w:rsidRPr="0060627C">
              <w:t>Chương 2. KỸ NĂNG THUYẾT TRÌNH</w:t>
            </w:r>
          </w:p>
        </w:tc>
        <w:tc>
          <w:tcPr>
            <w:tcW w:w="1418" w:type="dxa"/>
            <w:noWrap/>
            <w:hideMark/>
          </w:tcPr>
          <w:p w14:paraId="37CE3BFB" w14:textId="77777777" w:rsidR="00F63ECE" w:rsidRPr="0060627C" w:rsidRDefault="00F63ECE" w:rsidP="00F63ECE">
            <w:pPr>
              <w:spacing w:before="120" w:after="200"/>
              <w:contextualSpacing/>
              <w:jc w:val="center"/>
            </w:pPr>
            <w:r w:rsidRPr="0060627C">
              <w:t>4</w:t>
            </w:r>
          </w:p>
        </w:tc>
        <w:tc>
          <w:tcPr>
            <w:tcW w:w="1417" w:type="dxa"/>
            <w:noWrap/>
            <w:hideMark/>
          </w:tcPr>
          <w:p w14:paraId="7DDFE5F2" w14:textId="77777777" w:rsidR="00F63ECE" w:rsidRPr="0060627C" w:rsidRDefault="00F63ECE" w:rsidP="00F63ECE">
            <w:pPr>
              <w:spacing w:before="120" w:after="200"/>
              <w:contextualSpacing/>
              <w:jc w:val="center"/>
            </w:pPr>
            <w:r w:rsidRPr="0060627C">
              <w:t>3</w:t>
            </w:r>
          </w:p>
        </w:tc>
        <w:tc>
          <w:tcPr>
            <w:tcW w:w="1701" w:type="dxa"/>
            <w:noWrap/>
            <w:hideMark/>
          </w:tcPr>
          <w:p w14:paraId="118565FC" w14:textId="77777777" w:rsidR="00F63ECE" w:rsidRPr="0060627C" w:rsidRDefault="00F63ECE" w:rsidP="00F63ECE">
            <w:pPr>
              <w:spacing w:before="120" w:after="200"/>
              <w:contextualSpacing/>
              <w:jc w:val="center"/>
            </w:pPr>
            <w:r w:rsidRPr="0060627C">
              <w:t>1</w:t>
            </w:r>
          </w:p>
        </w:tc>
        <w:tc>
          <w:tcPr>
            <w:tcW w:w="1417" w:type="dxa"/>
            <w:noWrap/>
            <w:hideMark/>
          </w:tcPr>
          <w:p w14:paraId="45A62BC5" w14:textId="77777777" w:rsidR="00F63ECE" w:rsidRPr="0060627C" w:rsidRDefault="00F63ECE" w:rsidP="00F63ECE">
            <w:pPr>
              <w:spacing w:before="120" w:after="200"/>
              <w:contextualSpacing/>
              <w:jc w:val="center"/>
            </w:pPr>
            <w:r w:rsidRPr="0060627C">
              <w:t>0</w:t>
            </w:r>
          </w:p>
        </w:tc>
      </w:tr>
      <w:tr w:rsidR="0060627C" w:rsidRPr="0060627C" w14:paraId="56D6324A" w14:textId="77777777" w:rsidTr="00D65FDB">
        <w:trPr>
          <w:trHeight w:val="545"/>
        </w:trPr>
        <w:tc>
          <w:tcPr>
            <w:tcW w:w="988" w:type="dxa"/>
            <w:vMerge/>
            <w:hideMark/>
          </w:tcPr>
          <w:p w14:paraId="3511161E" w14:textId="77777777" w:rsidR="00F63ECE" w:rsidRPr="0060627C" w:rsidRDefault="00F63ECE" w:rsidP="00F63ECE">
            <w:pPr>
              <w:spacing w:before="120" w:after="200"/>
              <w:contextualSpacing/>
            </w:pPr>
          </w:p>
        </w:tc>
        <w:tc>
          <w:tcPr>
            <w:tcW w:w="2409" w:type="dxa"/>
            <w:hideMark/>
          </w:tcPr>
          <w:p w14:paraId="6B8A5DDA" w14:textId="77777777" w:rsidR="00F63ECE" w:rsidRPr="0060627C" w:rsidRDefault="00F63ECE" w:rsidP="00F63ECE">
            <w:pPr>
              <w:spacing w:before="120" w:after="200"/>
              <w:contextualSpacing/>
            </w:pPr>
            <w:r w:rsidRPr="0060627C">
              <w:t>2.1.  Khái quát</w:t>
            </w:r>
          </w:p>
        </w:tc>
        <w:tc>
          <w:tcPr>
            <w:tcW w:w="1418" w:type="dxa"/>
            <w:noWrap/>
            <w:hideMark/>
          </w:tcPr>
          <w:p w14:paraId="363F760C" w14:textId="77777777" w:rsidR="00F63ECE" w:rsidRPr="0060627C" w:rsidRDefault="00F63ECE" w:rsidP="00F63ECE">
            <w:pPr>
              <w:spacing w:before="120" w:after="200"/>
              <w:contextualSpacing/>
              <w:jc w:val="center"/>
            </w:pPr>
            <w:r w:rsidRPr="0060627C">
              <w:t>0,5</w:t>
            </w:r>
          </w:p>
        </w:tc>
        <w:tc>
          <w:tcPr>
            <w:tcW w:w="1417" w:type="dxa"/>
            <w:noWrap/>
            <w:hideMark/>
          </w:tcPr>
          <w:p w14:paraId="3BA07BF5" w14:textId="77777777" w:rsidR="00F63ECE" w:rsidRPr="0060627C" w:rsidRDefault="00F63ECE" w:rsidP="00F63ECE">
            <w:pPr>
              <w:spacing w:before="120" w:after="200"/>
              <w:contextualSpacing/>
              <w:jc w:val="center"/>
            </w:pPr>
            <w:r w:rsidRPr="0060627C">
              <w:t>0,5</w:t>
            </w:r>
          </w:p>
        </w:tc>
        <w:tc>
          <w:tcPr>
            <w:tcW w:w="1701" w:type="dxa"/>
            <w:noWrap/>
            <w:hideMark/>
          </w:tcPr>
          <w:p w14:paraId="16C0386E" w14:textId="77777777" w:rsidR="00F63ECE" w:rsidRPr="0060627C" w:rsidRDefault="00F63ECE" w:rsidP="00F63ECE">
            <w:pPr>
              <w:spacing w:before="120" w:after="200"/>
              <w:contextualSpacing/>
              <w:jc w:val="center"/>
            </w:pPr>
            <w:r w:rsidRPr="0060627C">
              <w:t>0</w:t>
            </w:r>
          </w:p>
        </w:tc>
        <w:tc>
          <w:tcPr>
            <w:tcW w:w="1417" w:type="dxa"/>
            <w:noWrap/>
            <w:hideMark/>
          </w:tcPr>
          <w:p w14:paraId="67417FF1" w14:textId="77777777" w:rsidR="00F63ECE" w:rsidRPr="0060627C" w:rsidRDefault="00F63ECE" w:rsidP="00F63ECE">
            <w:pPr>
              <w:spacing w:before="120" w:after="200"/>
              <w:contextualSpacing/>
              <w:jc w:val="center"/>
            </w:pPr>
            <w:r w:rsidRPr="0060627C">
              <w:t>0</w:t>
            </w:r>
          </w:p>
        </w:tc>
      </w:tr>
      <w:tr w:rsidR="0060627C" w:rsidRPr="0060627C" w14:paraId="4A2DAE14" w14:textId="77777777" w:rsidTr="00D65FDB">
        <w:trPr>
          <w:trHeight w:val="1560"/>
        </w:trPr>
        <w:tc>
          <w:tcPr>
            <w:tcW w:w="988" w:type="dxa"/>
            <w:vMerge/>
            <w:hideMark/>
          </w:tcPr>
          <w:p w14:paraId="725436BE" w14:textId="77777777" w:rsidR="00F63ECE" w:rsidRPr="0060627C" w:rsidRDefault="00F63ECE" w:rsidP="00F63ECE">
            <w:pPr>
              <w:spacing w:before="120" w:after="200"/>
              <w:contextualSpacing/>
            </w:pPr>
          </w:p>
        </w:tc>
        <w:tc>
          <w:tcPr>
            <w:tcW w:w="2409" w:type="dxa"/>
            <w:hideMark/>
          </w:tcPr>
          <w:p w14:paraId="23C50C83" w14:textId="77777777" w:rsidR="00F63ECE" w:rsidRPr="0060627C" w:rsidRDefault="00F63ECE" w:rsidP="00F63ECE">
            <w:pPr>
              <w:spacing w:before="120" w:after="200"/>
              <w:contextualSpacing/>
            </w:pPr>
            <w:r w:rsidRPr="0060627C">
              <w:t>2.2.  Các bước sọạn thảo bài thuyết trình</w:t>
            </w:r>
          </w:p>
        </w:tc>
        <w:tc>
          <w:tcPr>
            <w:tcW w:w="1418" w:type="dxa"/>
            <w:noWrap/>
            <w:hideMark/>
          </w:tcPr>
          <w:p w14:paraId="597DD03C" w14:textId="77777777" w:rsidR="00F63ECE" w:rsidRPr="0060627C" w:rsidRDefault="00F63ECE" w:rsidP="00F63ECE">
            <w:pPr>
              <w:spacing w:before="120" w:after="200"/>
              <w:contextualSpacing/>
              <w:jc w:val="center"/>
            </w:pPr>
            <w:r w:rsidRPr="0060627C">
              <w:t>2</w:t>
            </w:r>
          </w:p>
        </w:tc>
        <w:tc>
          <w:tcPr>
            <w:tcW w:w="1417" w:type="dxa"/>
            <w:noWrap/>
            <w:hideMark/>
          </w:tcPr>
          <w:p w14:paraId="4AAA750C" w14:textId="77777777" w:rsidR="00F63ECE" w:rsidRPr="0060627C" w:rsidRDefault="00F63ECE" w:rsidP="00F63ECE">
            <w:pPr>
              <w:spacing w:before="120" w:after="200"/>
              <w:contextualSpacing/>
              <w:jc w:val="center"/>
            </w:pPr>
            <w:r w:rsidRPr="0060627C">
              <w:t>2</w:t>
            </w:r>
          </w:p>
        </w:tc>
        <w:tc>
          <w:tcPr>
            <w:tcW w:w="1701" w:type="dxa"/>
            <w:noWrap/>
            <w:hideMark/>
          </w:tcPr>
          <w:p w14:paraId="085932BE" w14:textId="77777777" w:rsidR="00F63ECE" w:rsidRPr="0060627C" w:rsidRDefault="00F63ECE" w:rsidP="00F63ECE">
            <w:pPr>
              <w:spacing w:before="120" w:after="200"/>
              <w:contextualSpacing/>
              <w:jc w:val="center"/>
            </w:pPr>
            <w:r w:rsidRPr="0060627C">
              <w:t>0</w:t>
            </w:r>
          </w:p>
        </w:tc>
        <w:tc>
          <w:tcPr>
            <w:tcW w:w="1417" w:type="dxa"/>
            <w:noWrap/>
            <w:hideMark/>
          </w:tcPr>
          <w:p w14:paraId="60FC4D48" w14:textId="77777777" w:rsidR="00F63ECE" w:rsidRPr="0060627C" w:rsidRDefault="00F63ECE" w:rsidP="00F63ECE">
            <w:pPr>
              <w:spacing w:before="120" w:after="200"/>
              <w:contextualSpacing/>
              <w:jc w:val="center"/>
            </w:pPr>
            <w:r w:rsidRPr="0060627C">
              <w:t>0</w:t>
            </w:r>
          </w:p>
        </w:tc>
      </w:tr>
      <w:tr w:rsidR="0060627C" w:rsidRPr="0060627C" w14:paraId="339C819C" w14:textId="77777777" w:rsidTr="00D65FDB">
        <w:trPr>
          <w:trHeight w:val="1540"/>
        </w:trPr>
        <w:tc>
          <w:tcPr>
            <w:tcW w:w="988" w:type="dxa"/>
            <w:vMerge/>
            <w:hideMark/>
          </w:tcPr>
          <w:p w14:paraId="557C16D2" w14:textId="77777777" w:rsidR="00F63ECE" w:rsidRPr="0060627C" w:rsidRDefault="00F63ECE" w:rsidP="00F63ECE">
            <w:pPr>
              <w:spacing w:before="120" w:after="200"/>
              <w:contextualSpacing/>
            </w:pPr>
          </w:p>
        </w:tc>
        <w:tc>
          <w:tcPr>
            <w:tcW w:w="2409" w:type="dxa"/>
            <w:hideMark/>
          </w:tcPr>
          <w:p w14:paraId="1484632A" w14:textId="77777777" w:rsidR="00F63ECE" w:rsidRPr="0060627C" w:rsidRDefault="00F63ECE" w:rsidP="00F63ECE">
            <w:pPr>
              <w:spacing w:before="120" w:after="200"/>
              <w:contextualSpacing/>
            </w:pPr>
            <w:r w:rsidRPr="0060627C">
              <w:t>2.3.  Chuẩn bị trước ngày thuyết trình</w:t>
            </w:r>
          </w:p>
        </w:tc>
        <w:tc>
          <w:tcPr>
            <w:tcW w:w="1418" w:type="dxa"/>
            <w:noWrap/>
            <w:hideMark/>
          </w:tcPr>
          <w:p w14:paraId="35DCF2D0" w14:textId="77777777" w:rsidR="00F63ECE" w:rsidRPr="0060627C" w:rsidRDefault="00F63ECE" w:rsidP="00F63ECE">
            <w:pPr>
              <w:spacing w:before="120" w:after="200"/>
              <w:contextualSpacing/>
              <w:jc w:val="center"/>
            </w:pPr>
            <w:r w:rsidRPr="0060627C">
              <w:t>0,5</w:t>
            </w:r>
          </w:p>
        </w:tc>
        <w:tc>
          <w:tcPr>
            <w:tcW w:w="1417" w:type="dxa"/>
            <w:noWrap/>
            <w:hideMark/>
          </w:tcPr>
          <w:p w14:paraId="785BE402" w14:textId="77777777" w:rsidR="00F63ECE" w:rsidRPr="0060627C" w:rsidRDefault="00F63ECE" w:rsidP="00F63ECE">
            <w:pPr>
              <w:spacing w:before="120" w:after="200"/>
              <w:contextualSpacing/>
              <w:jc w:val="center"/>
            </w:pPr>
            <w:r w:rsidRPr="0060627C">
              <w:t>0,5</w:t>
            </w:r>
          </w:p>
        </w:tc>
        <w:tc>
          <w:tcPr>
            <w:tcW w:w="1701" w:type="dxa"/>
            <w:noWrap/>
            <w:hideMark/>
          </w:tcPr>
          <w:p w14:paraId="784727BF" w14:textId="77777777" w:rsidR="00F63ECE" w:rsidRPr="0060627C" w:rsidRDefault="00F63ECE" w:rsidP="00F63ECE">
            <w:pPr>
              <w:spacing w:before="120" w:after="200"/>
              <w:contextualSpacing/>
              <w:jc w:val="center"/>
            </w:pPr>
            <w:r w:rsidRPr="0060627C">
              <w:t>0</w:t>
            </w:r>
          </w:p>
        </w:tc>
        <w:tc>
          <w:tcPr>
            <w:tcW w:w="1417" w:type="dxa"/>
            <w:noWrap/>
            <w:hideMark/>
          </w:tcPr>
          <w:p w14:paraId="5CCCB083" w14:textId="77777777" w:rsidR="00F63ECE" w:rsidRPr="0060627C" w:rsidRDefault="00F63ECE" w:rsidP="00F63ECE">
            <w:pPr>
              <w:spacing w:before="120" w:after="200"/>
              <w:contextualSpacing/>
              <w:jc w:val="center"/>
            </w:pPr>
            <w:r w:rsidRPr="0060627C">
              <w:t>0</w:t>
            </w:r>
          </w:p>
        </w:tc>
      </w:tr>
      <w:tr w:rsidR="0060627C" w:rsidRPr="0060627C" w14:paraId="7A0BE0AA" w14:textId="77777777" w:rsidTr="00D65FDB">
        <w:trPr>
          <w:trHeight w:val="996"/>
        </w:trPr>
        <w:tc>
          <w:tcPr>
            <w:tcW w:w="988" w:type="dxa"/>
            <w:vMerge/>
            <w:hideMark/>
          </w:tcPr>
          <w:p w14:paraId="1625065B" w14:textId="77777777" w:rsidR="00F63ECE" w:rsidRPr="0060627C" w:rsidRDefault="00F63ECE" w:rsidP="00F63ECE">
            <w:pPr>
              <w:spacing w:before="120" w:after="200"/>
              <w:contextualSpacing/>
            </w:pPr>
          </w:p>
        </w:tc>
        <w:tc>
          <w:tcPr>
            <w:tcW w:w="2409" w:type="dxa"/>
            <w:hideMark/>
          </w:tcPr>
          <w:p w14:paraId="25718BE1" w14:textId="77777777" w:rsidR="00F63ECE" w:rsidRPr="0060627C" w:rsidRDefault="00F63ECE" w:rsidP="00F63ECE">
            <w:pPr>
              <w:spacing w:before="120" w:after="200"/>
              <w:contextualSpacing/>
            </w:pPr>
            <w:r w:rsidRPr="0060627C">
              <w:t>2.4.  Kỹ năng khi thuyết trình</w:t>
            </w:r>
          </w:p>
        </w:tc>
        <w:tc>
          <w:tcPr>
            <w:tcW w:w="1418" w:type="dxa"/>
            <w:noWrap/>
            <w:hideMark/>
          </w:tcPr>
          <w:p w14:paraId="101000C5" w14:textId="77777777" w:rsidR="00F63ECE" w:rsidRPr="0060627C" w:rsidRDefault="00F63ECE" w:rsidP="00F63ECE">
            <w:pPr>
              <w:spacing w:before="120" w:after="200"/>
              <w:contextualSpacing/>
              <w:jc w:val="center"/>
            </w:pPr>
            <w:r w:rsidRPr="0060627C">
              <w:t>1</w:t>
            </w:r>
          </w:p>
        </w:tc>
        <w:tc>
          <w:tcPr>
            <w:tcW w:w="1417" w:type="dxa"/>
            <w:noWrap/>
            <w:hideMark/>
          </w:tcPr>
          <w:p w14:paraId="50FA4AB9" w14:textId="77777777" w:rsidR="00F63ECE" w:rsidRPr="0060627C" w:rsidRDefault="00F63ECE" w:rsidP="00F63ECE">
            <w:pPr>
              <w:spacing w:before="120" w:after="200"/>
              <w:contextualSpacing/>
              <w:jc w:val="center"/>
            </w:pPr>
            <w:r w:rsidRPr="0060627C">
              <w:t>0</w:t>
            </w:r>
          </w:p>
        </w:tc>
        <w:tc>
          <w:tcPr>
            <w:tcW w:w="1701" w:type="dxa"/>
            <w:noWrap/>
            <w:hideMark/>
          </w:tcPr>
          <w:p w14:paraId="2D118E26" w14:textId="77777777" w:rsidR="00F63ECE" w:rsidRPr="0060627C" w:rsidRDefault="00F63ECE" w:rsidP="00F63ECE">
            <w:pPr>
              <w:spacing w:before="120" w:after="200"/>
              <w:contextualSpacing/>
              <w:jc w:val="center"/>
            </w:pPr>
            <w:r w:rsidRPr="0060627C">
              <w:t>1</w:t>
            </w:r>
          </w:p>
        </w:tc>
        <w:tc>
          <w:tcPr>
            <w:tcW w:w="1417" w:type="dxa"/>
            <w:noWrap/>
            <w:hideMark/>
          </w:tcPr>
          <w:p w14:paraId="158713B6" w14:textId="77777777" w:rsidR="00F63ECE" w:rsidRPr="0060627C" w:rsidRDefault="00F63ECE" w:rsidP="00F63ECE">
            <w:pPr>
              <w:spacing w:before="120" w:after="200"/>
              <w:contextualSpacing/>
              <w:jc w:val="center"/>
            </w:pPr>
            <w:r w:rsidRPr="0060627C">
              <w:t>0</w:t>
            </w:r>
          </w:p>
        </w:tc>
      </w:tr>
      <w:tr w:rsidR="0060627C" w:rsidRPr="0060627C" w14:paraId="3EAE71B4" w14:textId="77777777" w:rsidTr="00D65FDB">
        <w:trPr>
          <w:trHeight w:val="1653"/>
        </w:trPr>
        <w:tc>
          <w:tcPr>
            <w:tcW w:w="988" w:type="dxa"/>
            <w:vMerge w:val="restart"/>
            <w:noWrap/>
            <w:hideMark/>
          </w:tcPr>
          <w:p w14:paraId="34B6D8C3" w14:textId="77777777" w:rsidR="00F63ECE" w:rsidRPr="0060627C" w:rsidRDefault="00F63ECE" w:rsidP="00F63ECE">
            <w:pPr>
              <w:spacing w:before="120" w:after="200"/>
              <w:contextualSpacing/>
            </w:pPr>
            <w:r w:rsidRPr="0060627C">
              <w:t> 3</w:t>
            </w:r>
          </w:p>
        </w:tc>
        <w:tc>
          <w:tcPr>
            <w:tcW w:w="2409" w:type="dxa"/>
            <w:hideMark/>
          </w:tcPr>
          <w:p w14:paraId="65A6862E" w14:textId="77777777" w:rsidR="00F63ECE" w:rsidRPr="0060627C" w:rsidRDefault="00F63ECE" w:rsidP="00F63ECE">
            <w:pPr>
              <w:spacing w:before="120" w:after="200"/>
              <w:contextualSpacing/>
            </w:pPr>
            <w:r w:rsidRPr="0060627C">
              <w:t>Chương 3. KỸ NĂNG LÀM VIỆC NHÓM</w:t>
            </w:r>
          </w:p>
        </w:tc>
        <w:tc>
          <w:tcPr>
            <w:tcW w:w="1418" w:type="dxa"/>
            <w:noWrap/>
            <w:hideMark/>
          </w:tcPr>
          <w:p w14:paraId="40768EA5" w14:textId="77777777" w:rsidR="00F63ECE" w:rsidRPr="0060627C" w:rsidRDefault="00F63ECE" w:rsidP="00F63ECE">
            <w:pPr>
              <w:spacing w:before="120" w:after="200"/>
              <w:contextualSpacing/>
              <w:jc w:val="center"/>
            </w:pPr>
            <w:r w:rsidRPr="0060627C">
              <w:t>5</w:t>
            </w:r>
          </w:p>
        </w:tc>
        <w:tc>
          <w:tcPr>
            <w:tcW w:w="1417" w:type="dxa"/>
            <w:noWrap/>
            <w:hideMark/>
          </w:tcPr>
          <w:p w14:paraId="1F4B140E" w14:textId="77777777" w:rsidR="00F63ECE" w:rsidRPr="0060627C" w:rsidRDefault="00F63ECE" w:rsidP="00F63ECE">
            <w:pPr>
              <w:spacing w:before="120" w:after="200"/>
              <w:contextualSpacing/>
              <w:jc w:val="center"/>
            </w:pPr>
            <w:r w:rsidRPr="0060627C">
              <w:t>3</w:t>
            </w:r>
          </w:p>
        </w:tc>
        <w:tc>
          <w:tcPr>
            <w:tcW w:w="1701" w:type="dxa"/>
            <w:noWrap/>
            <w:hideMark/>
          </w:tcPr>
          <w:p w14:paraId="1E4D14D6" w14:textId="77777777" w:rsidR="00F63ECE" w:rsidRPr="0060627C" w:rsidRDefault="00F63ECE" w:rsidP="00F63ECE">
            <w:pPr>
              <w:spacing w:before="120" w:after="200"/>
              <w:contextualSpacing/>
              <w:jc w:val="center"/>
            </w:pPr>
            <w:r w:rsidRPr="0060627C">
              <w:t>1</w:t>
            </w:r>
          </w:p>
        </w:tc>
        <w:tc>
          <w:tcPr>
            <w:tcW w:w="1417" w:type="dxa"/>
            <w:noWrap/>
            <w:hideMark/>
          </w:tcPr>
          <w:p w14:paraId="0E250E9E" w14:textId="77777777" w:rsidR="00F63ECE" w:rsidRPr="0060627C" w:rsidRDefault="00F63ECE" w:rsidP="00F63ECE">
            <w:pPr>
              <w:spacing w:before="120" w:after="200"/>
              <w:contextualSpacing/>
              <w:jc w:val="center"/>
            </w:pPr>
            <w:r w:rsidRPr="0060627C">
              <w:t>1</w:t>
            </w:r>
          </w:p>
        </w:tc>
      </w:tr>
      <w:tr w:rsidR="0060627C" w:rsidRPr="0060627C" w14:paraId="4642515F" w14:textId="77777777" w:rsidTr="00D65FDB">
        <w:trPr>
          <w:trHeight w:val="685"/>
        </w:trPr>
        <w:tc>
          <w:tcPr>
            <w:tcW w:w="988" w:type="dxa"/>
            <w:vMerge/>
            <w:hideMark/>
          </w:tcPr>
          <w:p w14:paraId="454CE9F8" w14:textId="77777777" w:rsidR="00F63ECE" w:rsidRPr="0060627C" w:rsidRDefault="00F63ECE" w:rsidP="00F63ECE">
            <w:pPr>
              <w:spacing w:before="120" w:after="200"/>
              <w:contextualSpacing/>
            </w:pPr>
          </w:p>
        </w:tc>
        <w:tc>
          <w:tcPr>
            <w:tcW w:w="2409" w:type="dxa"/>
            <w:hideMark/>
          </w:tcPr>
          <w:p w14:paraId="32B8B84B" w14:textId="77777777" w:rsidR="00F63ECE" w:rsidRPr="0060627C" w:rsidRDefault="00F63ECE" w:rsidP="00F63ECE">
            <w:pPr>
              <w:spacing w:before="120" w:after="200"/>
              <w:contextualSpacing/>
            </w:pPr>
            <w:r w:rsidRPr="0060627C">
              <w:t>3.1. Khái quát</w:t>
            </w:r>
          </w:p>
        </w:tc>
        <w:tc>
          <w:tcPr>
            <w:tcW w:w="1418" w:type="dxa"/>
            <w:noWrap/>
            <w:hideMark/>
          </w:tcPr>
          <w:p w14:paraId="7382EFFB" w14:textId="77777777" w:rsidR="00F63ECE" w:rsidRPr="0060627C" w:rsidRDefault="00F63ECE" w:rsidP="00F63ECE">
            <w:pPr>
              <w:spacing w:before="120" w:after="200"/>
              <w:contextualSpacing/>
              <w:jc w:val="center"/>
            </w:pPr>
            <w:r w:rsidRPr="0060627C">
              <w:t>1</w:t>
            </w:r>
          </w:p>
        </w:tc>
        <w:tc>
          <w:tcPr>
            <w:tcW w:w="1417" w:type="dxa"/>
            <w:noWrap/>
            <w:hideMark/>
          </w:tcPr>
          <w:p w14:paraId="013D6F1E" w14:textId="77777777" w:rsidR="00F63ECE" w:rsidRPr="0060627C" w:rsidRDefault="00F63ECE" w:rsidP="00F63ECE">
            <w:pPr>
              <w:spacing w:before="120" w:after="200"/>
              <w:contextualSpacing/>
              <w:jc w:val="center"/>
            </w:pPr>
            <w:r w:rsidRPr="0060627C">
              <w:t>1</w:t>
            </w:r>
          </w:p>
        </w:tc>
        <w:tc>
          <w:tcPr>
            <w:tcW w:w="1701" w:type="dxa"/>
            <w:noWrap/>
            <w:hideMark/>
          </w:tcPr>
          <w:p w14:paraId="2CDC79FD" w14:textId="77777777" w:rsidR="00F63ECE" w:rsidRPr="0060627C" w:rsidRDefault="00F63ECE" w:rsidP="00F63ECE">
            <w:pPr>
              <w:spacing w:before="120" w:after="200"/>
              <w:contextualSpacing/>
              <w:jc w:val="center"/>
            </w:pPr>
            <w:r w:rsidRPr="0060627C">
              <w:t>0</w:t>
            </w:r>
          </w:p>
        </w:tc>
        <w:tc>
          <w:tcPr>
            <w:tcW w:w="1417" w:type="dxa"/>
            <w:noWrap/>
            <w:hideMark/>
          </w:tcPr>
          <w:p w14:paraId="21409935" w14:textId="77777777" w:rsidR="00F63ECE" w:rsidRPr="0060627C" w:rsidRDefault="00F63ECE" w:rsidP="00F63ECE">
            <w:pPr>
              <w:spacing w:before="120" w:after="200"/>
              <w:contextualSpacing/>
              <w:jc w:val="center"/>
            </w:pPr>
            <w:r w:rsidRPr="0060627C">
              <w:t>0</w:t>
            </w:r>
          </w:p>
        </w:tc>
      </w:tr>
      <w:tr w:rsidR="0060627C" w:rsidRPr="0060627C" w14:paraId="7B4E1A87" w14:textId="77777777" w:rsidTr="00D65FDB">
        <w:trPr>
          <w:trHeight w:val="1266"/>
        </w:trPr>
        <w:tc>
          <w:tcPr>
            <w:tcW w:w="988" w:type="dxa"/>
            <w:vMerge/>
            <w:hideMark/>
          </w:tcPr>
          <w:p w14:paraId="793873CD" w14:textId="77777777" w:rsidR="00F63ECE" w:rsidRPr="0060627C" w:rsidRDefault="00F63ECE" w:rsidP="00F63ECE">
            <w:pPr>
              <w:spacing w:before="120" w:after="200"/>
              <w:contextualSpacing/>
            </w:pPr>
          </w:p>
        </w:tc>
        <w:tc>
          <w:tcPr>
            <w:tcW w:w="2409" w:type="dxa"/>
            <w:hideMark/>
          </w:tcPr>
          <w:p w14:paraId="05BF702B" w14:textId="77777777" w:rsidR="00F63ECE" w:rsidRPr="0060627C" w:rsidRDefault="00F63ECE" w:rsidP="00F63ECE">
            <w:pPr>
              <w:spacing w:before="120" w:after="200"/>
              <w:contextualSpacing/>
            </w:pPr>
            <w:r w:rsidRPr="0060627C">
              <w:t>3.2. Nhóm, phân loại nhóm</w:t>
            </w:r>
          </w:p>
        </w:tc>
        <w:tc>
          <w:tcPr>
            <w:tcW w:w="1418" w:type="dxa"/>
            <w:noWrap/>
            <w:hideMark/>
          </w:tcPr>
          <w:p w14:paraId="1C3EDC4B" w14:textId="77777777" w:rsidR="00F63ECE" w:rsidRPr="0060627C" w:rsidRDefault="00F63ECE" w:rsidP="00F63ECE">
            <w:pPr>
              <w:spacing w:before="120" w:after="200"/>
              <w:contextualSpacing/>
              <w:jc w:val="center"/>
            </w:pPr>
            <w:r w:rsidRPr="0060627C">
              <w:t>1</w:t>
            </w:r>
          </w:p>
        </w:tc>
        <w:tc>
          <w:tcPr>
            <w:tcW w:w="1417" w:type="dxa"/>
            <w:noWrap/>
            <w:hideMark/>
          </w:tcPr>
          <w:p w14:paraId="3295E557" w14:textId="77777777" w:rsidR="00F63ECE" w:rsidRPr="0060627C" w:rsidRDefault="00F63ECE" w:rsidP="00F63ECE">
            <w:pPr>
              <w:spacing w:before="120" w:after="200"/>
              <w:contextualSpacing/>
              <w:jc w:val="center"/>
            </w:pPr>
            <w:r w:rsidRPr="0060627C">
              <w:t>1</w:t>
            </w:r>
          </w:p>
        </w:tc>
        <w:tc>
          <w:tcPr>
            <w:tcW w:w="1701" w:type="dxa"/>
            <w:noWrap/>
            <w:hideMark/>
          </w:tcPr>
          <w:p w14:paraId="3B8C0802" w14:textId="77777777" w:rsidR="00F63ECE" w:rsidRPr="0060627C" w:rsidRDefault="00F63ECE" w:rsidP="00F63ECE">
            <w:pPr>
              <w:spacing w:before="120" w:after="200"/>
              <w:contextualSpacing/>
              <w:jc w:val="center"/>
            </w:pPr>
            <w:r w:rsidRPr="0060627C">
              <w:t>0</w:t>
            </w:r>
          </w:p>
        </w:tc>
        <w:tc>
          <w:tcPr>
            <w:tcW w:w="1417" w:type="dxa"/>
            <w:noWrap/>
            <w:hideMark/>
          </w:tcPr>
          <w:p w14:paraId="061C008F" w14:textId="77777777" w:rsidR="00F63ECE" w:rsidRPr="0060627C" w:rsidRDefault="00F63ECE" w:rsidP="00F63ECE">
            <w:pPr>
              <w:spacing w:before="120" w:after="200"/>
              <w:contextualSpacing/>
              <w:jc w:val="center"/>
            </w:pPr>
            <w:r w:rsidRPr="0060627C">
              <w:t>0</w:t>
            </w:r>
          </w:p>
        </w:tc>
      </w:tr>
      <w:tr w:rsidR="0060627C" w:rsidRPr="0060627C" w14:paraId="5CF4C69A" w14:textId="77777777" w:rsidTr="00D65FDB">
        <w:trPr>
          <w:trHeight w:val="972"/>
        </w:trPr>
        <w:tc>
          <w:tcPr>
            <w:tcW w:w="988" w:type="dxa"/>
            <w:vMerge/>
            <w:hideMark/>
          </w:tcPr>
          <w:p w14:paraId="7E5CB02A" w14:textId="77777777" w:rsidR="00F63ECE" w:rsidRPr="0060627C" w:rsidRDefault="00F63ECE" w:rsidP="00F63ECE">
            <w:pPr>
              <w:spacing w:before="120" w:after="200"/>
              <w:contextualSpacing/>
            </w:pPr>
          </w:p>
        </w:tc>
        <w:tc>
          <w:tcPr>
            <w:tcW w:w="2409" w:type="dxa"/>
            <w:hideMark/>
          </w:tcPr>
          <w:p w14:paraId="44DF36AA" w14:textId="77777777" w:rsidR="00F63ECE" w:rsidRPr="0060627C" w:rsidRDefault="00F63ECE" w:rsidP="00F63ECE">
            <w:pPr>
              <w:spacing w:before="120" w:after="200"/>
              <w:contextualSpacing/>
            </w:pPr>
            <w:r w:rsidRPr="0060627C">
              <w:t>3.3. Hoạt động nhóm</w:t>
            </w:r>
          </w:p>
        </w:tc>
        <w:tc>
          <w:tcPr>
            <w:tcW w:w="1418" w:type="dxa"/>
            <w:noWrap/>
            <w:hideMark/>
          </w:tcPr>
          <w:p w14:paraId="4240F7E4" w14:textId="77777777" w:rsidR="00F63ECE" w:rsidRPr="0060627C" w:rsidRDefault="00F63ECE" w:rsidP="00F63ECE">
            <w:pPr>
              <w:spacing w:before="120" w:after="200"/>
              <w:contextualSpacing/>
              <w:jc w:val="center"/>
            </w:pPr>
            <w:r w:rsidRPr="0060627C">
              <w:t>1</w:t>
            </w:r>
          </w:p>
        </w:tc>
        <w:tc>
          <w:tcPr>
            <w:tcW w:w="1417" w:type="dxa"/>
            <w:noWrap/>
            <w:hideMark/>
          </w:tcPr>
          <w:p w14:paraId="5172C164" w14:textId="77777777" w:rsidR="00F63ECE" w:rsidRPr="0060627C" w:rsidRDefault="00F63ECE" w:rsidP="00F63ECE">
            <w:pPr>
              <w:spacing w:before="120" w:after="200"/>
              <w:contextualSpacing/>
              <w:jc w:val="center"/>
            </w:pPr>
            <w:r w:rsidRPr="0060627C">
              <w:t>0,5</w:t>
            </w:r>
          </w:p>
        </w:tc>
        <w:tc>
          <w:tcPr>
            <w:tcW w:w="1701" w:type="dxa"/>
            <w:noWrap/>
            <w:hideMark/>
          </w:tcPr>
          <w:p w14:paraId="3A71F1D2" w14:textId="77777777" w:rsidR="00F63ECE" w:rsidRPr="0060627C" w:rsidRDefault="00F63ECE" w:rsidP="00F63ECE">
            <w:pPr>
              <w:spacing w:before="120" w:after="200"/>
              <w:contextualSpacing/>
              <w:jc w:val="center"/>
            </w:pPr>
            <w:r w:rsidRPr="0060627C">
              <w:t>0,5</w:t>
            </w:r>
          </w:p>
        </w:tc>
        <w:tc>
          <w:tcPr>
            <w:tcW w:w="1417" w:type="dxa"/>
            <w:noWrap/>
            <w:hideMark/>
          </w:tcPr>
          <w:p w14:paraId="4056CC9F" w14:textId="77777777" w:rsidR="00F63ECE" w:rsidRPr="0060627C" w:rsidRDefault="00F63ECE" w:rsidP="00F63ECE">
            <w:pPr>
              <w:spacing w:before="120" w:after="200"/>
              <w:contextualSpacing/>
              <w:jc w:val="center"/>
            </w:pPr>
            <w:r w:rsidRPr="0060627C">
              <w:t>0</w:t>
            </w:r>
          </w:p>
        </w:tc>
      </w:tr>
      <w:tr w:rsidR="0060627C" w:rsidRPr="0060627C" w14:paraId="40C8381E" w14:textId="77777777" w:rsidTr="00D65FDB">
        <w:trPr>
          <w:trHeight w:val="1114"/>
        </w:trPr>
        <w:tc>
          <w:tcPr>
            <w:tcW w:w="988" w:type="dxa"/>
            <w:vMerge/>
            <w:hideMark/>
          </w:tcPr>
          <w:p w14:paraId="3573EFCB" w14:textId="77777777" w:rsidR="00F63ECE" w:rsidRPr="0060627C" w:rsidRDefault="00F63ECE" w:rsidP="00F63ECE">
            <w:pPr>
              <w:spacing w:before="120" w:after="200"/>
              <w:contextualSpacing/>
            </w:pPr>
          </w:p>
        </w:tc>
        <w:tc>
          <w:tcPr>
            <w:tcW w:w="2409" w:type="dxa"/>
            <w:hideMark/>
          </w:tcPr>
          <w:p w14:paraId="3BC2FD29" w14:textId="77777777" w:rsidR="00F63ECE" w:rsidRPr="0060627C" w:rsidRDefault="00F63ECE" w:rsidP="00F63ECE">
            <w:pPr>
              <w:spacing w:before="120" w:after="200"/>
              <w:contextualSpacing/>
            </w:pPr>
            <w:r w:rsidRPr="0060627C">
              <w:t>3.4. Điều hành nhóm</w:t>
            </w:r>
          </w:p>
        </w:tc>
        <w:tc>
          <w:tcPr>
            <w:tcW w:w="1418" w:type="dxa"/>
            <w:noWrap/>
            <w:hideMark/>
          </w:tcPr>
          <w:p w14:paraId="4276F37F" w14:textId="77777777" w:rsidR="00F63ECE" w:rsidRPr="0060627C" w:rsidRDefault="00F63ECE" w:rsidP="00F63ECE">
            <w:pPr>
              <w:spacing w:before="120" w:after="200"/>
              <w:contextualSpacing/>
              <w:jc w:val="center"/>
            </w:pPr>
            <w:r w:rsidRPr="0060627C">
              <w:t>2</w:t>
            </w:r>
          </w:p>
        </w:tc>
        <w:tc>
          <w:tcPr>
            <w:tcW w:w="1417" w:type="dxa"/>
            <w:noWrap/>
            <w:hideMark/>
          </w:tcPr>
          <w:p w14:paraId="686834AA" w14:textId="77777777" w:rsidR="00F63ECE" w:rsidRPr="0060627C" w:rsidRDefault="00F63ECE" w:rsidP="00F63ECE">
            <w:pPr>
              <w:spacing w:before="120" w:after="200"/>
              <w:contextualSpacing/>
              <w:jc w:val="center"/>
            </w:pPr>
            <w:r w:rsidRPr="0060627C">
              <w:t>0,5</w:t>
            </w:r>
          </w:p>
        </w:tc>
        <w:tc>
          <w:tcPr>
            <w:tcW w:w="1701" w:type="dxa"/>
            <w:noWrap/>
            <w:hideMark/>
          </w:tcPr>
          <w:p w14:paraId="00B93C52" w14:textId="77777777" w:rsidR="00F63ECE" w:rsidRPr="0060627C" w:rsidRDefault="00F63ECE" w:rsidP="00F63ECE">
            <w:pPr>
              <w:spacing w:before="120" w:after="200"/>
              <w:contextualSpacing/>
              <w:jc w:val="center"/>
            </w:pPr>
            <w:r w:rsidRPr="0060627C">
              <w:t>0,5</w:t>
            </w:r>
          </w:p>
        </w:tc>
        <w:tc>
          <w:tcPr>
            <w:tcW w:w="1417" w:type="dxa"/>
            <w:noWrap/>
            <w:hideMark/>
          </w:tcPr>
          <w:p w14:paraId="5D4BD21B" w14:textId="77777777" w:rsidR="00F63ECE" w:rsidRPr="0060627C" w:rsidRDefault="00F63ECE" w:rsidP="00F63ECE">
            <w:pPr>
              <w:spacing w:before="120" w:after="200"/>
              <w:contextualSpacing/>
              <w:jc w:val="center"/>
            </w:pPr>
            <w:r w:rsidRPr="0060627C">
              <w:t>1</w:t>
            </w:r>
          </w:p>
        </w:tc>
      </w:tr>
      <w:tr w:rsidR="0060627C" w:rsidRPr="0060627C" w14:paraId="11FB1C60" w14:textId="77777777" w:rsidTr="00D65FDB">
        <w:trPr>
          <w:trHeight w:val="1979"/>
        </w:trPr>
        <w:tc>
          <w:tcPr>
            <w:tcW w:w="988" w:type="dxa"/>
            <w:vMerge w:val="restart"/>
            <w:noWrap/>
            <w:hideMark/>
          </w:tcPr>
          <w:p w14:paraId="5C1DA1D3" w14:textId="77777777" w:rsidR="00F63ECE" w:rsidRPr="0060627C" w:rsidRDefault="00F63ECE" w:rsidP="00F63ECE">
            <w:pPr>
              <w:spacing w:before="120" w:after="200"/>
              <w:contextualSpacing/>
            </w:pPr>
            <w:r w:rsidRPr="0060627C">
              <w:t> 4</w:t>
            </w:r>
          </w:p>
        </w:tc>
        <w:tc>
          <w:tcPr>
            <w:tcW w:w="2409" w:type="dxa"/>
            <w:hideMark/>
          </w:tcPr>
          <w:p w14:paraId="77D60E11" w14:textId="77777777" w:rsidR="00F63ECE" w:rsidRPr="0060627C" w:rsidRDefault="00F63ECE" w:rsidP="00F63ECE">
            <w:pPr>
              <w:spacing w:before="120" w:after="200"/>
              <w:contextualSpacing/>
            </w:pPr>
            <w:r w:rsidRPr="0060627C">
              <w:t>Chương 4. KỸ NĂNG THIẾT LẬP MỤC TIÊU</w:t>
            </w:r>
          </w:p>
        </w:tc>
        <w:tc>
          <w:tcPr>
            <w:tcW w:w="1418" w:type="dxa"/>
            <w:noWrap/>
            <w:hideMark/>
          </w:tcPr>
          <w:p w14:paraId="69E68A06" w14:textId="77777777" w:rsidR="00F63ECE" w:rsidRPr="0060627C" w:rsidRDefault="00F63ECE" w:rsidP="00F63ECE">
            <w:pPr>
              <w:spacing w:before="120" w:after="200"/>
              <w:contextualSpacing/>
              <w:jc w:val="center"/>
            </w:pPr>
            <w:r w:rsidRPr="0060627C">
              <w:t>5</w:t>
            </w:r>
          </w:p>
        </w:tc>
        <w:tc>
          <w:tcPr>
            <w:tcW w:w="1417" w:type="dxa"/>
            <w:noWrap/>
            <w:hideMark/>
          </w:tcPr>
          <w:p w14:paraId="4C49FF17" w14:textId="77777777" w:rsidR="00F63ECE" w:rsidRPr="0060627C" w:rsidRDefault="00F63ECE" w:rsidP="00F63ECE">
            <w:pPr>
              <w:spacing w:before="120" w:after="200"/>
              <w:contextualSpacing/>
              <w:jc w:val="center"/>
            </w:pPr>
            <w:r w:rsidRPr="0060627C">
              <w:t>2</w:t>
            </w:r>
          </w:p>
        </w:tc>
        <w:tc>
          <w:tcPr>
            <w:tcW w:w="1701" w:type="dxa"/>
            <w:noWrap/>
            <w:hideMark/>
          </w:tcPr>
          <w:p w14:paraId="4DCBF94F" w14:textId="77777777" w:rsidR="00F63ECE" w:rsidRPr="0060627C" w:rsidRDefault="00F63ECE" w:rsidP="00F63ECE">
            <w:pPr>
              <w:spacing w:before="120" w:after="200"/>
              <w:contextualSpacing/>
              <w:jc w:val="center"/>
            </w:pPr>
            <w:r w:rsidRPr="0060627C">
              <w:t>3</w:t>
            </w:r>
          </w:p>
        </w:tc>
        <w:tc>
          <w:tcPr>
            <w:tcW w:w="1417" w:type="dxa"/>
            <w:noWrap/>
            <w:hideMark/>
          </w:tcPr>
          <w:p w14:paraId="25283161" w14:textId="77777777" w:rsidR="00F63ECE" w:rsidRPr="0060627C" w:rsidRDefault="00F63ECE" w:rsidP="00F63ECE">
            <w:pPr>
              <w:spacing w:before="120" w:after="200"/>
              <w:contextualSpacing/>
              <w:jc w:val="center"/>
            </w:pPr>
            <w:r w:rsidRPr="0060627C">
              <w:t>0</w:t>
            </w:r>
          </w:p>
        </w:tc>
      </w:tr>
      <w:tr w:rsidR="0060627C" w:rsidRPr="0060627C" w14:paraId="78498423" w14:textId="77777777" w:rsidTr="00D65FDB">
        <w:trPr>
          <w:trHeight w:val="1092"/>
        </w:trPr>
        <w:tc>
          <w:tcPr>
            <w:tcW w:w="988" w:type="dxa"/>
            <w:vMerge/>
            <w:hideMark/>
          </w:tcPr>
          <w:p w14:paraId="697C42F3" w14:textId="77777777" w:rsidR="00F63ECE" w:rsidRPr="0060627C" w:rsidRDefault="00F63ECE" w:rsidP="00F63ECE">
            <w:pPr>
              <w:spacing w:before="120" w:after="200"/>
              <w:contextualSpacing/>
            </w:pPr>
          </w:p>
        </w:tc>
        <w:tc>
          <w:tcPr>
            <w:tcW w:w="2409" w:type="dxa"/>
            <w:hideMark/>
          </w:tcPr>
          <w:p w14:paraId="5F214755" w14:textId="77777777" w:rsidR="00F63ECE" w:rsidRPr="0060627C" w:rsidRDefault="00F63ECE" w:rsidP="00F63ECE">
            <w:pPr>
              <w:spacing w:before="120" w:after="200"/>
              <w:contextualSpacing/>
            </w:pPr>
            <w:r w:rsidRPr="0060627C">
              <w:t>4.1.   Khái quát</w:t>
            </w:r>
          </w:p>
        </w:tc>
        <w:tc>
          <w:tcPr>
            <w:tcW w:w="1418" w:type="dxa"/>
            <w:noWrap/>
            <w:hideMark/>
          </w:tcPr>
          <w:p w14:paraId="1ABA66AA" w14:textId="77777777" w:rsidR="00F63ECE" w:rsidRPr="0060627C" w:rsidRDefault="00F63ECE" w:rsidP="00F63ECE">
            <w:pPr>
              <w:spacing w:before="120" w:after="200"/>
              <w:contextualSpacing/>
              <w:jc w:val="center"/>
            </w:pPr>
            <w:r w:rsidRPr="0060627C">
              <w:t>1</w:t>
            </w:r>
          </w:p>
        </w:tc>
        <w:tc>
          <w:tcPr>
            <w:tcW w:w="1417" w:type="dxa"/>
            <w:noWrap/>
            <w:hideMark/>
          </w:tcPr>
          <w:p w14:paraId="7C0158FA" w14:textId="77777777" w:rsidR="00F63ECE" w:rsidRPr="0060627C" w:rsidRDefault="00F63ECE" w:rsidP="00F63ECE">
            <w:pPr>
              <w:spacing w:before="120" w:after="200"/>
              <w:contextualSpacing/>
              <w:jc w:val="center"/>
            </w:pPr>
            <w:r w:rsidRPr="0060627C">
              <w:t>1</w:t>
            </w:r>
          </w:p>
        </w:tc>
        <w:tc>
          <w:tcPr>
            <w:tcW w:w="1701" w:type="dxa"/>
            <w:noWrap/>
            <w:hideMark/>
          </w:tcPr>
          <w:p w14:paraId="5ABF6B20" w14:textId="77777777" w:rsidR="00F63ECE" w:rsidRPr="0060627C" w:rsidRDefault="00F63ECE" w:rsidP="00F63ECE">
            <w:pPr>
              <w:spacing w:before="120" w:after="200"/>
              <w:contextualSpacing/>
              <w:jc w:val="center"/>
            </w:pPr>
            <w:r w:rsidRPr="0060627C">
              <w:t>0</w:t>
            </w:r>
          </w:p>
        </w:tc>
        <w:tc>
          <w:tcPr>
            <w:tcW w:w="1417" w:type="dxa"/>
            <w:noWrap/>
            <w:hideMark/>
          </w:tcPr>
          <w:p w14:paraId="7C7D91A6" w14:textId="77777777" w:rsidR="00F63ECE" w:rsidRPr="0060627C" w:rsidRDefault="00F63ECE" w:rsidP="00F63ECE">
            <w:pPr>
              <w:spacing w:before="120" w:after="200"/>
              <w:contextualSpacing/>
              <w:jc w:val="center"/>
            </w:pPr>
            <w:r w:rsidRPr="0060627C">
              <w:t>0</w:t>
            </w:r>
          </w:p>
        </w:tc>
      </w:tr>
      <w:tr w:rsidR="0060627C" w:rsidRPr="0060627C" w14:paraId="158C3AE6" w14:textId="77777777" w:rsidTr="00D65FDB">
        <w:trPr>
          <w:trHeight w:val="1867"/>
        </w:trPr>
        <w:tc>
          <w:tcPr>
            <w:tcW w:w="988" w:type="dxa"/>
            <w:vMerge/>
            <w:hideMark/>
          </w:tcPr>
          <w:p w14:paraId="375F3637" w14:textId="77777777" w:rsidR="00F63ECE" w:rsidRPr="0060627C" w:rsidRDefault="00F63ECE" w:rsidP="00F63ECE">
            <w:pPr>
              <w:spacing w:before="120" w:after="200"/>
              <w:contextualSpacing/>
            </w:pPr>
          </w:p>
        </w:tc>
        <w:tc>
          <w:tcPr>
            <w:tcW w:w="2409" w:type="dxa"/>
            <w:hideMark/>
          </w:tcPr>
          <w:p w14:paraId="5AAFAD6D" w14:textId="77777777" w:rsidR="00F63ECE" w:rsidRPr="0060627C" w:rsidRDefault="00F63ECE" w:rsidP="00F63ECE">
            <w:pPr>
              <w:spacing w:before="120" w:after="200"/>
              <w:contextualSpacing/>
            </w:pPr>
            <w:r w:rsidRPr="0060627C">
              <w:t>4.2.  Mục tiêu, phân loại và đặc điểm mục tiêu</w:t>
            </w:r>
          </w:p>
        </w:tc>
        <w:tc>
          <w:tcPr>
            <w:tcW w:w="1418" w:type="dxa"/>
            <w:noWrap/>
            <w:hideMark/>
          </w:tcPr>
          <w:p w14:paraId="209D1973" w14:textId="77777777" w:rsidR="00F63ECE" w:rsidRPr="0060627C" w:rsidRDefault="00F63ECE" w:rsidP="00F63ECE">
            <w:pPr>
              <w:spacing w:before="120" w:after="200"/>
              <w:contextualSpacing/>
              <w:jc w:val="center"/>
            </w:pPr>
            <w:r w:rsidRPr="0060627C">
              <w:t>1</w:t>
            </w:r>
          </w:p>
        </w:tc>
        <w:tc>
          <w:tcPr>
            <w:tcW w:w="1417" w:type="dxa"/>
            <w:noWrap/>
            <w:hideMark/>
          </w:tcPr>
          <w:p w14:paraId="45E60501" w14:textId="77777777" w:rsidR="00F63ECE" w:rsidRPr="0060627C" w:rsidRDefault="00F63ECE" w:rsidP="00F63ECE">
            <w:pPr>
              <w:spacing w:before="120" w:after="200"/>
              <w:contextualSpacing/>
              <w:jc w:val="center"/>
            </w:pPr>
            <w:r w:rsidRPr="0060627C">
              <w:t>1</w:t>
            </w:r>
          </w:p>
        </w:tc>
        <w:tc>
          <w:tcPr>
            <w:tcW w:w="1701" w:type="dxa"/>
            <w:noWrap/>
            <w:hideMark/>
          </w:tcPr>
          <w:p w14:paraId="245AC1FE" w14:textId="77777777" w:rsidR="00F63ECE" w:rsidRPr="0060627C" w:rsidRDefault="00F63ECE" w:rsidP="00F63ECE">
            <w:pPr>
              <w:spacing w:before="120" w:after="200"/>
              <w:contextualSpacing/>
              <w:jc w:val="center"/>
            </w:pPr>
            <w:r w:rsidRPr="0060627C">
              <w:t>0</w:t>
            </w:r>
          </w:p>
        </w:tc>
        <w:tc>
          <w:tcPr>
            <w:tcW w:w="1417" w:type="dxa"/>
            <w:noWrap/>
            <w:hideMark/>
          </w:tcPr>
          <w:p w14:paraId="48D103D1" w14:textId="77777777" w:rsidR="00F63ECE" w:rsidRPr="0060627C" w:rsidRDefault="00F63ECE" w:rsidP="00F63ECE">
            <w:pPr>
              <w:spacing w:before="120" w:after="200"/>
              <w:contextualSpacing/>
              <w:jc w:val="center"/>
            </w:pPr>
            <w:r w:rsidRPr="0060627C">
              <w:t>0</w:t>
            </w:r>
          </w:p>
        </w:tc>
      </w:tr>
      <w:tr w:rsidR="0060627C" w:rsidRPr="0060627C" w14:paraId="639E368E" w14:textId="77777777" w:rsidTr="00D65FDB">
        <w:trPr>
          <w:trHeight w:val="977"/>
        </w:trPr>
        <w:tc>
          <w:tcPr>
            <w:tcW w:w="988" w:type="dxa"/>
            <w:vMerge/>
            <w:hideMark/>
          </w:tcPr>
          <w:p w14:paraId="3FBC5874" w14:textId="77777777" w:rsidR="00F63ECE" w:rsidRPr="0060627C" w:rsidRDefault="00F63ECE" w:rsidP="00F63ECE">
            <w:pPr>
              <w:spacing w:before="120" w:after="200"/>
              <w:contextualSpacing/>
            </w:pPr>
          </w:p>
        </w:tc>
        <w:tc>
          <w:tcPr>
            <w:tcW w:w="2409" w:type="dxa"/>
            <w:hideMark/>
          </w:tcPr>
          <w:p w14:paraId="379A3E3F" w14:textId="77777777" w:rsidR="00F63ECE" w:rsidRPr="0060627C" w:rsidRDefault="00F63ECE" w:rsidP="00F63ECE">
            <w:pPr>
              <w:spacing w:before="120" w:after="200"/>
              <w:contextualSpacing/>
            </w:pPr>
            <w:r w:rsidRPr="0060627C">
              <w:t>4.3. Thiết lập mục tiêu</w:t>
            </w:r>
          </w:p>
        </w:tc>
        <w:tc>
          <w:tcPr>
            <w:tcW w:w="1418" w:type="dxa"/>
            <w:noWrap/>
            <w:hideMark/>
          </w:tcPr>
          <w:p w14:paraId="3352C424" w14:textId="77777777" w:rsidR="00F63ECE" w:rsidRPr="0060627C" w:rsidRDefault="00F63ECE" w:rsidP="00F63ECE">
            <w:pPr>
              <w:spacing w:before="120" w:after="200"/>
              <w:contextualSpacing/>
              <w:jc w:val="center"/>
            </w:pPr>
            <w:r w:rsidRPr="0060627C">
              <w:t>1</w:t>
            </w:r>
          </w:p>
        </w:tc>
        <w:tc>
          <w:tcPr>
            <w:tcW w:w="1417" w:type="dxa"/>
            <w:noWrap/>
            <w:hideMark/>
          </w:tcPr>
          <w:p w14:paraId="093B56F9" w14:textId="77777777" w:rsidR="00F63ECE" w:rsidRPr="0060627C" w:rsidRDefault="00F63ECE" w:rsidP="00F63ECE">
            <w:pPr>
              <w:spacing w:before="120" w:after="200"/>
              <w:contextualSpacing/>
              <w:jc w:val="center"/>
            </w:pPr>
            <w:r w:rsidRPr="0060627C">
              <w:t>0</w:t>
            </w:r>
          </w:p>
        </w:tc>
        <w:tc>
          <w:tcPr>
            <w:tcW w:w="1701" w:type="dxa"/>
            <w:noWrap/>
            <w:hideMark/>
          </w:tcPr>
          <w:p w14:paraId="44844348" w14:textId="77777777" w:rsidR="00F63ECE" w:rsidRPr="0060627C" w:rsidRDefault="00F63ECE" w:rsidP="00F63ECE">
            <w:pPr>
              <w:spacing w:before="120" w:after="200"/>
              <w:contextualSpacing/>
              <w:jc w:val="center"/>
            </w:pPr>
            <w:r w:rsidRPr="0060627C">
              <w:t>1</w:t>
            </w:r>
          </w:p>
        </w:tc>
        <w:tc>
          <w:tcPr>
            <w:tcW w:w="1417" w:type="dxa"/>
            <w:noWrap/>
            <w:hideMark/>
          </w:tcPr>
          <w:p w14:paraId="2115FD2C" w14:textId="77777777" w:rsidR="00F63ECE" w:rsidRPr="0060627C" w:rsidRDefault="00F63ECE" w:rsidP="00F63ECE">
            <w:pPr>
              <w:spacing w:before="120" w:after="200"/>
              <w:contextualSpacing/>
              <w:jc w:val="center"/>
            </w:pPr>
            <w:r w:rsidRPr="0060627C">
              <w:t>0</w:t>
            </w:r>
          </w:p>
        </w:tc>
      </w:tr>
      <w:tr w:rsidR="0060627C" w:rsidRPr="0060627C" w14:paraId="3244473B" w14:textId="77777777" w:rsidTr="00D65FDB">
        <w:trPr>
          <w:trHeight w:val="1639"/>
        </w:trPr>
        <w:tc>
          <w:tcPr>
            <w:tcW w:w="988" w:type="dxa"/>
            <w:vMerge/>
            <w:hideMark/>
          </w:tcPr>
          <w:p w14:paraId="479FE0EB" w14:textId="77777777" w:rsidR="00F63ECE" w:rsidRPr="0060627C" w:rsidRDefault="00F63ECE" w:rsidP="00F63ECE">
            <w:pPr>
              <w:spacing w:before="120" w:after="200"/>
              <w:contextualSpacing/>
            </w:pPr>
          </w:p>
        </w:tc>
        <w:tc>
          <w:tcPr>
            <w:tcW w:w="2409" w:type="dxa"/>
            <w:hideMark/>
          </w:tcPr>
          <w:p w14:paraId="5B847076" w14:textId="77777777" w:rsidR="00F63ECE" w:rsidRPr="0060627C" w:rsidRDefault="00F63ECE" w:rsidP="00F63ECE">
            <w:pPr>
              <w:spacing w:before="120" w:after="200"/>
              <w:contextualSpacing/>
            </w:pPr>
            <w:r w:rsidRPr="0060627C">
              <w:t>4.4. Các công cụ hỗ trợ thiết lập mục tiêu</w:t>
            </w:r>
          </w:p>
        </w:tc>
        <w:tc>
          <w:tcPr>
            <w:tcW w:w="1418" w:type="dxa"/>
            <w:noWrap/>
            <w:hideMark/>
          </w:tcPr>
          <w:p w14:paraId="02DB3796" w14:textId="77777777" w:rsidR="00F63ECE" w:rsidRPr="0060627C" w:rsidRDefault="00F63ECE" w:rsidP="00F63ECE">
            <w:pPr>
              <w:spacing w:before="120" w:after="200"/>
              <w:contextualSpacing/>
              <w:jc w:val="center"/>
            </w:pPr>
            <w:r w:rsidRPr="0060627C">
              <w:t>2</w:t>
            </w:r>
          </w:p>
        </w:tc>
        <w:tc>
          <w:tcPr>
            <w:tcW w:w="1417" w:type="dxa"/>
            <w:noWrap/>
            <w:hideMark/>
          </w:tcPr>
          <w:p w14:paraId="2EF02B5E" w14:textId="77777777" w:rsidR="00F63ECE" w:rsidRPr="0060627C" w:rsidRDefault="00F63ECE" w:rsidP="00F63ECE">
            <w:pPr>
              <w:spacing w:before="120" w:after="200"/>
              <w:contextualSpacing/>
              <w:jc w:val="center"/>
            </w:pPr>
            <w:r w:rsidRPr="0060627C">
              <w:t>0</w:t>
            </w:r>
          </w:p>
        </w:tc>
        <w:tc>
          <w:tcPr>
            <w:tcW w:w="1701" w:type="dxa"/>
            <w:noWrap/>
            <w:hideMark/>
          </w:tcPr>
          <w:p w14:paraId="4EBC7FA1" w14:textId="77777777" w:rsidR="00F63ECE" w:rsidRPr="0060627C" w:rsidRDefault="00F63ECE" w:rsidP="00F63ECE">
            <w:pPr>
              <w:spacing w:before="120" w:after="200"/>
              <w:contextualSpacing/>
              <w:jc w:val="center"/>
            </w:pPr>
            <w:r w:rsidRPr="0060627C">
              <w:t>2</w:t>
            </w:r>
          </w:p>
        </w:tc>
        <w:tc>
          <w:tcPr>
            <w:tcW w:w="1417" w:type="dxa"/>
            <w:noWrap/>
            <w:hideMark/>
          </w:tcPr>
          <w:p w14:paraId="30792319" w14:textId="77777777" w:rsidR="00F63ECE" w:rsidRPr="0060627C" w:rsidRDefault="00F63ECE" w:rsidP="00F63ECE">
            <w:pPr>
              <w:spacing w:before="120" w:after="200"/>
              <w:contextualSpacing/>
              <w:jc w:val="center"/>
            </w:pPr>
            <w:r w:rsidRPr="0060627C">
              <w:t>0</w:t>
            </w:r>
          </w:p>
        </w:tc>
      </w:tr>
      <w:tr w:rsidR="0060627C" w:rsidRPr="0060627C" w14:paraId="48ECBF50" w14:textId="77777777" w:rsidTr="00D65FDB">
        <w:trPr>
          <w:trHeight w:val="1617"/>
        </w:trPr>
        <w:tc>
          <w:tcPr>
            <w:tcW w:w="988" w:type="dxa"/>
            <w:vMerge w:val="restart"/>
            <w:noWrap/>
            <w:hideMark/>
          </w:tcPr>
          <w:p w14:paraId="006D716A" w14:textId="77777777" w:rsidR="00F63ECE" w:rsidRPr="0060627C" w:rsidRDefault="00F63ECE" w:rsidP="00F63ECE">
            <w:pPr>
              <w:spacing w:before="120" w:after="200"/>
              <w:contextualSpacing/>
            </w:pPr>
            <w:r w:rsidRPr="0060627C">
              <w:t> 5</w:t>
            </w:r>
          </w:p>
        </w:tc>
        <w:tc>
          <w:tcPr>
            <w:tcW w:w="2409" w:type="dxa"/>
            <w:hideMark/>
          </w:tcPr>
          <w:p w14:paraId="01A48DDC" w14:textId="77777777" w:rsidR="00F63ECE" w:rsidRPr="0060627C" w:rsidRDefault="00F63ECE" w:rsidP="00F63ECE">
            <w:pPr>
              <w:spacing w:before="120" w:after="200"/>
              <w:contextualSpacing/>
            </w:pPr>
            <w:r w:rsidRPr="0060627C">
              <w:t>Chương 5. KỸ NĂNG QUẢN LÝ THỜI GIAN</w:t>
            </w:r>
          </w:p>
        </w:tc>
        <w:tc>
          <w:tcPr>
            <w:tcW w:w="1418" w:type="dxa"/>
            <w:noWrap/>
            <w:hideMark/>
          </w:tcPr>
          <w:p w14:paraId="20E2D3B1" w14:textId="77777777" w:rsidR="00F63ECE" w:rsidRPr="0060627C" w:rsidRDefault="00F63ECE" w:rsidP="00F63ECE">
            <w:pPr>
              <w:spacing w:before="120" w:after="200"/>
              <w:contextualSpacing/>
              <w:jc w:val="center"/>
            </w:pPr>
            <w:r w:rsidRPr="0060627C">
              <w:t>5</w:t>
            </w:r>
          </w:p>
        </w:tc>
        <w:tc>
          <w:tcPr>
            <w:tcW w:w="1417" w:type="dxa"/>
            <w:noWrap/>
            <w:hideMark/>
          </w:tcPr>
          <w:p w14:paraId="38DFF711" w14:textId="77777777" w:rsidR="00F63ECE" w:rsidRPr="0060627C" w:rsidRDefault="00F63ECE" w:rsidP="00F63ECE">
            <w:pPr>
              <w:spacing w:before="120" w:after="200"/>
              <w:contextualSpacing/>
              <w:jc w:val="center"/>
            </w:pPr>
            <w:r w:rsidRPr="0060627C">
              <w:t>4</w:t>
            </w:r>
          </w:p>
        </w:tc>
        <w:tc>
          <w:tcPr>
            <w:tcW w:w="1701" w:type="dxa"/>
            <w:noWrap/>
            <w:hideMark/>
          </w:tcPr>
          <w:p w14:paraId="0316167E" w14:textId="77777777" w:rsidR="00F63ECE" w:rsidRPr="0060627C" w:rsidRDefault="00F63ECE" w:rsidP="00F63ECE">
            <w:pPr>
              <w:spacing w:before="120" w:after="200"/>
              <w:contextualSpacing/>
              <w:jc w:val="center"/>
            </w:pPr>
            <w:r w:rsidRPr="0060627C">
              <w:t>1</w:t>
            </w:r>
          </w:p>
        </w:tc>
        <w:tc>
          <w:tcPr>
            <w:tcW w:w="1417" w:type="dxa"/>
            <w:noWrap/>
            <w:hideMark/>
          </w:tcPr>
          <w:p w14:paraId="01698A56" w14:textId="77777777" w:rsidR="00F63ECE" w:rsidRPr="0060627C" w:rsidRDefault="00F63ECE" w:rsidP="00F63ECE">
            <w:pPr>
              <w:spacing w:before="120" w:after="200"/>
              <w:contextualSpacing/>
              <w:jc w:val="center"/>
            </w:pPr>
            <w:r w:rsidRPr="0060627C">
              <w:t>0</w:t>
            </w:r>
          </w:p>
        </w:tc>
      </w:tr>
      <w:tr w:rsidR="0060627C" w:rsidRPr="0060627C" w14:paraId="2188D1C0" w14:textId="77777777" w:rsidTr="00D65FDB">
        <w:trPr>
          <w:trHeight w:val="699"/>
        </w:trPr>
        <w:tc>
          <w:tcPr>
            <w:tcW w:w="988" w:type="dxa"/>
            <w:vMerge/>
            <w:hideMark/>
          </w:tcPr>
          <w:p w14:paraId="3D744822" w14:textId="77777777" w:rsidR="00F63ECE" w:rsidRPr="0060627C" w:rsidRDefault="00F63ECE" w:rsidP="00F63ECE">
            <w:pPr>
              <w:spacing w:before="120" w:after="200"/>
              <w:contextualSpacing/>
            </w:pPr>
          </w:p>
        </w:tc>
        <w:tc>
          <w:tcPr>
            <w:tcW w:w="2409" w:type="dxa"/>
            <w:hideMark/>
          </w:tcPr>
          <w:p w14:paraId="3100128D" w14:textId="77777777" w:rsidR="00F63ECE" w:rsidRPr="0060627C" w:rsidRDefault="00F63ECE" w:rsidP="00F63ECE">
            <w:pPr>
              <w:spacing w:before="120" w:after="200"/>
              <w:contextualSpacing/>
            </w:pPr>
            <w:r w:rsidRPr="0060627C">
              <w:t>5.1. Khái quát</w:t>
            </w:r>
          </w:p>
        </w:tc>
        <w:tc>
          <w:tcPr>
            <w:tcW w:w="1418" w:type="dxa"/>
            <w:noWrap/>
            <w:hideMark/>
          </w:tcPr>
          <w:p w14:paraId="6AD468A9" w14:textId="77777777" w:rsidR="00F63ECE" w:rsidRPr="0060627C" w:rsidRDefault="00F63ECE" w:rsidP="00F63ECE">
            <w:pPr>
              <w:spacing w:before="120" w:after="200"/>
              <w:contextualSpacing/>
              <w:jc w:val="center"/>
            </w:pPr>
            <w:r w:rsidRPr="0060627C">
              <w:t>1</w:t>
            </w:r>
          </w:p>
        </w:tc>
        <w:tc>
          <w:tcPr>
            <w:tcW w:w="1417" w:type="dxa"/>
            <w:noWrap/>
            <w:hideMark/>
          </w:tcPr>
          <w:p w14:paraId="71C0197F" w14:textId="77777777" w:rsidR="00F63ECE" w:rsidRPr="0060627C" w:rsidRDefault="00F63ECE" w:rsidP="00F63ECE">
            <w:pPr>
              <w:spacing w:before="120" w:after="200"/>
              <w:contextualSpacing/>
              <w:jc w:val="center"/>
            </w:pPr>
            <w:r w:rsidRPr="0060627C">
              <w:t>1</w:t>
            </w:r>
          </w:p>
        </w:tc>
        <w:tc>
          <w:tcPr>
            <w:tcW w:w="1701" w:type="dxa"/>
            <w:noWrap/>
            <w:hideMark/>
          </w:tcPr>
          <w:p w14:paraId="719F11F2" w14:textId="77777777" w:rsidR="00F63ECE" w:rsidRPr="0060627C" w:rsidRDefault="00F63ECE" w:rsidP="00F63ECE">
            <w:pPr>
              <w:spacing w:before="120" w:after="200"/>
              <w:contextualSpacing/>
              <w:jc w:val="center"/>
            </w:pPr>
            <w:r w:rsidRPr="0060627C">
              <w:t>0</w:t>
            </w:r>
          </w:p>
        </w:tc>
        <w:tc>
          <w:tcPr>
            <w:tcW w:w="1417" w:type="dxa"/>
            <w:noWrap/>
            <w:hideMark/>
          </w:tcPr>
          <w:p w14:paraId="7E807802" w14:textId="77777777" w:rsidR="00F63ECE" w:rsidRPr="0060627C" w:rsidRDefault="00F63ECE" w:rsidP="00F63ECE">
            <w:pPr>
              <w:spacing w:before="120" w:after="200"/>
              <w:contextualSpacing/>
              <w:jc w:val="center"/>
            </w:pPr>
            <w:r w:rsidRPr="0060627C">
              <w:t>0</w:t>
            </w:r>
          </w:p>
        </w:tc>
      </w:tr>
      <w:tr w:rsidR="0060627C" w:rsidRPr="0060627C" w14:paraId="59383AC5" w14:textId="77777777" w:rsidTr="00D65FDB">
        <w:trPr>
          <w:trHeight w:val="1266"/>
        </w:trPr>
        <w:tc>
          <w:tcPr>
            <w:tcW w:w="988" w:type="dxa"/>
            <w:vMerge/>
            <w:hideMark/>
          </w:tcPr>
          <w:p w14:paraId="18E37151" w14:textId="77777777" w:rsidR="00F63ECE" w:rsidRPr="0060627C" w:rsidRDefault="00F63ECE" w:rsidP="00F63ECE">
            <w:pPr>
              <w:spacing w:before="120" w:after="200"/>
              <w:contextualSpacing/>
            </w:pPr>
          </w:p>
        </w:tc>
        <w:tc>
          <w:tcPr>
            <w:tcW w:w="2409" w:type="dxa"/>
            <w:hideMark/>
          </w:tcPr>
          <w:p w14:paraId="687EFD9A" w14:textId="77777777" w:rsidR="00F63ECE" w:rsidRPr="0060627C" w:rsidRDefault="00F63ECE" w:rsidP="00F63ECE">
            <w:pPr>
              <w:spacing w:before="120" w:after="200"/>
              <w:contextualSpacing/>
            </w:pPr>
            <w:r w:rsidRPr="0060627C">
              <w:t>5.2. Hiệu quả sử dụng thời gian</w:t>
            </w:r>
          </w:p>
        </w:tc>
        <w:tc>
          <w:tcPr>
            <w:tcW w:w="1418" w:type="dxa"/>
            <w:noWrap/>
            <w:hideMark/>
          </w:tcPr>
          <w:p w14:paraId="6AD3DA3B" w14:textId="77777777" w:rsidR="00F63ECE" w:rsidRPr="0060627C" w:rsidRDefault="00F63ECE" w:rsidP="00F63ECE">
            <w:pPr>
              <w:spacing w:before="120" w:after="200"/>
              <w:contextualSpacing/>
              <w:jc w:val="center"/>
            </w:pPr>
            <w:r w:rsidRPr="0060627C">
              <w:t>2</w:t>
            </w:r>
          </w:p>
        </w:tc>
        <w:tc>
          <w:tcPr>
            <w:tcW w:w="1417" w:type="dxa"/>
            <w:noWrap/>
            <w:hideMark/>
          </w:tcPr>
          <w:p w14:paraId="5C67E8BE" w14:textId="77777777" w:rsidR="00F63ECE" w:rsidRPr="0060627C" w:rsidRDefault="00F63ECE" w:rsidP="00F63ECE">
            <w:pPr>
              <w:spacing w:before="120" w:after="200"/>
              <w:contextualSpacing/>
              <w:jc w:val="center"/>
            </w:pPr>
            <w:r w:rsidRPr="0060627C">
              <w:t>1</w:t>
            </w:r>
          </w:p>
        </w:tc>
        <w:tc>
          <w:tcPr>
            <w:tcW w:w="1701" w:type="dxa"/>
            <w:noWrap/>
            <w:hideMark/>
          </w:tcPr>
          <w:p w14:paraId="19589CAA" w14:textId="77777777" w:rsidR="00F63ECE" w:rsidRPr="0060627C" w:rsidRDefault="00F63ECE" w:rsidP="00F63ECE">
            <w:pPr>
              <w:spacing w:before="120" w:after="200"/>
              <w:contextualSpacing/>
              <w:jc w:val="center"/>
            </w:pPr>
            <w:r w:rsidRPr="0060627C">
              <w:t>1</w:t>
            </w:r>
          </w:p>
        </w:tc>
        <w:tc>
          <w:tcPr>
            <w:tcW w:w="1417" w:type="dxa"/>
            <w:noWrap/>
            <w:hideMark/>
          </w:tcPr>
          <w:p w14:paraId="777EDEDA" w14:textId="77777777" w:rsidR="00F63ECE" w:rsidRPr="0060627C" w:rsidRDefault="00F63ECE" w:rsidP="00F63ECE">
            <w:pPr>
              <w:spacing w:before="120" w:after="200"/>
              <w:contextualSpacing/>
              <w:jc w:val="center"/>
            </w:pPr>
            <w:r w:rsidRPr="0060627C">
              <w:t>0</w:t>
            </w:r>
          </w:p>
        </w:tc>
      </w:tr>
      <w:tr w:rsidR="0060627C" w:rsidRPr="0060627C" w14:paraId="60D0E9EE" w14:textId="77777777" w:rsidTr="00D65FDB">
        <w:trPr>
          <w:trHeight w:val="1397"/>
        </w:trPr>
        <w:tc>
          <w:tcPr>
            <w:tcW w:w="988" w:type="dxa"/>
            <w:vMerge/>
            <w:hideMark/>
          </w:tcPr>
          <w:p w14:paraId="5D336EDB" w14:textId="77777777" w:rsidR="00F63ECE" w:rsidRPr="0060627C" w:rsidRDefault="00F63ECE" w:rsidP="00F63ECE">
            <w:pPr>
              <w:spacing w:before="120" w:after="200"/>
              <w:contextualSpacing/>
            </w:pPr>
          </w:p>
        </w:tc>
        <w:tc>
          <w:tcPr>
            <w:tcW w:w="2409" w:type="dxa"/>
            <w:hideMark/>
          </w:tcPr>
          <w:p w14:paraId="1930B8DA" w14:textId="77777777" w:rsidR="00F63ECE" w:rsidRPr="0060627C" w:rsidRDefault="00F63ECE" w:rsidP="00F63ECE">
            <w:pPr>
              <w:spacing w:before="120" w:after="200"/>
              <w:contextualSpacing/>
            </w:pPr>
            <w:r w:rsidRPr="0060627C">
              <w:t>5.3. Phương pháp quản lý thời gian</w:t>
            </w:r>
          </w:p>
        </w:tc>
        <w:tc>
          <w:tcPr>
            <w:tcW w:w="1418" w:type="dxa"/>
            <w:noWrap/>
            <w:hideMark/>
          </w:tcPr>
          <w:p w14:paraId="7D304F3E" w14:textId="77777777" w:rsidR="00F63ECE" w:rsidRPr="0060627C" w:rsidRDefault="00F63ECE" w:rsidP="00F63ECE">
            <w:pPr>
              <w:spacing w:before="120" w:after="200"/>
              <w:contextualSpacing/>
              <w:jc w:val="center"/>
            </w:pPr>
            <w:r w:rsidRPr="0060627C">
              <w:t>2</w:t>
            </w:r>
          </w:p>
        </w:tc>
        <w:tc>
          <w:tcPr>
            <w:tcW w:w="1417" w:type="dxa"/>
            <w:noWrap/>
            <w:hideMark/>
          </w:tcPr>
          <w:p w14:paraId="415D0BBD" w14:textId="77777777" w:rsidR="00F63ECE" w:rsidRPr="0060627C" w:rsidRDefault="00F63ECE" w:rsidP="00F63ECE">
            <w:pPr>
              <w:spacing w:before="120" w:after="200"/>
              <w:contextualSpacing/>
              <w:jc w:val="center"/>
            </w:pPr>
            <w:r w:rsidRPr="0060627C">
              <w:t>2</w:t>
            </w:r>
          </w:p>
        </w:tc>
        <w:tc>
          <w:tcPr>
            <w:tcW w:w="1701" w:type="dxa"/>
            <w:noWrap/>
            <w:hideMark/>
          </w:tcPr>
          <w:p w14:paraId="29982236" w14:textId="77777777" w:rsidR="00F63ECE" w:rsidRPr="0060627C" w:rsidRDefault="00F63ECE" w:rsidP="00F63ECE">
            <w:pPr>
              <w:spacing w:before="120" w:after="200"/>
              <w:contextualSpacing/>
              <w:jc w:val="center"/>
            </w:pPr>
            <w:r w:rsidRPr="0060627C">
              <w:t>0</w:t>
            </w:r>
          </w:p>
        </w:tc>
        <w:tc>
          <w:tcPr>
            <w:tcW w:w="1417" w:type="dxa"/>
            <w:noWrap/>
            <w:hideMark/>
          </w:tcPr>
          <w:p w14:paraId="4C652F35" w14:textId="77777777" w:rsidR="00F63ECE" w:rsidRPr="0060627C" w:rsidRDefault="00F63ECE" w:rsidP="00F63ECE">
            <w:pPr>
              <w:spacing w:before="120" w:after="200"/>
              <w:contextualSpacing/>
              <w:jc w:val="center"/>
            </w:pPr>
            <w:r w:rsidRPr="0060627C">
              <w:t>0</w:t>
            </w:r>
          </w:p>
        </w:tc>
      </w:tr>
      <w:tr w:rsidR="0060627C" w:rsidRPr="0060627C" w14:paraId="0D52A0F6" w14:textId="77777777" w:rsidTr="00D65FDB">
        <w:trPr>
          <w:trHeight w:val="2494"/>
        </w:trPr>
        <w:tc>
          <w:tcPr>
            <w:tcW w:w="988" w:type="dxa"/>
            <w:vMerge w:val="restart"/>
            <w:noWrap/>
            <w:hideMark/>
          </w:tcPr>
          <w:p w14:paraId="49AB3BF5" w14:textId="77777777" w:rsidR="00F63ECE" w:rsidRPr="0060627C" w:rsidRDefault="00F63ECE" w:rsidP="00F63ECE">
            <w:pPr>
              <w:spacing w:before="120" w:after="200"/>
              <w:contextualSpacing/>
            </w:pPr>
            <w:r w:rsidRPr="0060627C">
              <w:t> </w:t>
            </w:r>
          </w:p>
          <w:p w14:paraId="49280071" w14:textId="77777777" w:rsidR="00F63ECE" w:rsidRPr="0060627C" w:rsidRDefault="00F63ECE" w:rsidP="00F63ECE">
            <w:pPr>
              <w:spacing w:before="120" w:after="200"/>
              <w:contextualSpacing/>
            </w:pPr>
            <w:r w:rsidRPr="0060627C">
              <w:t> </w:t>
            </w:r>
          </w:p>
          <w:p w14:paraId="1EA5D21C" w14:textId="77777777" w:rsidR="00F63ECE" w:rsidRPr="0060627C" w:rsidRDefault="00F63ECE" w:rsidP="00F63ECE">
            <w:pPr>
              <w:spacing w:before="120" w:after="200"/>
              <w:contextualSpacing/>
            </w:pPr>
            <w:r w:rsidRPr="0060627C">
              <w:t> </w:t>
            </w:r>
          </w:p>
          <w:p w14:paraId="5A7A3497" w14:textId="77777777" w:rsidR="00F63ECE" w:rsidRPr="0060627C" w:rsidRDefault="00F63ECE" w:rsidP="00F63ECE">
            <w:pPr>
              <w:spacing w:before="120" w:after="200"/>
              <w:contextualSpacing/>
            </w:pPr>
            <w:r w:rsidRPr="0060627C">
              <w:t> </w:t>
            </w:r>
          </w:p>
          <w:p w14:paraId="1D407C72" w14:textId="77777777" w:rsidR="00F63ECE" w:rsidRPr="0060627C" w:rsidRDefault="00F63ECE" w:rsidP="00F63ECE">
            <w:pPr>
              <w:spacing w:before="120" w:after="200"/>
              <w:contextualSpacing/>
            </w:pPr>
            <w:r w:rsidRPr="0060627C">
              <w:t> </w:t>
            </w:r>
          </w:p>
          <w:p w14:paraId="4DF2D0FE" w14:textId="77777777" w:rsidR="00F63ECE" w:rsidRPr="0060627C" w:rsidRDefault="00F63ECE" w:rsidP="00F63ECE">
            <w:pPr>
              <w:spacing w:before="120" w:after="200"/>
              <w:contextualSpacing/>
            </w:pPr>
            <w:r w:rsidRPr="0060627C">
              <w:t> </w:t>
            </w:r>
          </w:p>
          <w:p w14:paraId="77488739" w14:textId="77777777" w:rsidR="00F63ECE" w:rsidRPr="0060627C" w:rsidRDefault="00F63ECE" w:rsidP="00F63ECE">
            <w:pPr>
              <w:spacing w:before="120" w:after="200"/>
              <w:contextualSpacing/>
            </w:pPr>
            <w:r w:rsidRPr="0060627C">
              <w:t> </w:t>
            </w:r>
          </w:p>
          <w:p w14:paraId="34788593" w14:textId="77777777" w:rsidR="00F63ECE" w:rsidRPr="0060627C" w:rsidRDefault="00F63ECE" w:rsidP="00F63ECE">
            <w:pPr>
              <w:spacing w:before="120" w:after="200"/>
              <w:contextualSpacing/>
            </w:pPr>
            <w:r w:rsidRPr="0060627C">
              <w:t> </w:t>
            </w:r>
          </w:p>
          <w:p w14:paraId="0EA93996" w14:textId="77777777" w:rsidR="00F63ECE" w:rsidRPr="0060627C" w:rsidRDefault="00F63ECE" w:rsidP="00F63ECE">
            <w:pPr>
              <w:spacing w:before="120" w:after="200"/>
              <w:contextualSpacing/>
            </w:pPr>
            <w:r w:rsidRPr="0060627C">
              <w:t> </w:t>
            </w:r>
          </w:p>
          <w:p w14:paraId="0D12F986" w14:textId="77777777" w:rsidR="00F63ECE" w:rsidRPr="0060627C" w:rsidRDefault="00F63ECE" w:rsidP="00F63ECE">
            <w:pPr>
              <w:spacing w:before="120" w:after="200"/>
              <w:contextualSpacing/>
            </w:pPr>
            <w:r w:rsidRPr="0060627C">
              <w:t> </w:t>
            </w:r>
          </w:p>
        </w:tc>
        <w:tc>
          <w:tcPr>
            <w:tcW w:w="2409" w:type="dxa"/>
            <w:hideMark/>
          </w:tcPr>
          <w:p w14:paraId="2BFB4ED7" w14:textId="77777777" w:rsidR="00F63ECE" w:rsidRPr="0060627C" w:rsidRDefault="00F63ECE" w:rsidP="00F63ECE">
            <w:pPr>
              <w:spacing w:before="120" w:after="200"/>
              <w:contextualSpacing/>
            </w:pPr>
            <w:r w:rsidRPr="0060627C">
              <w:t>Chương 6. KỸ NĂNG GIAO TIẾP VÀ TÁC PHONG CÔNG SỞ</w:t>
            </w:r>
          </w:p>
        </w:tc>
        <w:tc>
          <w:tcPr>
            <w:tcW w:w="1418" w:type="dxa"/>
            <w:noWrap/>
            <w:hideMark/>
          </w:tcPr>
          <w:p w14:paraId="630C5AAE" w14:textId="77777777" w:rsidR="00F63ECE" w:rsidRPr="0060627C" w:rsidRDefault="00F63ECE" w:rsidP="00F63ECE">
            <w:pPr>
              <w:spacing w:before="120" w:after="200"/>
              <w:contextualSpacing/>
              <w:jc w:val="center"/>
            </w:pPr>
            <w:r w:rsidRPr="0060627C">
              <w:t>10</w:t>
            </w:r>
          </w:p>
        </w:tc>
        <w:tc>
          <w:tcPr>
            <w:tcW w:w="1417" w:type="dxa"/>
            <w:noWrap/>
            <w:hideMark/>
          </w:tcPr>
          <w:p w14:paraId="6BFFB779" w14:textId="77777777" w:rsidR="00F63ECE" w:rsidRPr="0060627C" w:rsidRDefault="00F63ECE" w:rsidP="00F63ECE">
            <w:pPr>
              <w:spacing w:before="120" w:after="200"/>
              <w:contextualSpacing/>
              <w:jc w:val="center"/>
            </w:pPr>
            <w:r w:rsidRPr="0060627C">
              <w:t>2</w:t>
            </w:r>
          </w:p>
        </w:tc>
        <w:tc>
          <w:tcPr>
            <w:tcW w:w="1701" w:type="dxa"/>
            <w:noWrap/>
            <w:hideMark/>
          </w:tcPr>
          <w:p w14:paraId="4C2E9D3C" w14:textId="77777777" w:rsidR="00F63ECE" w:rsidRPr="0060627C" w:rsidRDefault="00F63ECE" w:rsidP="00F63ECE">
            <w:pPr>
              <w:spacing w:before="120" w:after="200"/>
              <w:contextualSpacing/>
              <w:jc w:val="center"/>
            </w:pPr>
            <w:r w:rsidRPr="0060627C">
              <w:t>7</w:t>
            </w:r>
          </w:p>
        </w:tc>
        <w:tc>
          <w:tcPr>
            <w:tcW w:w="1417" w:type="dxa"/>
            <w:noWrap/>
            <w:hideMark/>
          </w:tcPr>
          <w:p w14:paraId="3352DF70" w14:textId="77777777" w:rsidR="00F63ECE" w:rsidRPr="0060627C" w:rsidRDefault="00F63ECE" w:rsidP="00F63ECE">
            <w:pPr>
              <w:spacing w:before="120" w:after="200"/>
              <w:contextualSpacing/>
              <w:jc w:val="center"/>
            </w:pPr>
            <w:r w:rsidRPr="0060627C">
              <w:t>1</w:t>
            </w:r>
          </w:p>
        </w:tc>
      </w:tr>
      <w:tr w:rsidR="0060627C" w:rsidRPr="0060627C" w14:paraId="7290362B" w14:textId="77777777" w:rsidTr="00D65FDB">
        <w:trPr>
          <w:trHeight w:val="559"/>
        </w:trPr>
        <w:tc>
          <w:tcPr>
            <w:tcW w:w="988" w:type="dxa"/>
            <w:vMerge/>
            <w:noWrap/>
            <w:hideMark/>
          </w:tcPr>
          <w:p w14:paraId="35F5A59B" w14:textId="77777777" w:rsidR="00F63ECE" w:rsidRPr="0060627C" w:rsidRDefault="00F63ECE" w:rsidP="00F63ECE">
            <w:pPr>
              <w:spacing w:before="120" w:after="200"/>
              <w:contextualSpacing/>
            </w:pPr>
          </w:p>
        </w:tc>
        <w:tc>
          <w:tcPr>
            <w:tcW w:w="2409" w:type="dxa"/>
            <w:hideMark/>
          </w:tcPr>
          <w:p w14:paraId="2BDEF38B" w14:textId="77777777" w:rsidR="00F63ECE" w:rsidRPr="0060627C" w:rsidRDefault="00F63ECE" w:rsidP="00F63ECE">
            <w:pPr>
              <w:spacing w:before="120" w:after="200"/>
              <w:contextualSpacing/>
            </w:pPr>
            <w:r w:rsidRPr="0060627C">
              <w:t>6.1. Khái quát</w:t>
            </w:r>
          </w:p>
        </w:tc>
        <w:tc>
          <w:tcPr>
            <w:tcW w:w="1418" w:type="dxa"/>
            <w:noWrap/>
            <w:hideMark/>
          </w:tcPr>
          <w:p w14:paraId="2331D2DF" w14:textId="77777777" w:rsidR="00F63ECE" w:rsidRPr="0060627C" w:rsidRDefault="00F63ECE" w:rsidP="00F63ECE">
            <w:pPr>
              <w:spacing w:before="120" w:after="200"/>
              <w:contextualSpacing/>
              <w:jc w:val="center"/>
            </w:pPr>
            <w:r w:rsidRPr="0060627C">
              <w:t>0,5</w:t>
            </w:r>
          </w:p>
        </w:tc>
        <w:tc>
          <w:tcPr>
            <w:tcW w:w="1417" w:type="dxa"/>
            <w:noWrap/>
            <w:hideMark/>
          </w:tcPr>
          <w:p w14:paraId="49737167" w14:textId="77777777" w:rsidR="00F63ECE" w:rsidRPr="0060627C" w:rsidRDefault="00F63ECE" w:rsidP="00F63ECE">
            <w:pPr>
              <w:spacing w:before="120" w:after="200"/>
              <w:contextualSpacing/>
              <w:jc w:val="center"/>
            </w:pPr>
            <w:r w:rsidRPr="0060627C">
              <w:t>0,5</w:t>
            </w:r>
          </w:p>
        </w:tc>
        <w:tc>
          <w:tcPr>
            <w:tcW w:w="1701" w:type="dxa"/>
            <w:noWrap/>
            <w:hideMark/>
          </w:tcPr>
          <w:p w14:paraId="6CD265B1" w14:textId="77777777" w:rsidR="00F63ECE" w:rsidRPr="0060627C" w:rsidRDefault="00F63ECE" w:rsidP="00F63ECE">
            <w:pPr>
              <w:spacing w:before="120" w:after="200"/>
              <w:contextualSpacing/>
              <w:jc w:val="center"/>
            </w:pPr>
            <w:r w:rsidRPr="0060627C">
              <w:t>0</w:t>
            </w:r>
          </w:p>
        </w:tc>
        <w:tc>
          <w:tcPr>
            <w:tcW w:w="1417" w:type="dxa"/>
            <w:noWrap/>
            <w:hideMark/>
          </w:tcPr>
          <w:p w14:paraId="5E941901" w14:textId="77777777" w:rsidR="00F63ECE" w:rsidRPr="0060627C" w:rsidRDefault="00F63ECE" w:rsidP="00F63ECE">
            <w:pPr>
              <w:spacing w:before="120" w:after="200"/>
              <w:contextualSpacing/>
              <w:jc w:val="center"/>
            </w:pPr>
            <w:r w:rsidRPr="0060627C">
              <w:t>0</w:t>
            </w:r>
          </w:p>
        </w:tc>
      </w:tr>
      <w:tr w:rsidR="0060627C" w:rsidRPr="0060627C" w14:paraId="380AC9A7" w14:textId="77777777" w:rsidTr="00D65FDB">
        <w:trPr>
          <w:trHeight w:val="1546"/>
        </w:trPr>
        <w:tc>
          <w:tcPr>
            <w:tcW w:w="988" w:type="dxa"/>
            <w:vMerge/>
            <w:noWrap/>
            <w:hideMark/>
          </w:tcPr>
          <w:p w14:paraId="217B04A9" w14:textId="77777777" w:rsidR="00F63ECE" w:rsidRPr="0060627C" w:rsidRDefault="00F63ECE" w:rsidP="00F63ECE">
            <w:pPr>
              <w:spacing w:before="120" w:after="200"/>
              <w:contextualSpacing/>
            </w:pPr>
          </w:p>
        </w:tc>
        <w:tc>
          <w:tcPr>
            <w:tcW w:w="2409" w:type="dxa"/>
            <w:hideMark/>
          </w:tcPr>
          <w:p w14:paraId="076E96BF" w14:textId="77777777" w:rsidR="00F63ECE" w:rsidRPr="0060627C" w:rsidRDefault="00F63ECE" w:rsidP="00F63ECE">
            <w:pPr>
              <w:spacing w:before="120" w:after="200"/>
              <w:contextualSpacing/>
            </w:pPr>
            <w:r w:rsidRPr="0060627C">
              <w:t>6.2. Mục tiêu và phương thức giao tiếp</w:t>
            </w:r>
          </w:p>
        </w:tc>
        <w:tc>
          <w:tcPr>
            <w:tcW w:w="1418" w:type="dxa"/>
            <w:noWrap/>
            <w:hideMark/>
          </w:tcPr>
          <w:p w14:paraId="3899DE93" w14:textId="77777777" w:rsidR="00F63ECE" w:rsidRPr="0060627C" w:rsidRDefault="00F63ECE" w:rsidP="00F63ECE">
            <w:pPr>
              <w:spacing w:before="120" w:after="200"/>
              <w:contextualSpacing/>
              <w:jc w:val="center"/>
            </w:pPr>
            <w:r w:rsidRPr="0060627C">
              <w:t>0,5</w:t>
            </w:r>
          </w:p>
        </w:tc>
        <w:tc>
          <w:tcPr>
            <w:tcW w:w="1417" w:type="dxa"/>
            <w:noWrap/>
            <w:hideMark/>
          </w:tcPr>
          <w:p w14:paraId="01FC884B" w14:textId="77777777" w:rsidR="00F63ECE" w:rsidRPr="0060627C" w:rsidRDefault="00F63ECE" w:rsidP="00F63ECE">
            <w:pPr>
              <w:spacing w:before="120" w:after="200"/>
              <w:contextualSpacing/>
              <w:jc w:val="center"/>
            </w:pPr>
            <w:r w:rsidRPr="0060627C">
              <w:t>0,5</w:t>
            </w:r>
          </w:p>
        </w:tc>
        <w:tc>
          <w:tcPr>
            <w:tcW w:w="1701" w:type="dxa"/>
            <w:noWrap/>
            <w:hideMark/>
          </w:tcPr>
          <w:p w14:paraId="50056562" w14:textId="77777777" w:rsidR="00F63ECE" w:rsidRPr="0060627C" w:rsidRDefault="00F63ECE" w:rsidP="00F63ECE">
            <w:pPr>
              <w:spacing w:before="120" w:after="200"/>
              <w:contextualSpacing/>
              <w:jc w:val="center"/>
            </w:pPr>
            <w:r w:rsidRPr="0060627C">
              <w:t>0</w:t>
            </w:r>
          </w:p>
        </w:tc>
        <w:tc>
          <w:tcPr>
            <w:tcW w:w="1417" w:type="dxa"/>
            <w:noWrap/>
            <w:hideMark/>
          </w:tcPr>
          <w:p w14:paraId="7A0F4D06" w14:textId="77777777" w:rsidR="00F63ECE" w:rsidRPr="0060627C" w:rsidRDefault="00F63ECE" w:rsidP="00F63ECE">
            <w:pPr>
              <w:spacing w:before="120" w:after="200"/>
              <w:contextualSpacing/>
              <w:jc w:val="center"/>
            </w:pPr>
            <w:r w:rsidRPr="0060627C">
              <w:t>0</w:t>
            </w:r>
          </w:p>
        </w:tc>
      </w:tr>
      <w:tr w:rsidR="0060627C" w:rsidRPr="0060627C" w14:paraId="24169AE7" w14:textId="77777777" w:rsidTr="00D65FDB">
        <w:trPr>
          <w:trHeight w:val="1502"/>
        </w:trPr>
        <w:tc>
          <w:tcPr>
            <w:tcW w:w="988" w:type="dxa"/>
            <w:vMerge/>
            <w:noWrap/>
            <w:hideMark/>
          </w:tcPr>
          <w:p w14:paraId="10E6E9DB" w14:textId="77777777" w:rsidR="00F63ECE" w:rsidRPr="0060627C" w:rsidRDefault="00F63ECE" w:rsidP="00F63ECE">
            <w:pPr>
              <w:spacing w:before="120" w:after="200"/>
              <w:contextualSpacing/>
            </w:pPr>
          </w:p>
        </w:tc>
        <w:tc>
          <w:tcPr>
            <w:tcW w:w="2409" w:type="dxa"/>
            <w:hideMark/>
          </w:tcPr>
          <w:p w14:paraId="05A63667" w14:textId="77777777" w:rsidR="00F63ECE" w:rsidRPr="0060627C" w:rsidRDefault="00F63ECE" w:rsidP="00F63ECE">
            <w:pPr>
              <w:spacing w:before="120" w:after="200"/>
              <w:contextualSpacing/>
            </w:pPr>
            <w:r w:rsidRPr="0060627C">
              <w:t>6.3. Các nguyên tắc cơ bản trong giao tiếp</w:t>
            </w:r>
          </w:p>
        </w:tc>
        <w:tc>
          <w:tcPr>
            <w:tcW w:w="1418" w:type="dxa"/>
            <w:noWrap/>
            <w:hideMark/>
          </w:tcPr>
          <w:p w14:paraId="5481B79A" w14:textId="77777777" w:rsidR="00F63ECE" w:rsidRPr="0060627C" w:rsidRDefault="00F63ECE" w:rsidP="00F63ECE">
            <w:pPr>
              <w:spacing w:before="120" w:after="200"/>
              <w:contextualSpacing/>
              <w:jc w:val="center"/>
            </w:pPr>
            <w:r w:rsidRPr="0060627C">
              <w:t>0,5</w:t>
            </w:r>
          </w:p>
        </w:tc>
        <w:tc>
          <w:tcPr>
            <w:tcW w:w="1417" w:type="dxa"/>
            <w:noWrap/>
            <w:hideMark/>
          </w:tcPr>
          <w:p w14:paraId="0F6D72E7" w14:textId="77777777" w:rsidR="00F63ECE" w:rsidRPr="0060627C" w:rsidRDefault="00F63ECE" w:rsidP="00F63ECE">
            <w:pPr>
              <w:spacing w:before="120" w:after="200"/>
              <w:contextualSpacing/>
              <w:jc w:val="center"/>
            </w:pPr>
            <w:r w:rsidRPr="0060627C">
              <w:t>0,5</w:t>
            </w:r>
          </w:p>
        </w:tc>
        <w:tc>
          <w:tcPr>
            <w:tcW w:w="1701" w:type="dxa"/>
            <w:noWrap/>
            <w:hideMark/>
          </w:tcPr>
          <w:p w14:paraId="74DDC73B" w14:textId="77777777" w:rsidR="00F63ECE" w:rsidRPr="0060627C" w:rsidRDefault="00F63ECE" w:rsidP="00F63ECE">
            <w:pPr>
              <w:spacing w:before="120" w:after="200"/>
              <w:contextualSpacing/>
              <w:jc w:val="center"/>
            </w:pPr>
            <w:r w:rsidRPr="0060627C">
              <w:t>0</w:t>
            </w:r>
          </w:p>
        </w:tc>
        <w:tc>
          <w:tcPr>
            <w:tcW w:w="1417" w:type="dxa"/>
            <w:noWrap/>
            <w:hideMark/>
          </w:tcPr>
          <w:p w14:paraId="7B310EED" w14:textId="77777777" w:rsidR="00F63ECE" w:rsidRPr="0060627C" w:rsidRDefault="00F63ECE" w:rsidP="00F63ECE">
            <w:pPr>
              <w:spacing w:before="120" w:after="200"/>
              <w:contextualSpacing/>
              <w:jc w:val="center"/>
            </w:pPr>
            <w:r w:rsidRPr="0060627C">
              <w:t>0</w:t>
            </w:r>
          </w:p>
        </w:tc>
      </w:tr>
      <w:tr w:rsidR="0060627C" w:rsidRPr="0060627C" w14:paraId="1BC71078" w14:textId="77777777" w:rsidTr="00D65FDB">
        <w:trPr>
          <w:trHeight w:val="987"/>
        </w:trPr>
        <w:tc>
          <w:tcPr>
            <w:tcW w:w="988" w:type="dxa"/>
            <w:vMerge/>
            <w:noWrap/>
            <w:hideMark/>
          </w:tcPr>
          <w:p w14:paraId="12414CB0" w14:textId="77777777" w:rsidR="00F63ECE" w:rsidRPr="0060627C" w:rsidRDefault="00F63ECE" w:rsidP="00F63ECE">
            <w:pPr>
              <w:spacing w:before="120" w:after="200"/>
              <w:contextualSpacing/>
            </w:pPr>
          </w:p>
        </w:tc>
        <w:tc>
          <w:tcPr>
            <w:tcW w:w="2409" w:type="dxa"/>
            <w:hideMark/>
          </w:tcPr>
          <w:p w14:paraId="6E27BB53" w14:textId="77777777" w:rsidR="00F63ECE" w:rsidRPr="0060627C" w:rsidRDefault="00F63ECE" w:rsidP="00F63ECE">
            <w:pPr>
              <w:spacing w:before="120" w:after="200"/>
              <w:contextualSpacing/>
            </w:pPr>
            <w:r w:rsidRPr="0060627C">
              <w:t>6.4. Phong cách giao tiếp</w:t>
            </w:r>
          </w:p>
        </w:tc>
        <w:tc>
          <w:tcPr>
            <w:tcW w:w="1418" w:type="dxa"/>
            <w:noWrap/>
            <w:hideMark/>
          </w:tcPr>
          <w:p w14:paraId="054A529F" w14:textId="77777777" w:rsidR="00F63ECE" w:rsidRPr="0060627C" w:rsidRDefault="00F63ECE" w:rsidP="00F63ECE">
            <w:pPr>
              <w:spacing w:before="120" w:after="200"/>
              <w:contextualSpacing/>
              <w:jc w:val="center"/>
            </w:pPr>
            <w:r w:rsidRPr="0060627C">
              <w:t>0,5</w:t>
            </w:r>
          </w:p>
        </w:tc>
        <w:tc>
          <w:tcPr>
            <w:tcW w:w="1417" w:type="dxa"/>
            <w:noWrap/>
            <w:hideMark/>
          </w:tcPr>
          <w:p w14:paraId="0F504DCB" w14:textId="77777777" w:rsidR="00F63ECE" w:rsidRPr="0060627C" w:rsidRDefault="00F63ECE" w:rsidP="00F63ECE">
            <w:pPr>
              <w:spacing w:before="120" w:after="200"/>
              <w:contextualSpacing/>
              <w:jc w:val="center"/>
            </w:pPr>
            <w:r w:rsidRPr="0060627C">
              <w:t>0,5</w:t>
            </w:r>
          </w:p>
        </w:tc>
        <w:tc>
          <w:tcPr>
            <w:tcW w:w="1701" w:type="dxa"/>
            <w:noWrap/>
            <w:hideMark/>
          </w:tcPr>
          <w:p w14:paraId="16C528C9" w14:textId="77777777" w:rsidR="00F63ECE" w:rsidRPr="0060627C" w:rsidRDefault="00F63ECE" w:rsidP="00F63ECE">
            <w:pPr>
              <w:spacing w:before="120" w:after="200"/>
              <w:contextualSpacing/>
              <w:jc w:val="center"/>
            </w:pPr>
            <w:r w:rsidRPr="0060627C">
              <w:t>0</w:t>
            </w:r>
          </w:p>
        </w:tc>
        <w:tc>
          <w:tcPr>
            <w:tcW w:w="1417" w:type="dxa"/>
            <w:noWrap/>
            <w:hideMark/>
          </w:tcPr>
          <w:p w14:paraId="24BA57CD" w14:textId="77777777" w:rsidR="00F63ECE" w:rsidRPr="0060627C" w:rsidRDefault="00F63ECE" w:rsidP="00F63ECE">
            <w:pPr>
              <w:spacing w:before="120" w:after="200"/>
              <w:contextualSpacing/>
              <w:jc w:val="center"/>
            </w:pPr>
            <w:r w:rsidRPr="0060627C">
              <w:t>0</w:t>
            </w:r>
          </w:p>
        </w:tc>
      </w:tr>
      <w:tr w:rsidR="0060627C" w:rsidRPr="0060627C" w14:paraId="2DAF8593" w14:textId="77777777" w:rsidTr="00D65FDB">
        <w:trPr>
          <w:trHeight w:val="1124"/>
        </w:trPr>
        <w:tc>
          <w:tcPr>
            <w:tcW w:w="988" w:type="dxa"/>
            <w:vMerge/>
            <w:noWrap/>
            <w:hideMark/>
          </w:tcPr>
          <w:p w14:paraId="3ECF7986" w14:textId="77777777" w:rsidR="00F63ECE" w:rsidRPr="0060627C" w:rsidRDefault="00F63ECE" w:rsidP="00F63ECE">
            <w:pPr>
              <w:spacing w:before="120" w:after="200"/>
              <w:contextualSpacing/>
            </w:pPr>
          </w:p>
        </w:tc>
        <w:tc>
          <w:tcPr>
            <w:tcW w:w="2409" w:type="dxa"/>
            <w:hideMark/>
          </w:tcPr>
          <w:p w14:paraId="3875F0C8" w14:textId="77777777" w:rsidR="00F63ECE" w:rsidRPr="0060627C" w:rsidRDefault="00F63ECE" w:rsidP="00F63ECE">
            <w:pPr>
              <w:spacing w:before="120" w:after="200"/>
              <w:contextualSpacing/>
            </w:pPr>
            <w:r w:rsidRPr="0060627C">
              <w:t>6.5. Kỹ năng cơ bản trong giao tiếp</w:t>
            </w:r>
          </w:p>
        </w:tc>
        <w:tc>
          <w:tcPr>
            <w:tcW w:w="1418" w:type="dxa"/>
            <w:noWrap/>
            <w:hideMark/>
          </w:tcPr>
          <w:p w14:paraId="1FA3001A" w14:textId="77777777" w:rsidR="00F63ECE" w:rsidRPr="0060627C" w:rsidRDefault="00F63ECE" w:rsidP="00F63ECE">
            <w:pPr>
              <w:spacing w:before="120" w:after="200"/>
              <w:contextualSpacing/>
              <w:jc w:val="center"/>
            </w:pPr>
            <w:r w:rsidRPr="0060627C">
              <w:t>4</w:t>
            </w:r>
          </w:p>
        </w:tc>
        <w:tc>
          <w:tcPr>
            <w:tcW w:w="1417" w:type="dxa"/>
            <w:noWrap/>
            <w:hideMark/>
          </w:tcPr>
          <w:p w14:paraId="4B4797F2" w14:textId="77777777" w:rsidR="00F63ECE" w:rsidRPr="0060627C" w:rsidRDefault="00F63ECE" w:rsidP="00F63ECE">
            <w:pPr>
              <w:spacing w:before="120" w:after="200"/>
              <w:contextualSpacing/>
              <w:jc w:val="center"/>
            </w:pPr>
            <w:r w:rsidRPr="0060627C">
              <w:t>0</w:t>
            </w:r>
          </w:p>
        </w:tc>
        <w:tc>
          <w:tcPr>
            <w:tcW w:w="1701" w:type="dxa"/>
            <w:noWrap/>
            <w:hideMark/>
          </w:tcPr>
          <w:p w14:paraId="149D0917" w14:textId="77777777" w:rsidR="00F63ECE" w:rsidRPr="0060627C" w:rsidRDefault="00F63ECE" w:rsidP="00F63ECE">
            <w:pPr>
              <w:spacing w:before="120" w:after="200"/>
              <w:contextualSpacing/>
              <w:jc w:val="center"/>
            </w:pPr>
            <w:r w:rsidRPr="0060627C">
              <w:t>4</w:t>
            </w:r>
          </w:p>
        </w:tc>
        <w:tc>
          <w:tcPr>
            <w:tcW w:w="1417" w:type="dxa"/>
            <w:noWrap/>
            <w:hideMark/>
          </w:tcPr>
          <w:p w14:paraId="67727997" w14:textId="77777777" w:rsidR="00F63ECE" w:rsidRPr="0060627C" w:rsidRDefault="00F63ECE" w:rsidP="00F63ECE">
            <w:pPr>
              <w:spacing w:before="120" w:after="200"/>
              <w:contextualSpacing/>
              <w:jc w:val="center"/>
            </w:pPr>
            <w:r w:rsidRPr="0060627C">
              <w:t>0</w:t>
            </w:r>
          </w:p>
        </w:tc>
      </w:tr>
      <w:tr w:rsidR="0060627C" w:rsidRPr="0060627C" w14:paraId="23F3EC72" w14:textId="77777777" w:rsidTr="00D65FDB">
        <w:trPr>
          <w:trHeight w:val="372"/>
        </w:trPr>
        <w:tc>
          <w:tcPr>
            <w:tcW w:w="988" w:type="dxa"/>
            <w:vMerge/>
            <w:noWrap/>
            <w:hideMark/>
          </w:tcPr>
          <w:p w14:paraId="41A42B93" w14:textId="77777777" w:rsidR="00F63ECE" w:rsidRPr="0060627C" w:rsidRDefault="00F63ECE" w:rsidP="00F63ECE">
            <w:pPr>
              <w:spacing w:before="120" w:after="200"/>
              <w:contextualSpacing/>
            </w:pPr>
          </w:p>
        </w:tc>
        <w:tc>
          <w:tcPr>
            <w:tcW w:w="2409" w:type="dxa"/>
            <w:noWrap/>
            <w:hideMark/>
          </w:tcPr>
          <w:p w14:paraId="522871B4" w14:textId="77777777" w:rsidR="00F63ECE" w:rsidRPr="0060627C" w:rsidRDefault="00F63ECE" w:rsidP="00F63ECE">
            <w:pPr>
              <w:spacing w:before="120" w:after="200"/>
              <w:contextualSpacing/>
            </w:pPr>
            <w:r w:rsidRPr="0060627C">
              <w:t>6.6. Giao tiếp nơi công sở</w:t>
            </w:r>
          </w:p>
        </w:tc>
        <w:tc>
          <w:tcPr>
            <w:tcW w:w="1418" w:type="dxa"/>
            <w:noWrap/>
            <w:hideMark/>
          </w:tcPr>
          <w:p w14:paraId="749EF548" w14:textId="77777777" w:rsidR="00F63ECE" w:rsidRPr="0060627C" w:rsidRDefault="00F63ECE" w:rsidP="00F63ECE">
            <w:pPr>
              <w:spacing w:before="120" w:after="200"/>
              <w:contextualSpacing/>
              <w:jc w:val="center"/>
            </w:pPr>
            <w:r w:rsidRPr="0060627C">
              <w:t>0,5</w:t>
            </w:r>
          </w:p>
        </w:tc>
        <w:tc>
          <w:tcPr>
            <w:tcW w:w="1417" w:type="dxa"/>
            <w:noWrap/>
            <w:hideMark/>
          </w:tcPr>
          <w:p w14:paraId="1134C4C5" w14:textId="77777777" w:rsidR="00F63ECE" w:rsidRPr="0060627C" w:rsidRDefault="00F63ECE" w:rsidP="00F63ECE">
            <w:pPr>
              <w:spacing w:before="120" w:after="200"/>
              <w:contextualSpacing/>
              <w:jc w:val="center"/>
            </w:pPr>
            <w:r w:rsidRPr="0060627C">
              <w:t>0</w:t>
            </w:r>
          </w:p>
        </w:tc>
        <w:tc>
          <w:tcPr>
            <w:tcW w:w="1701" w:type="dxa"/>
            <w:noWrap/>
            <w:hideMark/>
          </w:tcPr>
          <w:p w14:paraId="306D658D" w14:textId="77777777" w:rsidR="00F63ECE" w:rsidRPr="0060627C" w:rsidRDefault="00F63ECE" w:rsidP="00F63ECE">
            <w:pPr>
              <w:spacing w:before="120" w:after="200"/>
              <w:contextualSpacing/>
              <w:jc w:val="center"/>
            </w:pPr>
            <w:r w:rsidRPr="0060627C">
              <w:t>0,5</w:t>
            </w:r>
          </w:p>
        </w:tc>
        <w:tc>
          <w:tcPr>
            <w:tcW w:w="1417" w:type="dxa"/>
            <w:noWrap/>
            <w:hideMark/>
          </w:tcPr>
          <w:p w14:paraId="6FDD9D99" w14:textId="77777777" w:rsidR="00F63ECE" w:rsidRPr="0060627C" w:rsidRDefault="00F63ECE" w:rsidP="00F63ECE">
            <w:pPr>
              <w:spacing w:before="120" w:after="200"/>
              <w:contextualSpacing/>
              <w:jc w:val="center"/>
            </w:pPr>
            <w:r w:rsidRPr="0060627C">
              <w:t>0</w:t>
            </w:r>
          </w:p>
        </w:tc>
      </w:tr>
      <w:tr w:rsidR="0060627C" w:rsidRPr="0060627C" w14:paraId="303CFBA9" w14:textId="77777777" w:rsidTr="00D65FDB">
        <w:trPr>
          <w:trHeight w:val="372"/>
        </w:trPr>
        <w:tc>
          <w:tcPr>
            <w:tcW w:w="988" w:type="dxa"/>
            <w:vMerge/>
            <w:noWrap/>
            <w:hideMark/>
          </w:tcPr>
          <w:p w14:paraId="5FC2A09D" w14:textId="77777777" w:rsidR="00F63ECE" w:rsidRPr="0060627C" w:rsidRDefault="00F63ECE" w:rsidP="00F63ECE">
            <w:pPr>
              <w:spacing w:before="120" w:after="200"/>
              <w:contextualSpacing/>
            </w:pPr>
          </w:p>
        </w:tc>
        <w:tc>
          <w:tcPr>
            <w:tcW w:w="2409" w:type="dxa"/>
            <w:noWrap/>
            <w:hideMark/>
          </w:tcPr>
          <w:p w14:paraId="489880A6" w14:textId="77777777" w:rsidR="00F63ECE" w:rsidRPr="0060627C" w:rsidRDefault="00F63ECE" w:rsidP="00F63ECE">
            <w:pPr>
              <w:spacing w:before="120" w:after="200"/>
              <w:contextualSpacing/>
            </w:pPr>
            <w:r w:rsidRPr="0060627C">
              <w:t>6.7. Nghi thức xã giao</w:t>
            </w:r>
          </w:p>
        </w:tc>
        <w:tc>
          <w:tcPr>
            <w:tcW w:w="1418" w:type="dxa"/>
            <w:noWrap/>
            <w:hideMark/>
          </w:tcPr>
          <w:p w14:paraId="1D8C4370" w14:textId="77777777" w:rsidR="00F63ECE" w:rsidRPr="0060627C" w:rsidRDefault="00F63ECE" w:rsidP="00F63ECE">
            <w:pPr>
              <w:spacing w:before="120" w:after="200"/>
              <w:contextualSpacing/>
              <w:jc w:val="center"/>
            </w:pPr>
            <w:r w:rsidRPr="0060627C">
              <w:t>0,5</w:t>
            </w:r>
          </w:p>
        </w:tc>
        <w:tc>
          <w:tcPr>
            <w:tcW w:w="1417" w:type="dxa"/>
            <w:noWrap/>
            <w:hideMark/>
          </w:tcPr>
          <w:p w14:paraId="2903DF14" w14:textId="77777777" w:rsidR="00F63ECE" w:rsidRPr="0060627C" w:rsidRDefault="00F63ECE" w:rsidP="00F63ECE">
            <w:pPr>
              <w:spacing w:before="120" w:after="200"/>
              <w:contextualSpacing/>
              <w:jc w:val="center"/>
            </w:pPr>
            <w:r w:rsidRPr="0060627C">
              <w:t>0</w:t>
            </w:r>
          </w:p>
        </w:tc>
        <w:tc>
          <w:tcPr>
            <w:tcW w:w="1701" w:type="dxa"/>
            <w:noWrap/>
            <w:hideMark/>
          </w:tcPr>
          <w:p w14:paraId="1491CF5F" w14:textId="77777777" w:rsidR="00F63ECE" w:rsidRPr="0060627C" w:rsidRDefault="00F63ECE" w:rsidP="00F63ECE">
            <w:pPr>
              <w:spacing w:before="120" w:after="200"/>
              <w:contextualSpacing/>
              <w:jc w:val="center"/>
            </w:pPr>
            <w:r w:rsidRPr="0060627C">
              <w:t>0,5</w:t>
            </w:r>
          </w:p>
        </w:tc>
        <w:tc>
          <w:tcPr>
            <w:tcW w:w="1417" w:type="dxa"/>
            <w:noWrap/>
            <w:hideMark/>
          </w:tcPr>
          <w:p w14:paraId="38CD1F77" w14:textId="77777777" w:rsidR="00F63ECE" w:rsidRPr="0060627C" w:rsidRDefault="00F63ECE" w:rsidP="00F63ECE">
            <w:pPr>
              <w:spacing w:before="120" w:after="200"/>
              <w:contextualSpacing/>
              <w:jc w:val="center"/>
            </w:pPr>
            <w:r w:rsidRPr="0060627C">
              <w:t>0</w:t>
            </w:r>
          </w:p>
        </w:tc>
      </w:tr>
      <w:tr w:rsidR="0060627C" w:rsidRPr="0060627C" w14:paraId="107A0D0B" w14:textId="77777777" w:rsidTr="00D65FDB">
        <w:trPr>
          <w:trHeight w:val="372"/>
        </w:trPr>
        <w:tc>
          <w:tcPr>
            <w:tcW w:w="988" w:type="dxa"/>
            <w:vMerge/>
            <w:noWrap/>
            <w:hideMark/>
          </w:tcPr>
          <w:p w14:paraId="2E8F5DA9" w14:textId="77777777" w:rsidR="00F63ECE" w:rsidRPr="0060627C" w:rsidRDefault="00F63ECE" w:rsidP="00F63ECE">
            <w:pPr>
              <w:spacing w:before="120" w:after="200"/>
              <w:contextualSpacing/>
            </w:pPr>
          </w:p>
        </w:tc>
        <w:tc>
          <w:tcPr>
            <w:tcW w:w="2409" w:type="dxa"/>
            <w:noWrap/>
            <w:hideMark/>
          </w:tcPr>
          <w:p w14:paraId="4D08D903" w14:textId="77777777" w:rsidR="00F63ECE" w:rsidRPr="0060627C" w:rsidRDefault="00F63ECE" w:rsidP="00F63ECE">
            <w:pPr>
              <w:spacing w:before="120" w:after="200"/>
              <w:contextualSpacing/>
            </w:pPr>
            <w:r w:rsidRPr="0060627C">
              <w:t>6.8. Giao tiếp qua điện thoại</w:t>
            </w:r>
          </w:p>
        </w:tc>
        <w:tc>
          <w:tcPr>
            <w:tcW w:w="1418" w:type="dxa"/>
            <w:noWrap/>
            <w:hideMark/>
          </w:tcPr>
          <w:p w14:paraId="677A1FE7" w14:textId="77777777" w:rsidR="00F63ECE" w:rsidRPr="0060627C" w:rsidRDefault="00F63ECE" w:rsidP="00F63ECE">
            <w:pPr>
              <w:spacing w:before="120" w:after="200"/>
              <w:contextualSpacing/>
              <w:jc w:val="center"/>
            </w:pPr>
            <w:r w:rsidRPr="0060627C">
              <w:t>0,5</w:t>
            </w:r>
          </w:p>
        </w:tc>
        <w:tc>
          <w:tcPr>
            <w:tcW w:w="1417" w:type="dxa"/>
            <w:noWrap/>
            <w:hideMark/>
          </w:tcPr>
          <w:p w14:paraId="5326DCA0" w14:textId="77777777" w:rsidR="00F63ECE" w:rsidRPr="0060627C" w:rsidRDefault="00F63ECE" w:rsidP="00F63ECE">
            <w:pPr>
              <w:spacing w:before="120" w:after="200"/>
              <w:contextualSpacing/>
              <w:jc w:val="center"/>
            </w:pPr>
            <w:r w:rsidRPr="0060627C">
              <w:t>0</w:t>
            </w:r>
          </w:p>
        </w:tc>
        <w:tc>
          <w:tcPr>
            <w:tcW w:w="1701" w:type="dxa"/>
            <w:noWrap/>
            <w:hideMark/>
          </w:tcPr>
          <w:p w14:paraId="14EABBB2" w14:textId="77777777" w:rsidR="00F63ECE" w:rsidRPr="0060627C" w:rsidRDefault="00F63ECE" w:rsidP="00F63ECE">
            <w:pPr>
              <w:spacing w:before="120" w:after="200"/>
              <w:contextualSpacing/>
              <w:jc w:val="center"/>
            </w:pPr>
            <w:r w:rsidRPr="0060627C">
              <w:t>0,5</w:t>
            </w:r>
          </w:p>
        </w:tc>
        <w:tc>
          <w:tcPr>
            <w:tcW w:w="1417" w:type="dxa"/>
            <w:noWrap/>
            <w:hideMark/>
          </w:tcPr>
          <w:p w14:paraId="0C2F5FC7" w14:textId="77777777" w:rsidR="00F63ECE" w:rsidRPr="0060627C" w:rsidRDefault="00F63ECE" w:rsidP="00F63ECE">
            <w:pPr>
              <w:spacing w:before="120" w:after="200"/>
              <w:contextualSpacing/>
              <w:jc w:val="center"/>
            </w:pPr>
            <w:r w:rsidRPr="0060627C">
              <w:t>0</w:t>
            </w:r>
          </w:p>
        </w:tc>
      </w:tr>
      <w:tr w:rsidR="0060627C" w:rsidRPr="0060627C" w14:paraId="02A53130" w14:textId="77777777" w:rsidTr="00D65FDB">
        <w:trPr>
          <w:trHeight w:val="372"/>
        </w:trPr>
        <w:tc>
          <w:tcPr>
            <w:tcW w:w="988" w:type="dxa"/>
            <w:vMerge/>
            <w:noWrap/>
            <w:hideMark/>
          </w:tcPr>
          <w:p w14:paraId="355317DE" w14:textId="77777777" w:rsidR="00F63ECE" w:rsidRPr="0060627C" w:rsidRDefault="00F63ECE" w:rsidP="00F63ECE">
            <w:pPr>
              <w:spacing w:before="120" w:after="200"/>
              <w:contextualSpacing/>
            </w:pPr>
          </w:p>
        </w:tc>
        <w:tc>
          <w:tcPr>
            <w:tcW w:w="2409" w:type="dxa"/>
            <w:noWrap/>
            <w:hideMark/>
          </w:tcPr>
          <w:p w14:paraId="4FC77451" w14:textId="77777777" w:rsidR="00F63ECE" w:rsidRPr="0060627C" w:rsidRDefault="00F63ECE" w:rsidP="00F63ECE">
            <w:pPr>
              <w:spacing w:before="120" w:after="200"/>
              <w:contextualSpacing/>
            </w:pPr>
            <w:r w:rsidRPr="0060627C">
              <w:t>6.9. Giao tiếp qua Email</w:t>
            </w:r>
          </w:p>
        </w:tc>
        <w:tc>
          <w:tcPr>
            <w:tcW w:w="1418" w:type="dxa"/>
            <w:noWrap/>
            <w:hideMark/>
          </w:tcPr>
          <w:p w14:paraId="31C62B02" w14:textId="77777777" w:rsidR="00F63ECE" w:rsidRPr="0060627C" w:rsidRDefault="00F63ECE" w:rsidP="00F63ECE">
            <w:pPr>
              <w:spacing w:before="120" w:after="200"/>
              <w:contextualSpacing/>
              <w:jc w:val="center"/>
            </w:pPr>
            <w:r w:rsidRPr="0060627C">
              <w:t>0,5</w:t>
            </w:r>
          </w:p>
        </w:tc>
        <w:tc>
          <w:tcPr>
            <w:tcW w:w="1417" w:type="dxa"/>
            <w:noWrap/>
            <w:hideMark/>
          </w:tcPr>
          <w:p w14:paraId="1A6CAE91" w14:textId="77777777" w:rsidR="00F63ECE" w:rsidRPr="0060627C" w:rsidRDefault="00F63ECE" w:rsidP="00F63ECE">
            <w:pPr>
              <w:spacing w:before="120" w:after="200"/>
              <w:contextualSpacing/>
              <w:jc w:val="center"/>
            </w:pPr>
            <w:r w:rsidRPr="0060627C">
              <w:t>0</w:t>
            </w:r>
          </w:p>
        </w:tc>
        <w:tc>
          <w:tcPr>
            <w:tcW w:w="1701" w:type="dxa"/>
            <w:noWrap/>
            <w:hideMark/>
          </w:tcPr>
          <w:p w14:paraId="5671A50D" w14:textId="77777777" w:rsidR="00F63ECE" w:rsidRPr="0060627C" w:rsidRDefault="00F63ECE" w:rsidP="00F63ECE">
            <w:pPr>
              <w:spacing w:before="120" w:after="200"/>
              <w:contextualSpacing/>
              <w:jc w:val="center"/>
            </w:pPr>
            <w:r w:rsidRPr="0060627C">
              <w:t>0,5</w:t>
            </w:r>
          </w:p>
        </w:tc>
        <w:tc>
          <w:tcPr>
            <w:tcW w:w="1417" w:type="dxa"/>
            <w:noWrap/>
            <w:hideMark/>
          </w:tcPr>
          <w:p w14:paraId="60D5BC49" w14:textId="77777777" w:rsidR="00F63ECE" w:rsidRPr="0060627C" w:rsidRDefault="00F63ECE" w:rsidP="00F63ECE">
            <w:pPr>
              <w:spacing w:before="120" w:after="200"/>
              <w:contextualSpacing/>
              <w:jc w:val="center"/>
            </w:pPr>
            <w:r w:rsidRPr="0060627C">
              <w:t>0</w:t>
            </w:r>
          </w:p>
        </w:tc>
      </w:tr>
      <w:tr w:rsidR="0060627C" w:rsidRPr="0060627C" w14:paraId="5B7BCFE8" w14:textId="77777777" w:rsidTr="00D65FDB">
        <w:trPr>
          <w:trHeight w:val="372"/>
        </w:trPr>
        <w:tc>
          <w:tcPr>
            <w:tcW w:w="988" w:type="dxa"/>
            <w:vMerge/>
            <w:noWrap/>
            <w:hideMark/>
          </w:tcPr>
          <w:p w14:paraId="165CAACC" w14:textId="77777777" w:rsidR="00F63ECE" w:rsidRPr="0060627C" w:rsidRDefault="00F63ECE" w:rsidP="00F63ECE">
            <w:pPr>
              <w:spacing w:before="120" w:after="200"/>
              <w:contextualSpacing/>
            </w:pPr>
          </w:p>
        </w:tc>
        <w:tc>
          <w:tcPr>
            <w:tcW w:w="2409" w:type="dxa"/>
            <w:noWrap/>
            <w:hideMark/>
          </w:tcPr>
          <w:p w14:paraId="7C111BF7" w14:textId="77777777" w:rsidR="00F63ECE" w:rsidRPr="0060627C" w:rsidRDefault="00F63ECE" w:rsidP="00F63ECE">
            <w:pPr>
              <w:spacing w:before="120" w:after="200"/>
              <w:contextualSpacing/>
            </w:pPr>
            <w:r w:rsidRPr="0060627C">
              <w:t>6.10. Gặp gỡ khách hàng</w:t>
            </w:r>
          </w:p>
        </w:tc>
        <w:tc>
          <w:tcPr>
            <w:tcW w:w="1418" w:type="dxa"/>
            <w:noWrap/>
            <w:hideMark/>
          </w:tcPr>
          <w:p w14:paraId="376ACAFE" w14:textId="77777777" w:rsidR="00F63ECE" w:rsidRPr="0060627C" w:rsidRDefault="00F63ECE" w:rsidP="00F63ECE">
            <w:pPr>
              <w:spacing w:before="120" w:after="200"/>
              <w:contextualSpacing/>
              <w:jc w:val="center"/>
            </w:pPr>
            <w:r w:rsidRPr="0060627C">
              <w:t>2</w:t>
            </w:r>
          </w:p>
        </w:tc>
        <w:tc>
          <w:tcPr>
            <w:tcW w:w="1417" w:type="dxa"/>
            <w:noWrap/>
            <w:hideMark/>
          </w:tcPr>
          <w:p w14:paraId="16FA3A48" w14:textId="77777777" w:rsidR="00F63ECE" w:rsidRPr="0060627C" w:rsidRDefault="00F63ECE" w:rsidP="00F63ECE">
            <w:pPr>
              <w:spacing w:before="120" w:after="200"/>
              <w:contextualSpacing/>
              <w:jc w:val="center"/>
            </w:pPr>
            <w:r w:rsidRPr="0060627C">
              <w:t>0</w:t>
            </w:r>
          </w:p>
        </w:tc>
        <w:tc>
          <w:tcPr>
            <w:tcW w:w="1701" w:type="dxa"/>
            <w:noWrap/>
            <w:hideMark/>
          </w:tcPr>
          <w:p w14:paraId="189AA4FD" w14:textId="77777777" w:rsidR="00F63ECE" w:rsidRPr="0060627C" w:rsidRDefault="00F63ECE" w:rsidP="00F63ECE">
            <w:pPr>
              <w:spacing w:before="120" w:after="200"/>
              <w:contextualSpacing/>
              <w:jc w:val="center"/>
            </w:pPr>
            <w:r w:rsidRPr="0060627C">
              <w:t>1</w:t>
            </w:r>
          </w:p>
        </w:tc>
        <w:tc>
          <w:tcPr>
            <w:tcW w:w="1417" w:type="dxa"/>
            <w:noWrap/>
            <w:hideMark/>
          </w:tcPr>
          <w:p w14:paraId="7FB846A9" w14:textId="77777777" w:rsidR="00F63ECE" w:rsidRPr="0060627C" w:rsidRDefault="00F63ECE" w:rsidP="00F63ECE">
            <w:pPr>
              <w:spacing w:before="120" w:after="200"/>
              <w:contextualSpacing/>
              <w:jc w:val="center"/>
            </w:pPr>
            <w:r w:rsidRPr="0060627C">
              <w:t>1</w:t>
            </w:r>
          </w:p>
        </w:tc>
      </w:tr>
      <w:tr w:rsidR="00F63ECE" w:rsidRPr="0060627C" w14:paraId="5033AA86" w14:textId="77777777" w:rsidTr="00D65FDB">
        <w:trPr>
          <w:trHeight w:val="372"/>
        </w:trPr>
        <w:tc>
          <w:tcPr>
            <w:tcW w:w="988" w:type="dxa"/>
            <w:noWrap/>
            <w:hideMark/>
          </w:tcPr>
          <w:p w14:paraId="37E3E3B4" w14:textId="77777777" w:rsidR="00F63ECE" w:rsidRPr="0060627C" w:rsidRDefault="00F63ECE" w:rsidP="00F63ECE">
            <w:pPr>
              <w:spacing w:before="120" w:after="200"/>
              <w:contextualSpacing/>
            </w:pPr>
            <w:r w:rsidRPr="0060627C">
              <w:t> </w:t>
            </w:r>
          </w:p>
        </w:tc>
        <w:tc>
          <w:tcPr>
            <w:tcW w:w="2409" w:type="dxa"/>
            <w:noWrap/>
            <w:hideMark/>
          </w:tcPr>
          <w:p w14:paraId="3CA343DC" w14:textId="77777777" w:rsidR="00F63ECE" w:rsidRPr="0060627C" w:rsidRDefault="00F63ECE" w:rsidP="00F63ECE">
            <w:pPr>
              <w:spacing w:before="120" w:after="200"/>
              <w:contextualSpacing/>
              <w:rPr>
                <w:b/>
              </w:rPr>
            </w:pPr>
            <w:r w:rsidRPr="0060627C">
              <w:rPr>
                <w:b/>
              </w:rPr>
              <w:t>Tổng</w:t>
            </w:r>
          </w:p>
        </w:tc>
        <w:tc>
          <w:tcPr>
            <w:tcW w:w="1418" w:type="dxa"/>
            <w:noWrap/>
            <w:hideMark/>
          </w:tcPr>
          <w:p w14:paraId="5E6F3619" w14:textId="77777777" w:rsidR="00F63ECE" w:rsidRPr="0060627C" w:rsidRDefault="00F63ECE" w:rsidP="00F63ECE">
            <w:pPr>
              <w:spacing w:before="120" w:after="200"/>
              <w:contextualSpacing/>
              <w:jc w:val="center"/>
              <w:rPr>
                <w:b/>
              </w:rPr>
            </w:pPr>
            <w:r w:rsidRPr="0060627C">
              <w:rPr>
                <w:b/>
              </w:rPr>
              <w:t>30</w:t>
            </w:r>
          </w:p>
        </w:tc>
        <w:tc>
          <w:tcPr>
            <w:tcW w:w="1417" w:type="dxa"/>
            <w:noWrap/>
            <w:hideMark/>
          </w:tcPr>
          <w:p w14:paraId="6B7B3B7D" w14:textId="77777777" w:rsidR="00F63ECE" w:rsidRPr="0060627C" w:rsidRDefault="00F63ECE" w:rsidP="00F63ECE">
            <w:pPr>
              <w:spacing w:before="120" w:after="200"/>
              <w:contextualSpacing/>
              <w:jc w:val="center"/>
              <w:rPr>
                <w:b/>
              </w:rPr>
            </w:pPr>
            <w:r w:rsidRPr="0060627C">
              <w:rPr>
                <w:b/>
              </w:rPr>
              <w:t>15</w:t>
            </w:r>
          </w:p>
        </w:tc>
        <w:tc>
          <w:tcPr>
            <w:tcW w:w="1701" w:type="dxa"/>
            <w:noWrap/>
            <w:hideMark/>
          </w:tcPr>
          <w:p w14:paraId="71A62584" w14:textId="77777777" w:rsidR="00F63ECE" w:rsidRPr="0060627C" w:rsidRDefault="00F63ECE" w:rsidP="00F63ECE">
            <w:pPr>
              <w:spacing w:before="120" w:after="200"/>
              <w:contextualSpacing/>
              <w:jc w:val="center"/>
              <w:rPr>
                <w:b/>
              </w:rPr>
            </w:pPr>
            <w:r w:rsidRPr="0060627C">
              <w:rPr>
                <w:b/>
              </w:rPr>
              <w:t>13</w:t>
            </w:r>
          </w:p>
        </w:tc>
        <w:tc>
          <w:tcPr>
            <w:tcW w:w="1417" w:type="dxa"/>
            <w:noWrap/>
            <w:hideMark/>
          </w:tcPr>
          <w:p w14:paraId="0DFA2394" w14:textId="77777777" w:rsidR="00F63ECE" w:rsidRPr="0060627C" w:rsidRDefault="00F63ECE" w:rsidP="00F63ECE">
            <w:pPr>
              <w:spacing w:before="120" w:after="200"/>
              <w:contextualSpacing/>
              <w:jc w:val="center"/>
              <w:rPr>
                <w:b/>
              </w:rPr>
            </w:pPr>
            <w:r w:rsidRPr="0060627C">
              <w:rPr>
                <w:b/>
              </w:rPr>
              <w:t>2</w:t>
            </w:r>
          </w:p>
        </w:tc>
      </w:tr>
    </w:tbl>
    <w:p w14:paraId="6921B4A3" w14:textId="77777777" w:rsidR="00F63ECE" w:rsidRPr="0060627C" w:rsidRDefault="00F63ECE" w:rsidP="00F63ECE">
      <w:pPr>
        <w:shd w:val="clear" w:color="auto" w:fill="FFFFFF"/>
        <w:spacing w:before="120" w:line="360" w:lineRule="auto"/>
        <w:rPr>
          <w:b/>
          <w:bCs/>
        </w:rPr>
      </w:pPr>
    </w:p>
    <w:p w14:paraId="4D1BC8E0" w14:textId="77777777" w:rsidR="00F63ECE" w:rsidRPr="0060627C" w:rsidRDefault="00F63ECE" w:rsidP="00F63ECE">
      <w:pPr>
        <w:shd w:val="clear" w:color="auto" w:fill="FFFFFF"/>
        <w:spacing w:before="120" w:line="360" w:lineRule="auto"/>
        <w:rPr>
          <w:b/>
          <w:bCs/>
        </w:rPr>
      </w:pPr>
      <w:r w:rsidRPr="0060627C">
        <w:rPr>
          <w:b/>
          <w:bCs/>
        </w:rPr>
        <w:t>2. Nôi dung chi tiết:</w:t>
      </w:r>
    </w:p>
    <w:tbl>
      <w:tblPr>
        <w:tblW w:w="9828" w:type="dxa"/>
        <w:tblLook w:val="04A0" w:firstRow="1" w:lastRow="0" w:firstColumn="1" w:lastColumn="0" w:noHBand="0" w:noVBand="1"/>
      </w:tblPr>
      <w:tblGrid>
        <w:gridCol w:w="9468"/>
        <w:gridCol w:w="360"/>
      </w:tblGrid>
      <w:tr w:rsidR="0060627C" w:rsidRPr="0060627C" w14:paraId="24C1D15A" w14:textId="77777777" w:rsidTr="00D65FDB">
        <w:trPr>
          <w:trHeight w:val="405"/>
        </w:trPr>
        <w:tc>
          <w:tcPr>
            <w:tcW w:w="9828" w:type="dxa"/>
            <w:gridSpan w:val="2"/>
            <w:tcBorders>
              <w:top w:val="nil"/>
              <w:left w:val="nil"/>
              <w:bottom w:val="nil"/>
              <w:right w:val="nil"/>
            </w:tcBorders>
            <w:shd w:val="clear" w:color="auto" w:fill="auto"/>
            <w:vAlign w:val="center"/>
            <w:hideMark/>
          </w:tcPr>
          <w:p w14:paraId="3DF61649" w14:textId="77777777" w:rsidR="00F63ECE" w:rsidRPr="0060627C" w:rsidRDefault="00F63ECE" w:rsidP="00F63ECE">
            <w:pPr>
              <w:spacing w:before="120" w:line="360" w:lineRule="auto"/>
              <w:rPr>
                <w:b/>
                <w:bCs/>
              </w:rPr>
            </w:pPr>
            <w:r w:rsidRPr="0060627C">
              <w:rPr>
                <w:b/>
                <w:bCs/>
              </w:rPr>
              <w:t xml:space="preserve">CHƯƠNG 1. MỞ ĐẦU                                                 </w:t>
            </w:r>
            <w:r w:rsidRPr="0060627C">
              <w:rPr>
                <w:i/>
              </w:rPr>
              <w:t>Thời gian: 1 giờ</w:t>
            </w:r>
          </w:p>
        </w:tc>
      </w:tr>
      <w:tr w:rsidR="0060627C" w:rsidRPr="0060627C" w14:paraId="2E5D5F07" w14:textId="77777777" w:rsidTr="00D65FDB">
        <w:trPr>
          <w:trHeight w:val="405"/>
        </w:trPr>
        <w:tc>
          <w:tcPr>
            <w:tcW w:w="9468" w:type="dxa"/>
            <w:tcBorders>
              <w:top w:val="nil"/>
              <w:left w:val="nil"/>
              <w:bottom w:val="nil"/>
              <w:right w:val="nil"/>
            </w:tcBorders>
            <w:shd w:val="clear" w:color="auto" w:fill="auto"/>
            <w:vAlign w:val="center"/>
            <w:hideMark/>
          </w:tcPr>
          <w:p w14:paraId="3A893393" w14:textId="77777777" w:rsidR="00F63ECE" w:rsidRPr="0060627C" w:rsidRDefault="00F63ECE" w:rsidP="00E651E4">
            <w:pPr>
              <w:spacing w:before="120" w:line="360" w:lineRule="auto"/>
              <w:ind w:firstLineChars="200" w:firstLine="562"/>
              <w:rPr>
                <w:b/>
                <w:bCs/>
              </w:rPr>
            </w:pPr>
            <w:r w:rsidRPr="0060627C">
              <w:rPr>
                <w:b/>
                <w:bCs/>
              </w:rPr>
              <w:t>Mục tiêu:</w:t>
            </w:r>
          </w:p>
          <w:p w14:paraId="3C8C6BFD" w14:textId="77777777" w:rsidR="00F63ECE" w:rsidRPr="0060627C" w:rsidRDefault="00F63ECE" w:rsidP="00E651E4">
            <w:pPr>
              <w:spacing w:before="120" w:line="360" w:lineRule="auto"/>
              <w:ind w:firstLineChars="200" w:firstLine="562"/>
              <w:rPr>
                <w:b/>
                <w:bCs/>
              </w:rPr>
            </w:pPr>
            <w:r w:rsidRPr="0060627C">
              <w:rPr>
                <w:b/>
                <w:bCs/>
              </w:rPr>
              <w:t>Nội dung chương:</w:t>
            </w:r>
          </w:p>
          <w:p w14:paraId="72179DBA" w14:textId="77777777" w:rsidR="00F63ECE" w:rsidRPr="0060627C" w:rsidRDefault="00F63ECE" w:rsidP="00F63ECE">
            <w:pPr>
              <w:spacing w:before="120" w:line="360" w:lineRule="auto"/>
              <w:ind w:firstLineChars="200" w:firstLine="560"/>
              <w:rPr>
                <w:b/>
                <w:bCs/>
              </w:rPr>
            </w:pPr>
            <w:r w:rsidRPr="0060627C">
              <w:rPr>
                <w:bCs/>
              </w:rPr>
              <w:t>1.1. Khái niệm về kỹ năng mềm</w:t>
            </w:r>
          </w:p>
        </w:tc>
        <w:tc>
          <w:tcPr>
            <w:tcW w:w="360" w:type="dxa"/>
            <w:tcBorders>
              <w:top w:val="nil"/>
              <w:left w:val="nil"/>
              <w:bottom w:val="nil"/>
              <w:right w:val="nil"/>
            </w:tcBorders>
            <w:shd w:val="clear" w:color="auto" w:fill="auto"/>
            <w:noWrap/>
            <w:vAlign w:val="bottom"/>
            <w:hideMark/>
          </w:tcPr>
          <w:p w14:paraId="0F0ADA17" w14:textId="77777777" w:rsidR="00F63ECE" w:rsidRPr="0060627C" w:rsidRDefault="00F63ECE" w:rsidP="00E651E4">
            <w:pPr>
              <w:spacing w:before="120" w:line="360" w:lineRule="auto"/>
              <w:ind w:firstLineChars="200" w:firstLine="562"/>
              <w:rPr>
                <w:b/>
                <w:bCs/>
              </w:rPr>
            </w:pPr>
          </w:p>
        </w:tc>
      </w:tr>
      <w:tr w:rsidR="0060627C" w:rsidRPr="0060627C" w14:paraId="47CB6E3A" w14:textId="77777777" w:rsidTr="00D65FDB">
        <w:trPr>
          <w:trHeight w:val="405"/>
        </w:trPr>
        <w:tc>
          <w:tcPr>
            <w:tcW w:w="9468" w:type="dxa"/>
            <w:tcBorders>
              <w:top w:val="nil"/>
              <w:left w:val="nil"/>
              <w:bottom w:val="nil"/>
              <w:right w:val="nil"/>
            </w:tcBorders>
            <w:shd w:val="clear" w:color="auto" w:fill="auto"/>
            <w:vAlign w:val="center"/>
            <w:hideMark/>
          </w:tcPr>
          <w:p w14:paraId="4F134BA3" w14:textId="77777777" w:rsidR="00F63ECE" w:rsidRPr="0060627C" w:rsidRDefault="00F63ECE" w:rsidP="00F63ECE">
            <w:pPr>
              <w:spacing w:before="120" w:line="360" w:lineRule="auto"/>
              <w:ind w:firstLineChars="200" w:firstLine="560"/>
              <w:rPr>
                <w:b/>
                <w:bCs/>
              </w:rPr>
            </w:pPr>
            <w:r w:rsidRPr="0060627C">
              <w:rPr>
                <w:bCs/>
              </w:rPr>
              <w:t>1.2. Tầm quan trọng của kỹ năng mềm</w:t>
            </w:r>
          </w:p>
        </w:tc>
        <w:tc>
          <w:tcPr>
            <w:tcW w:w="360" w:type="dxa"/>
            <w:tcBorders>
              <w:top w:val="nil"/>
              <w:left w:val="nil"/>
              <w:bottom w:val="nil"/>
              <w:right w:val="nil"/>
            </w:tcBorders>
            <w:shd w:val="clear" w:color="auto" w:fill="auto"/>
            <w:noWrap/>
            <w:vAlign w:val="bottom"/>
            <w:hideMark/>
          </w:tcPr>
          <w:p w14:paraId="3249799E" w14:textId="77777777" w:rsidR="00F63ECE" w:rsidRPr="0060627C" w:rsidRDefault="00F63ECE" w:rsidP="00E651E4">
            <w:pPr>
              <w:spacing w:before="120" w:line="360" w:lineRule="auto"/>
              <w:ind w:firstLineChars="200" w:firstLine="562"/>
              <w:rPr>
                <w:b/>
                <w:bCs/>
              </w:rPr>
            </w:pPr>
          </w:p>
        </w:tc>
      </w:tr>
      <w:tr w:rsidR="0060627C" w:rsidRPr="0060627C" w14:paraId="4465C837" w14:textId="77777777" w:rsidTr="00D65FDB">
        <w:trPr>
          <w:trHeight w:val="405"/>
        </w:trPr>
        <w:tc>
          <w:tcPr>
            <w:tcW w:w="9828" w:type="dxa"/>
            <w:gridSpan w:val="2"/>
            <w:tcBorders>
              <w:top w:val="nil"/>
              <w:left w:val="nil"/>
              <w:bottom w:val="nil"/>
              <w:right w:val="nil"/>
            </w:tcBorders>
            <w:shd w:val="clear" w:color="auto" w:fill="auto"/>
            <w:vAlign w:val="center"/>
            <w:hideMark/>
          </w:tcPr>
          <w:p w14:paraId="62507A04" w14:textId="77777777" w:rsidR="00F63ECE" w:rsidRPr="0060627C" w:rsidRDefault="00F63ECE" w:rsidP="00F63ECE">
            <w:pPr>
              <w:spacing w:before="120" w:line="360" w:lineRule="auto"/>
              <w:rPr>
                <w:b/>
                <w:bCs/>
              </w:rPr>
            </w:pPr>
            <w:r w:rsidRPr="0060627C">
              <w:rPr>
                <w:b/>
                <w:bCs/>
              </w:rPr>
              <w:t xml:space="preserve">CHƯƠNG 2. KỸ NĂNG THUYẾT TRÌNH                           </w:t>
            </w:r>
            <w:r w:rsidRPr="0060627C">
              <w:rPr>
                <w:i/>
              </w:rPr>
              <w:t>Thời gian : 4 giờ</w:t>
            </w:r>
          </w:p>
        </w:tc>
      </w:tr>
      <w:tr w:rsidR="0060627C" w:rsidRPr="0060627C" w14:paraId="760ED98E" w14:textId="77777777" w:rsidTr="00D65FDB">
        <w:trPr>
          <w:trHeight w:val="405"/>
        </w:trPr>
        <w:tc>
          <w:tcPr>
            <w:tcW w:w="9468" w:type="dxa"/>
            <w:tcBorders>
              <w:top w:val="nil"/>
              <w:left w:val="nil"/>
              <w:bottom w:val="nil"/>
              <w:right w:val="nil"/>
            </w:tcBorders>
            <w:shd w:val="clear" w:color="auto" w:fill="auto"/>
            <w:vAlign w:val="center"/>
            <w:hideMark/>
          </w:tcPr>
          <w:p w14:paraId="0FBEBAE1" w14:textId="77777777" w:rsidR="00F63ECE" w:rsidRPr="0060627C" w:rsidRDefault="00F63ECE" w:rsidP="00E651E4">
            <w:pPr>
              <w:spacing w:before="120" w:line="360" w:lineRule="auto"/>
              <w:ind w:firstLineChars="200" w:firstLine="562"/>
              <w:rPr>
                <w:b/>
                <w:bCs/>
              </w:rPr>
            </w:pPr>
            <w:r w:rsidRPr="0060627C">
              <w:rPr>
                <w:b/>
                <w:bCs/>
              </w:rPr>
              <w:t>Mục tiêu: Sau khi học xong chương này người học có khả năng</w:t>
            </w:r>
          </w:p>
          <w:p w14:paraId="2313F580" w14:textId="77777777" w:rsidR="00F63ECE" w:rsidRPr="0060627C" w:rsidRDefault="00F63ECE" w:rsidP="00670B77">
            <w:pPr>
              <w:numPr>
                <w:ilvl w:val="0"/>
                <w:numId w:val="175"/>
              </w:numPr>
              <w:spacing w:before="120" w:after="200" w:line="360" w:lineRule="auto"/>
              <w:contextualSpacing/>
            </w:pPr>
            <w:r w:rsidRPr="0060627C">
              <w:t xml:space="preserve">Trình bày được những kiến thức cơ bản về thuyết trình; </w:t>
            </w:r>
          </w:p>
          <w:p w14:paraId="4FBDE5F9" w14:textId="77777777" w:rsidR="00F63ECE" w:rsidRPr="0060627C" w:rsidRDefault="00F63ECE" w:rsidP="00670B77">
            <w:pPr>
              <w:numPr>
                <w:ilvl w:val="0"/>
                <w:numId w:val="175"/>
              </w:numPr>
              <w:spacing w:before="120" w:line="360" w:lineRule="auto"/>
              <w:contextualSpacing/>
              <w:rPr>
                <w:b/>
                <w:bCs/>
              </w:rPr>
            </w:pPr>
            <w:r w:rsidRPr="0060627C">
              <w:t>Vận dụng nội dung dạy học và việc trình bày một nội dung trước đám đông</w:t>
            </w:r>
          </w:p>
          <w:p w14:paraId="432C5D52" w14:textId="77777777" w:rsidR="00F63ECE" w:rsidRPr="0060627C" w:rsidRDefault="00F63ECE" w:rsidP="00E651E4">
            <w:pPr>
              <w:spacing w:before="120" w:line="360" w:lineRule="auto"/>
              <w:ind w:firstLineChars="200" w:firstLine="562"/>
              <w:rPr>
                <w:b/>
                <w:bCs/>
              </w:rPr>
            </w:pPr>
            <w:r w:rsidRPr="0060627C">
              <w:rPr>
                <w:b/>
                <w:bCs/>
              </w:rPr>
              <w:t>Nội dung chương:</w:t>
            </w:r>
          </w:p>
          <w:p w14:paraId="1804E0CB" w14:textId="77777777" w:rsidR="00F63ECE" w:rsidRPr="0060627C" w:rsidRDefault="00F63ECE" w:rsidP="00F63ECE">
            <w:pPr>
              <w:spacing w:before="120" w:line="360" w:lineRule="auto"/>
              <w:jc w:val="both"/>
              <w:rPr>
                <w:b/>
                <w:bCs/>
              </w:rPr>
            </w:pPr>
            <w:r w:rsidRPr="0060627C">
              <w:rPr>
                <w:b/>
                <w:bCs/>
              </w:rPr>
              <w:lastRenderedPageBreak/>
              <w:t>2.1.  Khái quát</w:t>
            </w:r>
            <w:r w:rsidRPr="0060627C">
              <w:t xml:space="preserve"> </w:t>
            </w:r>
          </w:p>
        </w:tc>
        <w:tc>
          <w:tcPr>
            <w:tcW w:w="360" w:type="dxa"/>
            <w:tcBorders>
              <w:top w:val="nil"/>
              <w:left w:val="nil"/>
              <w:bottom w:val="nil"/>
              <w:right w:val="nil"/>
            </w:tcBorders>
            <w:shd w:val="clear" w:color="auto" w:fill="auto"/>
            <w:noWrap/>
            <w:vAlign w:val="bottom"/>
            <w:hideMark/>
          </w:tcPr>
          <w:p w14:paraId="0E308299" w14:textId="77777777" w:rsidR="00F63ECE" w:rsidRPr="0060627C" w:rsidRDefault="00F63ECE" w:rsidP="00F63ECE">
            <w:pPr>
              <w:spacing w:before="120" w:line="360" w:lineRule="auto"/>
              <w:jc w:val="both"/>
              <w:rPr>
                <w:b/>
                <w:bCs/>
              </w:rPr>
            </w:pPr>
          </w:p>
        </w:tc>
      </w:tr>
      <w:tr w:rsidR="0060627C" w:rsidRPr="0060627C" w14:paraId="3F07B694" w14:textId="77777777" w:rsidTr="00D65FDB">
        <w:trPr>
          <w:trHeight w:val="405"/>
        </w:trPr>
        <w:tc>
          <w:tcPr>
            <w:tcW w:w="9468" w:type="dxa"/>
            <w:tcBorders>
              <w:top w:val="nil"/>
              <w:left w:val="nil"/>
              <w:bottom w:val="nil"/>
              <w:right w:val="nil"/>
            </w:tcBorders>
            <w:shd w:val="clear" w:color="auto" w:fill="auto"/>
            <w:vAlign w:val="center"/>
            <w:hideMark/>
          </w:tcPr>
          <w:p w14:paraId="32BD22B5" w14:textId="77777777" w:rsidR="00F63ECE" w:rsidRPr="0060627C" w:rsidRDefault="00F63ECE" w:rsidP="00F63ECE">
            <w:pPr>
              <w:spacing w:before="120" w:line="360" w:lineRule="auto"/>
              <w:jc w:val="both"/>
            </w:pPr>
            <w:r w:rsidRPr="0060627C">
              <w:t xml:space="preserve">2.1.1. Khái niệm </w:t>
            </w:r>
          </w:p>
        </w:tc>
        <w:tc>
          <w:tcPr>
            <w:tcW w:w="360" w:type="dxa"/>
            <w:tcBorders>
              <w:top w:val="nil"/>
              <w:left w:val="nil"/>
              <w:bottom w:val="nil"/>
              <w:right w:val="nil"/>
            </w:tcBorders>
            <w:shd w:val="clear" w:color="auto" w:fill="auto"/>
            <w:noWrap/>
            <w:vAlign w:val="bottom"/>
            <w:hideMark/>
          </w:tcPr>
          <w:p w14:paraId="1CE958FD" w14:textId="77777777" w:rsidR="00F63ECE" w:rsidRPr="0060627C" w:rsidRDefault="00F63ECE" w:rsidP="00F63ECE">
            <w:pPr>
              <w:spacing w:before="120" w:line="360" w:lineRule="auto"/>
              <w:jc w:val="both"/>
            </w:pPr>
          </w:p>
        </w:tc>
      </w:tr>
      <w:tr w:rsidR="0060627C" w:rsidRPr="0060627C" w14:paraId="77B0485B" w14:textId="77777777" w:rsidTr="00D65FDB">
        <w:trPr>
          <w:trHeight w:val="405"/>
        </w:trPr>
        <w:tc>
          <w:tcPr>
            <w:tcW w:w="9468" w:type="dxa"/>
            <w:tcBorders>
              <w:top w:val="nil"/>
              <w:left w:val="nil"/>
              <w:bottom w:val="nil"/>
              <w:right w:val="nil"/>
            </w:tcBorders>
            <w:shd w:val="clear" w:color="auto" w:fill="auto"/>
            <w:vAlign w:val="center"/>
            <w:hideMark/>
          </w:tcPr>
          <w:p w14:paraId="25F42F59" w14:textId="77777777" w:rsidR="00F63ECE" w:rsidRPr="0060627C" w:rsidRDefault="00F63ECE" w:rsidP="00F63ECE">
            <w:pPr>
              <w:spacing w:before="120" w:line="360" w:lineRule="auto"/>
              <w:jc w:val="both"/>
            </w:pPr>
            <w:r w:rsidRPr="0060627C">
              <w:t>2.1.2. Tầm quan trọng của kỹ năng thuyết trình</w:t>
            </w:r>
          </w:p>
        </w:tc>
        <w:tc>
          <w:tcPr>
            <w:tcW w:w="360" w:type="dxa"/>
            <w:tcBorders>
              <w:top w:val="nil"/>
              <w:left w:val="nil"/>
              <w:bottom w:val="nil"/>
              <w:right w:val="nil"/>
            </w:tcBorders>
            <w:shd w:val="clear" w:color="auto" w:fill="auto"/>
            <w:noWrap/>
            <w:vAlign w:val="bottom"/>
            <w:hideMark/>
          </w:tcPr>
          <w:p w14:paraId="23C92C2C" w14:textId="77777777" w:rsidR="00F63ECE" w:rsidRPr="0060627C" w:rsidRDefault="00F63ECE" w:rsidP="00F63ECE">
            <w:pPr>
              <w:spacing w:before="120" w:line="360" w:lineRule="auto"/>
              <w:jc w:val="both"/>
            </w:pPr>
          </w:p>
        </w:tc>
      </w:tr>
      <w:tr w:rsidR="0060627C" w:rsidRPr="0060627C" w14:paraId="7A4E5313" w14:textId="77777777" w:rsidTr="00D65FDB">
        <w:trPr>
          <w:trHeight w:val="405"/>
        </w:trPr>
        <w:tc>
          <w:tcPr>
            <w:tcW w:w="9468" w:type="dxa"/>
            <w:tcBorders>
              <w:top w:val="nil"/>
              <w:left w:val="nil"/>
              <w:bottom w:val="nil"/>
              <w:right w:val="nil"/>
            </w:tcBorders>
            <w:shd w:val="clear" w:color="auto" w:fill="auto"/>
            <w:vAlign w:val="center"/>
            <w:hideMark/>
          </w:tcPr>
          <w:p w14:paraId="40D4C9FD" w14:textId="77777777" w:rsidR="00F63ECE" w:rsidRPr="0060627C" w:rsidRDefault="00F63ECE" w:rsidP="00F63ECE">
            <w:pPr>
              <w:spacing w:before="120" w:line="360" w:lineRule="auto"/>
              <w:jc w:val="both"/>
              <w:rPr>
                <w:b/>
                <w:bCs/>
              </w:rPr>
            </w:pPr>
            <w:r w:rsidRPr="0060627C">
              <w:rPr>
                <w:b/>
                <w:bCs/>
              </w:rPr>
              <w:t xml:space="preserve">2.2.  Các bước sọan thảo bài thuyết trình </w:t>
            </w:r>
          </w:p>
        </w:tc>
        <w:tc>
          <w:tcPr>
            <w:tcW w:w="360" w:type="dxa"/>
            <w:tcBorders>
              <w:top w:val="nil"/>
              <w:left w:val="nil"/>
              <w:bottom w:val="nil"/>
              <w:right w:val="nil"/>
            </w:tcBorders>
            <w:shd w:val="clear" w:color="auto" w:fill="auto"/>
            <w:noWrap/>
            <w:vAlign w:val="bottom"/>
            <w:hideMark/>
          </w:tcPr>
          <w:p w14:paraId="3E55BD5C" w14:textId="77777777" w:rsidR="00F63ECE" w:rsidRPr="0060627C" w:rsidRDefault="00F63ECE" w:rsidP="00F63ECE">
            <w:pPr>
              <w:spacing w:before="120" w:line="360" w:lineRule="auto"/>
              <w:jc w:val="both"/>
              <w:rPr>
                <w:b/>
                <w:bCs/>
              </w:rPr>
            </w:pPr>
          </w:p>
        </w:tc>
      </w:tr>
      <w:tr w:rsidR="0060627C" w:rsidRPr="0060627C" w14:paraId="10A5733C" w14:textId="77777777" w:rsidTr="00D65FDB">
        <w:trPr>
          <w:trHeight w:val="405"/>
        </w:trPr>
        <w:tc>
          <w:tcPr>
            <w:tcW w:w="9468" w:type="dxa"/>
            <w:tcBorders>
              <w:top w:val="nil"/>
              <w:left w:val="nil"/>
              <w:bottom w:val="nil"/>
              <w:right w:val="nil"/>
            </w:tcBorders>
            <w:shd w:val="clear" w:color="auto" w:fill="auto"/>
            <w:vAlign w:val="center"/>
            <w:hideMark/>
          </w:tcPr>
          <w:p w14:paraId="29D60C3F" w14:textId="77777777" w:rsidR="00F63ECE" w:rsidRPr="0060627C" w:rsidRDefault="00F63ECE" w:rsidP="00F63ECE">
            <w:pPr>
              <w:spacing w:before="120" w:line="360" w:lineRule="auto"/>
              <w:jc w:val="both"/>
            </w:pPr>
            <w:r w:rsidRPr="0060627C">
              <w:t>2.2.1. Xác định mục tiêu</w:t>
            </w:r>
          </w:p>
        </w:tc>
        <w:tc>
          <w:tcPr>
            <w:tcW w:w="360" w:type="dxa"/>
            <w:tcBorders>
              <w:top w:val="nil"/>
              <w:left w:val="nil"/>
              <w:bottom w:val="nil"/>
              <w:right w:val="nil"/>
            </w:tcBorders>
            <w:shd w:val="clear" w:color="auto" w:fill="auto"/>
            <w:noWrap/>
            <w:vAlign w:val="bottom"/>
            <w:hideMark/>
          </w:tcPr>
          <w:p w14:paraId="13A0889C" w14:textId="77777777" w:rsidR="00F63ECE" w:rsidRPr="0060627C" w:rsidRDefault="00F63ECE" w:rsidP="00F63ECE">
            <w:pPr>
              <w:spacing w:before="120" w:line="360" w:lineRule="auto"/>
              <w:jc w:val="both"/>
            </w:pPr>
          </w:p>
        </w:tc>
      </w:tr>
      <w:tr w:rsidR="0060627C" w:rsidRPr="0060627C" w14:paraId="053F1038" w14:textId="77777777" w:rsidTr="00D65FDB">
        <w:trPr>
          <w:trHeight w:val="405"/>
        </w:trPr>
        <w:tc>
          <w:tcPr>
            <w:tcW w:w="9468" w:type="dxa"/>
            <w:tcBorders>
              <w:top w:val="nil"/>
              <w:left w:val="nil"/>
              <w:bottom w:val="nil"/>
              <w:right w:val="nil"/>
            </w:tcBorders>
            <w:shd w:val="clear" w:color="auto" w:fill="auto"/>
            <w:vAlign w:val="center"/>
            <w:hideMark/>
          </w:tcPr>
          <w:p w14:paraId="36427EDE" w14:textId="77777777" w:rsidR="00F63ECE" w:rsidRPr="0060627C" w:rsidRDefault="00F63ECE" w:rsidP="00F63ECE">
            <w:pPr>
              <w:spacing w:before="120" w:line="360" w:lineRule="auto"/>
              <w:jc w:val="both"/>
            </w:pPr>
            <w:r w:rsidRPr="0060627C">
              <w:t>2.2.2. Xác định đối tượng</w:t>
            </w:r>
          </w:p>
        </w:tc>
        <w:tc>
          <w:tcPr>
            <w:tcW w:w="360" w:type="dxa"/>
            <w:tcBorders>
              <w:top w:val="nil"/>
              <w:left w:val="nil"/>
              <w:bottom w:val="nil"/>
              <w:right w:val="nil"/>
            </w:tcBorders>
            <w:shd w:val="clear" w:color="auto" w:fill="auto"/>
            <w:noWrap/>
            <w:vAlign w:val="bottom"/>
            <w:hideMark/>
          </w:tcPr>
          <w:p w14:paraId="3009DBB9" w14:textId="77777777" w:rsidR="00F63ECE" w:rsidRPr="0060627C" w:rsidRDefault="00F63ECE" w:rsidP="00F63ECE">
            <w:pPr>
              <w:spacing w:before="120" w:line="360" w:lineRule="auto"/>
              <w:jc w:val="both"/>
            </w:pPr>
          </w:p>
        </w:tc>
      </w:tr>
      <w:tr w:rsidR="0060627C" w:rsidRPr="0060627C" w14:paraId="51F3B593" w14:textId="77777777" w:rsidTr="00D65FDB">
        <w:trPr>
          <w:trHeight w:val="405"/>
        </w:trPr>
        <w:tc>
          <w:tcPr>
            <w:tcW w:w="9468" w:type="dxa"/>
            <w:tcBorders>
              <w:top w:val="nil"/>
              <w:left w:val="nil"/>
              <w:bottom w:val="nil"/>
              <w:right w:val="nil"/>
            </w:tcBorders>
            <w:shd w:val="clear" w:color="auto" w:fill="auto"/>
            <w:vAlign w:val="center"/>
            <w:hideMark/>
          </w:tcPr>
          <w:p w14:paraId="5F5DD6CF" w14:textId="77777777" w:rsidR="00F63ECE" w:rsidRPr="0060627C" w:rsidRDefault="00F63ECE" w:rsidP="00F63ECE">
            <w:pPr>
              <w:spacing w:before="120" w:line="360" w:lineRule="auto"/>
              <w:jc w:val="both"/>
            </w:pPr>
            <w:r w:rsidRPr="0060627C">
              <w:t>2.2.3. Xây dựng tiêu đề, cấu trúc bài thuyết trình</w:t>
            </w:r>
          </w:p>
        </w:tc>
        <w:tc>
          <w:tcPr>
            <w:tcW w:w="360" w:type="dxa"/>
            <w:tcBorders>
              <w:top w:val="nil"/>
              <w:left w:val="nil"/>
              <w:bottom w:val="nil"/>
              <w:right w:val="nil"/>
            </w:tcBorders>
            <w:shd w:val="clear" w:color="auto" w:fill="auto"/>
            <w:noWrap/>
            <w:vAlign w:val="bottom"/>
            <w:hideMark/>
          </w:tcPr>
          <w:p w14:paraId="2E06B252" w14:textId="77777777" w:rsidR="00F63ECE" w:rsidRPr="0060627C" w:rsidRDefault="00F63ECE" w:rsidP="00F63ECE">
            <w:pPr>
              <w:spacing w:before="120" w:line="360" w:lineRule="auto"/>
              <w:jc w:val="both"/>
            </w:pPr>
          </w:p>
        </w:tc>
      </w:tr>
      <w:tr w:rsidR="0060627C" w:rsidRPr="0060627C" w14:paraId="4D9876A8" w14:textId="77777777" w:rsidTr="00D65FDB">
        <w:trPr>
          <w:trHeight w:val="405"/>
        </w:trPr>
        <w:tc>
          <w:tcPr>
            <w:tcW w:w="9468" w:type="dxa"/>
            <w:tcBorders>
              <w:top w:val="nil"/>
              <w:left w:val="nil"/>
              <w:bottom w:val="nil"/>
              <w:right w:val="nil"/>
            </w:tcBorders>
            <w:shd w:val="clear" w:color="auto" w:fill="auto"/>
            <w:vAlign w:val="center"/>
            <w:hideMark/>
          </w:tcPr>
          <w:p w14:paraId="0D89B4AD" w14:textId="77777777" w:rsidR="00F63ECE" w:rsidRPr="0060627C" w:rsidRDefault="00F63ECE" w:rsidP="00F63ECE">
            <w:pPr>
              <w:spacing w:before="120" w:line="360" w:lineRule="auto"/>
              <w:jc w:val="both"/>
            </w:pPr>
            <w:r w:rsidRPr="0060627C">
              <w:t>2.2.4. Soạn thảo, cấu trúc slides</w:t>
            </w:r>
          </w:p>
        </w:tc>
        <w:tc>
          <w:tcPr>
            <w:tcW w:w="360" w:type="dxa"/>
            <w:tcBorders>
              <w:top w:val="nil"/>
              <w:left w:val="nil"/>
              <w:bottom w:val="nil"/>
              <w:right w:val="nil"/>
            </w:tcBorders>
            <w:shd w:val="clear" w:color="auto" w:fill="auto"/>
            <w:noWrap/>
            <w:vAlign w:val="bottom"/>
            <w:hideMark/>
          </w:tcPr>
          <w:p w14:paraId="76E51661" w14:textId="77777777" w:rsidR="00F63ECE" w:rsidRPr="0060627C" w:rsidRDefault="00F63ECE" w:rsidP="00F63ECE">
            <w:pPr>
              <w:spacing w:before="120" w:line="360" w:lineRule="auto"/>
              <w:jc w:val="both"/>
            </w:pPr>
          </w:p>
        </w:tc>
      </w:tr>
      <w:tr w:rsidR="0060627C" w:rsidRPr="0060627C" w14:paraId="7D9B656D" w14:textId="77777777" w:rsidTr="00D65FDB">
        <w:trPr>
          <w:trHeight w:val="405"/>
        </w:trPr>
        <w:tc>
          <w:tcPr>
            <w:tcW w:w="9468" w:type="dxa"/>
            <w:tcBorders>
              <w:top w:val="nil"/>
              <w:left w:val="nil"/>
              <w:bottom w:val="nil"/>
              <w:right w:val="nil"/>
            </w:tcBorders>
            <w:shd w:val="clear" w:color="auto" w:fill="auto"/>
            <w:vAlign w:val="center"/>
            <w:hideMark/>
          </w:tcPr>
          <w:p w14:paraId="6D0CE8C4" w14:textId="77777777" w:rsidR="00F63ECE" w:rsidRPr="0060627C" w:rsidRDefault="00F63ECE" w:rsidP="00F63ECE">
            <w:pPr>
              <w:spacing w:before="120" w:line="360" w:lineRule="auto"/>
              <w:jc w:val="both"/>
              <w:rPr>
                <w:b/>
                <w:bCs/>
              </w:rPr>
            </w:pPr>
            <w:r w:rsidRPr="0060627C">
              <w:rPr>
                <w:b/>
                <w:bCs/>
              </w:rPr>
              <w:t>2.3.      Chuẩn bị trước ngày thuyết trình</w:t>
            </w:r>
          </w:p>
        </w:tc>
        <w:tc>
          <w:tcPr>
            <w:tcW w:w="360" w:type="dxa"/>
            <w:tcBorders>
              <w:top w:val="nil"/>
              <w:left w:val="nil"/>
              <w:bottom w:val="nil"/>
              <w:right w:val="nil"/>
            </w:tcBorders>
            <w:shd w:val="clear" w:color="auto" w:fill="auto"/>
            <w:noWrap/>
            <w:vAlign w:val="bottom"/>
            <w:hideMark/>
          </w:tcPr>
          <w:p w14:paraId="234A89F6" w14:textId="77777777" w:rsidR="00F63ECE" w:rsidRPr="0060627C" w:rsidRDefault="00F63ECE" w:rsidP="00F63ECE">
            <w:pPr>
              <w:spacing w:before="120" w:line="360" w:lineRule="auto"/>
              <w:jc w:val="both"/>
              <w:rPr>
                <w:b/>
                <w:bCs/>
              </w:rPr>
            </w:pPr>
          </w:p>
        </w:tc>
      </w:tr>
      <w:tr w:rsidR="0060627C" w:rsidRPr="0060627C" w14:paraId="345592BD" w14:textId="77777777" w:rsidTr="00D65FDB">
        <w:trPr>
          <w:trHeight w:val="405"/>
        </w:trPr>
        <w:tc>
          <w:tcPr>
            <w:tcW w:w="9468" w:type="dxa"/>
            <w:tcBorders>
              <w:top w:val="nil"/>
              <w:left w:val="nil"/>
              <w:bottom w:val="nil"/>
              <w:right w:val="nil"/>
            </w:tcBorders>
            <w:shd w:val="clear" w:color="auto" w:fill="auto"/>
            <w:vAlign w:val="center"/>
            <w:hideMark/>
          </w:tcPr>
          <w:p w14:paraId="4D8EF63E" w14:textId="77777777" w:rsidR="00F63ECE" w:rsidRPr="0060627C" w:rsidRDefault="00F63ECE" w:rsidP="00F63ECE">
            <w:pPr>
              <w:spacing w:before="120" w:line="360" w:lineRule="auto"/>
              <w:jc w:val="both"/>
            </w:pPr>
            <w:r w:rsidRPr="0060627C">
              <w:t>2.3.1. Địa điểm</w:t>
            </w:r>
          </w:p>
        </w:tc>
        <w:tc>
          <w:tcPr>
            <w:tcW w:w="360" w:type="dxa"/>
            <w:tcBorders>
              <w:top w:val="nil"/>
              <w:left w:val="nil"/>
              <w:bottom w:val="nil"/>
              <w:right w:val="nil"/>
            </w:tcBorders>
            <w:shd w:val="clear" w:color="auto" w:fill="auto"/>
            <w:noWrap/>
            <w:vAlign w:val="bottom"/>
            <w:hideMark/>
          </w:tcPr>
          <w:p w14:paraId="008974E1" w14:textId="77777777" w:rsidR="00F63ECE" w:rsidRPr="0060627C" w:rsidRDefault="00F63ECE" w:rsidP="00F63ECE">
            <w:pPr>
              <w:spacing w:before="120" w:line="360" w:lineRule="auto"/>
              <w:jc w:val="both"/>
            </w:pPr>
          </w:p>
        </w:tc>
      </w:tr>
      <w:tr w:rsidR="0060627C" w:rsidRPr="0060627C" w14:paraId="6ECCF550" w14:textId="77777777" w:rsidTr="00D65FDB">
        <w:trPr>
          <w:trHeight w:val="405"/>
        </w:trPr>
        <w:tc>
          <w:tcPr>
            <w:tcW w:w="9468" w:type="dxa"/>
            <w:tcBorders>
              <w:top w:val="nil"/>
              <w:left w:val="nil"/>
              <w:bottom w:val="nil"/>
              <w:right w:val="nil"/>
            </w:tcBorders>
            <w:shd w:val="clear" w:color="auto" w:fill="auto"/>
            <w:vAlign w:val="center"/>
            <w:hideMark/>
          </w:tcPr>
          <w:p w14:paraId="51EB1C93" w14:textId="77777777" w:rsidR="00F63ECE" w:rsidRPr="0060627C" w:rsidRDefault="00F63ECE" w:rsidP="00F63ECE">
            <w:pPr>
              <w:spacing w:before="120" w:line="360" w:lineRule="auto"/>
              <w:jc w:val="both"/>
            </w:pPr>
            <w:r w:rsidRPr="0060627C">
              <w:t>2.3.2. Phương tiện hỗ trợ</w:t>
            </w:r>
          </w:p>
        </w:tc>
        <w:tc>
          <w:tcPr>
            <w:tcW w:w="360" w:type="dxa"/>
            <w:tcBorders>
              <w:top w:val="nil"/>
              <w:left w:val="nil"/>
              <w:bottom w:val="nil"/>
              <w:right w:val="nil"/>
            </w:tcBorders>
            <w:shd w:val="clear" w:color="auto" w:fill="auto"/>
            <w:noWrap/>
            <w:vAlign w:val="bottom"/>
            <w:hideMark/>
          </w:tcPr>
          <w:p w14:paraId="43B4166C" w14:textId="77777777" w:rsidR="00F63ECE" w:rsidRPr="0060627C" w:rsidRDefault="00F63ECE" w:rsidP="00F63ECE">
            <w:pPr>
              <w:spacing w:before="120" w:line="360" w:lineRule="auto"/>
              <w:jc w:val="both"/>
            </w:pPr>
          </w:p>
        </w:tc>
      </w:tr>
      <w:tr w:rsidR="0060627C" w:rsidRPr="0060627C" w14:paraId="58BAD6C9" w14:textId="77777777" w:rsidTr="00D65FDB">
        <w:trPr>
          <w:trHeight w:val="405"/>
        </w:trPr>
        <w:tc>
          <w:tcPr>
            <w:tcW w:w="9468" w:type="dxa"/>
            <w:tcBorders>
              <w:top w:val="nil"/>
              <w:left w:val="nil"/>
              <w:bottom w:val="nil"/>
              <w:right w:val="nil"/>
            </w:tcBorders>
            <w:shd w:val="clear" w:color="auto" w:fill="auto"/>
            <w:vAlign w:val="center"/>
            <w:hideMark/>
          </w:tcPr>
          <w:p w14:paraId="47EBF439" w14:textId="77777777" w:rsidR="00F63ECE" w:rsidRPr="0060627C" w:rsidRDefault="00F63ECE" w:rsidP="00F63ECE">
            <w:pPr>
              <w:spacing w:before="120" w:line="360" w:lineRule="auto"/>
              <w:jc w:val="both"/>
            </w:pPr>
            <w:r w:rsidRPr="0060627C">
              <w:t>2.3.3. Luyện tập</w:t>
            </w:r>
          </w:p>
        </w:tc>
        <w:tc>
          <w:tcPr>
            <w:tcW w:w="360" w:type="dxa"/>
            <w:tcBorders>
              <w:top w:val="nil"/>
              <w:left w:val="nil"/>
              <w:bottom w:val="nil"/>
              <w:right w:val="nil"/>
            </w:tcBorders>
            <w:shd w:val="clear" w:color="auto" w:fill="auto"/>
            <w:noWrap/>
            <w:vAlign w:val="bottom"/>
            <w:hideMark/>
          </w:tcPr>
          <w:p w14:paraId="420519C8" w14:textId="77777777" w:rsidR="00F63ECE" w:rsidRPr="0060627C" w:rsidRDefault="00F63ECE" w:rsidP="00F63ECE">
            <w:pPr>
              <w:spacing w:before="120" w:line="360" w:lineRule="auto"/>
              <w:jc w:val="both"/>
            </w:pPr>
          </w:p>
        </w:tc>
      </w:tr>
      <w:tr w:rsidR="0060627C" w:rsidRPr="0060627C" w14:paraId="78E21BDC" w14:textId="77777777" w:rsidTr="00D65FDB">
        <w:trPr>
          <w:trHeight w:val="405"/>
        </w:trPr>
        <w:tc>
          <w:tcPr>
            <w:tcW w:w="9468" w:type="dxa"/>
            <w:tcBorders>
              <w:top w:val="nil"/>
              <w:left w:val="nil"/>
              <w:bottom w:val="nil"/>
              <w:right w:val="nil"/>
            </w:tcBorders>
            <w:shd w:val="clear" w:color="auto" w:fill="auto"/>
            <w:vAlign w:val="center"/>
            <w:hideMark/>
          </w:tcPr>
          <w:p w14:paraId="12CEC1A7" w14:textId="77777777" w:rsidR="00F63ECE" w:rsidRPr="0060627C" w:rsidRDefault="00F63ECE" w:rsidP="00F63ECE">
            <w:pPr>
              <w:spacing w:before="120" w:line="360" w:lineRule="auto"/>
              <w:jc w:val="both"/>
              <w:rPr>
                <w:b/>
                <w:bCs/>
              </w:rPr>
            </w:pPr>
            <w:r w:rsidRPr="0060627C">
              <w:rPr>
                <w:b/>
                <w:bCs/>
              </w:rPr>
              <w:t>2.4.      Kỹ năng khi thuyết trình</w:t>
            </w:r>
          </w:p>
        </w:tc>
        <w:tc>
          <w:tcPr>
            <w:tcW w:w="360" w:type="dxa"/>
            <w:tcBorders>
              <w:top w:val="nil"/>
              <w:left w:val="nil"/>
              <w:bottom w:val="nil"/>
              <w:right w:val="nil"/>
            </w:tcBorders>
            <w:shd w:val="clear" w:color="auto" w:fill="auto"/>
            <w:noWrap/>
            <w:vAlign w:val="bottom"/>
            <w:hideMark/>
          </w:tcPr>
          <w:p w14:paraId="20E7D4F9" w14:textId="77777777" w:rsidR="00F63ECE" w:rsidRPr="0060627C" w:rsidRDefault="00F63ECE" w:rsidP="00F63ECE">
            <w:pPr>
              <w:spacing w:before="120" w:line="360" w:lineRule="auto"/>
              <w:jc w:val="both"/>
              <w:rPr>
                <w:b/>
                <w:bCs/>
              </w:rPr>
            </w:pPr>
          </w:p>
        </w:tc>
      </w:tr>
      <w:tr w:rsidR="0060627C" w:rsidRPr="0060627C" w14:paraId="74127133" w14:textId="77777777" w:rsidTr="00D65FDB">
        <w:trPr>
          <w:trHeight w:val="405"/>
        </w:trPr>
        <w:tc>
          <w:tcPr>
            <w:tcW w:w="9468" w:type="dxa"/>
            <w:tcBorders>
              <w:top w:val="nil"/>
              <w:left w:val="nil"/>
              <w:bottom w:val="nil"/>
              <w:right w:val="nil"/>
            </w:tcBorders>
            <w:shd w:val="clear" w:color="auto" w:fill="auto"/>
            <w:vAlign w:val="center"/>
            <w:hideMark/>
          </w:tcPr>
          <w:p w14:paraId="1553CB19" w14:textId="77777777" w:rsidR="00F63ECE" w:rsidRPr="0060627C" w:rsidRDefault="00F63ECE" w:rsidP="00F63ECE">
            <w:pPr>
              <w:spacing w:before="120" w:line="360" w:lineRule="auto"/>
              <w:jc w:val="both"/>
            </w:pPr>
            <w:r w:rsidRPr="0060627C">
              <w:t>2.4.1. Kiểm soát tâm lý</w:t>
            </w:r>
          </w:p>
        </w:tc>
        <w:tc>
          <w:tcPr>
            <w:tcW w:w="360" w:type="dxa"/>
            <w:tcBorders>
              <w:top w:val="nil"/>
              <w:left w:val="nil"/>
              <w:bottom w:val="nil"/>
              <w:right w:val="nil"/>
            </w:tcBorders>
            <w:shd w:val="clear" w:color="auto" w:fill="auto"/>
            <w:noWrap/>
            <w:vAlign w:val="bottom"/>
            <w:hideMark/>
          </w:tcPr>
          <w:p w14:paraId="4AA34171" w14:textId="77777777" w:rsidR="00F63ECE" w:rsidRPr="0060627C" w:rsidRDefault="00F63ECE" w:rsidP="00F63ECE">
            <w:pPr>
              <w:spacing w:before="120" w:line="360" w:lineRule="auto"/>
              <w:jc w:val="both"/>
            </w:pPr>
          </w:p>
        </w:tc>
      </w:tr>
      <w:tr w:rsidR="0060627C" w:rsidRPr="0060627C" w14:paraId="1715878C" w14:textId="77777777" w:rsidTr="00D65FDB">
        <w:trPr>
          <w:trHeight w:val="405"/>
        </w:trPr>
        <w:tc>
          <w:tcPr>
            <w:tcW w:w="9468" w:type="dxa"/>
            <w:tcBorders>
              <w:top w:val="nil"/>
              <w:left w:val="nil"/>
              <w:bottom w:val="nil"/>
              <w:right w:val="nil"/>
            </w:tcBorders>
            <w:shd w:val="clear" w:color="auto" w:fill="auto"/>
            <w:vAlign w:val="center"/>
            <w:hideMark/>
          </w:tcPr>
          <w:p w14:paraId="028DB9FA" w14:textId="77777777" w:rsidR="00F63ECE" w:rsidRPr="0060627C" w:rsidRDefault="00F63ECE" w:rsidP="00F63ECE">
            <w:pPr>
              <w:spacing w:before="120" w:line="360" w:lineRule="auto"/>
              <w:jc w:val="both"/>
            </w:pPr>
            <w:r w:rsidRPr="0060627C">
              <w:t>2.4.2. Phong cách thuyết trình</w:t>
            </w:r>
          </w:p>
        </w:tc>
        <w:tc>
          <w:tcPr>
            <w:tcW w:w="360" w:type="dxa"/>
            <w:tcBorders>
              <w:top w:val="nil"/>
              <w:left w:val="nil"/>
              <w:bottom w:val="nil"/>
              <w:right w:val="nil"/>
            </w:tcBorders>
            <w:shd w:val="clear" w:color="auto" w:fill="auto"/>
            <w:noWrap/>
            <w:vAlign w:val="bottom"/>
            <w:hideMark/>
          </w:tcPr>
          <w:p w14:paraId="12245675" w14:textId="77777777" w:rsidR="00F63ECE" w:rsidRPr="0060627C" w:rsidRDefault="00F63ECE" w:rsidP="00F63ECE">
            <w:pPr>
              <w:spacing w:before="120" w:line="360" w:lineRule="auto"/>
              <w:jc w:val="both"/>
            </w:pPr>
          </w:p>
        </w:tc>
      </w:tr>
      <w:tr w:rsidR="0060627C" w:rsidRPr="0060627C" w14:paraId="722B66A2" w14:textId="77777777" w:rsidTr="00D65FDB">
        <w:trPr>
          <w:trHeight w:val="405"/>
        </w:trPr>
        <w:tc>
          <w:tcPr>
            <w:tcW w:w="9468" w:type="dxa"/>
            <w:tcBorders>
              <w:top w:val="nil"/>
              <w:left w:val="nil"/>
              <w:bottom w:val="nil"/>
              <w:right w:val="nil"/>
            </w:tcBorders>
            <w:shd w:val="clear" w:color="auto" w:fill="auto"/>
            <w:vAlign w:val="center"/>
            <w:hideMark/>
          </w:tcPr>
          <w:p w14:paraId="2FFDC374" w14:textId="77777777" w:rsidR="00F63ECE" w:rsidRPr="0060627C" w:rsidRDefault="00F63ECE" w:rsidP="00F63ECE">
            <w:pPr>
              <w:spacing w:before="120" w:line="360" w:lineRule="auto"/>
              <w:jc w:val="both"/>
            </w:pPr>
            <w:r w:rsidRPr="0060627C">
              <w:t>2.4.3. Kiểm soát bài thuyết trình</w:t>
            </w:r>
          </w:p>
        </w:tc>
        <w:tc>
          <w:tcPr>
            <w:tcW w:w="360" w:type="dxa"/>
            <w:tcBorders>
              <w:top w:val="nil"/>
              <w:left w:val="nil"/>
              <w:bottom w:val="nil"/>
              <w:right w:val="nil"/>
            </w:tcBorders>
            <w:shd w:val="clear" w:color="auto" w:fill="auto"/>
            <w:noWrap/>
            <w:vAlign w:val="bottom"/>
            <w:hideMark/>
          </w:tcPr>
          <w:p w14:paraId="353FF875" w14:textId="77777777" w:rsidR="00F63ECE" w:rsidRPr="0060627C" w:rsidRDefault="00F63ECE" w:rsidP="00F63ECE">
            <w:pPr>
              <w:spacing w:before="120" w:line="360" w:lineRule="auto"/>
              <w:jc w:val="both"/>
            </w:pPr>
          </w:p>
        </w:tc>
      </w:tr>
      <w:tr w:rsidR="0060627C" w:rsidRPr="0060627C" w14:paraId="489BCACC" w14:textId="77777777" w:rsidTr="00D65FDB">
        <w:trPr>
          <w:trHeight w:val="405"/>
        </w:trPr>
        <w:tc>
          <w:tcPr>
            <w:tcW w:w="9828" w:type="dxa"/>
            <w:gridSpan w:val="2"/>
            <w:tcBorders>
              <w:top w:val="nil"/>
              <w:left w:val="nil"/>
              <w:bottom w:val="nil"/>
              <w:right w:val="nil"/>
            </w:tcBorders>
            <w:shd w:val="clear" w:color="auto" w:fill="auto"/>
            <w:vAlign w:val="center"/>
            <w:hideMark/>
          </w:tcPr>
          <w:p w14:paraId="060D55A8" w14:textId="77777777" w:rsidR="00F63ECE" w:rsidRPr="0060627C" w:rsidRDefault="00F63ECE" w:rsidP="00F63ECE">
            <w:pPr>
              <w:spacing w:before="120" w:line="360" w:lineRule="auto"/>
              <w:rPr>
                <w:b/>
                <w:bCs/>
              </w:rPr>
            </w:pPr>
            <w:r w:rsidRPr="0060627C">
              <w:rPr>
                <w:b/>
                <w:bCs/>
              </w:rPr>
              <w:t xml:space="preserve">CHƯƠNG 3. KỸ NĂNG LÀM VIỆC NHÓM                                </w:t>
            </w:r>
            <w:r w:rsidRPr="0060627C">
              <w:rPr>
                <w:i/>
              </w:rPr>
              <w:t>Thời gian: 5 giờ</w:t>
            </w:r>
          </w:p>
        </w:tc>
      </w:tr>
      <w:tr w:rsidR="0060627C" w:rsidRPr="0060627C" w14:paraId="5F9E0C1A" w14:textId="77777777" w:rsidTr="00D65FDB">
        <w:trPr>
          <w:trHeight w:val="405"/>
        </w:trPr>
        <w:tc>
          <w:tcPr>
            <w:tcW w:w="9468" w:type="dxa"/>
            <w:tcBorders>
              <w:top w:val="nil"/>
              <w:left w:val="nil"/>
              <w:bottom w:val="nil"/>
              <w:right w:val="nil"/>
            </w:tcBorders>
            <w:shd w:val="clear" w:color="auto" w:fill="auto"/>
            <w:vAlign w:val="center"/>
            <w:hideMark/>
          </w:tcPr>
          <w:p w14:paraId="1BBFD9DD" w14:textId="77777777" w:rsidR="00F63ECE" w:rsidRPr="0060627C" w:rsidRDefault="00F63ECE" w:rsidP="00E651E4">
            <w:pPr>
              <w:spacing w:before="120" w:line="360" w:lineRule="auto"/>
              <w:ind w:firstLineChars="200" w:firstLine="562"/>
              <w:jc w:val="both"/>
            </w:pPr>
            <w:r w:rsidRPr="0060627C">
              <w:rPr>
                <w:b/>
                <w:bCs/>
              </w:rPr>
              <w:t xml:space="preserve">Mục tiêu:  </w:t>
            </w:r>
            <w:r w:rsidRPr="0060627C">
              <w:t xml:space="preserve">Sau khi học bài này, người học có khả năng như sau: </w:t>
            </w:r>
          </w:p>
          <w:p w14:paraId="2A15C063" w14:textId="77777777" w:rsidR="00F63ECE" w:rsidRPr="0060627C" w:rsidRDefault="00F63ECE" w:rsidP="00670B77">
            <w:pPr>
              <w:numPr>
                <w:ilvl w:val="0"/>
                <w:numId w:val="176"/>
              </w:numPr>
              <w:spacing w:before="120" w:line="360" w:lineRule="auto"/>
              <w:contextualSpacing/>
              <w:jc w:val="both"/>
            </w:pPr>
            <w:r w:rsidRPr="0060627C">
              <w:t xml:space="preserve">Trình bày được những lý do phải làm việc theo nhóm tại môi trường doanh nghiệp và môi trường học tập; </w:t>
            </w:r>
          </w:p>
          <w:p w14:paraId="1F826C49" w14:textId="77777777" w:rsidR="00F63ECE" w:rsidRPr="0060627C" w:rsidRDefault="00F63ECE" w:rsidP="00670B77">
            <w:pPr>
              <w:numPr>
                <w:ilvl w:val="0"/>
                <w:numId w:val="176"/>
              </w:numPr>
              <w:spacing w:before="120" w:line="360" w:lineRule="auto"/>
              <w:contextualSpacing/>
              <w:jc w:val="both"/>
            </w:pPr>
            <w:r w:rsidRPr="0060627C">
              <w:t>Nêu lên được kiến thức cơ bản về nhóm như khái niệm, quá trình phát triển nhóm và phân loại nhóm</w:t>
            </w:r>
          </w:p>
          <w:p w14:paraId="6980E995" w14:textId="77777777" w:rsidR="00F63ECE" w:rsidRPr="0060627C" w:rsidRDefault="00F63ECE" w:rsidP="00670B77">
            <w:pPr>
              <w:numPr>
                <w:ilvl w:val="0"/>
                <w:numId w:val="176"/>
              </w:numPr>
              <w:spacing w:before="120" w:line="360" w:lineRule="auto"/>
              <w:contextualSpacing/>
              <w:jc w:val="both"/>
              <w:rPr>
                <w:b/>
                <w:bCs/>
              </w:rPr>
            </w:pPr>
            <w:r w:rsidRPr="0060627C">
              <w:t xml:space="preserve">Liệt kê được các kỹ năng cá nhân trong phối hợp với các thành viên khác trong nhóm. </w:t>
            </w:r>
          </w:p>
          <w:p w14:paraId="118DFAC2" w14:textId="77777777" w:rsidR="00F63ECE" w:rsidRPr="0060627C" w:rsidRDefault="00F63ECE" w:rsidP="00670B77">
            <w:pPr>
              <w:numPr>
                <w:ilvl w:val="0"/>
                <w:numId w:val="176"/>
              </w:numPr>
              <w:spacing w:before="120" w:line="360" w:lineRule="auto"/>
              <w:contextualSpacing/>
              <w:jc w:val="both"/>
              <w:rPr>
                <w:b/>
                <w:bCs/>
              </w:rPr>
            </w:pPr>
            <w:r w:rsidRPr="0060627C">
              <w:t xml:space="preserve">Tham gia tích cực vào các hoạt động thảo luận, góp ý để giải quyết các vấn đề </w:t>
            </w:r>
            <w:r w:rsidRPr="0060627C">
              <w:lastRenderedPageBreak/>
              <w:t>liên quan đến nội dung công việc</w:t>
            </w:r>
          </w:p>
          <w:p w14:paraId="0ED9A119" w14:textId="77777777" w:rsidR="00F63ECE" w:rsidRPr="0060627C" w:rsidRDefault="00F63ECE" w:rsidP="00F63ECE">
            <w:pPr>
              <w:spacing w:before="120" w:line="360" w:lineRule="auto"/>
              <w:jc w:val="both"/>
              <w:rPr>
                <w:b/>
                <w:bCs/>
              </w:rPr>
            </w:pPr>
            <w:r w:rsidRPr="0060627C">
              <w:rPr>
                <w:b/>
                <w:bCs/>
              </w:rPr>
              <w:t>Nội dung chương:</w:t>
            </w:r>
          </w:p>
          <w:p w14:paraId="4E05ED89" w14:textId="77777777" w:rsidR="00F63ECE" w:rsidRPr="0060627C" w:rsidRDefault="00F63ECE" w:rsidP="00F63ECE">
            <w:pPr>
              <w:spacing w:before="120" w:line="360" w:lineRule="auto"/>
              <w:rPr>
                <w:b/>
                <w:bCs/>
              </w:rPr>
            </w:pPr>
            <w:r w:rsidRPr="0060627C">
              <w:rPr>
                <w:b/>
                <w:bCs/>
              </w:rPr>
              <w:t xml:space="preserve">3.1. Khái quát </w:t>
            </w:r>
          </w:p>
        </w:tc>
        <w:tc>
          <w:tcPr>
            <w:tcW w:w="360" w:type="dxa"/>
            <w:tcBorders>
              <w:top w:val="nil"/>
              <w:left w:val="nil"/>
              <w:bottom w:val="nil"/>
              <w:right w:val="nil"/>
            </w:tcBorders>
            <w:shd w:val="clear" w:color="auto" w:fill="auto"/>
            <w:noWrap/>
            <w:vAlign w:val="bottom"/>
            <w:hideMark/>
          </w:tcPr>
          <w:p w14:paraId="5476761D" w14:textId="77777777" w:rsidR="00F63ECE" w:rsidRPr="0060627C" w:rsidRDefault="00F63ECE" w:rsidP="00F63ECE">
            <w:pPr>
              <w:spacing w:before="120" w:line="360" w:lineRule="auto"/>
              <w:rPr>
                <w:b/>
                <w:bCs/>
              </w:rPr>
            </w:pPr>
          </w:p>
        </w:tc>
      </w:tr>
      <w:tr w:rsidR="0060627C" w:rsidRPr="0060627C" w14:paraId="7430B1EA" w14:textId="77777777" w:rsidTr="00D65FDB">
        <w:trPr>
          <w:trHeight w:val="405"/>
        </w:trPr>
        <w:tc>
          <w:tcPr>
            <w:tcW w:w="9468" w:type="dxa"/>
            <w:tcBorders>
              <w:top w:val="nil"/>
              <w:left w:val="nil"/>
              <w:bottom w:val="nil"/>
              <w:right w:val="nil"/>
            </w:tcBorders>
            <w:shd w:val="clear" w:color="auto" w:fill="auto"/>
            <w:vAlign w:val="center"/>
            <w:hideMark/>
          </w:tcPr>
          <w:p w14:paraId="4D432BEB" w14:textId="77777777" w:rsidR="00F63ECE" w:rsidRPr="0060627C" w:rsidRDefault="00F63ECE" w:rsidP="00F63ECE">
            <w:pPr>
              <w:spacing w:before="120" w:line="360" w:lineRule="auto"/>
            </w:pPr>
            <w:r w:rsidRPr="0060627C">
              <w:t xml:space="preserve">3.1.1. Khái niệm </w:t>
            </w:r>
          </w:p>
        </w:tc>
        <w:tc>
          <w:tcPr>
            <w:tcW w:w="360" w:type="dxa"/>
            <w:tcBorders>
              <w:top w:val="nil"/>
              <w:left w:val="nil"/>
              <w:bottom w:val="nil"/>
              <w:right w:val="nil"/>
            </w:tcBorders>
            <w:shd w:val="clear" w:color="auto" w:fill="auto"/>
            <w:noWrap/>
            <w:vAlign w:val="bottom"/>
            <w:hideMark/>
          </w:tcPr>
          <w:p w14:paraId="24F8B47C" w14:textId="77777777" w:rsidR="00F63ECE" w:rsidRPr="0060627C" w:rsidRDefault="00F63ECE" w:rsidP="00F63ECE">
            <w:pPr>
              <w:spacing w:before="120" w:line="360" w:lineRule="auto"/>
            </w:pPr>
          </w:p>
        </w:tc>
      </w:tr>
      <w:tr w:rsidR="0060627C" w:rsidRPr="0060627C" w14:paraId="09D79890" w14:textId="77777777" w:rsidTr="00D65FDB">
        <w:trPr>
          <w:trHeight w:val="405"/>
        </w:trPr>
        <w:tc>
          <w:tcPr>
            <w:tcW w:w="9468" w:type="dxa"/>
            <w:tcBorders>
              <w:top w:val="nil"/>
              <w:left w:val="nil"/>
              <w:bottom w:val="nil"/>
              <w:right w:val="nil"/>
            </w:tcBorders>
            <w:shd w:val="clear" w:color="auto" w:fill="auto"/>
            <w:vAlign w:val="center"/>
            <w:hideMark/>
          </w:tcPr>
          <w:p w14:paraId="0B26590B" w14:textId="77777777" w:rsidR="00F63ECE" w:rsidRPr="0060627C" w:rsidRDefault="00F63ECE" w:rsidP="00F63ECE">
            <w:pPr>
              <w:spacing w:before="120" w:line="360" w:lineRule="auto"/>
            </w:pPr>
            <w:r w:rsidRPr="0060627C">
              <w:t>3.1.2. Tầm quan trọng của kỹ năng làm việc nhóm</w:t>
            </w:r>
          </w:p>
        </w:tc>
        <w:tc>
          <w:tcPr>
            <w:tcW w:w="360" w:type="dxa"/>
            <w:tcBorders>
              <w:top w:val="nil"/>
              <w:left w:val="nil"/>
              <w:bottom w:val="nil"/>
              <w:right w:val="nil"/>
            </w:tcBorders>
            <w:shd w:val="clear" w:color="auto" w:fill="auto"/>
            <w:noWrap/>
            <w:vAlign w:val="bottom"/>
            <w:hideMark/>
          </w:tcPr>
          <w:p w14:paraId="5932B85C" w14:textId="77777777" w:rsidR="00F63ECE" w:rsidRPr="0060627C" w:rsidRDefault="00F63ECE" w:rsidP="00F63ECE">
            <w:pPr>
              <w:spacing w:before="120" w:line="360" w:lineRule="auto"/>
            </w:pPr>
          </w:p>
        </w:tc>
      </w:tr>
      <w:tr w:rsidR="0060627C" w:rsidRPr="0060627C" w14:paraId="25767B31" w14:textId="77777777" w:rsidTr="00D65FDB">
        <w:trPr>
          <w:trHeight w:val="405"/>
        </w:trPr>
        <w:tc>
          <w:tcPr>
            <w:tcW w:w="9468" w:type="dxa"/>
            <w:tcBorders>
              <w:top w:val="nil"/>
              <w:left w:val="nil"/>
              <w:bottom w:val="nil"/>
              <w:right w:val="nil"/>
            </w:tcBorders>
            <w:shd w:val="clear" w:color="auto" w:fill="auto"/>
            <w:vAlign w:val="center"/>
            <w:hideMark/>
          </w:tcPr>
          <w:p w14:paraId="2F047872" w14:textId="77777777" w:rsidR="00F63ECE" w:rsidRPr="0060627C" w:rsidRDefault="00F63ECE" w:rsidP="00F63ECE">
            <w:pPr>
              <w:spacing w:before="120" w:line="360" w:lineRule="auto"/>
              <w:rPr>
                <w:b/>
                <w:bCs/>
              </w:rPr>
            </w:pPr>
            <w:r w:rsidRPr="0060627C">
              <w:rPr>
                <w:b/>
                <w:bCs/>
              </w:rPr>
              <w:t>3.2. Nhóm, phân loại nhóm</w:t>
            </w:r>
          </w:p>
        </w:tc>
        <w:tc>
          <w:tcPr>
            <w:tcW w:w="360" w:type="dxa"/>
            <w:tcBorders>
              <w:top w:val="nil"/>
              <w:left w:val="nil"/>
              <w:bottom w:val="nil"/>
              <w:right w:val="nil"/>
            </w:tcBorders>
            <w:shd w:val="clear" w:color="auto" w:fill="auto"/>
            <w:noWrap/>
            <w:vAlign w:val="bottom"/>
            <w:hideMark/>
          </w:tcPr>
          <w:p w14:paraId="598D86BA" w14:textId="77777777" w:rsidR="00F63ECE" w:rsidRPr="0060627C" w:rsidRDefault="00F63ECE" w:rsidP="00F63ECE">
            <w:pPr>
              <w:spacing w:before="120" w:line="360" w:lineRule="auto"/>
              <w:rPr>
                <w:b/>
                <w:bCs/>
              </w:rPr>
            </w:pPr>
          </w:p>
        </w:tc>
      </w:tr>
      <w:tr w:rsidR="0060627C" w:rsidRPr="0060627C" w14:paraId="2084FE2F" w14:textId="77777777" w:rsidTr="00D65FDB">
        <w:trPr>
          <w:trHeight w:val="405"/>
        </w:trPr>
        <w:tc>
          <w:tcPr>
            <w:tcW w:w="9468" w:type="dxa"/>
            <w:tcBorders>
              <w:top w:val="nil"/>
              <w:left w:val="nil"/>
              <w:bottom w:val="nil"/>
              <w:right w:val="nil"/>
            </w:tcBorders>
            <w:shd w:val="clear" w:color="auto" w:fill="auto"/>
            <w:vAlign w:val="center"/>
            <w:hideMark/>
          </w:tcPr>
          <w:p w14:paraId="4D60D6AD" w14:textId="77777777" w:rsidR="00F63ECE" w:rsidRPr="0060627C" w:rsidRDefault="00F63ECE" w:rsidP="00F63ECE">
            <w:pPr>
              <w:spacing w:before="120" w:line="360" w:lineRule="auto"/>
            </w:pPr>
            <w:r w:rsidRPr="0060627C">
              <w:t>3.2.1. Nhóm</w:t>
            </w:r>
          </w:p>
        </w:tc>
        <w:tc>
          <w:tcPr>
            <w:tcW w:w="360" w:type="dxa"/>
            <w:tcBorders>
              <w:top w:val="nil"/>
              <w:left w:val="nil"/>
              <w:bottom w:val="nil"/>
              <w:right w:val="nil"/>
            </w:tcBorders>
            <w:shd w:val="clear" w:color="auto" w:fill="auto"/>
            <w:noWrap/>
            <w:vAlign w:val="bottom"/>
            <w:hideMark/>
          </w:tcPr>
          <w:p w14:paraId="17187674" w14:textId="77777777" w:rsidR="00F63ECE" w:rsidRPr="0060627C" w:rsidRDefault="00F63ECE" w:rsidP="00F63ECE">
            <w:pPr>
              <w:spacing w:before="120" w:line="360" w:lineRule="auto"/>
            </w:pPr>
          </w:p>
        </w:tc>
      </w:tr>
      <w:tr w:rsidR="0060627C" w:rsidRPr="0060627C" w14:paraId="5B5B9A46" w14:textId="77777777" w:rsidTr="00D65FDB">
        <w:trPr>
          <w:trHeight w:val="405"/>
        </w:trPr>
        <w:tc>
          <w:tcPr>
            <w:tcW w:w="9468" w:type="dxa"/>
            <w:tcBorders>
              <w:top w:val="nil"/>
              <w:left w:val="nil"/>
              <w:bottom w:val="nil"/>
              <w:right w:val="nil"/>
            </w:tcBorders>
            <w:shd w:val="clear" w:color="auto" w:fill="auto"/>
            <w:vAlign w:val="center"/>
            <w:hideMark/>
          </w:tcPr>
          <w:p w14:paraId="291813D6" w14:textId="77777777" w:rsidR="00F63ECE" w:rsidRPr="0060627C" w:rsidRDefault="00F63ECE" w:rsidP="00F63ECE">
            <w:pPr>
              <w:spacing w:before="120" w:line="360" w:lineRule="auto"/>
            </w:pPr>
            <w:r w:rsidRPr="0060627C">
              <w:t>3.2.2. Phân loại nhóm</w:t>
            </w:r>
          </w:p>
        </w:tc>
        <w:tc>
          <w:tcPr>
            <w:tcW w:w="360" w:type="dxa"/>
            <w:tcBorders>
              <w:top w:val="nil"/>
              <w:left w:val="nil"/>
              <w:bottom w:val="nil"/>
              <w:right w:val="nil"/>
            </w:tcBorders>
            <w:shd w:val="clear" w:color="auto" w:fill="auto"/>
            <w:noWrap/>
            <w:vAlign w:val="bottom"/>
            <w:hideMark/>
          </w:tcPr>
          <w:p w14:paraId="1BBDCC84" w14:textId="77777777" w:rsidR="00F63ECE" w:rsidRPr="0060627C" w:rsidRDefault="00F63ECE" w:rsidP="00F63ECE">
            <w:pPr>
              <w:spacing w:before="120" w:line="360" w:lineRule="auto"/>
            </w:pPr>
          </w:p>
        </w:tc>
      </w:tr>
      <w:tr w:rsidR="0060627C" w:rsidRPr="0060627C" w14:paraId="22430875" w14:textId="77777777" w:rsidTr="00D65FDB">
        <w:trPr>
          <w:trHeight w:val="405"/>
        </w:trPr>
        <w:tc>
          <w:tcPr>
            <w:tcW w:w="9468" w:type="dxa"/>
            <w:tcBorders>
              <w:top w:val="nil"/>
              <w:left w:val="nil"/>
              <w:bottom w:val="nil"/>
              <w:right w:val="nil"/>
            </w:tcBorders>
            <w:shd w:val="clear" w:color="auto" w:fill="auto"/>
            <w:vAlign w:val="center"/>
            <w:hideMark/>
          </w:tcPr>
          <w:p w14:paraId="643A63B7" w14:textId="77777777" w:rsidR="00F63ECE" w:rsidRPr="0060627C" w:rsidRDefault="00F63ECE" w:rsidP="00F63ECE">
            <w:pPr>
              <w:spacing w:before="120" w:line="360" w:lineRule="auto"/>
              <w:rPr>
                <w:b/>
                <w:bCs/>
              </w:rPr>
            </w:pPr>
            <w:r w:rsidRPr="0060627C">
              <w:rPr>
                <w:b/>
                <w:bCs/>
              </w:rPr>
              <w:t>3.3. Hoạt động nhóm</w:t>
            </w:r>
          </w:p>
        </w:tc>
        <w:tc>
          <w:tcPr>
            <w:tcW w:w="360" w:type="dxa"/>
            <w:tcBorders>
              <w:top w:val="nil"/>
              <w:left w:val="nil"/>
              <w:bottom w:val="nil"/>
              <w:right w:val="nil"/>
            </w:tcBorders>
            <w:shd w:val="clear" w:color="auto" w:fill="auto"/>
            <w:noWrap/>
            <w:vAlign w:val="bottom"/>
            <w:hideMark/>
          </w:tcPr>
          <w:p w14:paraId="2F106016" w14:textId="77777777" w:rsidR="00F63ECE" w:rsidRPr="0060627C" w:rsidRDefault="00F63ECE" w:rsidP="00F63ECE">
            <w:pPr>
              <w:spacing w:before="120" w:line="360" w:lineRule="auto"/>
              <w:rPr>
                <w:b/>
                <w:bCs/>
              </w:rPr>
            </w:pPr>
          </w:p>
        </w:tc>
      </w:tr>
      <w:tr w:rsidR="0060627C" w:rsidRPr="0060627C" w14:paraId="1C08B7DC" w14:textId="77777777" w:rsidTr="00D65FDB">
        <w:trPr>
          <w:trHeight w:val="405"/>
        </w:trPr>
        <w:tc>
          <w:tcPr>
            <w:tcW w:w="9468" w:type="dxa"/>
            <w:tcBorders>
              <w:top w:val="nil"/>
              <w:left w:val="nil"/>
              <w:bottom w:val="nil"/>
              <w:right w:val="nil"/>
            </w:tcBorders>
            <w:shd w:val="clear" w:color="auto" w:fill="auto"/>
            <w:vAlign w:val="center"/>
            <w:hideMark/>
          </w:tcPr>
          <w:p w14:paraId="00A82987" w14:textId="77777777" w:rsidR="00F63ECE" w:rsidRPr="0060627C" w:rsidRDefault="00F63ECE" w:rsidP="00F63ECE">
            <w:pPr>
              <w:spacing w:before="120" w:line="360" w:lineRule="auto"/>
            </w:pPr>
            <w:r w:rsidRPr="0060627C">
              <w:t>3.3.1. Các giai đoạn của hoạt động nhóm</w:t>
            </w:r>
          </w:p>
        </w:tc>
        <w:tc>
          <w:tcPr>
            <w:tcW w:w="360" w:type="dxa"/>
            <w:tcBorders>
              <w:top w:val="nil"/>
              <w:left w:val="nil"/>
              <w:bottom w:val="nil"/>
              <w:right w:val="nil"/>
            </w:tcBorders>
            <w:shd w:val="clear" w:color="auto" w:fill="auto"/>
            <w:noWrap/>
            <w:vAlign w:val="bottom"/>
            <w:hideMark/>
          </w:tcPr>
          <w:p w14:paraId="4E4DDC49" w14:textId="77777777" w:rsidR="00F63ECE" w:rsidRPr="0060627C" w:rsidRDefault="00F63ECE" w:rsidP="00F63ECE">
            <w:pPr>
              <w:spacing w:before="120" w:line="360" w:lineRule="auto"/>
            </w:pPr>
          </w:p>
        </w:tc>
      </w:tr>
      <w:tr w:rsidR="0060627C" w:rsidRPr="0060627C" w14:paraId="78B038B8" w14:textId="77777777" w:rsidTr="00D65FDB">
        <w:trPr>
          <w:trHeight w:val="405"/>
        </w:trPr>
        <w:tc>
          <w:tcPr>
            <w:tcW w:w="9468" w:type="dxa"/>
            <w:tcBorders>
              <w:top w:val="nil"/>
              <w:left w:val="nil"/>
              <w:bottom w:val="nil"/>
              <w:right w:val="nil"/>
            </w:tcBorders>
            <w:shd w:val="clear" w:color="auto" w:fill="auto"/>
            <w:vAlign w:val="center"/>
            <w:hideMark/>
          </w:tcPr>
          <w:p w14:paraId="158241F9" w14:textId="77777777" w:rsidR="00F63ECE" w:rsidRPr="0060627C" w:rsidRDefault="00F63ECE" w:rsidP="00F63ECE">
            <w:pPr>
              <w:spacing w:before="120" w:line="360" w:lineRule="auto"/>
            </w:pPr>
            <w:r w:rsidRPr="0060627C">
              <w:t>3.3.2. Vai trò các thành viên của nhóm</w:t>
            </w:r>
          </w:p>
        </w:tc>
        <w:tc>
          <w:tcPr>
            <w:tcW w:w="360" w:type="dxa"/>
            <w:tcBorders>
              <w:top w:val="nil"/>
              <w:left w:val="nil"/>
              <w:bottom w:val="nil"/>
              <w:right w:val="nil"/>
            </w:tcBorders>
            <w:shd w:val="clear" w:color="auto" w:fill="auto"/>
            <w:noWrap/>
            <w:vAlign w:val="bottom"/>
            <w:hideMark/>
          </w:tcPr>
          <w:p w14:paraId="4129B923" w14:textId="77777777" w:rsidR="00F63ECE" w:rsidRPr="0060627C" w:rsidRDefault="00F63ECE" w:rsidP="00F63ECE">
            <w:pPr>
              <w:spacing w:before="120" w:line="360" w:lineRule="auto"/>
            </w:pPr>
          </w:p>
        </w:tc>
      </w:tr>
      <w:tr w:rsidR="0060627C" w:rsidRPr="0060627C" w14:paraId="6D609701" w14:textId="77777777" w:rsidTr="00D65FDB">
        <w:trPr>
          <w:trHeight w:val="405"/>
        </w:trPr>
        <w:tc>
          <w:tcPr>
            <w:tcW w:w="9468" w:type="dxa"/>
            <w:tcBorders>
              <w:top w:val="nil"/>
              <w:left w:val="nil"/>
              <w:bottom w:val="nil"/>
              <w:right w:val="nil"/>
            </w:tcBorders>
            <w:shd w:val="clear" w:color="auto" w:fill="auto"/>
            <w:vAlign w:val="center"/>
            <w:hideMark/>
          </w:tcPr>
          <w:p w14:paraId="1B7CF637" w14:textId="77777777" w:rsidR="00F63ECE" w:rsidRPr="0060627C" w:rsidRDefault="00F63ECE" w:rsidP="00F63ECE">
            <w:pPr>
              <w:spacing w:before="120" w:line="360" w:lineRule="auto"/>
            </w:pPr>
            <w:r w:rsidRPr="0060627C">
              <w:t>3.3.3. Các yếu tố ảnh hưởng đến hiệu quả hoạt động nhóm</w:t>
            </w:r>
          </w:p>
        </w:tc>
        <w:tc>
          <w:tcPr>
            <w:tcW w:w="360" w:type="dxa"/>
            <w:tcBorders>
              <w:top w:val="nil"/>
              <w:left w:val="nil"/>
              <w:bottom w:val="nil"/>
              <w:right w:val="nil"/>
            </w:tcBorders>
            <w:shd w:val="clear" w:color="auto" w:fill="auto"/>
            <w:noWrap/>
            <w:vAlign w:val="bottom"/>
            <w:hideMark/>
          </w:tcPr>
          <w:p w14:paraId="23FE49C4" w14:textId="77777777" w:rsidR="00F63ECE" w:rsidRPr="0060627C" w:rsidRDefault="00F63ECE" w:rsidP="00F63ECE">
            <w:pPr>
              <w:spacing w:before="120" w:line="360" w:lineRule="auto"/>
            </w:pPr>
          </w:p>
        </w:tc>
      </w:tr>
      <w:tr w:rsidR="0060627C" w:rsidRPr="0060627C" w14:paraId="7E4E300A" w14:textId="77777777" w:rsidTr="00D65FDB">
        <w:trPr>
          <w:trHeight w:val="405"/>
        </w:trPr>
        <w:tc>
          <w:tcPr>
            <w:tcW w:w="9468" w:type="dxa"/>
            <w:tcBorders>
              <w:top w:val="nil"/>
              <w:left w:val="nil"/>
              <w:bottom w:val="nil"/>
              <w:right w:val="nil"/>
            </w:tcBorders>
            <w:shd w:val="clear" w:color="auto" w:fill="auto"/>
            <w:vAlign w:val="center"/>
            <w:hideMark/>
          </w:tcPr>
          <w:p w14:paraId="2D8DE10C" w14:textId="77777777" w:rsidR="00F63ECE" w:rsidRPr="0060627C" w:rsidRDefault="00F63ECE" w:rsidP="00F63ECE">
            <w:pPr>
              <w:spacing w:before="120" w:line="360" w:lineRule="auto"/>
              <w:rPr>
                <w:b/>
                <w:bCs/>
              </w:rPr>
            </w:pPr>
            <w:r w:rsidRPr="0060627C">
              <w:rPr>
                <w:b/>
                <w:bCs/>
              </w:rPr>
              <w:t>3.4. Điều hành nhóm</w:t>
            </w:r>
          </w:p>
        </w:tc>
        <w:tc>
          <w:tcPr>
            <w:tcW w:w="360" w:type="dxa"/>
            <w:tcBorders>
              <w:top w:val="nil"/>
              <w:left w:val="nil"/>
              <w:bottom w:val="nil"/>
              <w:right w:val="nil"/>
            </w:tcBorders>
            <w:shd w:val="clear" w:color="auto" w:fill="auto"/>
            <w:noWrap/>
            <w:vAlign w:val="bottom"/>
            <w:hideMark/>
          </w:tcPr>
          <w:p w14:paraId="36FF618D" w14:textId="77777777" w:rsidR="00F63ECE" w:rsidRPr="0060627C" w:rsidRDefault="00F63ECE" w:rsidP="00F63ECE">
            <w:pPr>
              <w:spacing w:before="120" w:line="360" w:lineRule="auto"/>
              <w:rPr>
                <w:b/>
                <w:bCs/>
              </w:rPr>
            </w:pPr>
          </w:p>
        </w:tc>
      </w:tr>
      <w:tr w:rsidR="0060627C" w:rsidRPr="0060627C" w14:paraId="7DCE2E15" w14:textId="77777777" w:rsidTr="00D65FDB">
        <w:trPr>
          <w:trHeight w:val="405"/>
        </w:trPr>
        <w:tc>
          <w:tcPr>
            <w:tcW w:w="9468" w:type="dxa"/>
            <w:tcBorders>
              <w:top w:val="nil"/>
              <w:left w:val="nil"/>
              <w:bottom w:val="nil"/>
              <w:right w:val="nil"/>
            </w:tcBorders>
            <w:shd w:val="clear" w:color="auto" w:fill="auto"/>
            <w:vAlign w:val="center"/>
            <w:hideMark/>
          </w:tcPr>
          <w:p w14:paraId="1895FD53" w14:textId="77777777" w:rsidR="00F63ECE" w:rsidRPr="0060627C" w:rsidRDefault="00F63ECE" w:rsidP="00F63ECE">
            <w:pPr>
              <w:spacing w:before="120" w:line="360" w:lineRule="auto"/>
            </w:pPr>
            <w:r w:rsidRPr="0060627C">
              <w:t>3.4.1. Phong cách điều hành hoạt động nhóm</w:t>
            </w:r>
          </w:p>
        </w:tc>
        <w:tc>
          <w:tcPr>
            <w:tcW w:w="360" w:type="dxa"/>
            <w:tcBorders>
              <w:top w:val="nil"/>
              <w:left w:val="nil"/>
              <w:bottom w:val="nil"/>
              <w:right w:val="nil"/>
            </w:tcBorders>
            <w:shd w:val="clear" w:color="auto" w:fill="auto"/>
            <w:noWrap/>
            <w:vAlign w:val="bottom"/>
            <w:hideMark/>
          </w:tcPr>
          <w:p w14:paraId="4D241F36" w14:textId="77777777" w:rsidR="00F63ECE" w:rsidRPr="0060627C" w:rsidRDefault="00F63ECE" w:rsidP="00F63ECE">
            <w:pPr>
              <w:spacing w:before="120" w:line="360" w:lineRule="auto"/>
            </w:pPr>
          </w:p>
        </w:tc>
      </w:tr>
      <w:tr w:rsidR="0060627C" w:rsidRPr="0060627C" w14:paraId="044AE886" w14:textId="77777777" w:rsidTr="00D65FDB">
        <w:trPr>
          <w:trHeight w:val="405"/>
        </w:trPr>
        <w:tc>
          <w:tcPr>
            <w:tcW w:w="9468" w:type="dxa"/>
            <w:tcBorders>
              <w:top w:val="nil"/>
              <w:left w:val="nil"/>
              <w:bottom w:val="nil"/>
              <w:right w:val="nil"/>
            </w:tcBorders>
            <w:shd w:val="clear" w:color="auto" w:fill="auto"/>
            <w:vAlign w:val="center"/>
            <w:hideMark/>
          </w:tcPr>
          <w:p w14:paraId="69CAE92B" w14:textId="77777777" w:rsidR="00F63ECE" w:rsidRPr="0060627C" w:rsidRDefault="00F63ECE" w:rsidP="00F63ECE">
            <w:pPr>
              <w:spacing w:before="120" w:line="360" w:lineRule="auto"/>
            </w:pPr>
            <w:r w:rsidRPr="0060627C">
              <w:t>3.4.2. Họp nhóm</w:t>
            </w:r>
          </w:p>
        </w:tc>
        <w:tc>
          <w:tcPr>
            <w:tcW w:w="360" w:type="dxa"/>
            <w:tcBorders>
              <w:top w:val="nil"/>
              <w:left w:val="nil"/>
              <w:bottom w:val="nil"/>
              <w:right w:val="nil"/>
            </w:tcBorders>
            <w:shd w:val="clear" w:color="auto" w:fill="auto"/>
            <w:noWrap/>
            <w:vAlign w:val="bottom"/>
            <w:hideMark/>
          </w:tcPr>
          <w:p w14:paraId="285FF51C" w14:textId="77777777" w:rsidR="00F63ECE" w:rsidRPr="0060627C" w:rsidRDefault="00F63ECE" w:rsidP="00F63ECE">
            <w:pPr>
              <w:spacing w:before="120" w:line="360" w:lineRule="auto"/>
            </w:pPr>
          </w:p>
        </w:tc>
      </w:tr>
      <w:tr w:rsidR="0060627C" w:rsidRPr="0060627C" w14:paraId="251B41EA" w14:textId="77777777" w:rsidTr="00D65FDB">
        <w:trPr>
          <w:trHeight w:val="405"/>
        </w:trPr>
        <w:tc>
          <w:tcPr>
            <w:tcW w:w="9468" w:type="dxa"/>
            <w:tcBorders>
              <w:top w:val="nil"/>
              <w:left w:val="nil"/>
              <w:bottom w:val="nil"/>
              <w:right w:val="nil"/>
            </w:tcBorders>
            <w:shd w:val="clear" w:color="auto" w:fill="auto"/>
            <w:vAlign w:val="center"/>
            <w:hideMark/>
          </w:tcPr>
          <w:p w14:paraId="48C71CBE" w14:textId="77777777" w:rsidR="00F63ECE" w:rsidRPr="0060627C" w:rsidRDefault="00F63ECE" w:rsidP="00F63ECE">
            <w:pPr>
              <w:spacing w:before="120" w:line="360" w:lineRule="auto"/>
            </w:pPr>
            <w:r w:rsidRPr="0060627C">
              <w:t>3.4.3. Thảo luận và ra quyết định trong nhóm</w:t>
            </w:r>
          </w:p>
        </w:tc>
        <w:tc>
          <w:tcPr>
            <w:tcW w:w="360" w:type="dxa"/>
            <w:tcBorders>
              <w:top w:val="nil"/>
              <w:left w:val="nil"/>
              <w:bottom w:val="nil"/>
              <w:right w:val="nil"/>
            </w:tcBorders>
            <w:shd w:val="clear" w:color="auto" w:fill="auto"/>
            <w:noWrap/>
            <w:vAlign w:val="bottom"/>
            <w:hideMark/>
          </w:tcPr>
          <w:p w14:paraId="19A68A7B" w14:textId="77777777" w:rsidR="00F63ECE" w:rsidRPr="0060627C" w:rsidRDefault="00F63ECE" w:rsidP="00F63ECE">
            <w:pPr>
              <w:spacing w:before="120" w:line="360" w:lineRule="auto"/>
            </w:pPr>
          </w:p>
        </w:tc>
      </w:tr>
      <w:tr w:rsidR="0060627C" w:rsidRPr="0060627C" w14:paraId="13CF3252" w14:textId="77777777" w:rsidTr="00D65FDB">
        <w:trPr>
          <w:trHeight w:val="405"/>
        </w:trPr>
        <w:tc>
          <w:tcPr>
            <w:tcW w:w="9468" w:type="dxa"/>
            <w:tcBorders>
              <w:top w:val="nil"/>
              <w:left w:val="nil"/>
              <w:bottom w:val="nil"/>
              <w:right w:val="nil"/>
            </w:tcBorders>
            <w:shd w:val="clear" w:color="auto" w:fill="auto"/>
            <w:vAlign w:val="center"/>
            <w:hideMark/>
          </w:tcPr>
          <w:p w14:paraId="21BC6E73" w14:textId="77777777" w:rsidR="00F63ECE" w:rsidRPr="0060627C" w:rsidRDefault="00F63ECE" w:rsidP="00F63ECE">
            <w:pPr>
              <w:spacing w:before="120" w:line="360" w:lineRule="auto"/>
            </w:pPr>
            <w:r w:rsidRPr="0060627C">
              <w:t xml:space="preserve">3.4.5. Một số công cụ điều hành họp nhóm </w:t>
            </w:r>
          </w:p>
        </w:tc>
        <w:tc>
          <w:tcPr>
            <w:tcW w:w="360" w:type="dxa"/>
            <w:tcBorders>
              <w:top w:val="nil"/>
              <w:left w:val="nil"/>
              <w:bottom w:val="nil"/>
              <w:right w:val="nil"/>
            </w:tcBorders>
            <w:shd w:val="clear" w:color="auto" w:fill="auto"/>
            <w:noWrap/>
            <w:vAlign w:val="bottom"/>
            <w:hideMark/>
          </w:tcPr>
          <w:p w14:paraId="54E5ED58" w14:textId="77777777" w:rsidR="00F63ECE" w:rsidRPr="0060627C" w:rsidRDefault="00F63ECE" w:rsidP="00F63ECE">
            <w:pPr>
              <w:spacing w:before="120" w:line="360" w:lineRule="auto"/>
            </w:pPr>
          </w:p>
        </w:tc>
      </w:tr>
      <w:tr w:rsidR="0060627C" w:rsidRPr="0060627C" w14:paraId="1BBC7B9E" w14:textId="77777777" w:rsidTr="00D65FDB">
        <w:trPr>
          <w:trHeight w:val="405"/>
        </w:trPr>
        <w:tc>
          <w:tcPr>
            <w:tcW w:w="9468" w:type="dxa"/>
            <w:tcBorders>
              <w:top w:val="nil"/>
              <w:left w:val="nil"/>
              <w:bottom w:val="nil"/>
              <w:right w:val="nil"/>
            </w:tcBorders>
            <w:shd w:val="clear" w:color="auto" w:fill="auto"/>
            <w:vAlign w:val="center"/>
            <w:hideMark/>
          </w:tcPr>
          <w:p w14:paraId="0ECA361B" w14:textId="77777777" w:rsidR="00F63ECE" w:rsidRPr="0060627C" w:rsidRDefault="00F63ECE" w:rsidP="00F63ECE">
            <w:pPr>
              <w:spacing w:before="120" w:line="360" w:lineRule="auto"/>
            </w:pPr>
            <w:r w:rsidRPr="0060627C">
              <w:t>3.4.6. Giải quyết các xung đột</w:t>
            </w:r>
          </w:p>
        </w:tc>
        <w:tc>
          <w:tcPr>
            <w:tcW w:w="360" w:type="dxa"/>
            <w:tcBorders>
              <w:top w:val="nil"/>
              <w:left w:val="nil"/>
              <w:bottom w:val="nil"/>
              <w:right w:val="nil"/>
            </w:tcBorders>
            <w:shd w:val="clear" w:color="auto" w:fill="auto"/>
            <w:noWrap/>
            <w:vAlign w:val="bottom"/>
            <w:hideMark/>
          </w:tcPr>
          <w:p w14:paraId="7E8A53C4" w14:textId="77777777" w:rsidR="00F63ECE" w:rsidRPr="0060627C" w:rsidRDefault="00F63ECE" w:rsidP="00F63ECE">
            <w:pPr>
              <w:spacing w:before="120" w:line="360" w:lineRule="auto"/>
            </w:pPr>
          </w:p>
        </w:tc>
      </w:tr>
      <w:tr w:rsidR="0060627C" w:rsidRPr="0060627C" w14:paraId="14142C26" w14:textId="77777777" w:rsidTr="00D65FDB">
        <w:trPr>
          <w:trHeight w:val="405"/>
        </w:trPr>
        <w:tc>
          <w:tcPr>
            <w:tcW w:w="9828" w:type="dxa"/>
            <w:gridSpan w:val="2"/>
            <w:tcBorders>
              <w:top w:val="nil"/>
              <w:left w:val="nil"/>
              <w:bottom w:val="nil"/>
              <w:right w:val="nil"/>
            </w:tcBorders>
            <w:shd w:val="clear" w:color="auto" w:fill="auto"/>
            <w:vAlign w:val="center"/>
            <w:hideMark/>
          </w:tcPr>
          <w:p w14:paraId="28DF2827" w14:textId="77777777" w:rsidR="00F63ECE" w:rsidRPr="0060627C" w:rsidRDefault="00F63ECE" w:rsidP="00F63ECE">
            <w:pPr>
              <w:spacing w:before="120" w:line="360" w:lineRule="auto"/>
              <w:rPr>
                <w:b/>
                <w:bCs/>
              </w:rPr>
            </w:pPr>
            <w:r w:rsidRPr="0060627C">
              <w:rPr>
                <w:b/>
                <w:bCs/>
              </w:rPr>
              <w:t xml:space="preserve">CHƯƠNG 4. KỸ NĂNG THIẾT LẬP MỤC TIÊU                         </w:t>
            </w:r>
            <w:r w:rsidRPr="0060627C">
              <w:rPr>
                <w:i/>
              </w:rPr>
              <w:t>Thời gian: 5 giờ</w:t>
            </w:r>
          </w:p>
        </w:tc>
      </w:tr>
      <w:tr w:rsidR="0060627C" w:rsidRPr="0060627C" w14:paraId="062F13B5" w14:textId="77777777" w:rsidTr="00D65FDB">
        <w:trPr>
          <w:trHeight w:val="405"/>
        </w:trPr>
        <w:tc>
          <w:tcPr>
            <w:tcW w:w="9468" w:type="dxa"/>
            <w:tcBorders>
              <w:top w:val="nil"/>
              <w:left w:val="nil"/>
              <w:bottom w:val="nil"/>
              <w:right w:val="nil"/>
            </w:tcBorders>
            <w:shd w:val="clear" w:color="auto" w:fill="auto"/>
            <w:vAlign w:val="center"/>
            <w:hideMark/>
          </w:tcPr>
          <w:p w14:paraId="64EE6852" w14:textId="77777777" w:rsidR="00F63ECE" w:rsidRPr="0060627C" w:rsidRDefault="00F63ECE" w:rsidP="00E651E4">
            <w:pPr>
              <w:spacing w:before="120" w:line="360" w:lineRule="auto"/>
              <w:ind w:firstLineChars="200" w:firstLine="562"/>
              <w:rPr>
                <w:b/>
                <w:bCs/>
              </w:rPr>
            </w:pPr>
            <w:r w:rsidRPr="0060627C">
              <w:rPr>
                <w:b/>
                <w:bCs/>
              </w:rPr>
              <w:t>Mục tiêu: Sau khi học xong bài này, người học có khả năng:</w:t>
            </w:r>
          </w:p>
          <w:p w14:paraId="29250CAC" w14:textId="77777777" w:rsidR="00F63ECE" w:rsidRPr="0060627C" w:rsidRDefault="00F63ECE" w:rsidP="00670B77">
            <w:pPr>
              <w:numPr>
                <w:ilvl w:val="0"/>
                <w:numId w:val="177"/>
              </w:numPr>
              <w:spacing w:before="120" w:line="360" w:lineRule="auto"/>
              <w:contextualSpacing/>
            </w:pPr>
            <w:r w:rsidRPr="0060627C">
              <w:t xml:space="preserve">Trình bày được công tác lập mục tiêu và vai trò của nó; </w:t>
            </w:r>
          </w:p>
          <w:p w14:paraId="0D63F821" w14:textId="77777777" w:rsidR="00F63ECE" w:rsidRPr="0060627C" w:rsidRDefault="00F63ECE" w:rsidP="00670B77">
            <w:pPr>
              <w:numPr>
                <w:ilvl w:val="0"/>
                <w:numId w:val="177"/>
              </w:numPr>
              <w:spacing w:before="120" w:line="360" w:lineRule="auto"/>
              <w:contextualSpacing/>
            </w:pPr>
            <w:r w:rsidRPr="0060627C">
              <w:t xml:space="preserve">Liệt kê được các loại mục tiêu trong tổ chức; </w:t>
            </w:r>
          </w:p>
          <w:p w14:paraId="4F32D511" w14:textId="77777777" w:rsidR="00F63ECE" w:rsidRPr="0060627C" w:rsidRDefault="00F63ECE" w:rsidP="00670B77">
            <w:pPr>
              <w:numPr>
                <w:ilvl w:val="0"/>
                <w:numId w:val="177"/>
              </w:numPr>
              <w:spacing w:before="120" w:line="360" w:lineRule="auto"/>
              <w:contextualSpacing/>
            </w:pPr>
            <w:r w:rsidRPr="0060627C">
              <w:t xml:space="preserve">Trình bày được các nguyên tắc và căn cứ thiết lập mục tiêu; </w:t>
            </w:r>
          </w:p>
          <w:p w14:paraId="6C24C72A" w14:textId="77777777" w:rsidR="00F63ECE" w:rsidRPr="0060627C" w:rsidRDefault="00F63ECE" w:rsidP="00670B77">
            <w:pPr>
              <w:numPr>
                <w:ilvl w:val="0"/>
                <w:numId w:val="177"/>
              </w:numPr>
              <w:spacing w:before="120" w:line="360" w:lineRule="auto"/>
              <w:contextualSpacing/>
            </w:pPr>
            <w:r w:rsidRPr="0060627C">
              <w:t>Xây dựng được các mục tiệu liên quan tới công việc chuyên môn trên cơ sở vận dụng các công cụ phù hợp</w:t>
            </w:r>
          </w:p>
          <w:p w14:paraId="59F975DD" w14:textId="77777777" w:rsidR="00F63ECE" w:rsidRPr="0060627C" w:rsidRDefault="00F63ECE" w:rsidP="00E651E4">
            <w:pPr>
              <w:spacing w:before="120" w:line="360" w:lineRule="auto"/>
              <w:ind w:firstLineChars="200" w:firstLine="562"/>
              <w:rPr>
                <w:b/>
                <w:bCs/>
              </w:rPr>
            </w:pPr>
            <w:r w:rsidRPr="0060627C">
              <w:rPr>
                <w:b/>
                <w:bCs/>
              </w:rPr>
              <w:lastRenderedPageBreak/>
              <w:t>Nội dung chương:</w:t>
            </w:r>
          </w:p>
          <w:p w14:paraId="522B96CC" w14:textId="77777777" w:rsidR="00F63ECE" w:rsidRPr="0060627C" w:rsidRDefault="00F63ECE" w:rsidP="00F63ECE">
            <w:pPr>
              <w:spacing w:before="120" w:line="360" w:lineRule="auto"/>
              <w:rPr>
                <w:b/>
                <w:bCs/>
              </w:rPr>
            </w:pPr>
            <w:r w:rsidRPr="0060627C">
              <w:rPr>
                <w:b/>
                <w:bCs/>
              </w:rPr>
              <w:t xml:space="preserve">4.1.      Khái quát </w:t>
            </w:r>
          </w:p>
        </w:tc>
        <w:tc>
          <w:tcPr>
            <w:tcW w:w="360" w:type="dxa"/>
            <w:tcBorders>
              <w:top w:val="nil"/>
              <w:left w:val="nil"/>
              <w:bottom w:val="nil"/>
              <w:right w:val="nil"/>
            </w:tcBorders>
            <w:shd w:val="clear" w:color="auto" w:fill="auto"/>
            <w:noWrap/>
            <w:vAlign w:val="bottom"/>
            <w:hideMark/>
          </w:tcPr>
          <w:p w14:paraId="6D44DF15" w14:textId="77777777" w:rsidR="00F63ECE" w:rsidRPr="0060627C" w:rsidRDefault="00F63ECE" w:rsidP="00F63ECE">
            <w:pPr>
              <w:spacing w:before="120" w:line="360" w:lineRule="auto"/>
              <w:rPr>
                <w:b/>
                <w:bCs/>
              </w:rPr>
            </w:pPr>
          </w:p>
        </w:tc>
      </w:tr>
      <w:tr w:rsidR="0060627C" w:rsidRPr="0060627C" w14:paraId="3CC48079" w14:textId="77777777" w:rsidTr="00D65FDB">
        <w:trPr>
          <w:trHeight w:val="405"/>
        </w:trPr>
        <w:tc>
          <w:tcPr>
            <w:tcW w:w="9468" w:type="dxa"/>
            <w:tcBorders>
              <w:top w:val="nil"/>
              <w:left w:val="nil"/>
              <w:bottom w:val="nil"/>
              <w:right w:val="nil"/>
            </w:tcBorders>
            <w:shd w:val="clear" w:color="auto" w:fill="auto"/>
            <w:vAlign w:val="center"/>
            <w:hideMark/>
          </w:tcPr>
          <w:p w14:paraId="5713A998" w14:textId="77777777" w:rsidR="00F63ECE" w:rsidRPr="0060627C" w:rsidRDefault="00F63ECE" w:rsidP="00F63ECE">
            <w:pPr>
              <w:spacing w:before="120" w:line="360" w:lineRule="auto"/>
              <w:jc w:val="both"/>
            </w:pPr>
            <w:r w:rsidRPr="0060627C">
              <w:t>4.1.1. Khái niệm</w:t>
            </w:r>
          </w:p>
        </w:tc>
        <w:tc>
          <w:tcPr>
            <w:tcW w:w="360" w:type="dxa"/>
            <w:tcBorders>
              <w:top w:val="nil"/>
              <w:left w:val="nil"/>
              <w:bottom w:val="nil"/>
              <w:right w:val="nil"/>
            </w:tcBorders>
            <w:shd w:val="clear" w:color="auto" w:fill="auto"/>
            <w:noWrap/>
            <w:vAlign w:val="bottom"/>
            <w:hideMark/>
          </w:tcPr>
          <w:p w14:paraId="285E17D1" w14:textId="77777777" w:rsidR="00F63ECE" w:rsidRPr="0060627C" w:rsidRDefault="00F63ECE" w:rsidP="00F63ECE">
            <w:pPr>
              <w:spacing w:before="120" w:line="360" w:lineRule="auto"/>
              <w:jc w:val="both"/>
            </w:pPr>
          </w:p>
        </w:tc>
      </w:tr>
      <w:tr w:rsidR="0060627C" w:rsidRPr="0060627C" w14:paraId="3DCEAC65" w14:textId="77777777" w:rsidTr="00D65FDB">
        <w:trPr>
          <w:trHeight w:val="405"/>
        </w:trPr>
        <w:tc>
          <w:tcPr>
            <w:tcW w:w="9468" w:type="dxa"/>
            <w:tcBorders>
              <w:top w:val="nil"/>
              <w:left w:val="nil"/>
              <w:bottom w:val="nil"/>
              <w:right w:val="nil"/>
            </w:tcBorders>
            <w:shd w:val="clear" w:color="auto" w:fill="auto"/>
            <w:vAlign w:val="center"/>
            <w:hideMark/>
          </w:tcPr>
          <w:p w14:paraId="598169BD" w14:textId="77777777" w:rsidR="00F63ECE" w:rsidRPr="0060627C" w:rsidRDefault="00F63ECE" w:rsidP="00F63ECE">
            <w:pPr>
              <w:spacing w:before="120" w:line="360" w:lineRule="auto"/>
              <w:jc w:val="both"/>
            </w:pPr>
            <w:r w:rsidRPr="0060627C">
              <w:t>4.1.2. Tầm quan trọng của kỹ năng thiết lập mục tiêu</w:t>
            </w:r>
          </w:p>
        </w:tc>
        <w:tc>
          <w:tcPr>
            <w:tcW w:w="360" w:type="dxa"/>
            <w:tcBorders>
              <w:top w:val="nil"/>
              <w:left w:val="nil"/>
              <w:bottom w:val="nil"/>
              <w:right w:val="nil"/>
            </w:tcBorders>
            <w:shd w:val="clear" w:color="auto" w:fill="auto"/>
            <w:noWrap/>
            <w:vAlign w:val="bottom"/>
            <w:hideMark/>
          </w:tcPr>
          <w:p w14:paraId="54C251F3" w14:textId="77777777" w:rsidR="00F63ECE" w:rsidRPr="0060627C" w:rsidRDefault="00F63ECE" w:rsidP="00F63ECE">
            <w:pPr>
              <w:spacing w:before="120" w:line="360" w:lineRule="auto"/>
              <w:jc w:val="both"/>
            </w:pPr>
          </w:p>
        </w:tc>
      </w:tr>
      <w:tr w:rsidR="0060627C" w:rsidRPr="0060627C" w14:paraId="1988646A" w14:textId="77777777" w:rsidTr="00D65FDB">
        <w:trPr>
          <w:trHeight w:val="405"/>
        </w:trPr>
        <w:tc>
          <w:tcPr>
            <w:tcW w:w="9468" w:type="dxa"/>
            <w:tcBorders>
              <w:top w:val="nil"/>
              <w:left w:val="nil"/>
              <w:bottom w:val="nil"/>
              <w:right w:val="nil"/>
            </w:tcBorders>
            <w:shd w:val="clear" w:color="auto" w:fill="auto"/>
            <w:vAlign w:val="center"/>
            <w:hideMark/>
          </w:tcPr>
          <w:p w14:paraId="3CB885B8" w14:textId="77777777" w:rsidR="00F63ECE" w:rsidRPr="0060627C" w:rsidRDefault="00F63ECE" w:rsidP="00F63ECE">
            <w:pPr>
              <w:spacing w:before="120" w:line="360" w:lineRule="auto"/>
              <w:rPr>
                <w:b/>
                <w:bCs/>
              </w:rPr>
            </w:pPr>
            <w:r w:rsidRPr="0060627C">
              <w:rPr>
                <w:b/>
                <w:bCs/>
              </w:rPr>
              <w:t xml:space="preserve">4.2.  Mục tiêu, phân loại và đặc điểm mục tiêu </w:t>
            </w:r>
          </w:p>
        </w:tc>
        <w:tc>
          <w:tcPr>
            <w:tcW w:w="360" w:type="dxa"/>
            <w:tcBorders>
              <w:top w:val="nil"/>
              <w:left w:val="nil"/>
              <w:bottom w:val="nil"/>
              <w:right w:val="nil"/>
            </w:tcBorders>
            <w:shd w:val="clear" w:color="auto" w:fill="auto"/>
            <w:noWrap/>
            <w:vAlign w:val="bottom"/>
            <w:hideMark/>
          </w:tcPr>
          <w:p w14:paraId="0DEEB452" w14:textId="77777777" w:rsidR="00F63ECE" w:rsidRPr="0060627C" w:rsidRDefault="00F63ECE" w:rsidP="00F63ECE">
            <w:pPr>
              <w:spacing w:before="120" w:line="360" w:lineRule="auto"/>
              <w:rPr>
                <w:b/>
                <w:bCs/>
              </w:rPr>
            </w:pPr>
          </w:p>
        </w:tc>
      </w:tr>
      <w:tr w:rsidR="0060627C" w:rsidRPr="0060627C" w14:paraId="47656A72" w14:textId="77777777" w:rsidTr="00D65FDB">
        <w:trPr>
          <w:trHeight w:val="405"/>
        </w:trPr>
        <w:tc>
          <w:tcPr>
            <w:tcW w:w="9468" w:type="dxa"/>
            <w:tcBorders>
              <w:top w:val="nil"/>
              <w:left w:val="nil"/>
              <w:bottom w:val="nil"/>
              <w:right w:val="nil"/>
            </w:tcBorders>
            <w:shd w:val="clear" w:color="auto" w:fill="auto"/>
            <w:vAlign w:val="center"/>
            <w:hideMark/>
          </w:tcPr>
          <w:p w14:paraId="2080F9F2" w14:textId="77777777" w:rsidR="00F63ECE" w:rsidRPr="0060627C" w:rsidRDefault="00F63ECE" w:rsidP="00F63ECE">
            <w:pPr>
              <w:spacing w:before="120" w:line="360" w:lineRule="auto"/>
            </w:pPr>
            <w:r w:rsidRPr="0060627C">
              <w:t>4.2.1. Mục tiêu</w:t>
            </w:r>
          </w:p>
        </w:tc>
        <w:tc>
          <w:tcPr>
            <w:tcW w:w="360" w:type="dxa"/>
            <w:tcBorders>
              <w:top w:val="nil"/>
              <w:left w:val="nil"/>
              <w:bottom w:val="nil"/>
              <w:right w:val="nil"/>
            </w:tcBorders>
            <w:shd w:val="clear" w:color="auto" w:fill="auto"/>
            <w:noWrap/>
            <w:vAlign w:val="bottom"/>
            <w:hideMark/>
          </w:tcPr>
          <w:p w14:paraId="0F017EAD" w14:textId="77777777" w:rsidR="00F63ECE" w:rsidRPr="0060627C" w:rsidRDefault="00F63ECE" w:rsidP="00F63ECE">
            <w:pPr>
              <w:spacing w:before="120" w:line="360" w:lineRule="auto"/>
            </w:pPr>
          </w:p>
        </w:tc>
      </w:tr>
      <w:tr w:rsidR="0060627C" w:rsidRPr="0060627C" w14:paraId="62E74E5F" w14:textId="77777777" w:rsidTr="00D65FDB">
        <w:trPr>
          <w:trHeight w:val="405"/>
        </w:trPr>
        <w:tc>
          <w:tcPr>
            <w:tcW w:w="9468" w:type="dxa"/>
            <w:tcBorders>
              <w:top w:val="nil"/>
              <w:left w:val="nil"/>
              <w:bottom w:val="nil"/>
              <w:right w:val="nil"/>
            </w:tcBorders>
            <w:shd w:val="clear" w:color="auto" w:fill="auto"/>
            <w:vAlign w:val="center"/>
            <w:hideMark/>
          </w:tcPr>
          <w:p w14:paraId="18B168B7" w14:textId="77777777" w:rsidR="00F63ECE" w:rsidRPr="0060627C" w:rsidRDefault="00F63ECE" w:rsidP="00F63ECE">
            <w:pPr>
              <w:spacing w:before="120" w:line="360" w:lineRule="auto"/>
            </w:pPr>
            <w:r w:rsidRPr="0060627C">
              <w:t>4.2.2. Phân loại mục tiêu</w:t>
            </w:r>
          </w:p>
        </w:tc>
        <w:tc>
          <w:tcPr>
            <w:tcW w:w="360" w:type="dxa"/>
            <w:tcBorders>
              <w:top w:val="nil"/>
              <w:left w:val="nil"/>
              <w:bottom w:val="nil"/>
              <w:right w:val="nil"/>
            </w:tcBorders>
            <w:shd w:val="clear" w:color="auto" w:fill="auto"/>
            <w:noWrap/>
            <w:vAlign w:val="bottom"/>
            <w:hideMark/>
          </w:tcPr>
          <w:p w14:paraId="690AEB07" w14:textId="77777777" w:rsidR="00F63ECE" w:rsidRPr="0060627C" w:rsidRDefault="00F63ECE" w:rsidP="00F63ECE">
            <w:pPr>
              <w:spacing w:before="120" w:line="360" w:lineRule="auto"/>
            </w:pPr>
          </w:p>
        </w:tc>
      </w:tr>
      <w:tr w:rsidR="0060627C" w:rsidRPr="0060627C" w14:paraId="4671BED9" w14:textId="77777777" w:rsidTr="00D65FDB">
        <w:trPr>
          <w:trHeight w:val="405"/>
        </w:trPr>
        <w:tc>
          <w:tcPr>
            <w:tcW w:w="9468" w:type="dxa"/>
            <w:tcBorders>
              <w:top w:val="nil"/>
              <w:left w:val="nil"/>
              <w:bottom w:val="nil"/>
              <w:right w:val="nil"/>
            </w:tcBorders>
            <w:shd w:val="clear" w:color="auto" w:fill="auto"/>
            <w:vAlign w:val="center"/>
            <w:hideMark/>
          </w:tcPr>
          <w:p w14:paraId="5EB682C1" w14:textId="77777777" w:rsidR="00F63ECE" w:rsidRPr="0060627C" w:rsidRDefault="00F63ECE" w:rsidP="00F63ECE">
            <w:pPr>
              <w:spacing w:before="120" w:line="360" w:lineRule="auto"/>
              <w:jc w:val="both"/>
              <w:rPr>
                <w:b/>
                <w:bCs/>
              </w:rPr>
            </w:pPr>
            <w:r w:rsidRPr="0060627C">
              <w:rPr>
                <w:b/>
                <w:bCs/>
              </w:rPr>
              <w:t>4.3. Thiết lập mục tiêu</w:t>
            </w:r>
          </w:p>
        </w:tc>
        <w:tc>
          <w:tcPr>
            <w:tcW w:w="360" w:type="dxa"/>
            <w:tcBorders>
              <w:top w:val="nil"/>
              <w:left w:val="nil"/>
              <w:bottom w:val="nil"/>
              <w:right w:val="nil"/>
            </w:tcBorders>
            <w:shd w:val="clear" w:color="auto" w:fill="auto"/>
            <w:noWrap/>
            <w:vAlign w:val="bottom"/>
            <w:hideMark/>
          </w:tcPr>
          <w:p w14:paraId="1AC303B4" w14:textId="77777777" w:rsidR="00F63ECE" w:rsidRPr="0060627C" w:rsidRDefault="00F63ECE" w:rsidP="00F63ECE">
            <w:pPr>
              <w:spacing w:before="120" w:line="360" w:lineRule="auto"/>
              <w:jc w:val="both"/>
              <w:rPr>
                <w:b/>
                <w:bCs/>
              </w:rPr>
            </w:pPr>
          </w:p>
        </w:tc>
      </w:tr>
      <w:tr w:rsidR="0060627C" w:rsidRPr="0060627C" w14:paraId="126C815B" w14:textId="77777777" w:rsidTr="00D65FDB">
        <w:trPr>
          <w:trHeight w:val="405"/>
        </w:trPr>
        <w:tc>
          <w:tcPr>
            <w:tcW w:w="9468" w:type="dxa"/>
            <w:tcBorders>
              <w:top w:val="nil"/>
              <w:left w:val="nil"/>
              <w:bottom w:val="nil"/>
              <w:right w:val="nil"/>
            </w:tcBorders>
            <w:shd w:val="clear" w:color="auto" w:fill="auto"/>
            <w:vAlign w:val="center"/>
            <w:hideMark/>
          </w:tcPr>
          <w:p w14:paraId="14B355FD" w14:textId="77777777" w:rsidR="00F63ECE" w:rsidRPr="0060627C" w:rsidRDefault="00F63ECE" w:rsidP="00F63ECE">
            <w:pPr>
              <w:spacing w:before="120" w:line="360" w:lineRule="auto"/>
              <w:jc w:val="both"/>
            </w:pPr>
            <w:r w:rsidRPr="0060627C">
              <w:t>4.3.1. Nguyên nhân làm việc thiếu mục tiêu</w:t>
            </w:r>
          </w:p>
        </w:tc>
        <w:tc>
          <w:tcPr>
            <w:tcW w:w="360" w:type="dxa"/>
            <w:tcBorders>
              <w:top w:val="nil"/>
              <w:left w:val="nil"/>
              <w:bottom w:val="nil"/>
              <w:right w:val="nil"/>
            </w:tcBorders>
            <w:shd w:val="clear" w:color="auto" w:fill="auto"/>
            <w:noWrap/>
            <w:vAlign w:val="bottom"/>
            <w:hideMark/>
          </w:tcPr>
          <w:p w14:paraId="3EF68581" w14:textId="77777777" w:rsidR="00F63ECE" w:rsidRPr="0060627C" w:rsidRDefault="00F63ECE" w:rsidP="00F63ECE">
            <w:pPr>
              <w:spacing w:before="120" w:line="360" w:lineRule="auto"/>
              <w:jc w:val="both"/>
            </w:pPr>
          </w:p>
        </w:tc>
      </w:tr>
      <w:tr w:rsidR="0060627C" w:rsidRPr="0060627C" w14:paraId="6FFB3E93" w14:textId="77777777" w:rsidTr="00D65FDB">
        <w:trPr>
          <w:trHeight w:val="405"/>
        </w:trPr>
        <w:tc>
          <w:tcPr>
            <w:tcW w:w="9468" w:type="dxa"/>
            <w:tcBorders>
              <w:top w:val="nil"/>
              <w:left w:val="nil"/>
              <w:bottom w:val="nil"/>
              <w:right w:val="nil"/>
            </w:tcBorders>
            <w:shd w:val="clear" w:color="auto" w:fill="auto"/>
            <w:vAlign w:val="center"/>
            <w:hideMark/>
          </w:tcPr>
          <w:p w14:paraId="67AB2B37" w14:textId="77777777" w:rsidR="00F63ECE" w:rsidRPr="0060627C" w:rsidRDefault="00F63ECE" w:rsidP="00F63ECE">
            <w:pPr>
              <w:spacing w:before="120" w:line="360" w:lineRule="auto"/>
              <w:jc w:val="both"/>
            </w:pPr>
            <w:r w:rsidRPr="0060627C">
              <w:t xml:space="preserve">4.3.2. Các nguyên tắc thiết lập mục tiêu </w:t>
            </w:r>
          </w:p>
        </w:tc>
        <w:tc>
          <w:tcPr>
            <w:tcW w:w="360" w:type="dxa"/>
            <w:tcBorders>
              <w:top w:val="nil"/>
              <w:left w:val="nil"/>
              <w:bottom w:val="nil"/>
              <w:right w:val="nil"/>
            </w:tcBorders>
            <w:shd w:val="clear" w:color="auto" w:fill="auto"/>
            <w:noWrap/>
            <w:vAlign w:val="bottom"/>
            <w:hideMark/>
          </w:tcPr>
          <w:p w14:paraId="2CA5CECC" w14:textId="77777777" w:rsidR="00F63ECE" w:rsidRPr="0060627C" w:rsidRDefault="00F63ECE" w:rsidP="00F63ECE">
            <w:pPr>
              <w:spacing w:before="120" w:line="360" w:lineRule="auto"/>
              <w:jc w:val="both"/>
            </w:pPr>
          </w:p>
        </w:tc>
      </w:tr>
      <w:tr w:rsidR="0060627C" w:rsidRPr="0060627C" w14:paraId="7C7D2417" w14:textId="77777777" w:rsidTr="00D65FDB">
        <w:trPr>
          <w:trHeight w:val="405"/>
        </w:trPr>
        <w:tc>
          <w:tcPr>
            <w:tcW w:w="9468" w:type="dxa"/>
            <w:tcBorders>
              <w:top w:val="nil"/>
              <w:left w:val="nil"/>
              <w:bottom w:val="nil"/>
              <w:right w:val="nil"/>
            </w:tcBorders>
            <w:shd w:val="clear" w:color="auto" w:fill="auto"/>
            <w:vAlign w:val="center"/>
            <w:hideMark/>
          </w:tcPr>
          <w:p w14:paraId="149C7EC6" w14:textId="77777777" w:rsidR="00F63ECE" w:rsidRPr="0060627C" w:rsidRDefault="00F63ECE" w:rsidP="00F63ECE">
            <w:pPr>
              <w:spacing w:before="120" w:line="360" w:lineRule="auto"/>
              <w:jc w:val="both"/>
            </w:pPr>
            <w:r w:rsidRPr="0060627C">
              <w:t>4.3.3. Các bước thiết lập mục tiêu</w:t>
            </w:r>
          </w:p>
        </w:tc>
        <w:tc>
          <w:tcPr>
            <w:tcW w:w="360" w:type="dxa"/>
            <w:tcBorders>
              <w:top w:val="nil"/>
              <w:left w:val="nil"/>
              <w:bottom w:val="nil"/>
              <w:right w:val="nil"/>
            </w:tcBorders>
            <w:shd w:val="clear" w:color="auto" w:fill="auto"/>
            <w:noWrap/>
            <w:vAlign w:val="bottom"/>
            <w:hideMark/>
          </w:tcPr>
          <w:p w14:paraId="52B81EA9" w14:textId="77777777" w:rsidR="00F63ECE" w:rsidRPr="0060627C" w:rsidRDefault="00F63ECE" w:rsidP="00F63ECE">
            <w:pPr>
              <w:spacing w:before="120" w:line="360" w:lineRule="auto"/>
              <w:jc w:val="both"/>
            </w:pPr>
          </w:p>
        </w:tc>
      </w:tr>
      <w:tr w:rsidR="0060627C" w:rsidRPr="0060627C" w14:paraId="0C2ED945" w14:textId="77777777" w:rsidTr="00D65FDB">
        <w:trPr>
          <w:trHeight w:val="405"/>
        </w:trPr>
        <w:tc>
          <w:tcPr>
            <w:tcW w:w="9468" w:type="dxa"/>
            <w:tcBorders>
              <w:top w:val="nil"/>
              <w:left w:val="nil"/>
              <w:bottom w:val="nil"/>
              <w:right w:val="nil"/>
            </w:tcBorders>
            <w:shd w:val="clear" w:color="auto" w:fill="auto"/>
            <w:vAlign w:val="center"/>
            <w:hideMark/>
          </w:tcPr>
          <w:p w14:paraId="67DE795E" w14:textId="77777777" w:rsidR="00F63ECE" w:rsidRPr="0060627C" w:rsidRDefault="00F63ECE" w:rsidP="00F63ECE">
            <w:pPr>
              <w:spacing w:before="120" w:line="360" w:lineRule="auto"/>
              <w:jc w:val="both"/>
              <w:rPr>
                <w:b/>
                <w:bCs/>
              </w:rPr>
            </w:pPr>
            <w:r w:rsidRPr="0060627C">
              <w:rPr>
                <w:b/>
                <w:bCs/>
              </w:rPr>
              <w:t>4.4. Các công cụ hỗ trợ thiết lập mục tiêu</w:t>
            </w:r>
          </w:p>
        </w:tc>
        <w:tc>
          <w:tcPr>
            <w:tcW w:w="360" w:type="dxa"/>
            <w:tcBorders>
              <w:top w:val="nil"/>
              <w:left w:val="nil"/>
              <w:bottom w:val="nil"/>
              <w:right w:val="nil"/>
            </w:tcBorders>
            <w:shd w:val="clear" w:color="auto" w:fill="auto"/>
            <w:noWrap/>
            <w:vAlign w:val="bottom"/>
            <w:hideMark/>
          </w:tcPr>
          <w:p w14:paraId="5CE30475" w14:textId="77777777" w:rsidR="00F63ECE" w:rsidRPr="0060627C" w:rsidRDefault="00F63ECE" w:rsidP="00F63ECE">
            <w:pPr>
              <w:spacing w:before="120" w:line="360" w:lineRule="auto"/>
              <w:jc w:val="both"/>
              <w:rPr>
                <w:b/>
                <w:bCs/>
              </w:rPr>
            </w:pPr>
          </w:p>
        </w:tc>
      </w:tr>
      <w:tr w:rsidR="0060627C" w:rsidRPr="0060627C" w14:paraId="75B46339" w14:textId="77777777" w:rsidTr="00D65FDB">
        <w:trPr>
          <w:trHeight w:val="405"/>
        </w:trPr>
        <w:tc>
          <w:tcPr>
            <w:tcW w:w="9468" w:type="dxa"/>
            <w:tcBorders>
              <w:top w:val="nil"/>
              <w:left w:val="nil"/>
              <w:bottom w:val="nil"/>
              <w:right w:val="nil"/>
            </w:tcBorders>
            <w:shd w:val="clear" w:color="auto" w:fill="auto"/>
            <w:vAlign w:val="center"/>
            <w:hideMark/>
          </w:tcPr>
          <w:p w14:paraId="7C51DA98" w14:textId="77777777" w:rsidR="00F63ECE" w:rsidRPr="0060627C" w:rsidRDefault="00F63ECE" w:rsidP="00F63ECE">
            <w:pPr>
              <w:spacing w:before="120" w:line="360" w:lineRule="auto"/>
              <w:jc w:val="both"/>
            </w:pPr>
            <w:r w:rsidRPr="0060627C">
              <w:t xml:space="preserve">4.4.1. Phân tích S.W.O.T </w:t>
            </w:r>
          </w:p>
        </w:tc>
        <w:tc>
          <w:tcPr>
            <w:tcW w:w="360" w:type="dxa"/>
            <w:tcBorders>
              <w:top w:val="nil"/>
              <w:left w:val="nil"/>
              <w:bottom w:val="nil"/>
              <w:right w:val="nil"/>
            </w:tcBorders>
            <w:shd w:val="clear" w:color="auto" w:fill="auto"/>
            <w:noWrap/>
            <w:vAlign w:val="bottom"/>
            <w:hideMark/>
          </w:tcPr>
          <w:p w14:paraId="6B3BF1B3" w14:textId="77777777" w:rsidR="00F63ECE" w:rsidRPr="0060627C" w:rsidRDefault="00F63ECE" w:rsidP="00F63ECE">
            <w:pPr>
              <w:spacing w:before="120" w:line="360" w:lineRule="auto"/>
              <w:jc w:val="both"/>
            </w:pPr>
          </w:p>
        </w:tc>
      </w:tr>
      <w:tr w:rsidR="0060627C" w:rsidRPr="0060627C" w14:paraId="14B806A1" w14:textId="77777777" w:rsidTr="00D65FDB">
        <w:trPr>
          <w:trHeight w:val="405"/>
        </w:trPr>
        <w:tc>
          <w:tcPr>
            <w:tcW w:w="9468" w:type="dxa"/>
            <w:tcBorders>
              <w:top w:val="nil"/>
              <w:left w:val="nil"/>
              <w:bottom w:val="nil"/>
              <w:right w:val="nil"/>
            </w:tcBorders>
            <w:shd w:val="clear" w:color="auto" w:fill="auto"/>
            <w:vAlign w:val="center"/>
            <w:hideMark/>
          </w:tcPr>
          <w:p w14:paraId="244F8402" w14:textId="77777777" w:rsidR="00F63ECE" w:rsidRPr="0060627C" w:rsidRDefault="00F63ECE" w:rsidP="00F63ECE">
            <w:pPr>
              <w:spacing w:before="120" w:line="360" w:lineRule="auto"/>
              <w:jc w:val="both"/>
            </w:pPr>
            <w:r w:rsidRPr="0060627C">
              <w:t>4.4.2. Phương pháp S.M.A.R.T</w:t>
            </w:r>
          </w:p>
        </w:tc>
        <w:tc>
          <w:tcPr>
            <w:tcW w:w="360" w:type="dxa"/>
            <w:tcBorders>
              <w:top w:val="nil"/>
              <w:left w:val="nil"/>
              <w:bottom w:val="nil"/>
              <w:right w:val="nil"/>
            </w:tcBorders>
            <w:shd w:val="clear" w:color="auto" w:fill="auto"/>
            <w:noWrap/>
            <w:vAlign w:val="bottom"/>
            <w:hideMark/>
          </w:tcPr>
          <w:p w14:paraId="198815C6" w14:textId="77777777" w:rsidR="00F63ECE" w:rsidRPr="0060627C" w:rsidRDefault="00F63ECE" w:rsidP="00F63ECE">
            <w:pPr>
              <w:spacing w:before="120" w:line="360" w:lineRule="auto"/>
              <w:jc w:val="both"/>
            </w:pPr>
          </w:p>
        </w:tc>
      </w:tr>
      <w:tr w:rsidR="0060627C" w:rsidRPr="0060627C" w14:paraId="458C7E76" w14:textId="77777777" w:rsidTr="00D65FDB">
        <w:trPr>
          <w:trHeight w:val="405"/>
        </w:trPr>
        <w:tc>
          <w:tcPr>
            <w:tcW w:w="9468" w:type="dxa"/>
            <w:tcBorders>
              <w:top w:val="nil"/>
              <w:left w:val="nil"/>
              <w:bottom w:val="nil"/>
              <w:right w:val="nil"/>
            </w:tcBorders>
            <w:shd w:val="clear" w:color="auto" w:fill="auto"/>
            <w:vAlign w:val="center"/>
            <w:hideMark/>
          </w:tcPr>
          <w:p w14:paraId="72E2FCB7" w14:textId="77777777" w:rsidR="00F63ECE" w:rsidRPr="0060627C" w:rsidRDefault="00F63ECE" w:rsidP="00F63ECE">
            <w:pPr>
              <w:spacing w:before="120" w:line="360" w:lineRule="auto"/>
              <w:jc w:val="both"/>
            </w:pPr>
            <w:r w:rsidRPr="0060627C">
              <w:t>4.4.3. Phương pháp bản đồ tư duy</w:t>
            </w:r>
          </w:p>
        </w:tc>
        <w:tc>
          <w:tcPr>
            <w:tcW w:w="360" w:type="dxa"/>
            <w:tcBorders>
              <w:top w:val="nil"/>
              <w:left w:val="nil"/>
              <w:bottom w:val="nil"/>
              <w:right w:val="nil"/>
            </w:tcBorders>
            <w:shd w:val="clear" w:color="auto" w:fill="auto"/>
            <w:noWrap/>
            <w:vAlign w:val="bottom"/>
            <w:hideMark/>
          </w:tcPr>
          <w:p w14:paraId="0905FB75" w14:textId="77777777" w:rsidR="00F63ECE" w:rsidRPr="0060627C" w:rsidRDefault="00F63ECE" w:rsidP="00F63ECE">
            <w:pPr>
              <w:spacing w:before="120" w:line="360" w:lineRule="auto"/>
              <w:jc w:val="both"/>
            </w:pPr>
          </w:p>
        </w:tc>
      </w:tr>
      <w:tr w:rsidR="0060627C" w:rsidRPr="0060627C" w14:paraId="53D86685" w14:textId="77777777" w:rsidTr="00D65FDB">
        <w:trPr>
          <w:trHeight w:val="405"/>
        </w:trPr>
        <w:tc>
          <w:tcPr>
            <w:tcW w:w="9828" w:type="dxa"/>
            <w:gridSpan w:val="2"/>
            <w:tcBorders>
              <w:top w:val="nil"/>
              <w:left w:val="nil"/>
              <w:bottom w:val="nil"/>
              <w:right w:val="nil"/>
            </w:tcBorders>
            <w:shd w:val="clear" w:color="auto" w:fill="auto"/>
            <w:vAlign w:val="center"/>
            <w:hideMark/>
          </w:tcPr>
          <w:p w14:paraId="39DC4F3B" w14:textId="77777777" w:rsidR="00F63ECE" w:rsidRPr="0060627C" w:rsidRDefault="00F63ECE" w:rsidP="00F63ECE">
            <w:pPr>
              <w:spacing w:before="120" w:line="360" w:lineRule="auto"/>
              <w:rPr>
                <w:b/>
                <w:bCs/>
              </w:rPr>
            </w:pPr>
            <w:r w:rsidRPr="0060627C">
              <w:rPr>
                <w:b/>
                <w:bCs/>
              </w:rPr>
              <w:t xml:space="preserve">CHƯƠNG 5. KỸ NĂNG QUẢN LÝ THỜI GIAN                        </w:t>
            </w:r>
            <w:r w:rsidRPr="0060627C">
              <w:rPr>
                <w:i/>
              </w:rPr>
              <w:t>Thời gian: 5 giờ</w:t>
            </w:r>
          </w:p>
        </w:tc>
      </w:tr>
      <w:tr w:rsidR="0060627C" w:rsidRPr="0060627C" w14:paraId="679A90DB" w14:textId="77777777" w:rsidTr="00D65FDB">
        <w:trPr>
          <w:trHeight w:val="405"/>
        </w:trPr>
        <w:tc>
          <w:tcPr>
            <w:tcW w:w="9468" w:type="dxa"/>
            <w:tcBorders>
              <w:top w:val="nil"/>
              <w:left w:val="nil"/>
              <w:bottom w:val="nil"/>
              <w:right w:val="nil"/>
            </w:tcBorders>
            <w:shd w:val="clear" w:color="auto" w:fill="auto"/>
            <w:vAlign w:val="center"/>
            <w:hideMark/>
          </w:tcPr>
          <w:p w14:paraId="2FE1DF39" w14:textId="77777777" w:rsidR="00F63ECE" w:rsidRPr="0060627C" w:rsidRDefault="00F63ECE" w:rsidP="00E651E4">
            <w:pPr>
              <w:spacing w:before="120" w:line="360" w:lineRule="auto"/>
              <w:ind w:firstLineChars="200" w:firstLine="562"/>
              <w:rPr>
                <w:b/>
                <w:bCs/>
              </w:rPr>
            </w:pPr>
            <w:r w:rsidRPr="0060627C">
              <w:rPr>
                <w:b/>
                <w:bCs/>
              </w:rPr>
              <w:t>Mục tiêu: Sau khi học xong bài này người học có khả năng</w:t>
            </w:r>
            <w:r w:rsidRPr="0060627C">
              <w:t xml:space="preserve">: </w:t>
            </w:r>
          </w:p>
          <w:p w14:paraId="073D5E8F" w14:textId="77777777" w:rsidR="00F63ECE" w:rsidRPr="0060627C" w:rsidRDefault="00F63ECE" w:rsidP="00670B77">
            <w:pPr>
              <w:numPr>
                <w:ilvl w:val="0"/>
                <w:numId w:val="178"/>
              </w:numPr>
              <w:spacing w:before="120" w:line="360" w:lineRule="auto"/>
              <w:contextualSpacing/>
              <w:jc w:val="both"/>
            </w:pPr>
            <w:r w:rsidRPr="0060627C">
              <w:t>Tuân thủ và nhắc nhở đồng nghiệp thực hiện nội quy thời gian làm việc;</w:t>
            </w:r>
          </w:p>
          <w:p w14:paraId="5861470D" w14:textId="77777777" w:rsidR="00F63ECE" w:rsidRPr="0060627C" w:rsidRDefault="00F63ECE" w:rsidP="00670B77">
            <w:pPr>
              <w:numPr>
                <w:ilvl w:val="0"/>
                <w:numId w:val="178"/>
              </w:numPr>
              <w:spacing w:before="120" w:line="360" w:lineRule="auto"/>
              <w:contextualSpacing/>
              <w:jc w:val="both"/>
            </w:pPr>
            <w:r w:rsidRPr="0060627C">
              <w:t xml:space="preserve">Liệt kê được các kỹ năng quản lý bản thân, quản lý thời gian và làm chủ bản thân như một nhà quản trị hiệu quả; </w:t>
            </w:r>
          </w:p>
          <w:p w14:paraId="26EF92EB" w14:textId="77777777" w:rsidR="00F63ECE" w:rsidRPr="0060627C" w:rsidRDefault="00F63ECE" w:rsidP="00670B77">
            <w:pPr>
              <w:numPr>
                <w:ilvl w:val="0"/>
                <w:numId w:val="178"/>
              </w:numPr>
              <w:spacing w:before="120" w:line="360" w:lineRule="auto"/>
              <w:contextualSpacing/>
              <w:jc w:val="both"/>
            </w:pPr>
            <w:r w:rsidRPr="0060627C">
              <w:t xml:space="preserve">Vận dụng được việc sử dụng thời gian trong hoạch định và tổ chức công việc; </w:t>
            </w:r>
          </w:p>
          <w:p w14:paraId="4FE40900" w14:textId="77777777" w:rsidR="00F63ECE" w:rsidRPr="0060627C" w:rsidRDefault="00F63ECE" w:rsidP="00670B77">
            <w:pPr>
              <w:numPr>
                <w:ilvl w:val="0"/>
                <w:numId w:val="178"/>
              </w:numPr>
              <w:spacing w:before="120" w:line="360" w:lineRule="auto"/>
              <w:contextualSpacing/>
              <w:jc w:val="both"/>
              <w:rPr>
                <w:b/>
                <w:bCs/>
              </w:rPr>
            </w:pPr>
            <w:r w:rsidRPr="0060627C">
              <w:t>Giải quyết được việc quản lý thời gian và làm việc nhóm tạo mối quan hệ, giao tiếp và xử lý các vấn đề trong công việc.</w:t>
            </w:r>
          </w:p>
          <w:p w14:paraId="7A3A37B6" w14:textId="77777777" w:rsidR="00F63ECE" w:rsidRPr="0060627C" w:rsidRDefault="00F63ECE" w:rsidP="00E651E4">
            <w:pPr>
              <w:spacing w:before="120" w:line="360" w:lineRule="auto"/>
              <w:ind w:firstLineChars="200" w:firstLine="562"/>
              <w:rPr>
                <w:b/>
                <w:bCs/>
              </w:rPr>
            </w:pPr>
            <w:r w:rsidRPr="0060627C">
              <w:rPr>
                <w:b/>
                <w:bCs/>
              </w:rPr>
              <w:t>Nội dung chương:</w:t>
            </w:r>
          </w:p>
          <w:p w14:paraId="267844D8" w14:textId="77777777" w:rsidR="00F63ECE" w:rsidRPr="0060627C" w:rsidRDefault="00F63ECE" w:rsidP="00F63ECE">
            <w:pPr>
              <w:spacing w:before="120" w:line="360" w:lineRule="auto"/>
              <w:rPr>
                <w:b/>
                <w:bCs/>
              </w:rPr>
            </w:pPr>
            <w:r w:rsidRPr="0060627C">
              <w:rPr>
                <w:b/>
                <w:bCs/>
              </w:rPr>
              <w:t xml:space="preserve">5.1. Khái quát </w:t>
            </w:r>
          </w:p>
        </w:tc>
        <w:tc>
          <w:tcPr>
            <w:tcW w:w="360" w:type="dxa"/>
            <w:tcBorders>
              <w:top w:val="nil"/>
              <w:left w:val="nil"/>
              <w:bottom w:val="nil"/>
              <w:right w:val="nil"/>
            </w:tcBorders>
            <w:shd w:val="clear" w:color="auto" w:fill="auto"/>
            <w:noWrap/>
            <w:vAlign w:val="bottom"/>
            <w:hideMark/>
          </w:tcPr>
          <w:p w14:paraId="6EF5D288" w14:textId="77777777" w:rsidR="00F63ECE" w:rsidRPr="0060627C" w:rsidRDefault="00F63ECE" w:rsidP="00F63ECE">
            <w:pPr>
              <w:spacing w:before="120" w:line="360" w:lineRule="auto"/>
              <w:rPr>
                <w:b/>
                <w:bCs/>
              </w:rPr>
            </w:pPr>
          </w:p>
        </w:tc>
      </w:tr>
      <w:tr w:rsidR="0060627C" w:rsidRPr="0060627C" w14:paraId="36F9710B" w14:textId="77777777" w:rsidTr="00D65FDB">
        <w:trPr>
          <w:trHeight w:val="405"/>
        </w:trPr>
        <w:tc>
          <w:tcPr>
            <w:tcW w:w="9468" w:type="dxa"/>
            <w:tcBorders>
              <w:top w:val="nil"/>
              <w:left w:val="nil"/>
              <w:bottom w:val="nil"/>
              <w:right w:val="nil"/>
            </w:tcBorders>
            <w:shd w:val="clear" w:color="auto" w:fill="auto"/>
            <w:vAlign w:val="center"/>
            <w:hideMark/>
          </w:tcPr>
          <w:p w14:paraId="2FB41FAA" w14:textId="77777777" w:rsidR="00F63ECE" w:rsidRPr="0060627C" w:rsidRDefault="00F63ECE" w:rsidP="00F63ECE">
            <w:pPr>
              <w:spacing w:before="120" w:line="360" w:lineRule="auto"/>
              <w:jc w:val="both"/>
            </w:pPr>
            <w:r w:rsidRPr="0060627C">
              <w:lastRenderedPageBreak/>
              <w:t>5.1.1. Khái niệm</w:t>
            </w:r>
          </w:p>
        </w:tc>
        <w:tc>
          <w:tcPr>
            <w:tcW w:w="360" w:type="dxa"/>
            <w:tcBorders>
              <w:top w:val="nil"/>
              <w:left w:val="nil"/>
              <w:bottom w:val="nil"/>
              <w:right w:val="nil"/>
            </w:tcBorders>
            <w:shd w:val="clear" w:color="auto" w:fill="auto"/>
            <w:noWrap/>
            <w:vAlign w:val="bottom"/>
            <w:hideMark/>
          </w:tcPr>
          <w:p w14:paraId="2C2F8B22" w14:textId="77777777" w:rsidR="00F63ECE" w:rsidRPr="0060627C" w:rsidRDefault="00F63ECE" w:rsidP="00F63ECE">
            <w:pPr>
              <w:spacing w:before="120" w:line="360" w:lineRule="auto"/>
              <w:jc w:val="both"/>
            </w:pPr>
          </w:p>
        </w:tc>
      </w:tr>
      <w:tr w:rsidR="0060627C" w:rsidRPr="0060627C" w14:paraId="5A451926" w14:textId="77777777" w:rsidTr="00D65FDB">
        <w:trPr>
          <w:trHeight w:val="405"/>
        </w:trPr>
        <w:tc>
          <w:tcPr>
            <w:tcW w:w="9468" w:type="dxa"/>
            <w:tcBorders>
              <w:top w:val="nil"/>
              <w:left w:val="nil"/>
              <w:bottom w:val="nil"/>
              <w:right w:val="nil"/>
            </w:tcBorders>
            <w:shd w:val="clear" w:color="auto" w:fill="auto"/>
            <w:vAlign w:val="center"/>
            <w:hideMark/>
          </w:tcPr>
          <w:p w14:paraId="1A7276BC" w14:textId="77777777" w:rsidR="00F63ECE" w:rsidRPr="0060627C" w:rsidRDefault="00F63ECE" w:rsidP="00F63ECE">
            <w:pPr>
              <w:spacing w:before="120" w:line="360" w:lineRule="auto"/>
              <w:jc w:val="both"/>
            </w:pPr>
            <w:r w:rsidRPr="0060627C">
              <w:t>5.1.2. Tầm quan trọng của kỹ năng quản lý thời gian</w:t>
            </w:r>
          </w:p>
        </w:tc>
        <w:tc>
          <w:tcPr>
            <w:tcW w:w="360" w:type="dxa"/>
            <w:tcBorders>
              <w:top w:val="nil"/>
              <w:left w:val="nil"/>
              <w:bottom w:val="nil"/>
              <w:right w:val="nil"/>
            </w:tcBorders>
            <w:shd w:val="clear" w:color="auto" w:fill="auto"/>
            <w:noWrap/>
            <w:vAlign w:val="bottom"/>
            <w:hideMark/>
          </w:tcPr>
          <w:p w14:paraId="3441C591" w14:textId="77777777" w:rsidR="00F63ECE" w:rsidRPr="0060627C" w:rsidRDefault="00F63ECE" w:rsidP="00F63ECE">
            <w:pPr>
              <w:spacing w:before="120" w:line="360" w:lineRule="auto"/>
              <w:jc w:val="both"/>
            </w:pPr>
          </w:p>
        </w:tc>
      </w:tr>
      <w:tr w:rsidR="0060627C" w:rsidRPr="0060627C" w14:paraId="1A7265B9" w14:textId="77777777" w:rsidTr="00D65FDB">
        <w:trPr>
          <w:trHeight w:val="405"/>
        </w:trPr>
        <w:tc>
          <w:tcPr>
            <w:tcW w:w="9468" w:type="dxa"/>
            <w:tcBorders>
              <w:top w:val="nil"/>
              <w:left w:val="nil"/>
              <w:bottom w:val="nil"/>
              <w:right w:val="nil"/>
            </w:tcBorders>
            <w:shd w:val="clear" w:color="auto" w:fill="auto"/>
            <w:vAlign w:val="center"/>
            <w:hideMark/>
          </w:tcPr>
          <w:p w14:paraId="27E2BFF7" w14:textId="77777777" w:rsidR="00F63ECE" w:rsidRPr="0060627C" w:rsidRDefault="00F63ECE" w:rsidP="00F63ECE">
            <w:pPr>
              <w:spacing w:before="120" w:line="360" w:lineRule="auto"/>
              <w:rPr>
                <w:b/>
                <w:bCs/>
              </w:rPr>
            </w:pPr>
            <w:r w:rsidRPr="0060627C">
              <w:rPr>
                <w:b/>
                <w:bCs/>
              </w:rPr>
              <w:t xml:space="preserve">5.2. Hiệu quả sử dụng thời gian </w:t>
            </w:r>
          </w:p>
        </w:tc>
        <w:tc>
          <w:tcPr>
            <w:tcW w:w="360" w:type="dxa"/>
            <w:tcBorders>
              <w:top w:val="nil"/>
              <w:left w:val="nil"/>
              <w:bottom w:val="nil"/>
              <w:right w:val="nil"/>
            </w:tcBorders>
            <w:shd w:val="clear" w:color="auto" w:fill="auto"/>
            <w:noWrap/>
            <w:vAlign w:val="bottom"/>
            <w:hideMark/>
          </w:tcPr>
          <w:p w14:paraId="40EB358E" w14:textId="77777777" w:rsidR="00F63ECE" w:rsidRPr="0060627C" w:rsidRDefault="00F63ECE" w:rsidP="00F63ECE">
            <w:pPr>
              <w:spacing w:before="120" w:line="360" w:lineRule="auto"/>
              <w:rPr>
                <w:b/>
                <w:bCs/>
              </w:rPr>
            </w:pPr>
          </w:p>
        </w:tc>
      </w:tr>
      <w:tr w:rsidR="0060627C" w:rsidRPr="0060627C" w14:paraId="044318A8" w14:textId="77777777" w:rsidTr="00D65FDB">
        <w:trPr>
          <w:trHeight w:val="405"/>
        </w:trPr>
        <w:tc>
          <w:tcPr>
            <w:tcW w:w="9468" w:type="dxa"/>
            <w:tcBorders>
              <w:top w:val="nil"/>
              <w:left w:val="nil"/>
              <w:bottom w:val="nil"/>
              <w:right w:val="nil"/>
            </w:tcBorders>
            <w:shd w:val="clear" w:color="auto" w:fill="auto"/>
            <w:vAlign w:val="center"/>
            <w:hideMark/>
          </w:tcPr>
          <w:p w14:paraId="31B53B95" w14:textId="77777777" w:rsidR="00F63ECE" w:rsidRPr="0060627C" w:rsidRDefault="00F63ECE" w:rsidP="00F63ECE">
            <w:pPr>
              <w:spacing w:before="120" w:line="360" w:lineRule="auto"/>
            </w:pPr>
            <w:r w:rsidRPr="0060627C">
              <w:t>5.2.1. Các chỉ báo về hiệu quả sử dụng thời gian</w:t>
            </w:r>
          </w:p>
        </w:tc>
        <w:tc>
          <w:tcPr>
            <w:tcW w:w="360" w:type="dxa"/>
            <w:tcBorders>
              <w:top w:val="nil"/>
              <w:left w:val="nil"/>
              <w:bottom w:val="nil"/>
              <w:right w:val="nil"/>
            </w:tcBorders>
            <w:shd w:val="clear" w:color="auto" w:fill="auto"/>
            <w:noWrap/>
            <w:vAlign w:val="bottom"/>
            <w:hideMark/>
          </w:tcPr>
          <w:p w14:paraId="10BB80A6" w14:textId="77777777" w:rsidR="00F63ECE" w:rsidRPr="0060627C" w:rsidRDefault="00F63ECE" w:rsidP="00F63ECE">
            <w:pPr>
              <w:spacing w:before="120" w:line="360" w:lineRule="auto"/>
            </w:pPr>
          </w:p>
        </w:tc>
      </w:tr>
      <w:tr w:rsidR="0060627C" w:rsidRPr="0060627C" w14:paraId="57293BAF" w14:textId="77777777" w:rsidTr="00D65FDB">
        <w:trPr>
          <w:trHeight w:val="405"/>
        </w:trPr>
        <w:tc>
          <w:tcPr>
            <w:tcW w:w="9468" w:type="dxa"/>
            <w:tcBorders>
              <w:top w:val="nil"/>
              <w:left w:val="nil"/>
              <w:bottom w:val="nil"/>
              <w:right w:val="nil"/>
            </w:tcBorders>
            <w:shd w:val="clear" w:color="auto" w:fill="auto"/>
            <w:vAlign w:val="center"/>
            <w:hideMark/>
          </w:tcPr>
          <w:p w14:paraId="1D1588ED" w14:textId="77777777" w:rsidR="00F63ECE" w:rsidRPr="0060627C" w:rsidRDefault="00F63ECE" w:rsidP="00F63ECE">
            <w:pPr>
              <w:spacing w:before="120" w:line="360" w:lineRule="auto"/>
            </w:pPr>
            <w:r w:rsidRPr="0060627C">
              <w:t>5.2.2. Nguyên nhân của việc sử dụng thời gian chưa hiệu quả</w:t>
            </w:r>
          </w:p>
        </w:tc>
        <w:tc>
          <w:tcPr>
            <w:tcW w:w="360" w:type="dxa"/>
            <w:tcBorders>
              <w:top w:val="nil"/>
              <w:left w:val="nil"/>
              <w:bottom w:val="nil"/>
              <w:right w:val="nil"/>
            </w:tcBorders>
            <w:shd w:val="clear" w:color="auto" w:fill="auto"/>
            <w:noWrap/>
            <w:vAlign w:val="bottom"/>
            <w:hideMark/>
          </w:tcPr>
          <w:p w14:paraId="5E329FCC" w14:textId="77777777" w:rsidR="00F63ECE" w:rsidRPr="0060627C" w:rsidRDefault="00F63ECE" w:rsidP="00F63ECE">
            <w:pPr>
              <w:spacing w:before="120" w:line="360" w:lineRule="auto"/>
            </w:pPr>
          </w:p>
        </w:tc>
      </w:tr>
      <w:tr w:rsidR="0060627C" w:rsidRPr="0060627C" w14:paraId="7D9F40D0" w14:textId="77777777" w:rsidTr="00D65FDB">
        <w:trPr>
          <w:trHeight w:val="405"/>
        </w:trPr>
        <w:tc>
          <w:tcPr>
            <w:tcW w:w="9468" w:type="dxa"/>
            <w:tcBorders>
              <w:top w:val="nil"/>
              <w:left w:val="nil"/>
              <w:bottom w:val="nil"/>
              <w:right w:val="nil"/>
            </w:tcBorders>
            <w:shd w:val="clear" w:color="auto" w:fill="auto"/>
            <w:vAlign w:val="center"/>
            <w:hideMark/>
          </w:tcPr>
          <w:p w14:paraId="63E39BF6" w14:textId="77777777" w:rsidR="00F63ECE" w:rsidRPr="0060627C" w:rsidRDefault="00F63ECE" w:rsidP="00F63ECE">
            <w:pPr>
              <w:spacing w:before="120" w:line="360" w:lineRule="auto"/>
              <w:jc w:val="both"/>
              <w:rPr>
                <w:b/>
                <w:bCs/>
              </w:rPr>
            </w:pPr>
            <w:r w:rsidRPr="0060627C">
              <w:rPr>
                <w:b/>
                <w:bCs/>
              </w:rPr>
              <w:t>5.3. Phương pháp quản lý thời gian</w:t>
            </w:r>
          </w:p>
        </w:tc>
        <w:tc>
          <w:tcPr>
            <w:tcW w:w="360" w:type="dxa"/>
            <w:tcBorders>
              <w:top w:val="nil"/>
              <w:left w:val="nil"/>
              <w:bottom w:val="nil"/>
              <w:right w:val="nil"/>
            </w:tcBorders>
            <w:shd w:val="clear" w:color="auto" w:fill="auto"/>
            <w:noWrap/>
            <w:vAlign w:val="bottom"/>
            <w:hideMark/>
          </w:tcPr>
          <w:p w14:paraId="2DE32215" w14:textId="77777777" w:rsidR="00F63ECE" w:rsidRPr="0060627C" w:rsidRDefault="00F63ECE" w:rsidP="00F63ECE">
            <w:pPr>
              <w:spacing w:before="120" w:line="360" w:lineRule="auto"/>
              <w:jc w:val="both"/>
              <w:rPr>
                <w:b/>
                <w:bCs/>
              </w:rPr>
            </w:pPr>
          </w:p>
        </w:tc>
      </w:tr>
      <w:tr w:rsidR="0060627C" w:rsidRPr="0060627C" w14:paraId="6907881A" w14:textId="77777777" w:rsidTr="00D65FDB">
        <w:trPr>
          <w:trHeight w:val="405"/>
        </w:trPr>
        <w:tc>
          <w:tcPr>
            <w:tcW w:w="9468" w:type="dxa"/>
            <w:tcBorders>
              <w:top w:val="nil"/>
              <w:left w:val="nil"/>
              <w:bottom w:val="nil"/>
              <w:right w:val="nil"/>
            </w:tcBorders>
            <w:shd w:val="clear" w:color="auto" w:fill="auto"/>
            <w:vAlign w:val="center"/>
            <w:hideMark/>
          </w:tcPr>
          <w:p w14:paraId="61866CD0" w14:textId="77777777" w:rsidR="00F63ECE" w:rsidRPr="0060627C" w:rsidRDefault="00F63ECE" w:rsidP="00F63ECE">
            <w:pPr>
              <w:spacing w:before="120" w:line="360" w:lineRule="auto"/>
              <w:jc w:val="both"/>
            </w:pPr>
            <w:r w:rsidRPr="0060627C">
              <w:t xml:space="preserve">5.3.1. Tổ chức nơi làm việc </w:t>
            </w:r>
          </w:p>
        </w:tc>
        <w:tc>
          <w:tcPr>
            <w:tcW w:w="360" w:type="dxa"/>
            <w:tcBorders>
              <w:top w:val="nil"/>
              <w:left w:val="nil"/>
              <w:bottom w:val="nil"/>
              <w:right w:val="nil"/>
            </w:tcBorders>
            <w:shd w:val="clear" w:color="auto" w:fill="auto"/>
            <w:noWrap/>
            <w:vAlign w:val="bottom"/>
            <w:hideMark/>
          </w:tcPr>
          <w:p w14:paraId="7D094E23" w14:textId="77777777" w:rsidR="00F63ECE" w:rsidRPr="0060627C" w:rsidRDefault="00F63ECE" w:rsidP="00F63ECE">
            <w:pPr>
              <w:spacing w:before="120" w:line="360" w:lineRule="auto"/>
              <w:jc w:val="both"/>
            </w:pPr>
          </w:p>
        </w:tc>
      </w:tr>
      <w:tr w:rsidR="0060627C" w:rsidRPr="0060627C" w14:paraId="5D622984" w14:textId="77777777" w:rsidTr="00D65FDB">
        <w:trPr>
          <w:trHeight w:val="405"/>
        </w:trPr>
        <w:tc>
          <w:tcPr>
            <w:tcW w:w="9468" w:type="dxa"/>
            <w:tcBorders>
              <w:top w:val="nil"/>
              <w:left w:val="nil"/>
              <w:bottom w:val="nil"/>
              <w:right w:val="nil"/>
            </w:tcBorders>
            <w:shd w:val="clear" w:color="auto" w:fill="auto"/>
            <w:vAlign w:val="center"/>
            <w:hideMark/>
          </w:tcPr>
          <w:p w14:paraId="60FD4328" w14:textId="77777777" w:rsidR="00F63ECE" w:rsidRPr="0060627C" w:rsidRDefault="00F63ECE" w:rsidP="00F63ECE">
            <w:pPr>
              <w:spacing w:before="120" w:line="360" w:lineRule="auto"/>
            </w:pPr>
            <w:r w:rsidRPr="0060627C">
              <w:t>5.3.2. Xác định các mục tiêu và thứ tự ưu tiên</w:t>
            </w:r>
          </w:p>
        </w:tc>
        <w:tc>
          <w:tcPr>
            <w:tcW w:w="360" w:type="dxa"/>
            <w:tcBorders>
              <w:top w:val="nil"/>
              <w:left w:val="nil"/>
              <w:bottom w:val="nil"/>
              <w:right w:val="nil"/>
            </w:tcBorders>
            <w:shd w:val="clear" w:color="auto" w:fill="auto"/>
            <w:noWrap/>
            <w:vAlign w:val="bottom"/>
            <w:hideMark/>
          </w:tcPr>
          <w:p w14:paraId="6F063D14" w14:textId="77777777" w:rsidR="00F63ECE" w:rsidRPr="0060627C" w:rsidRDefault="00F63ECE" w:rsidP="00F63ECE">
            <w:pPr>
              <w:spacing w:before="120" w:line="360" w:lineRule="auto"/>
            </w:pPr>
          </w:p>
        </w:tc>
      </w:tr>
      <w:tr w:rsidR="0060627C" w:rsidRPr="0060627C" w14:paraId="701092AC" w14:textId="77777777" w:rsidTr="00D65FDB">
        <w:trPr>
          <w:trHeight w:val="405"/>
        </w:trPr>
        <w:tc>
          <w:tcPr>
            <w:tcW w:w="9468" w:type="dxa"/>
            <w:tcBorders>
              <w:top w:val="nil"/>
              <w:left w:val="nil"/>
              <w:bottom w:val="nil"/>
              <w:right w:val="nil"/>
            </w:tcBorders>
            <w:shd w:val="clear" w:color="auto" w:fill="auto"/>
            <w:vAlign w:val="center"/>
            <w:hideMark/>
          </w:tcPr>
          <w:p w14:paraId="19DF9388" w14:textId="77777777" w:rsidR="00F63ECE" w:rsidRPr="0060627C" w:rsidRDefault="00F63ECE" w:rsidP="00F63ECE">
            <w:pPr>
              <w:spacing w:before="120" w:line="360" w:lineRule="auto"/>
              <w:jc w:val="both"/>
            </w:pPr>
            <w:r w:rsidRPr="0060627C">
              <w:t>5.3.3. Xây dựng lịch trình công việc</w:t>
            </w:r>
          </w:p>
        </w:tc>
        <w:tc>
          <w:tcPr>
            <w:tcW w:w="360" w:type="dxa"/>
            <w:tcBorders>
              <w:top w:val="nil"/>
              <w:left w:val="nil"/>
              <w:bottom w:val="nil"/>
              <w:right w:val="nil"/>
            </w:tcBorders>
            <w:shd w:val="clear" w:color="auto" w:fill="auto"/>
            <w:noWrap/>
            <w:vAlign w:val="bottom"/>
            <w:hideMark/>
          </w:tcPr>
          <w:p w14:paraId="312B956F" w14:textId="77777777" w:rsidR="00F63ECE" w:rsidRPr="0060627C" w:rsidRDefault="00F63ECE" w:rsidP="00F63ECE">
            <w:pPr>
              <w:spacing w:before="120" w:line="360" w:lineRule="auto"/>
              <w:jc w:val="both"/>
            </w:pPr>
          </w:p>
        </w:tc>
      </w:tr>
      <w:tr w:rsidR="0060627C" w:rsidRPr="0060627C" w14:paraId="353100C7" w14:textId="77777777" w:rsidTr="00D65FDB">
        <w:trPr>
          <w:trHeight w:val="405"/>
        </w:trPr>
        <w:tc>
          <w:tcPr>
            <w:tcW w:w="9468" w:type="dxa"/>
            <w:tcBorders>
              <w:top w:val="nil"/>
              <w:left w:val="nil"/>
              <w:bottom w:val="nil"/>
              <w:right w:val="nil"/>
            </w:tcBorders>
            <w:shd w:val="clear" w:color="auto" w:fill="auto"/>
            <w:vAlign w:val="center"/>
            <w:hideMark/>
          </w:tcPr>
          <w:p w14:paraId="46D7B809" w14:textId="77777777" w:rsidR="00F63ECE" w:rsidRPr="0060627C" w:rsidRDefault="00F63ECE" w:rsidP="00F63ECE">
            <w:pPr>
              <w:spacing w:before="120" w:line="360" w:lineRule="auto"/>
              <w:jc w:val="both"/>
            </w:pPr>
            <w:r w:rsidRPr="0060627C">
              <w:t>5.3.4. Đồ thị quản lý thời gian</w:t>
            </w:r>
          </w:p>
        </w:tc>
        <w:tc>
          <w:tcPr>
            <w:tcW w:w="360" w:type="dxa"/>
            <w:tcBorders>
              <w:top w:val="nil"/>
              <w:left w:val="nil"/>
              <w:bottom w:val="nil"/>
              <w:right w:val="nil"/>
            </w:tcBorders>
            <w:shd w:val="clear" w:color="auto" w:fill="auto"/>
            <w:noWrap/>
            <w:vAlign w:val="bottom"/>
            <w:hideMark/>
          </w:tcPr>
          <w:p w14:paraId="5CBC0C4E" w14:textId="77777777" w:rsidR="00F63ECE" w:rsidRPr="0060627C" w:rsidRDefault="00F63ECE" w:rsidP="00F63ECE">
            <w:pPr>
              <w:spacing w:before="120" w:line="360" w:lineRule="auto"/>
              <w:jc w:val="both"/>
            </w:pPr>
          </w:p>
        </w:tc>
      </w:tr>
      <w:tr w:rsidR="0060627C" w:rsidRPr="0060627C" w14:paraId="79DF1A75" w14:textId="77777777" w:rsidTr="00D65FDB">
        <w:trPr>
          <w:trHeight w:val="405"/>
        </w:trPr>
        <w:tc>
          <w:tcPr>
            <w:tcW w:w="9468" w:type="dxa"/>
            <w:tcBorders>
              <w:top w:val="nil"/>
              <w:left w:val="nil"/>
              <w:bottom w:val="nil"/>
              <w:right w:val="nil"/>
            </w:tcBorders>
            <w:shd w:val="clear" w:color="auto" w:fill="auto"/>
            <w:vAlign w:val="center"/>
            <w:hideMark/>
          </w:tcPr>
          <w:p w14:paraId="33F7901C" w14:textId="77777777" w:rsidR="00F63ECE" w:rsidRPr="0060627C" w:rsidRDefault="00F63ECE" w:rsidP="00F63ECE">
            <w:pPr>
              <w:spacing w:before="120" w:line="360" w:lineRule="auto"/>
            </w:pPr>
            <w:r w:rsidRPr="0060627C">
              <w:t>5.3.5. Các công cụ hỗ trợ khác</w:t>
            </w:r>
          </w:p>
        </w:tc>
        <w:tc>
          <w:tcPr>
            <w:tcW w:w="360" w:type="dxa"/>
            <w:tcBorders>
              <w:top w:val="nil"/>
              <w:left w:val="nil"/>
              <w:bottom w:val="nil"/>
              <w:right w:val="nil"/>
            </w:tcBorders>
            <w:shd w:val="clear" w:color="auto" w:fill="auto"/>
            <w:noWrap/>
            <w:vAlign w:val="bottom"/>
            <w:hideMark/>
          </w:tcPr>
          <w:p w14:paraId="3B605664" w14:textId="77777777" w:rsidR="00F63ECE" w:rsidRPr="0060627C" w:rsidRDefault="00F63ECE" w:rsidP="00F63ECE">
            <w:pPr>
              <w:spacing w:before="120" w:line="360" w:lineRule="auto"/>
            </w:pPr>
          </w:p>
        </w:tc>
      </w:tr>
      <w:tr w:rsidR="0060627C" w:rsidRPr="0060627C" w14:paraId="4A0EE09A" w14:textId="77777777" w:rsidTr="00D65FDB">
        <w:trPr>
          <w:trHeight w:val="405"/>
        </w:trPr>
        <w:tc>
          <w:tcPr>
            <w:tcW w:w="9828" w:type="dxa"/>
            <w:gridSpan w:val="2"/>
            <w:tcBorders>
              <w:top w:val="nil"/>
              <w:left w:val="nil"/>
              <w:bottom w:val="nil"/>
              <w:right w:val="nil"/>
            </w:tcBorders>
            <w:shd w:val="clear" w:color="auto" w:fill="auto"/>
            <w:vAlign w:val="center"/>
            <w:hideMark/>
          </w:tcPr>
          <w:p w14:paraId="7F06FC6D" w14:textId="77777777" w:rsidR="00F63ECE" w:rsidRPr="0060627C" w:rsidRDefault="00F63ECE" w:rsidP="00F63ECE">
            <w:pPr>
              <w:spacing w:before="120" w:line="360" w:lineRule="auto"/>
              <w:rPr>
                <w:b/>
                <w:bCs/>
              </w:rPr>
            </w:pPr>
            <w:r w:rsidRPr="0060627C">
              <w:rPr>
                <w:b/>
                <w:bCs/>
              </w:rPr>
              <w:t xml:space="preserve">CHƯƠNG 6. KỸ NĂNG GIAO TIẾP                                            </w:t>
            </w:r>
            <w:r w:rsidRPr="0060627C">
              <w:rPr>
                <w:i/>
              </w:rPr>
              <w:t>Thời gian: 10 giờ</w:t>
            </w:r>
          </w:p>
        </w:tc>
      </w:tr>
      <w:tr w:rsidR="0060627C" w:rsidRPr="0060627C" w14:paraId="11FCA702" w14:textId="77777777" w:rsidTr="00D65FDB">
        <w:trPr>
          <w:trHeight w:val="405"/>
        </w:trPr>
        <w:tc>
          <w:tcPr>
            <w:tcW w:w="9468" w:type="dxa"/>
            <w:tcBorders>
              <w:top w:val="nil"/>
              <w:left w:val="nil"/>
              <w:bottom w:val="nil"/>
              <w:right w:val="nil"/>
            </w:tcBorders>
            <w:shd w:val="clear" w:color="auto" w:fill="auto"/>
            <w:vAlign w:val="center"/>
            <w:hideMark/>
          </w:tcPr>
          <w:p w14:paraId="37CB494A" w14:textId="77777777" w:rsidR="00F63ECE" w:rsidRPr="0060627C" w:rsidRDefault="00F63ECE" w:rsidP="00E651E4">
            <w:pPr>
              <w:spacing w:before="120" w:line="360" w:lineRule="auto"/>
              <w:ind w:firstLineChars="200" w:firstLine="562"/>
              <w:rPr>
                <w:b/>
                <w:bCs/>
              </w:rPr>
            </w:pPr>
            <w:r w:rsidRPr="0060627C">
              <w:rPr>
                <w:b/>
                <w:bCs/>
              </w:rPr>
              <w:t>Mục tiêu:</w:t>
            </w:r>
          </w:p>
          <w:p w14:paraId="0CC77174" w14:textId="77777777" w:rsidR="00F63ECE" w:rsidRPr="0060627C" w:rsidRDefault="00F63ECE" w:rsidP="00F63ECE">
            <w:pPr>
              <w:spacing w:before="120" w:line="360" w:lineRule="auto"/>
              <w:ind w:firstLineChars="200" w:firstLine="560"/>
            </w:pPr>
            <w:r w:rsidRPr="0060627C">
              <w:t xml:space="preserve">Sau khi học xong bài này người học có khả năng: </w:t>
            </w:r>
          </w:p>
          <w:p w14:paraId="5A583340" w14:textId="77777777" w:rsidR="00F63ECE" w:rsidRPr="0060627C" w:rsidRDefault="00F63ECE" w:rsidP="00670B77">
            <w:pPr>
              <w:numPr>
                <w:ilvl w:val="0"/>
                <w:numId w:val="179"/>
              </w:numPr>
              <w:spacing w:before="120" w:line="360" w:lineRule="auto"/>
              <w:contextualSpacing/>
              <w:jc w:val="both"/>
            </w:pPr>
            <w:r w:rsidRPr="0060627C">
              <w:t xml:space="preserve">Nhận biết được ý nghĩa của giao tiếp trong công việc, lợi ích mà giao tiếp tốt mang lại; </w:t>
            </w:r>
          </w:p>
          <w:p w14:paraId="04B2FC5D" w14:textId="77777777" w:rsidR="00F63ECE" w:rsidRPr="0060627C" w:rsidRDefault="00F63ECE" w:rsidP="00670B77">
            <w:pPr>
              <w:numPr>
                <w:ilvl w:val="0"/>
                <w:numId w:val="179"/>
              </w:numPr>
              <w:spacing w:before="120" w:line="360" w:lineRule="auto"/>
              <w:contextualSpacing/>
              <w:jc w:val="both"/>
            </w:pPr>
            <w:r w:rsidRPr="0060627C">
              <w:t xml:space="preserve">Nhận dạng được ra và phát huy các điểm mạnh trong giao tiếp của bản thân; Phát hiện và kiểm soát các điểm yếu trong giao tiếp; </w:t>
            </w:r>
          </w:p>
          <w:p w14:paraId="618834A7" w14:textId="77777777" w:rsidR="00F63ECE" w:rsidRPr="0060627C" w:rsidRDefault="00F63ECE" w:rsidP="00670B77">
            <w:pPr>
              <w:numPr>
                <w:ilvl w:val="0"/>
                <w:numId w:val="179"/>
              </w:numPr>
              <w:spacing w:before="120" w:line="360" w:lineRule="auto"/>
              <w:contextualSpacing/>
              <w:jc w:val="both"/>
            </w:pPr>
            <w:r w:rsidRPr="0060627C">
              <w:t xml:space="preserve">Sử dụng được tâm lý cho bản thân để giao tiếp tốt hơn; </w:t>
            </w:r>
          </w:p>
          <w:p w14:paraId="4158E5B3" w14:textId="77777777" w:rsidR="00F63ECE" w:rsidRPr="0060627C" w:rsidRDefault="00F63ECE" w:rsidP="00670B77">
            <w:pPr>
              <w:numPr>
                <w:ilvl w:val="0"/>
                <w:numId w:val="179"/>
              </w:numPr>
              <w:spacing w:before="120" w:line="360" w:lineRule="auto"/>
              <w:contextualSpacing/>
              <w:jc w:val="both"/>
            </w:pPr>
            <w:r w:rsidRPr="0060627C">
              <w:t>Thực hiện được các kỹ năng và kỹ thuật cơ bản trong giao tiếp.</w:t>
            </w:r>
          </w:p>
          <w:p w14:paraId="0A70E79C" w14:textId="77777777" w:rsidR="00F63ECE" w:rsidRPr="0060627C" w:rsidRDefault="00F63ECE" w:rsidP="00670B77">
            <w:pPr>
              <w:numPr>
                <w:ilvl w:val="0"/>
                <w:numId w:val="179"/>
              </w:numPr>
              <w:spacing w:before="120" w:line="360" w:lineRule="auto"/>
              <w:contextualSpacing/>
              <w:jc w:val="both"/>
            </w:pPr>
            <w:r w:rsidRPr="0060627C">
              <w:t xml:space="preserve">Trình bày được một số vấn đề ứng xử giao tiếp trong môi trường làm việc, các tổ chức, doanh nghiệp. </w:t>
            </w:r>
          </w:p>
          <w:p w14:paraId="28720E82" w14:textId="77777777" w:rsidR="00F63ECE" w:rsidRPr="0060627C" w:rsidRDefault="00F63ECE" w:rsidP="00670B77">
            <w:pPr>
              <w:numPr>
                <w:ilvl w:val="0"/>
                <w:numId w:val="179"/>
              </w:numPr>
              <w:spacing w:before="120" w:line="360" w:lineRule="auto"/>
              <w:contextualSpacing/>
              <w:jc w:val="both"/>
            </w:pPr>
            <w:r w:rsidRPr="0060627C">
              <w:t xml:space="preserve">Phân biệt được tầm quan trọng của việc xây dựng những mối quan hệ ứng xử tốt đẹp trong doanh nghiệp, qua đó áp dụng các cách ứng xử phù hợp và làm việc hiệu quả. </w:t>
            </w:r>
          </w:p>
          <w:p w14:paraId="3AA36BF7" w14:textId="77777777" w:rsidR="00F63ECE" w:rsidRPr="0060627C" w:rsidRDefault="00F63ECE" w:rsidP="00670B77">
            <w:pPr>
              <w:numPr>
                <w:ilvl w:val="0"/>
                <w:numId w:val="179"/>
              </w:numPr>
              <w:spacing w:before="120" w:line="360" w:lineRule="auto"/>
              <w:contextualSpacing/>
              <w:jc w:val="both"/>
              <w:rPr>
                <w:b/>
                <w:bCs/>
              </w:rPr>
            </w:pPr>
            <w:r w:rsidRPr="0060627C">
              <w:t xml:space="preserve">Xác định được văn hóa giao tiếp trong công sở ở Việt Nam, đồng thời trang bị </w:t>
            </w:r>
            <w:r w:rsidRPr="0060627C">
              <w:lastRenderedPageBreak/>
              <w:t>một số kỹ năng giao tiếp trong nội bộ doanh nghiệp.</w:t>
            </w:r>
          </w:p>
          <w:p w14:paraId="2A71BB4C" w14:textId="77777777" w:rsidR="00F63ECE" w:rsidRPr="0060627C" w:rsidRDefault="00F63ECE" w:rsidP="00E651E4">
            <w:pPr>
              <w:spacing w:before="120" w:line="360" w:lineRule="auto"/>
              <w:ind w:firstLineChars="200" w:firstLine="562"/>
              <w:rPr>
                <w:b/>
                <w:bCs/>
              </w:rPr>
            </w:pPr>
            <w:r w:rsidRPr="0060627C">
              <w:rPr>
                <w:b/>
                <w:bCs/>
              </w:rPr>
              <w:t>Nội dung chương:</w:t>
            </w:r>
          </w:p>
          <w:p w14:paraId="682B20E8" w14:textId="77777777" w:rsidR="00F63ECE" w:rsidRPr="0060627C" w:rsidRDefault="00F63ECE" w:rsidP="00F63ECE">
            <w:pPr>
              <w:spacing w:before="120" w:line="360" w:lineRule="auto"/>
              <w:rPr>
                <w:b/>
                <w:bCs/>
              </w:rPr>
            </w:pPr>
            <w:r w:rsidRPr="0060627C">
              <w:rPr>
                <w:b/>
                <w:bCs/>
              </w:rPr>
              <w:t xml:space="preserve">6.1. Khái quát </w:t>
            </w:r>
          </w:p>
        </w:tc>
        <w:tc>
          <w:tcPr>
            <w:tcW w:w="360" w:type="dxa"/>
            <w:tcBorders>
              <w:top w:val="nil"/>
              <w:left w:val="nil"/>
              <w:bottom w:val="nil"/>
              <w:right w:val="nil"/>
            </w:tcBorders>
            <w:shd w:val="clear" w:color="auto" w:fill="auto"/>
            <w:noWrap/>
            <w:vAlign w:val="bottom"/>
            <w:hideMark/>
          </w:tcPr>
          <w:p w14:paraId="599A5D5D" w14:textId="77777777" w:rsidR="00F63ECE" w:rsidRPr="0060627C" w:rsidRDefault="00F63ECE" w:rsidP="00F63ECE">
            <w:pPr>
              <w:spacing w:before="120" w:line="360" w:lineRule="auto"/>
              <w:rPr>
                <w:b/>
                <w:bCs/>
              </w:rPr>
            </w:pPr>
          </w:p>
        </w:tc>
      </w:tr>
      <w:tr w:rsidR="0060627C" w:rsidRPr="0060627C" w14:paraId="5D9E4FE0" w14:textId="77777777" w:rsidTr="00D65FDB">
        <w:trPr>
          <w:trHeight w:val="405"/>
        </w:trPr>
        <w:tc>
          <w:tcPr>
            <w:tcW w:w="9468" w:type="dxa"/>
            <w:tcBorders>
              <w:top w:val="nil"/>
              <w:left w:val="nil"/>
              <w:bottom w:val="nil"/>
              <w:right w:val="nil"/>
            </w:tcBorders>
            <w:shd w:val="clear" w:color="auto" w:fill="auto"/>
            <w:vAlign w:val="center"/>
            <w:hideMark/>
          </w:tcPr>
          <w:p w14:paraId="249FB29F" w14:textId="77777777" w:rsidR="00F63ECE" w:rsidRPr="0060627C" w:rsidRDefault="00F63ECE" w:rsidP="00F63ECE">
            <w:pPr>
              <w:spacing w:before="120" w:line="360" w:lineRule="auto"/>
              <w:jc w:val="both"/>
            </w:pPr>
            <w:r w:rsidRPr="0060627C">
              <w:t>6.1.1. Khái niệm</w:t>
            </w:r>
          </w:p>
        </w:tc>
        <w:tc>
          <w:tcPr>
            <w:tcW w:w="360" w:type="dxa"/>
            <w:tcBorders>
              <w:top w:val="nil"/>
              <w:left w:val="nil"/>
              <w:bottom w:val="nil"/>
              <w:right w:val="nil"/>
            </w:tcBorders>
            <w:shd w:val="clear" w:color="auto" w:fill="auto"/>
            <w:noWrap/>
            <w:vAlign w:val="bottom"/>
            <w:hideMark/>
          </w:tcPr>
          <w:p w14:paraId="1D944EC3" w14:textId="77777777" w:rsidR="00F63ECE" w:rsidRPr="0060627C" w:rsidRDefault="00F63ECE" w:rsidP="00F63ECE">
            <w:pPr>
              <w:spacing w:before="120" w:line="360" w:lineRule="auto"/>
              <w:jc w:val="both"/>
            </w:pPr>
          </w:p>
        </w:tc>
      </w:tr>
      <w:tr w:rsidR="0060627C" w:rsidRPr="0060627C" w14:paraId="17CB83E3" w14:textId="77777777" w:rsidTr="00D65FDB">
        <w:trPr>
          <w:trHeight w:val="405"/>
        </w:trPr>
        <w:tc>
          <w:tcPr>
            <w:tcW w:w="9468" w:type="dxa"/>
            <w:tcBorders>
              <w:top w:val="nil"/>
              <w:left w:val="nil"/>
              <w:bottom w:val="nil"/>
              <w:right w:val="nil"/>
            </w:tcBorders>
            <w:shd w:val="clear" w:color="auto" w:fill="auto"/>
            <w:vAlign w:val="center"/>
            <w:hideMark/>
          </w:tcPr>
          <w:p w14:paraId="1D6B37B1" w14:textId="77777777" w:rsidR="00F63ECE" w:rsidRPr="0060627C" w:rsidRDefault="00F63ECE" w:rsidP="00F63ECE">
            <w:pPr>
              <w:spacing w:before="120" w:line="360" w:lineRule="auto"/>
              <w:jc w:val="both"/>
            </w:pPr>
            <w:r w:rsidRPr="0060627C">
              <w:t>6.1.2. Tầm quan trọng của kỹ năng giao tiếp</w:t>
            </w:r>
          </w:p>
        </w:tc>
        <w:tc>
          <w:tcPr>
            <w:tcW w:w="360" w:type="dxa"/>
            <w:tcBorders>
              <w:top w:val="nil"/>
              <w:left w:val="nil"/>
              <w:bottom w:val="nil"/>
              <w:right w:val="nil"/>
            </w:tcBorders>
            <w:shd w:val="clear" w:color="auto" w:fill="auto"/>
            <w:noWrap/>
            <w:vAlign w:val="bottom"/>
            <w:hideMark/>
          </w:tcPr>
          <w:p w14:paraId="354449AF" w14:textId="77777777" w:rsidR="00F63ECE" w:rsidRPr="0060627C" w:rsidRDefault="00F63ECE" w:rsidP="00F63ECE">
            <w:pPr>
              <w:spacing w:before="120" w:line="360" w:lineRule="auto"/>
              <w:jc w:val="both"/>
            </w:pPr>
          </w:p>
        </w:tc>
      </w:tr>
      <w:tr w:rsidR="0060627C" w:rsidRPr="0060627C" w14:paraId="6BEA2E2F" w14:textId="77777777" w:rsidTr="00D65FDB">
        <w:trPr>
          <w:trHeight w:val="405"/>
        </w:trPr>
        <w:tc>
          <w:tcPr>
            <w:tcW w:w="9468" w:type="dxa"/>
            <w:tcBorders>
              <w:top w:val="nil"/>
              <w:left w:val="nil"/>
              <w:bottom w:val="nil"/>
              <w:right w:val="nil"/>
            </w:tcBorders>
            <w:shd w:val="clear" w:color="auto" w:fill="auto"/>
            <w:vAlign w:val="center"/>
            <w:hideMark/>
          </w:tcPr>
          <w:p w14:paraId="758F4F9D" w14:textId="77777777" w:rsidR="00F63ECE" w:rsidRPr="0060627C" w:rsidRDefault="00F63ECE" w:rsidP="00F63ECE">
            <w:pPr>
              <w:spacing w:before="120" w:line="360" w:lineRule="auto"/>
              <w:rPr>
                <w:b/>
                <w:bCs/>
              </w:rPr>
            </w:pPr>
            <w:r w:rsidRPr="0060627C">
              <w:rPr>
                <w:b/>
                <w:bCs/>
              </w:rPr>
              <w:t xml:space="preserve">6.2. Mục tiêu và phương thức giao tiếp </w:t>
            </w:r>
          </w:p>
        </w:tc>
        <w:tc>
          <w:tcPr>
            <w:tcW w:w="360" w:type="dxa"/>
            <w:tcBorders>
              <w:top w:val="nil"/>
              <w:left w:val="nil"/>
              <w:bottom w:val="nil"/>
              <w:right w:val="nil"/>
            </w:tcBorders>
            <w:shd w:val="clear" w:color="auto" w:fill="auto"/>
            <w:noWrap/>
            <w:vAlign w:val="bottom"/>
            <w:hideMark/>
          </w:tcPr>
          <w:p w14:paraId="15EE2410" w14:textId="77777777" w:rsidR="00F63ECE" w:rsidRPr="0060627C" w:rsidRDefault="00F63ECE" w:rsidP="00F63ECE">
            <w:pPr>
              <w:spacing w:before="120" w:line="360" w:lineRule="auto"/>
              <w:rPr>
                <w:b/>
                <w:bCs/>
              </w:rPr>
            </w:pPr>
          </w:p>
        </w:tc>
      </w:tr>
      <w:tr w:rsidR="0060627C" w:rsidRPr="0060627C" w14:paraId="58B97038" w14:textId="77777777" w:rsidTr="00D65FDB">
        <w:trPr>
          <w:trHeight w:val="405"/>
        </w:trPr>
        <w:tc>
          <w:tcPr>
            <w:tcW w:w="9468" w:type="dxa"/>
            <w:tcBorders>
              <w:top w:val="nil"/>
              <w:left w:val="nil"/>
              <w:bottom w:val="nil"/>
              <w:right w:val="nil"/>
            </w:tcBorders>
            <w:shd w:val="clear" w:color="auto" w:fill="auto"/>
            <w:vAlign w:val="center"/>
            <w:hideMark/>
          </w:tcPr>
          <w:p w14:paraId="11FAC002" w14:textId="77777777" w:rsidR="00F63ECE" w:rsidRPr="0060627C" w:rsidRDefault="00F63ECE" w:rsidP="00F63ECE">
            <w:pPr>
              <w:spacing w:before="120" w:line="360" w:lineRule="auto"/>
            </w:pPr>
            <w:r w:rsidRPr="0060627C">
              <w:t>6.2.1. Mục tiêu giao tiếp</w:t>
            </w:r>
          </w:p>
        </w:tc>
        <w:tc>
          <w:tcPr>
            <w:tcW w:w="360" w:type="dxa"/>
            <w:tcBorders>
              <w:top w:val="nil"/>
              <w:left w:val="nil"/>
              <w:bottom w:val="nil"/>
              <w:right w:val="nil"/>
            </w:tcBorders>
            <w:shd w:val="clear" w:color="auto" w:fill="auto"/>
            <w:noWrap/>
            <w:vAlign w:val="bottom"/>
            <w:hideMark/>
          </w:tcPr>
          <w:p w14:paraId="5BA4B4D0" w14:textId="77777777" w:rsidR="00F63ECE" w:rsidRPr="0060627C" w:rsidRDefault="00F63ECE" w:rsidP="00F63ECE">
            <w:pPr>
              <w:spacing w:before="120" w:line="360" w:lineRule="auto"/>
            </w:pPr>
          </w:p>
        </w:tc>
      </w:tr>
      <w:tr w:rsidR="0060627C" w:rsidRPr="0060627C" w14:paraId="4C2A4510" w14:textId="77777777" w:rsidTr="00D65FDB">
        <w:trPr>
          <w:trHeight w:val="405"/>
        </w:trPr>
        <w:tc>
          <w:tcPr>
            <w:tcW w:w="9468" w:type="dxa"/>
            <w:tcBorders>
              <w:top w:val="nil"/>
              <w:left w:val="nil"/>
              <w:bottom w:val="nil"/>
              <w:right w:val="nil"/>
            </w:tcBorders>
            <w:shd w:val="clear" w:color="auto" w:fill="auto"/>
            <w:vAlign w:val="center"/>
            <w:hideMark/>
          </w:tcPr>
          <w:p w14:paraId="5D12FA52" w14:textId="77777777" w:rsidR="00F63ECE" w:rsidRPr="0060627C" w:rsidRDefault="00F63ECE" w:rsidP="00F63ECE">
            <w:pPr>
              <w:spacing w:before="120" w:line="360" w:lineRule="auto"/>
            </w:pPr>
            <w:r w:rsidRPr="0060627C">
              <w:t>6.2.2. Phương thức giao tiếp</w:t>
            </w:r>
          </w:p>
        </w:tc>
        <w:tc>
          <w:tcPr>
            <w:tcW w:w="360" w:type="dxa"/>
            <w:tcBorders>
              <w:top w:val="nil"/>
              <w:left w:val="nil"/>
              <w:bottom w:val="nil"/>
              <w:right w:val="nil"/>
            </w:tcBorders>
            <w:shd w:val="clear" w:color="auto" w:fill="auto"/>
            <w:noWrap/>
            <w:vAlign w:val="bottom"/>
            <w:hideMark/>
          </w:tcPr>
          <w:p w14:paraId="3C19FDCC" w14:textId="77777777" w:rsidR="00F63ECE" w:rsidRPr="0060627C" w:rsidRDefault="00F63ECE" w:rsidP="00F63ECE">
            <w:pPr>
              <w:spacing w:before="120" w:line="360" w:lineRule="auto"/>
            </w:pPr>
          </w:p>
        </w:tc>
      </w:tr>
      <w:tr w:rsidR="0060627C" w:rsidRPr="0060627C" w14:paraId="1275515D" w14:textId="77777777" w:rsidTr="00D65FDB">
        <w:trPr>
          <w:trHeight w:val="405"/>
        </w:trPr>
        <w:tc>
          <w:tcPr>
            <w:tcW w:w="9468" w:type="dxa"/>
            <w:tcBorders>
              <w:top w:val="nil"/>
              <w:left w:val="nil"/>
              <w:bottom w:val="nil"/>
              <w:right w:val="nil"/>
            </w:tcBorders>
            <w:shd w:val="clear" w:color="auto" w:fill="auto"/>
            <w:vAlign w:val="center"/>
            <w:hideMark/>
          </w:tcPr>
          <w:p w14:paraId="0CA85B5F" w14:textId="77777777" w:rsidR="00F63ECE" w:rsidRPr="0060627C" w:rsidRDefault="00F63ECE" w:rsidP="00F63ECE">
            <w:pPr>
              <w:spacing w:before="120" w:line="360" w:lineRule="auto"/>
              <w:jc w:val="both"/>
              <w:rPr>
                <w:b/>
                <w:bCs/>
              </w:rPr>
            </w:pPr>
            <w:r w:rsidRPr="0060627C">
              <w:rPr>
                <w:b/>
                <w:bCs/>
              </w:rPr>
              <w:t>6.3. Các nguyên tắc cơ bản trong giao tiếp</w:t>
            </w:r>
          </w:p>
        </w:tc>
        <w:tc>
          <w:tcPr>
            <w:tcW w:w="360" w:type="dxa"/>
            <w:tcBorders>
              <w:top w:val="nil"/>
              <w:left w:val="nil"/>
              <w:bottom w:val="nil"/>
              <w:right w:val="nil"/>
            </w:tcBorders>
            <w:shd w:val="clear" w:color="auto" w:fill="auto"/>
            <w:noWrap/>
            <w:vAlign w:val="bottom"/>
            <w:hideMark/>
          </w:tcPr>
          <w:p w14:paraId="31C5F5D9" w14:textId="77777777" w:rsidR="00F63ECE" w:rsidRPr="0060627C" w:rsidRDefault="00F63ECE" w:rsidP="00F63ECE">
            <w:pPr>
              <w:spacing w:before="120" w:line="360" w:lineRule="auto"/>
              <w:jc w:val="both"/>
              <w:rPr>
                <w:b/>
                <w:bCs/>
              </w:rPr>
            </w:pPr>
          </w:p>
        </w:tc>
      </w:tr>
      <w:tr w:rsidR="0060627C" w:rsidRPr="0060627C" w14:paraId="5A0AA33B" w14:textId="77777777" w:rsidTr="00D65FDB">
        <w:trPr>
          <w:trHeight w:val="405"/>
        </w:trPr>
        <w:tc>
          <w:tcPr>
            <w:tcW w:w="9468" w:type="dxa"/>
            <w:tcBorders>
              <w:top w:val="nil"/>
              <w:left w:val="nil"/>
              <w:bottom w:val="nil"/>
              <w:right w:val="nil"/>
            </w:tcBorders>
            <w:shd w:val="clear" w:color="auto" w:fill="auto"/>
            <w:vAlign w:val="center"/>
            <w:hideMark/>
          </w:tcPr>
          <w:p w14:paraId="39BF13DC" w14:textId="77777777" w:rsidR="00F63ECE" w:rsidRPr="0060627C" w:rsidRDefault="00F63ECE" w:rsidP="00F63ECE">
            <w:pPr>
              <w:spacing w:before="120" w:line="360" w:lineRule="auto"/>
              <w:jc w:val="both"/>
            </w:pPr>
            <w:r w:rsidRPr="0060627C">
              <w:t xml:space="preserve">6.3.1. Nguyên tắc bình đẳng </w:t>
            </w:r>
          </w:p>
        </w:tc>
        <w:tc>
          <w:tcPr>
            <w:tcW w:w="360" w:type="dxa"/>
            <w:tcBorders>
              <w:top w:val="nil"/>
              <w:left w:val="nil"/>
              <w:bottom w:val="nil"/>
              <w:right w:val="nil"/>
            </w:tcBorders>
            <w:shd w:val="clear" w:color="auto" w:fill="auto"/>
            <w:noWrap/>
            <w:vAlign w:val="bottom"/>
            <w:hideMark/>
          </w:tcPr>
          <w:p w14:paraId="7269A5CD" w14:textId="77777777" w:rsidR="00F63ECE" w:rsidRPr="0060627C" w:rsidRDefault="00F63ECE" w:rsidP="00F63ECE">
            <w:pPr>
              <w:spacing w:before="120" w:line="360" w:lineRule="auto"/>
              <w:jc w:val="both"/>
            </w:pPr>
          </w:p>
        </w:tc>
      </w:tr>
      <w:tr w:rsidR="0060627C" w:rsidRPr="0060627C" w14:paraId="352C2C6F" w14:textId="77777777" w:rsidTr="00D65FDB">
        <w:trPr>
          <w:trHeight w:val="405"/>
        </w:trPr>
        <w:tc>
          <w:tcPr>
            <w:tcW w:w="9468" w:type="dxa"/>
            <w:tcBorders>
              <w:top w:val="nil"/>
              <w:left w:val="nil"/>
              <w:bottom w:val="nil"/>
              <w:right w:val="nil"/>
            </w:tcBorders>
            <w:shd w:val="clear" w:color="auto" w:fill="auto"/>
            <w:vAlign w:val="center"/>
            <w:hideMark/>
          </w:tcPr>
          <w:p w14:paraId="6524EEB7" w14:textId="77777777" w:rsidR="00F63ECE" w:rsidRPr="0060627C" w:rsidRDefault="00F63ECE" w:rsidP="00F63ECE">
            <w:pPr>
              <w:spacing w:before="120" w:line="360" w:lineRule="auto"/>
            </w:pPr>
            <w:r w:rsidRPr="0060627C">
              <w:t>6.3.2. Nguyên tắc hài hòa lợi ích</w:t>
            </w:r>
          </w:p>
        </w:tc>
        <w:tc>
          <w:tcPr>
            <w:tcW w:w="360" w:type="dxa"/>
            <w:tcBorders>
              <w:top w:val="nil"/>
              <w:left w:val="nil"/>
              <w:bottom w:val="nil"/>
              <w:right w:val="nil"/>
            </w:tcBorders>
            <w:shd w:val="clear" w:color="auto" w:fill="auto"/>
            <w:noWrap/>
            <w:vAlign w:val="bottom"/>
            <w:hideMark/>
          </w:tcPr>
          <w:p w14:paraId="54E6CBFB" w14:textId="77777777" w:rsidR="00F63ECE" w:rsidRPr="0060627C" w:rsidRDefault="00F63ECE" w:rsidP="00F63ECE">
            <w:pPr>
              <w:spacing w:before="120" w:line="360" w:lineRule="auto"/>
            </w:pPr>
          </w:p>
        </w:tc>
      </w:tr>
      <w:tr w:rsidR="0060627C" w:rsidRPr="0060627C" w14:paraId="1308DFD7" w14:textId="77777777" w:rsidTr="00D65FDB">
        <w:trPr>
          <w:trHeight w:val="405"/>
        </w:trPr>
        <w:tc>
          <w:tcPr>
            <w:tcW w:w="9468" w:type="dxa"/>
            <w:tcBorders>
              <w:top w:val="nil"/>
              <w:left w:val="nil"/>
              <w:bottom w:val="nil"/>
              <w:right w:val="nil"/>
            </w:tcBorders>
            <w:shd w:val="clear" w:color="auto" w:fill="auto"/>
            <w:vAlign w:val="center"/>
            <w:hideMark/>
          </w:tcPr>
          <w:p w14:paraId="7AB16667" w14:textId="77777777" w:rsidR="00F63ECE" w:rsidRPr="0060627C" w:rsidRDefault="00F63ECE" w:rsidP="00F63ECE">
            <w:pPr>
              <w:spacing w:before="120" w:line="360" w:lineRule="auto"/>
              <w:jc w:val="both"/>
            </w:pPr>
            <w:r w:rsidRPr="0060627C">
              <w:t>6.3.3. Nguyên tắc định hướng tối ưu</w:t>
            </w:r>
          </w:p>
        </w:tc>
        <w:tc>
          <w:tcPr>
            <w:tcW w:w="360" w:type="dxa"/>
            <w:tcBorders>
              <w:top w:val="nil"/>
              <w:left w:val="nil"/>
              <w:bottom w:val="nil"/>
              <w:right w:val="nil"/>
            </w:tcBorders>
            <w:shd w:val="clear" w:color="auto" w:fill="auto"/>
            <w:noWrap/>
            <w:vAlign w:val="bottom"/>
            <w:hideMark/>
          </w:tcPr>
          <w:p w14:paraId="02B27395" w14:textId="77777777" w:rsidR="00F63ECE" w:rsidRPr="0060627C" w:rsidRDefault="00F63ECE" w:rsidP="00F63ECE">
            <w:pPr>
              <w:spacing w:before="120" w:line="360" w:lineRule="auto"/>
              <w:jc w:val="both"/>
            </w:pPr>
          </w:p>
        </w:tc>
      </w:tr>
      <w:tr w:rsidR="0060627C" w:rsidRPr="0060627C" w14:paraId="1E85E390" w14:textId="77777777" w:rsidTr="00D65FDB">
        <w:trPr>
          <w:trHeight w:val="405"/>
        </w:trPr>
        <w:tc>
          <w:tcPr>
            <w:tcW w:w="9468" w:type="dxa"/>
            <w:tcBorders>
              <w:top w:val="nil"/>
              <w:left w:val="nil"/>
              <w:bottom w:val="nil"/>
              <w:right w:val="nil"/>
            </w:tcBorders>
            <w:shd w:val="clear" w:color="auto" w:fill="auto"/>
            <w:vAlign w:val="center"/>
            <w:hideMark/>
          </w:tcPr>
          <w:p w14:paraId="5680043D" w14:textId="77777777" w:rsidR="00F63ECE" w:rsidRPr="0060627C" w:rsidRDefault="00F63ECE" w:rsidP="00F63ECE">
            <w:pPr>
              <w:spacing w:before="120" w:line="360" w:lineRule="auto"/>
              <w:jc w:val="both"/>
            </w:pPr>
            <w:r w:rsidRPr="0060627C">
              <w:t>6.3.4. Nguyên tắc tôn trọng sự khác biệt văn hóa</w:t>
            </w:r>
          </w:p>
        </w:tc>
        <w:tc>
          <w:tcPr>
            <w:tcW w:w="360" w:type="dxa"/>
            <w:tcBorders>
              <w:top w:val="nil"/>
              <w:left w:val="nil"/>
              <w:bottom w:val="nil"/>
              <w:right w:val="nil"/>
            </w:tcBorders>
            <w:shd w:val="clear" w:color="auto" w:fill="auto"/>
            <w:noWrap/>
            <w:vAlign w:val="bottom"/>
            <w:hideMark/>
          </w:tcPr>
          <w:p w14:paraId="082F6D6F" w14:textId="77777777" w:rsidR="00F63ECE" w:rsidRPr="0060627C" w:rsidRDefault="00F63ECE" w:rsidP="00F63ECE">
            <w:pPr>
              <w:spacing w:before="120" w:line="360" w:lineRule="auto"/>
              <w:jc w:val="both"/>
            </w:pPr>
          </w:p>
        </w:tc>
      </w:tr>
      <w:tr w:rsidR="0060627C" w:rsidRPr="0060627C" w14:paraId="119B0F31" w14:textId="77777777" w:rsidTr="00D65FDB">
        <w:trPr>
          <w:trHeight w:val="405"/>
        </w:trPr>
        <w:tc>
          <w:tcPr>
            <w:tcW w:w="9468" w:type="dxa"/>
            <w:tcBorders>
              <w:top w:val="nil"/>
              <w:left w:val="nil"/>
              <w:bottom w:val="nil"/>
              <w:right w:val="nil"/>
            </w:tcBorders>
            <w:shd w:val="clear" w:color="auto" w:fill="auto"/>
            <w:vAlign w:val="center"/>
            <w:hideMark/>
          </w:tcPr>
          <w:p w14:paraId="1177D38C" w14:textId="77777777" w:rsidR="00F63ECE" w:rsidRPr="0060627C" w:rsidRDefault="00F63ECE" w:rsidP="00F63ECE">
            <w:pPr>
              <w:spacing w:before="120" w:line="360" w:lineRule="auto"/>
              <w:jc w:val="both"/>
              <w:rPr>
                <w:b/>
                <w:bCs/>
              </w:rPr>
            </w:pPr>
            <w:r w:rsidRPr="0060627C">
              <w:rPr>
                <w:b/>
                <w:bCs/>
              </w:rPr>
              <w:t>6.4. Phong cách giao tiếp</w:t>
            </w:r>
          </w:p>
        </w:tc>
        <w:tc>
          <w:tcPr>
            <w:tcW w:w="360" w:type="dxa"/>
            <w:tcBorders>
              <w:top w:val="nil"/>
              <w:left w:val="nil"/>
              <w:bottom w:val="nil"/>
              <w:right w:val="nil"/>
            </w:tcBorders>
            <w:shd w:val="clear" w:color="auto" w:fill="auto"/>
            <w:noWrap/>
            <w:vAlign w:val="bottom"/>
            <w:hideMark/>
          </w:tcPr>
          <w:p w14:paraId="3CFB593B" w14:textId="77777777" w:rsidR="00F63ECE" w:rsidRPr="0060627C" w:rsidRDefault="00F63ECE" w:rsidP="00F63ECE">
            <w:pPr>
              <w:spacing w:before="120" w:line="360" w:lineRule="auto"/>
              <w:jc w:val="both"/>
              <w:rPr>
                <w:b/>
                <w:bCs/>
              </w:rPr>
            </w:pPr>
          </w:p>
        </w:tc>
      </w:tr>
      <w:tr w:rsidR="0060627C" w:rsidRPr="0060627C" w14:paraId="47465319" w14:textId="77777777" w:rsidTr="00D65FDB">
        <w:trPr>
          <w:trHeight w:val="405"/>
        </w:trPr>
        <w:tc>
          <w:tcPr>
            <w:tcW w:w="9468" w:type="dxa"/>
            <w:tcBorders>
              <w:top w:val="nil"/>
              <w:left w:val="nil"/>
              <w:bottom w:val="nil"/>
              <w:right w:val="nil"/>
            </w:tcBorders>
            <w:shd w:val="clear" w:color="auto" w:fill="auto"/>
            <w:vAlign w:val="center"/>
            <w:hideMark/>
          </w:tcPr>
          <w:p w14:paraId="04A28DB7" w14:textId="77777777" w:rsidR="00F63ECE" w:rsidRPr="0060627C" w:rsidRDefault="00F63ECE" w:rsidP="00F63ECE">
            <w:pPr>
              <w:spacing w:before="120" w:line="360" w:lineRule="auto"/>
              <w:jc w:val="both"/>
            </w:pPr>
            <w:r w:rsidRPr="0060627C">
              <w:t xml:space="preserve">6.4.1. Khái niệm </w:t>
            </w:r>
          </w:p>
        </w:tc>
        <w:tc>
          <w:tcPr>
            <w:tcW w:w="360" w:type="dxa"/>
            <w:tcBorders>
              <w:top w:val="nil"/>
              <w:left w:val="nil"/>
              <w:bottom w:val="nil"/>
              <w:right w:val="nil"/>
            </w:tcBorders>
            <w:shd w:val="clear" w:color="auto" w:fill="auto"/>
            <w:noWrap/>
            <w:vAlign w:val="bottom"/>
            <w:hideMark/>
          </w:tcPr>
          <w:p w14:paraId="6B2360D2" w14:textId="77777777" w:rsidR="00F63ECE" w:rsidRPr="0060627C" w:rsidRDefault="00F63ECE" w:rsidP="00F63ECE">
            <w:pPr>
              <w:spacing w:before="120" w:line="360" w:lineRule="auto"/>
              <w:jc w:val="both"/>
            </w:pPr>
          </w:p>
        </w:tc>
      </w:tr>
      <w:tr w:rsidR="0060627C" w:rsidRPr="0060627C" w14:paraId="08594182" w14:textId="77777777" w:rsidTr="00D65FDB">
        <w:trPr>
          <w:trHeight w:val="405"/>
        </w:trPr>
        <w:tc>
          <w:tcPr>
            <w:tcW w:w="9468" w:type="dxa"/>
            <w:tcBorders>
              <w:top w:val="nil"/>
              <w:left w:val="nil"/>
              <w:bottom w:val="nil"/>
              <w:right w:val="nil"/>
            </w:tcBorders>
            <w:shd w:val="clear" w:color="auto" w:fill="auto"/>
            <w:vAlign w:val="center"/>
            <w:hideMark/>
          </w:tcPr>
          <w:p w14:paraId="6FEEB4D4" w14:textId="77777777" w:rsidR="00F63ECE" w:rsidRPr="0060627C" w:rsidRDefault="00F63ECE" w:rsidP="00F63ECE">
            <w:pPr>
              <w:spacing w:before="120" w:line="360" w:lineRule="auto"/>
            </w:pPr>
            <w:r w:rsidRPr="0060627C">
              <w:t>6.4.2. Các phong cách giao tiếp cơ bản</w:t>
            </w:r>
          </w:p>
        </w:tc>
        <w:tc>
          <w:tcPr>
            <w:tcW w:w="360" w:type="dxa"/>
            <w:tcBorders>
              <w:top w:val="nil"/>
              <w:left w:val="nil"/>
              <w:bottom w:val="nil"/>
              <w:right w:val="nil"/>
            </w:tcBorders>
            <w:shd w:val="clear" w:color="auto" w:fill="auto"/>
            <w:noWrap/>
            <w:vAlign w:val="bottom"/>
            <w:hideMark/>
          </w:tcPr>
          <w:p w14:paraId="339C258C" w14:textId="77777777" w:rsidR="00F63ECE" w:rsidRPr="0060627C" w:rsidRDefault="00F63ECE" w:rsidP="00F63ECE">
            <w:pPr>
              <w:spacing w:before="120" w:line="360" w:lineRule="auto"/>
            </w:pPr>
          </w:p>
        </w:tc>
      </w:tr>
      <w:tr w:rsidR="0060627C" w:rsidRPr="0060627C" w14:paraId="5C36E4BD" w14:textId="77777777" w:rsidTr="00D65FDB">
        <w:trPr>
          <w:trHeight w:val="405"/>
        </w:trPr>
        <w:tc>
          <w:tcPr>
            <w:tcW w:w="9468" w:type="dxa"/>
            <w:tcBorders>
              <w:top w:val="nil"/>
              <w:left w:val="nil"/>
              <w:bottom w:val="nil"/>
              <w:right w:val="nil"/>
            </w:tcBorders>
            <w:shd w:val="clear" w:color="auto" w:fill="auto"/>
            <w:vAlign w:val="center"/>
            <w:hideMark/>
          </w:tcPr>
          <w:p w14:paraId="6332BCF1" w14:textId="77777777" w:rsidR="00F63ECE" w:rsidRPr="0060627C" w:rsidRDefault="00F63ECE" w:rsidP="00F63ECE">
            <w:pPr>
              <w:spacing w:before="120" w:line="360" w:lineRule="auto"/>
              <w:jc w:val="both"/>
            </w:pPr>
            <w:r w:rsidRPr="0060627C">
              <w:t>6.4.3. Các phong cách của đối tác cần lưu ý</w:t>
            </w:r>
          </w:p>
        </w:tc>
        <w:tc>
          <w:tcPr>
            <w:tcW w:w="360" w:type="dxa"/>
            <w:tcBorders>
              <w:top w:val="nil"/>
              <w:left w:val="nil"/>
              <w:bottom w:val="nil"/>
              <w:right w:val="nil"/>
            </w:tcBorders>
            <w:shd w:val="clear" w:color="auto" w:fill="auto"/>
            <w:noWrap/>
            <w:vAlign w:val="bottom"/>
            <w:hideMark/>
          </w:tcPr>
          <w:p w14:paraId="2C87438B" w14:textId="77777777" w:rsidR="00F63ECE" w:rsidRPr="0060627C" w:rsidRDefault="00F63ECE" w:rsidP="00F63ECE">
            <w:pPr>
              <w:spacing w:before="120" w:line="360" w:lineRule="auto"/>
              <w:jc w:val="both"/>
            </w:pPr>
          </w:p>
        </w:tc>
      </w:tr>
      <w:tr w:rsidR="0060627C" w:rsidRPr="0060627C" w14:paraId="72A13E13" w14:textId="77777777" w:rsidTr="00D65FDB">
        <w:trPr>
          <w:trHeight w:val="405"/>
        </w:trPr>
        <w:tc>
          <w:tcPr>
            <w:tcW w:w="9468" w:type="dxa"/>
            <w:tcBorders>
              <w:top w:val="nil"/>
              <w:left w:val="nil"/>
              <w:bottom w:val="nil"/>
              <w:right w:val="nil"/>
            </w:tcBorders>
            <w:shd w:val="clear" w:color="auto" w:fill="auto"/>
            <w:vAlign w:val="center"/>
            <w:hideMark/>
          </w:tcPr>
          <w:p w14:paraId="40F21E2C" w14:textId="77777777" w:rsidR="00F63ECE" w:rsidRPr="0060627C" w:rsidRDefault="00F63ECE" w:rsidP="00F63ECE">
            <w:pPr>
              <w:spacing w:before="120" w:line="360" w:lineRule="auto"/>
              <w:jc w:val="both"/>
              <w:rPr>
                <w:b/>
                <w:bCs/>
              </w:rPr>
            </w:pPr>
            <w:r w:rsidRPr="0060627C">
              <w:rPr>
                <w:b/>
                <w:bCs/>
              </w:rPr>
              <w:t>6.5. Kỹ năng cơ bản trong giao tiếp</w:t>
            </w:r>
          </w:p>
        </w:tc>
        <w:tc>
          <w:tcPr>
            <w:tcW w:w="360" w:type="dxa"/>
            <w:tcBorders>
              <w:top w:val="nil"/>
              <w:left w:val="nil"/>
              <w:bottom w:val="nil"/>
              <w:right w:val="nil"/>
            </w:tcBorders>
            <w:shd w:val="clear" w:color="auto" w:fill="auto"/>
            <w:noWrap/>
            <w:vAlign w:val="bottom"/>
            <w:hideMark/>
          </w:tcPr>
          <w:p w14:paraId="237C4CF6" w14:textId="77777777" w:rsidR="00F63ECE" w:rsidRPr="0060627C" w:rsidRDefault="00F63ECE" w:rsidP="00F63ECE">
            <w:pPr>
              <w:spacing w:before="120" w:line="360" w:lineRule="auto"/>
              <w:jc w:val="both"/>
              <w:rPr>
                <w:b/>
                <w:bCs/>
              </w:rPr>
            </w:pPr>
          </w:p>
        </w:tc>
      </w:tr>
      <w:tr w:rsidR="0060627C" w:rsidRPr="0060627C" w14:paraId="0AF3EA75" w14:textId="77777777" w:rsidTr="00D65FDB">
        <w:trPr>
          <w:trHeight w:val="405"/>
        </w:trPr>
        <w:tc>
          <w:tcPr>
            <w:tcW w:w="9468" w:type="dxa"/>
            <w:tcBorders>
              <w:top w:val="nil"/>
              <w:left w:val="nil"/>
              <w:bottom w:val="nil"/>
              <w:right w:val="nil"/>
            </w:tcBorders>
            <w:shd w:val="clear" w:color="auto" w:fill="auto"/>
            <w:vAlign w:val="center"/>
            <w:hideMark/>
          </w:tcPr>
          <w:p w14:paraId="2ED74E66" w14:textId="77777777" w:rsidR="00F63ECE" w:rsidRPr="0060627C" w:rsidRDefault="00F63ECE" w:rsidP="00F63ECE">
            <w:pPr>
              <w:spacing w:before="120" w:line="360" w:lineRule="auto"/>
              <w:jc w:val="both"/>
            </w:pPr>
            <w:r w:rsidRPr="0060627C">
              <w:t xml:space="preserve">6.5.1. Kỹ năng lắng nghe </w:t>
            </w:r>
          </w:p>
        </w:tc>
        <w:tc>
          <w:tcPr>
            <w:tcW w:w="360" w:type="dxa"/>
            <w:tcBorders>
              <w:top w:val="nil"/>
              <w:left w:val="nil"/>
              <w:bottom w:val="nil"/>
              <w:right w:val="nil"/>
            </w:tcBorders>
            <w:shd w:val="clear" w:color="auto" w:fill="auto"/>
            <w:noWrap/>
            <w:vAlign w:val="bottom"/>
            <w:hideMark/>
          </w:tcPr>
          <w:p w14:paraId="14E75D53" w14:textId="77777777" w:rsidR="00F63ECE" w:rsidRPr="0060627C" w:rsidRDefault="00F63ECE" w:rsidP="00F63ECE">
            <w:pPr>
              <w:spacing w:before="120" w:line="360" w:lineRule="auto"/>
              <w:jc w:val="both"/>
            </w:pPr>
          </w:p>
        </w:tc>
      </w:tr>
      <w:tr w:rsidR="0060627C" w:rsidRPr="0060627C" w14:paraId="52DC8CDD" w14:textId="77777777" w:rsidTr="00D65FDB">
        <w:trPr>
          <w:trHeight w:val="405"/>
        </w:trPr>
        <w:tc>
          <w:tcPr>
            <w:tcW w:w="9468" w:type="dxa"/>
            <w:tcBorders>
              <w:top w:val="nil"/>
              <w:left w:val="nil"/>
              <w:bottom w:val="nil"/>
              <w:right w:val="nil"/>
            </w:tcBorders>
            <w:shd w:val="clear" w:color="auto" w:fill="auto"/>
            <w:vAlign w:val="center"/>
            <w:hideMark/>
          </w:tcPr>
          <w:p w14:paraId="4A7651E9" w14:textId="77777777" w:rsidR="00F63ECE" w:rsidRPr="0060627C" w:rsidRDefault="00F63ECE" w:rsidP="00F63ECE">
            <w:pPr>
              <w:spacing w:before="120" w:line="360" w:lineRule="auto"/>
            </w:pPr>
            <w:r w:rsidRPr="0060627C">
              <w:t>6.5.2. Kỹ năng nói</w:t>
            </w:r>
          </w:p>
        </w:tc>
        <w:tc>
          <w:tcPr>
            <w:tcW w:w="360" w:type="dxa"/>
            <w:tcBorders>
              <w:top w:val="nil"/>
              <w:left w:val="nil"/>
              <w:bottom w:val="nil"/>
              <w:right w:val="nil"/>
            </w:tcBorders>
            <w:shd w:val="clear" w:color="auto" w:fill="auto"/>
            <w:noWrap/>
            <w:vAlign w:val="bottom"/>
            <w:hideMark/>
          </w:tcPr>
          <w:p w14:paraId="38313575" w14:textId="77777777" w:rsidR="00F63ECE" w:rsidRPr="0060627C" w:rsidRDefault="00F63ECE" w:rsidP="00F63ECE">
            <w:pPr>
              <w:spacing w:before="120" w:line="360" w:lineRule="auto"/>
            </w:pPr>
          </w:p>
        </w:tc>
      </w:tr>
      <w:tr w:rsidR="0060627C" w:rsidRPr="0060627C" w14:paraId="38332F91" w14:textId="77777777" w:rsidTr="00D65FDB">
        <w:trPr>
          <w:trHeight w:val="405"/>
        </w:trPr>
        <w:tc>
          <w:tcPr>
            <w:tcW w:w="9468" w:type="dxa"/>
            <w:tcBorders>
              <w:top w:val="nil"/>
              <w:left w:val="nil"/>
              <w:bottom w:val="nil"/>
              <w:right w:val="nil"/>
            </w:tcBorders>
            <w:shd w:val="clear" w:color="auto" w:fill="auto"/>
            <w:vAlign w:val="center"/>
            <w:hideMark/>
          </w:tcPr>
          <w:p w14:paraId="7214DF70" w14:textId="77777777" w:rsidR="00F63ECE" w:rsidRPr="0060627C" w:rsidRDefault="00F63ECE" w:rsidP="00F63ECE">
            <w:pPr>
              <w:spacing w:before="120" w:line="360" w:lineRule="auto"/>
              <w:jc w:val="both"/>
            </w:pPr>
            <w:r w:rsidRPr="0060627C">
              <w:t>6.5.3. Kỹ năng sử dụng ngôn ngữ cơ thể</w:t>
            </w:r>
          </w:p>
        </w:tc>
        <w:tc>
          <w:tcPr>
            <w:tcW w:w="360" w:type="dxa"/>
            <w:tcBorders>
              <w:top w:val="nil"/>
              <w:left w:val="nil"/>
              <w:bottom w:val="nil"/>
              <w:right w:val="nil"/>
            </w:tcBorders>
            <w:shd w:val="clear" w:color="auto" w:fill="auto"/>
            <w:noWrap/>
            <w:vAlign w:val="bottom"/>
            <w:hideMark/>
          </w:tcPr>
          <w:p w14:paraId="25CCADC5" w14:textId="77777777" w:rsidR="00F63ECE" w:rsidRPr="0060627C" w:rsidRDefault="00F63ECE" w:rsidP="00F63ECE">
            <w:pPr>
              <w:spacing w:before="120" w:line="360" w:lineRule="auto"/>
              <w:jc w:val="both"/>
            </w:pPr>
          </w:p>
        </w:tc>
      </w:tr>
      <w:tr w:rsidR="0060627C" w:rsidRPr="0060627C" w14:paraId="4BC99DB4" w14:textId="77777777" w:rsidTr="00D65FDB">
        <w:trPr>
          <w:trHeight w:val="405"/>
        </w:trPr>
        <w:tc>
          <w:tcPr>
            <w:tcW w:w="9468" w:type="dxa"/>
            <w:tcBorders>
              <w:top w:val="nil"/>
              <w:left w:val="nil"/>
              <w:bottom w:val="nil"/>
              <w:right w:val="nil"/>
            </w:tcBorders>
            <w:shd w:val="clear" w:color="auto" w:fill="auto"/>
            <w:vAlign w:val="center"/>
            <w:hideMark/>
          </w:tcPr>
          <w:p w14:paraId="1EB48EB7" w14:textId="77777777" w:rsidR="00F63ECE" w:rsidRPr="0060627C" w:rsidRDefault="00F63ECE" w:rsidP="00F63ECE">
            <w:pPr>
              <w:spacing w:before="120" w:line="360" w:lineRule="auto"/>
              <w:jc w:val="both"/>
            </w:pPr>
            <w:r w:rsidRPr="0060627C">
              <w:t>6.5.4. Trắc nghiệm kỹ năng giao tiếp bản thân</w:t>
            </w:r>
          </w:p>
        </w:tc>
        <w:tc>
          <w:tcPr>
            <w:tcW w:w="360" w:type="dxa"/>
            <w:tcBorders>
              <w:top w:val="nil"/>
              <w:left w:val="nil"/>
              <w:bottom w:val="nil"/>
              <w:right w:val="nil"/>
            </w:tcBorders>
            <w:shd w:val="clear" w:color="auto" w:fill="auto"/>
            <w:noWrap/>
            <w:vAlign w:val="bottom"/>
            <w:hideMark/>
          </w:tcPr>
          <w:p w14:paraId="0FD3CF6F" w14:textId="77777777" w:rsidR="00F63ECE" w:rsidRPr="0060627C" w:rsidRDefault="00F63ECE" w:rsidP="00F63ECE">
            <w:pPr>
              <w:spacing w:before="120" w:line="360" w:lineRule="auto"/>
              <w:jc w:val="both"/>
            </w:pPr>
          </w:p>
        </w:tc>
      </w:tr>
      <w:tr w:rsidR="0060627C" w:rsidRPr="0060627C" w14:paraId="391F782D" w14:textId="77777777" w:rsidTr="00D65FDB">
        <w:trPr>
          <w:trHeight w:val="405"/>
        </w:trPr>
        <w:tc>
          <w:tcPr>
            <w:tcW w:w="9468" w:type="dxa"/>
            <w:tcBorders>
              <w:top w:val="nil"/>
              <w:left w:val="nil"/>
              <w:bottom w:val="nil"/>
              <w:right w:val="nil"/>
            </w:tcBorders>
            <w:shd w:val="clear" w:color="auto" w:fill="auto"/>
            <w:noWrap/>
            <w:vAlign w:val="bottom"/>
            <w:hideMark/>
          </w:tcPr>
          <w:p w14:paraId="10B3EE11" w14:textId="77777777" w:rsidR="00F63ECE" w:rsidRPr="0060627C" w:rsidRDefault="00F63ECE" w:rsidP="00F63ECE">
            <w:pPr>
              <w:spacing w:before="120" w:line="360" w:lineRule="auto"/>
            </w:pPr>
            <w:r w:rsidRPr="0060627C">
              <w:t>6.6. Giao tiếp nơi công sở</w:t>
            </w:r>
          </w:p>
        </w:tc>
        <w:tc>
          <w:tcPr>
            <w:tcW w:w="360" w:type="dxa"/>
            <w:tcBorders>
              <w:top w:val="nil"/>
              <w:left w:val="nil"/>
              <w:bottom w:val="nil"/>
              <w:right w:val="nil"/>
            </w:tcBorders>
            <w:shd w:val="clear" w:color="auto" w:fill="auto"/>
            <w:noWrap/>
            <w:vAlign w:val="bottom"/>
            <w:hideMark/>
          </w:tcPr>
          <w:p w14:paraId="61C0B653" w14:textId="77777777" w:rsidR="00F63ECE" w:rsidRPr="0060627C" w:rsidRDefault="00F63ECE" w:rsidP="00F63ECE">
            <w:pPr>
              <w:spacing w:before="120" w:line="360" w:lineRule="auto"/>
            </w:pPr>
          </w:p>
        </w:tc>
      </w:tr>
      <w:tr w:rsidR="0060627C" w:rsidRPr="0060627C" w14:paraId="63C65F5B" w14:textId="77777777" w:rsidTr="00D65FDB">
        <w:trPr>
          <w:trHeight w:val="405"/>
        </w:trPr>
        <w:tc>
          <w:tcPr>
            <w:tcW w:w="9468" w:type="dxa"/>
            <w:tcBorders>
              <w:top w:val="nil"/>
              <w:left w:val="nil"/>
              <w:bottom w:val="nil"/>
              <w:right w:val="nil"/>
            </w:tcBorders>
            <w:shd w:val="clear" w:color="auto" w:fill="auto"/>
            <w:vAlign w:val="center"/>
            <w:hideMark/>
          </w:tcPr>
          <w:p w14:paraId="07523104" w14:textId="77777777" w:rsidR="00F63ECE" w:rsidRPr="0060627C" w:rsidRDefault="00F63ECE" w:rsidP="00F63ECE">
            <w:pPr>
              <w:spacing w:before="120" w:line="360" w:lineRule="auto"/>
            </w:pPr>
            <w:r w:rsidRPr="0060627C">
              <w:t>6.6.1. Giới thiệu</w:t>
            </w:r>
          </w:p>
        </w:tc>
        <w:tc>
          <w:tcPr>
            <w:tcW w:w="360" w:type="dxa"/>
            <w:tcBorders>
              <w:top w:val="nil"/>
              <w:left w:val="nil"/>
              <w:bottom w:val="nil"/>
              <w:right w:val="nil"/>
            </w:tcBorders>
            <w:shd w:val="clear" w:color="auto" w:fill="auto"/>
            <w:noWrap/>
            <w:vAlign w:val="bottom"/>
            <w:hideMark/>
          </w:tcPr>
          <w:p w14:paraId="772F11AF" w14:textId="77777777" w:rsidR="00F63ECE" w:rsidRPr="0060627C" w:rsidRDefault="00F63ECE" w:rsidP="00F63ECE">
            <w:pPr>
              <w:spacing w:before="120" w:line="360" w:lineRule="auto"/>
            </w:pPr>
          </w:p>
        </w:tc>
      </w:tr>
      <w:tr w:rsidR="0060627C" w:rsidRPr="0060627C" w14:paraId="0CDAB16B" w14:textId="77777777" w:rsidTr="00D65FDB">
        <w:trPr>
          <w:trHeight w:val="405"/>
        </w:trPr>
        <w:tc>
          <w:tcPr>
            <w:tcW w:w="9468" w:type="dxa"/>
            <w:tcBorders>
              <w:top w:val="nil"/>
              <w:left w:val="nil"/>
              <w:bottom w:val="nil"/>
              <w:right w:val="nil"/>
            </w:tcBorders>
            <w:shd w:val="clear" w:color="auto" w:fill="auto"/>
            <w:vAlign w:val="center"/>
            <w:hideMark/>
          </w:tcPr>
          <w:p w14:paraId="4C451EC5" w14:textId="77777777" w:rsidR="00F63ECE" w:rsidRPr="0060627C" w:rsidRDefault="00F63ECE" w:rsidP="00F63ECE">
            <w:pPr>
              <w:spacing w:before="120" w:line="360" w:lineRule="auto"/>
            </w:pPr>
            <w:r w:rsidRPr="0060627C">
              <w:lastRenderedPageBreak/>
              <w:t>6.6.2. Định nghĩa, vai trò của giao tiếp</w:t>
            </w:r>
          </w:p>
        </w:tc>
        <w:tc>
          <w:tcPr>
            <w:tcW w:w="360" w:type="dxa"/>
            <w:tcBorders>
              <w:top w:val="nil"/>
              <w:left w:val="nil"/>
              <w:bottom w:val="nil"/>
              <w:right w:val="nil"/>
            </w:tcBorders>
            <w:shd w:val="clear" w:color="auto" w:fill="auto"/>
            <w:noWrap/>
            <w:vAlign w:val="bottom"/>
            <w:hideMark/>
          </w:tcPr>
          <w:p w14:paraId="12BA36F3" w14:textId="77777777" w:rsidR="00F63ECE" w:rsidRPr="0060627C" w:rsidRDefault="00F63ECE" w:rsidP="00F63ECE">
            <w:pPr>
              <w:spacing w:before="120" w:line="360" w:lineRule="auto"/>
            </w:pPr>
          </w:p>
        </w:tc>
      </w:tr>
      <w:tr w:rsidR="0060627C" w:rsidRPr="0060627C" w14:paraId="7E117262" w14:textId="77777777" w:rsidTr="00D65FDB">
        <w:trPr>
          <w:trHeight w:val="405"/>
        </w:trPr>
        <w:tc>
          <w:tcPr>
            <w:tcW w:w="9468" w:type="dxa"/>
            <w:tcBorders>
              <w:top w:val="nil"/>
              <w:left w:val="nil"/>
              <w:bottom w:val="nil"/>
              <w:right w:val="nil"/>
            </w:tcBorders>
            <w:shd w:val="clear" w:color="auto" w:fill="auto"/>
            <w:vAlign w:val="center"/>
            <w:hideMark/>
          </w:tcPr>
          <w:p w14:paraId="3CD4FEA2" w14:textId="77777777" w:rsidR="00F63ECE" w:rsidRPr="0060627C" w:rsidRDefault="00F63ECE" w:rsidP="00F63ECE">
            <w:pPr>
              <w:spacing w:before="120" w:line="360" w:lineRule="auto"/>
            </w:pPr>
            <w:r w:rsidRPr="0060627C">
              <w:t>6.6.3. 3V trong giao tiếp hoàn hảo</w:t>
            </w:r>
          </w:p>
        </w:tc>
        <w:tc>
          <w:tcPr>
            <w:tcW w:w="360" w:type="dxa"/>
            <w:tcBorders>
              <w:top w:val="nil"/>
              <w:left w:val="nil"/>
              <w:bottom w:val="nil"/>
              <w:right w:val="nil"/>
            </w:tcBorders>
            <w:shd w:val="clear" w:color="auto" w:fill="auto"/>
            <w:noWrap/>
            <w:vAlign w:val="bottom"/>
            <w:hideMark/>
          </w:tcPr>
          <w:p w14:paraId="52395F7F" w14:textId="77777777" w:rsidR="00F63ECE" w:rsidRPr="0060627C" w:rsidRDefault="00F63ECE" w:rsidP="00F63ECE">
            <w:pPr>
              <w:spacing w:before="120" w:line="360" w:lineRule="auto"/>
            </w:pPr>
          </w:p>
        </w:tc>
      </w:tr>
      <w:tr w:rsidR="0060627C" w:rsidRPr="0060627C" w14:paraId="23D478BA" w14:textId="77777777" w:rsidTr="00D65FDB">
        <w:trPr>
          <w:trHeight w:val="405"/>
        </w:trPr>
        <w:tc>
          <w:tcPr>
            <w:tcW w:w="9468" w:type="dxa"/>
            <w:tcBorders>
              <w:top w:val="nil"/>
              <w:left w:val="nil"/>
              <w:bottom w:val="nil"/>
              <w:right w:val="nil"/>
            </w:tcBorders>
            <w:shd w:val="clear" w:color="auto" w:fill="auto"/>
            <w:vAlign w:val="center"/>
            <w:hideMark/>
          </w:tcPr>
          <w:p w14:paraId="7E5E2557" w14:textId="77777777" w:rsidR="00F63ECE" w:rsidRPr="0060627C" w:rsidRDefault="00F63ECE" w:rsidP="00F63ECE">
            <w:pPr>
              <w:spacing w:before="120" w:line="360" w:lineRule="auto"/>
            </w:pPr>
            <w:r w:rsidRPr="0060627C">
              <w:t>6.6.4. Rào cản trong giao tiếp</w:t>
            </w:r>
          </w:p>
        </w:tc>
        <w:tc>
          <w:tcPr>
            <w:tcW w:w="360" w:type="dxa"/>
            <w:tcBorders>
              <w:top w:val="nil"/>
              <w:left w:val="nil"/>
              <w:bottom w:val="nil"/>
              <w:right w:val="nil"/>
            </w:tcBorders>
            <w:shd w:val="clear" w:color="auto" w:fill="auto"/>
            <w:noWrap/>
            <w:vAlign w:val="bottom"/>
            <w:hideMark/>
          </w:tcPr>
          <w:p w14:paraId="7CCB71AA" w14:textId="77777777" w:rsidR="00F63ECE" w:rsidRPr="0060627C" w:rsidRDefault="00F63ECE" w:rsidP="00F63ECE">
            <w:pPr>
              <w:spacing w:before="120" w:line="360" w:lineRule="auto"/>
            </w:pPr>
          </w:p>
        </w:tc>
      </w:tr>
      <w:tr w:rsidR="0060627C" w:rsidRPr="0060627C" w14:paraId="5328F1C5" w14:textId="77777777" w:rsidTr="00D65FDB">
        <w:trPr>
          <w:trHeight w:val="405"/>
        </w:trPr>
        <w:tc>
          <w:tcPr>
            <w:tcW w:w="9468" w:type="dxa"/>
            <w:tcBorders>
              <w:top w:val="nil"/>
              <w:left w:val="nil"/>
              <w:bottom w:val="nil"/>
              <w:right w:val="nil"/>
            </w:tcBorders>
            <w:shd w:val="clear" w:color="auto" w:fill="auto"/>
            <w:vAlign w:val="center"/>
            <w:hideMark/>
          </w:tcPr>
          <w:p w14:paraId="292835B0" w14:textId="77777777" w:rsidR="00F63ECE" w:rsidRPr="0060627C" w:rsidRDefault="00F63ECE" w:rsidP="00F63ECE">
            <w:pPr>
              <w:spacing w:before="120" w:line="360" w:lineRule="auto"/>
            </w:pPr>
            <w:r w:rsidRPr="0060627C">
              <w:t>6.6.5. Kỹ năng lắng nghe</w:t>
            </w:r>
          </w:p>
        </w:tc>
        <w:tc>
          <w:tcPr>
            <w:tcW w:w="360" w:type="dxa"/>
            <w:tcBorders>
              <w:top w:val="nil"/>
              <w:left w:val="nil"/>
              <w:bottom w:val="nil"/>
              <w:right w:val="nil"/>
            </w:tcBorders>
            <w:shd w:val="clear" w:color="auto" w:fill="auto"/>
            <w:noWrap/>
            <w:vAlign w:val="bottom"/>
            <w:hideMark/>
          </w:tcPr>
          <w:p w14:paraId="06A06AAC" w14:textId="77777777" w:rsidR="00F63ECE" w:rsidRPr="0060627C" w:rsidRDefault="00F63ECE" w:rsidP="00F63ECE">
            <w:pPr>
              <w:spacing w:before="120" w:line="360" w:lineRule="auto"/>
            </w:pPr>
          </w:p>
        </w:tc>
      </w:tr>
      <w:tr w:rsidR="0060627C" w:rsidRPr="0060627C" w14:paraId="6E09BBD3" w14:textId="77777777" w:rsidTr="00D65FDB">
        <w:trPr>
          <w:trHeight w:val="405"/>
        </w:trPr>
        <w:tc>
          <w:tcPr>
            <w:tcW w:w="9468" w:type="dxa"/>
            <w:tcBorders>
              <w:top w:val="nil"/>
              <w:left w:val="nil"/>
              <w:bottom w:val="nil"/>
              <w:right w:val="nil"/>
            </w:tcBorders>
            <w:shd w:val="clear" w:color="auto" w:fill="auto"/>
            <w:noWrap/>
            <w:vAlign w:val="bottom"/>
            <w:hideMark/>
          </w:tcPr>
          <w:p w14:paraId="64CFEFA0" w14:textId="77777777" w:rsidR="00F63ECE" w:rsidRPr="0060627C" w:rsidRDefault="00F63ECE" w:rsidP="00F63ECE">
            <w:pPr>
              <w:spacing w:before="120" w:line="360" w:lineRule="auto"/>
            </w:pPr>
            <w:r w:rsidRPr="0060627C">
              <w:t>6.7. Nghi thức xã giao</w:t>
            </w:r>
          </w:p>
        </w:tc>
        <w:tc>
          <w:tcPr>
            <w:tcW w:w="360" w:type="dxa"/>
            <w:tcBorders>
              <w:top w:val="nil"/>
              <w:left w:val="nil"/>
              <w:bottom w:val="nil"/>
              <w:right w:val="nil"/>
            </w:tcBorders>
            <w:shd w:val="clear" w:color="auto" w:fill="auto"/>
            <w:noWrap/>
            <w:vAlign w:val="bottom"/>
            <w:hideMark/>
          </w:tcPr>
          <w:p w14:paraId="1828BDE5" w14:textId="77777777" w:rsidR="00F63ECE" w:rsidRPr="0060627C" w:rsidRDefault="00F63ECE" w:rsidP="00F63ECE">
            <w:pPr>
              <w:spacing w:before="120" w:line="360" w:lineRule="auto"/>
            </w:pPr>
          </w:p>
        </w:tc>
      </w:tr>
      <w:tr w:rsidR="0060627C" w:rsidRPr="0060627C" w14:paraId="23564E23" w14:textId="77777777" w:rsidTr="00D65FDB">
        <w:trPr>
          <w:trHeight w:val="405"/>
        </w:trPr>
        <w:tc>
          <w:tcPr>
            <w:tcW w:w="9468" w:type="dxa"/>
            <w:tcBorders>
              <w:top w:val="nil"/>
              <w:left w:val="nil"/>
              <w:bottom w:val="nil"/>
              <w:right w:val="nil"/>
            </w:tcBorders>
            <w:shd w:val="clear" w:color="auto" w:fill="auto"/>
            <w:vAlign w:val="center"/>
            <w:hideMark/>
          </w:tcPr>
          <w:p w14:paraId="0677925B" w14:textId="77777777" w:rsidR="00F63ECE" w:rsidRPr="0060627C" w:rsidRDefault="00F63ECE" w:rsidP="00F63ECE">
            <w:pPr>
              <w:spacing w:before="120" w:line="360" w:lineRule="auto"/>
            </w:pPr>
            <w:r w:rsidRPr="0060627C">
              <w:t>6.7.1. Trang phục - Diện mạo</w:t>
            </w:r>
          </w:p>
        </w:tc>
        <w:tc>
          <w:tcPr>
            <w:tcW w:w="360" w:type="dxa"/>
            <w:tcBorders>
              <w:top w:val="nil"/>
              <w:left w:val="nil"/>
              <w:bottom w:val="nil"/>
              <w:right w:val="nil"/>
            </w:tcBorders>
            <w:shd w:val="clear" w:color="auto" w:fill="auto"/>
            <w:noWrap/>
            <w:vAlign w:val="bottom"/>
            <w:hideMark/>
          </w:tcPr>
          <w:p w14:paraId="3436548C" w14:textId="77777777" w:rsidR="00F63ECE" w:rsidRPr="0060627C" w:rsidRDefault="00F63ECE" w:rsidP="00F63ECE">
            <w:pPr>
              <w:spacing w:before="120" w:line="360" w:lineRule="auto"/>
            </w:pPr>
          </w:p>
        </w:tc>
      </w:tr>
      <w:tr w:rsidR="0060627C" w:rsidRPr="0060627C" w14:paraId="2AA9A282" w14:textId="77777777" w:rsidTr="00D65FDB">
        <w:trPr>
          <w:trHeight w:val="405"/>
        </w:trPr>
        <w:tc>
          <w:tcPr>
            <w:tcW w:w="9468" w:type="dxa"/>
            <w:tcBorders>
              <w:top w:val="nil"/>
              <w:left w:val="nil"/>
              <w:bottom w:val="nil"/>
              <w:right w:val="nil"/>
            </w:tcBorders>
            <w:shd w:val="clear" w:color="auto" w:fill="auto"/>
            <w:vAlign w:val="center"/>
            <w:hideMark/>
          </w:tcPr>
          <w:p w14:paraId="41004EEF" w14:textId="77777777" w:rsidR="00F63ECE" w:rsidRPr="0060627C" w:rsidRDefault="00F63ECE" w:rsidP="00F63ECE">
            <w:pPr>
              <w:spacing w:before="120" w:line="360" w:lineRule="auto"/>
            </w:pPr>
            <w:r w:rsidRPr="0060627C">
              <w:t>6.7.2. Nghệ thuật bắt tay</w:t>
            </w:r>
          </w:p>
        </w:tc>
        <w:tc>
          <w:tcPr>
            <w:tcW w:w="360" w:type="dxa"/>
            <w:tcBorders>
              <w:top w:val="nil"/>
              <w:left w:val="nil"/>
              <w:bottom w:val="nil"/>
              <w:right w:val="nil"/>
            </w:tcBorders>
            <w:shd w:val="clear" w:color="auto" w:fill="auto"/>
            <w:noWrap/>
            <w:vAlign w:val="bottom"/>
            <w:hideMark/>
          </w:tcPr>
          <w:p w14:paraId="43E105D5" w14:textId="77777777" w:rsidR="00F63ECE" w:rsidRPr="0060627C" w:rsidRDefault="00F63ECE" w:rsidP="00F63ECE">
            <w:pPr>
              <w:spacing w:before="120" w:line="360" w:lineRule="auto"/>
            </w:pPr>
          </w:p>
        </w:tc>
      </w:tr>
      <w:tr w:rsidR="0060627C" w:rsidRPr="0060627C" w14:paraId="35E44BF3" w14:textId="77777777" w:rsidTr="00D65FDB">
        <w:trPr>
          <w:trHeight w:val="405"/>
        </w:trPr>
        <w:tc>
          <w:tcPr>
            <w:tcW w:w="9468" w:type="dxa"/>
            <w:tcBorders>
              <w:top w:val="nil"/>
              <w:left w:val="nil"/>
              <w:bottom w:val="nil"/>
              <w:right w:val="nil"/>
            </w:tcBorders>
            <w:shd w:val="clear" w:color="auto" w:fill="auto"/>
            <w:vAlign w:val="center"/>
            <w:hideMark/>
          </w:tcPr>
          <w:p w14:paraId="48CC1ECE" w14:textId="77777777" w:rsidR="00F63ECE" w:rsidRPr="0060627C" w:rsidRDefault="00F63ECE" w:rsidP="00F63ECE">
            <w:pPr>
              <w:spacing w:before="120" w:line="360" w:lineRule="auto"/>
            </w:pPr>
            <w:r w:rsidRPr="0060627C">
              <w:t>6.7.3. Nghi thức cúi chào</w:t>
            </w:r>
          </w:p>
        </w:tc>
        <w:tc>
          <w:tcPr>
            <w:tcW w:w="360" w:type="dxa"/>
            <w:tcBorders>
              <w:top w:val="nil"/>
              <w:left w:val="nil"/>
              <w:bottom w:val="nil"/>
              <w:right w:val="nil"/>
            </w:tcBorders>
            <w:shd w:val="clear" w:color="auto" w:fill="auto"/>
            <w:noWrap/>
            <w:vAlign w:val="bottom"/>
            <w:hideMark/>
          </w:tcPr>
          <w:p w14:paraId="59C6ACE9" w14:textId="77777777" w:rsidR="00F63ECE" w:rsidRPr="0060627C" w:rsidRDefault="00F63ECE" w:rsidP="00F63ECE">
            <w:pPr>
              <w:spacing w:before="120" w:line="360" w:lineRule="auto"/>
            </w:pPr>
          </w:p>
        </w:tc>
      </w:tr>
      <w:tr w:rsidR="0060627C" w:rsidRPr="0060627C" w14:paraId="24D34D0C" w14:textId="77777777" w:rsidTr="00D65FDB">
        <w:trPr>
          <w:trHeight w:val="405"/>
        </w:trPr>
        <w:tc>
          <w:tcPr>
            <w:tcW w:w="9468" w:type="dxa"/>
            <w:tcBorders>
              <w:top w:val="nil"/>
              <w:left w:val="nil"/>
              <w:bottom w:val="nil"/>
              <w:right w:val="nil"/>
            </w:tcBorders>
            <w:shd w:val="clear" w:color="auto" w:fill="auto"/>
            <w:vAlign w:val="center"/>
            <w:hideMark/>
          </w:tcPr>
          <w:p w14:paraId="124272EF" w14:textId="77777777" w:rsidR="00F63ECE" w:rsidRPr="0060627C" w:rsidRDefault="00F63ECE" w:rsidP="00F63ECE">
            <w:pPr>
              <w:spacing w:before="120" w:line="360" w:lineRule="auto"/>
            </w:pPr>
            <w:r w:rsidRPr="0060627C">
              <w:t>6.7.4. Chú ý nơi công sở</w:t>
            </w:r>
          </w:p>
        </w:tc>
        <w:tc>
          <w:tcPr>
            <w:tcW w:w="360" w:type="dxa"/>
            <w:tcBorders>
              <w:top w:val="nil"/>
              <w:left w:val="nil"/>
              <w:bottom w:val="nil"/>
              <w:right w:val="nil"/>
            </w:tcBorders>
            <w:shd w:val="clear" w:color="auto" w:fill="auto"/>
            <w:noWrap/>
            <w:vAlign w:val="bottom"/>
            <w:hideMark/>
          </w:tcPr>
          <w:p w14:paraId="1A400382" w14:textId="77777777" w:rsidR="00F63ECE" w:rsidRPr="0060627C" w:rsidRDefault="00F63ECE" w:rsidP="00F63ECE">
            <w:pPr>
              <w:spacing w:before="120" w:line="360" w:lineRule="auto"/>
            </w:pPr>
          </w:p>
        </w:tc>
      </w:tr>
      <w:tr w:rsidR="0060627C" w:rsidRPr="0060627C" w14:paraId="4354EBFD" w14:textId="77777777" w:rsidTr="00D65FDB">
        <w:trPr>
          <w:trHeight w:val="405"/>
        </w:trPr>
        <w:tc>
          <w:tcPr>
            <w:tcW w:w="9468" w:type="dxa"/>
            <w:tcBorders>
              <w:top w:val="nil"/>
              <w:left w:val="nil"/>
              <w:bottom w:val="nil"/>
              <w:right w:val="nil"/>
            </w:tcBorders>
            <w:shd w:val="clear" w:color="auto" w:fill="auto"/>
            <w:noWrap/>
            <w:vAlign w:val="bottom"/>
            <w:hideMark/>
          </w:tcPr>
          <w:p w14:paraId="593F8F63" w14:textId="77777777" w:rsidR="00F63ECE" w:rsidRPr="0060627C" w:rsidRDefault="00F63ECE" w:rsidP="00F63ECE">
            <w:pPr>
              <w:spacing w:before="120" w:line="360" w:lineRule="auto"/>
            </w:pPr>
            <w:r w:rsidRPr="0060627C">
              <w:t> 6.8. Giao tiếp qua điện thoại</w:t>
            </w:r>
          </w:p>
        </w:tc>
        <w:tc>
          <w:tcPr>
            <w:tcW w:w="360" w:type="dxa"/>
            <w:tcBorders>
              <w:top w:val="nil"/>
              <w:left w:val="nil"/>
              <w:bottom w:val="nil"/>
              <w:right w:val="nil"/>
            </w:tcBorders>
            <w:shd w:val="clear" w:color="auto" w:fill="auto"/>
            <w:noWrap/>
            <w:vAlign w:val="bottom"/>
            <w:hideMark/>
          </w:tcPr>
          <w:p w14:paraId="766CB47C" w14:textId="77777777" w:rsidR="00F63ECE" w:rsidRPr="0060627C" w:rsidRDefault="00F63ECE" w:rsidP="00F63ECE">
            <w:pPr>
              <w:spacing w:before="120" w:line="360" w:lineRule="auto"/>
            </w:pPr>
          </w:p>
        </w:tc>
      </w:tr>
      <w:tr w:rsidR="0060627C" w:rsidRPr="0060627C" w14:paraId="0E1979BF" w14:textId="77777777" w:rsidTr="00D65FDB">
        <w:trPr>
          <w:trHeight w:val="405"/>
        </w:trPr>
        <w:tc>
          <w:tcPr>
            <w:tcW w:w="9468" w:type="dxa"/>
            <w:tcBorders>
              <w:top w:val="nil"/>
              <w:left w:val="nil"/>
              <w:bottom w:val="nil"/>
              <w:right w:val="nil"/>
            </w:tcBorders>
            <w:shd w:val="clear" w:color="auto" w:fill="auto"/>
            <w:vAlign w:val="center"/>
            <w:hideMark/>
          </w:tcPr>
          <w:p w14:paraId="2BEE14F7" w14:textId="77777777" w:rsidR="00F63ECE" w:rsidRPr="0060627C" w:rsidRDefault="00F63ECE" w:rsidP="00F63ECE">
            <w:pPr>
              <w:spacing w:before="120" w:line="360" w:lineRule="auto"/>
            </w:pPr>
            <w:r w:rsidRPr="0060627C">
              <w:t>6.8.1. Ưu - Nhược điểm của giao tiếp qua điện thoại</w:t>
            </w:r>
          </w:p>
        </w:tc>
        <w:tc>
          <w:tcPr>
            <w:tcW w:w="360" w:type="dxa"/>
            <w:tcBorders>
              <w:top w:val="nil"/>
              <w:left w:val="nil"/>
              <w:bottom w:val="nil"/>
              <w:right w:val="nil"/>
            </w:tcBorders>
            <w:shd w:val="clear" w:color="auto" w:fill="auto"/>
            <w:noWrap/>
            <w:vAlign w:val="bottom"/>
            <w:hideMark/>
          </w:tcPr>
          <w:p w14:paraId="67A70937" w14:textId="77777777" w:rsidR="00F63ECE" w:rsidRPr="0060627C" w:rsidRDefault="00F63ECE" w:rsidP="00F63ECE">
            <w:pPr>
              <w:spacing w:before="120" w:line="360" w:lineRule="auto"/>
            </w:pPr>
          </w:p>
        </w:tc>
      </w:tr>
      <w:tr w:rsidR="0060627C" w:rsidRPr="0060627C" w14:paraId="3F5709F9" w14:textId="77777777" w:rsidTr="00D65FDB">
        <w:trPr>
          <w:trHeight w:val="405"/>
        </w:trPr>
        <w:tc>
          <w:tcPr>
            <w:tcW w:w="9468" w:type="dxa"/>
            <w:tcBorders>
              <w:top w:val="nil"/>
              <w:left w:val="nil"/>
              <w:bottom w:val="nil"/>
              <w:right w:val="nil"/>
            </w:tcBorders>
            <w:shd w:val="clear" w:color="auto" w:fill="auto"/>
            <w:vAlign w:val="center"/>
            <w:hideMark/>
          </w:tcPr>
          <w:p w14:paraId="0260440C" w14:textId="77777777" w:rsidR="00F63ECE" w:rsidRPr="0060627C" w:rsidRDefault="00F63ECE" w:rsidP="00F63ECE">
            <w:pPr>
              <w:spacing w:before="120" w:line="360" w:lineRule="auto"/>
            </w:pPr>
            <w:r w:rsidRPr="0060627C">
              <w:t>6.8.2. Kỹ năng NGHE điện thoại</w:t>
            </w:r>
          </w:p>
        </w:tc>
        <w:tc>
          <w:tcPr>
            <w:tcW w:w="360" w:type="dxa"/>
            <w:tcBorders>
              <w:top w:val="nil"/>
              <w:left w:val="nil"/>
              <w:bottom w:val="nil"/>
              <w:right w:val="nil"/>
            </w:tcBorders>
            <w:shd w:val="clear" w:color="auto" w:fill="auto"/>
            <w:noWrap/>
            <w:vAlign w:val="bottom"/>
            <w:hideMark/>
          </w:tcPr>
          <w:p w14:paraId="421F218E" w14:textId="77777777" w:rsidR="00F63ECE" w:rsidRPr="0060627C" w:rsidRDefault="00F63ECE" w:rsidP="00F63ECE">
            <w:pPr>
              <w:spacing w:before="120" w:line="360" w:lineRule="auto"/>
            </w:pPr>
          </w:p>
        </w:tc>
      </w:tr>
      <w:tr w:rsidR="0060627C" w:rsidRPr="0060627C" w14:paraId="0C8C70D0" w14:textId="77777777" w:rsidTr="00D65FDB">
        <w:trPr>
          <w:trHeight w:val="405"/>
        </w:trPr>
        <w:tc>
          <w:tcPr>
            <w:tcW w:w="9468" w:type="dxa"/>
            <w:tcBorders>
              <w:top w:val="nil"/>
              <w:left w:val="nil"/>
              <w:bottom w:val="nil"/>
              <w:right w:val="nil"/>
            </w:tcBorders>
            <w:shd w:val="clear" w:color="auto" w:fill="auto"/>
            <w:vAlign w:val="center"/>
            <w:hideMark/>
          </w:tcPr>
          <w:p w14:paraId="09266795" w14:textId="77777777" w:rsidR="00F63ECE" w:rsidRPr="0060627C" w:rsidRDefault="00F63ECE" w:rsidP="00F63ECE">
            <w:pPr>
              <w:spacing w:before="120" w:line="360" w:lineRule="auto"/>
            </w:pPr>
            <w:r w:rsidRPr="0060627C">
              <w:t>6.8.3. Kỹ năng GỌI điện thoại</w:t>
            </w:r>
          </w:p>
        </w:tc>
        <w:tc>
          <w:tcPr>
            <w:tcW w:w="360" w:type="dxa"/>
            <w:tcBorders>
              <w:top w:val="nil"/>
              <w:left w:val="nil"/>
              <w:bottom w:val="nil"/>
              <w:right w:val="nil"/>
            </w:tcBorders>
            <w:shd w:val="clear" w:color="auto" w:fill="auto"/>
            <w:noWrap/>
            <w:vAlign w:val="bottom"/>
            <w:hideMark/>
          </w:tcPr>
          <w:p w14:paraId="2160759B" w14:textId="77777777" w:rsidR="00F63ECE" w:rsidRPr="0060627C" w:rsidRDefault="00F63ECE" w:rsidP="00F63ECE">
            <w:pPr>
              <w:spacing w:before="120" w:line="360" w:lineRule="auto"/>
            </w:pPr>
          </w:p>
        </w:tc>
      </w:tr>
      <w:tr w:rsidR="0060627C" w:rsidRPr="0060627C" w14:paraId="602FE300" w14:textId="77777777" w:rsidTr="00D65FDB">
        <w:trPr>
          <w:trHeight w:val="405"/>
        </w:trPr>
        <w:tc>
          <w:tcPr>
            <w:tcW w:w="9468" w:type="dxa"/>
            <w:tcBorders>
              <w:top w:val="nil"/>
              <w:left w:val="nil"/>
              <w:bottom w:val="nil"/>
              <w:right w:val="nil"/>
            </w:tcBorders>
            <w:shd w:val="clear" w:color="auto" w:fill="auto"/>
            <w:noWrap/>
            <w:vAlign w:val="bottom"/>
            <w:hideMark/>
          </w:tcPr>
          <w:p w14:paraId="02D08334" w14:textId="77777777" w:rsidR="00F63ECE" w:rsidRPr="0060627C" w:rsidRDefault="00F63ECE" w:rsidP="00F63ECE">
            <w:pPr>
              <w:spacing w:before="120" w:line="360" w:lineRule="auto"/>
            </w:pPr>
            <w:r w:rsidRPr="0060627C">
              <w:t>6.9. Giao tiếp qua Email</w:t>
            </w:r>
          </w:p>
        </w:tc>
        <w:tc>
          <w:tcPr>
            <w:tcW w:w="360" w:type="dxa"/>
            <w:tcBorders>
              <w:top w:val="nil"/>
              <w:left w:val="nil"/>
              <w:bottom w:val="nil"/>
              <w:right w:val="nil"/>
            </w:tcBorders>
            <w:shd w:val="clear" w:color="auto" w:fill="auto"/>
            <w:noWrap/>
            <w:vAlign w:val="bottom"/>
            <w:hideMark/>
          </w:tcPr>
          <w:p w14:paraId="144618BE" w14:textId="77777777" w:rsidR="00F63ECE" w:rsidRPr="0060627C" w:rsidRDefault="00F63ECE" w:rsidP="00F63ECE">
            <w:pPr>
              <w:spacing w:before="120" w:line="360" w:lineRule="auto"/>
            </w:pPr>
          </w:p>
        </w:tc>
      </w:tr>
      <w:tr w:rsidR="0060627C" w:rsidRPr="0060627C" w14:paraId="739B6A7A" w14:textId="77777777" w:rsidTr="00D65FDB">
        <w:trPr>
          <w:trHeight w:val="405"/>
        </w:trPr>
        <w:tc>
          <w:tcPr>
            <w:tcW w:w="9468" w:type="dxa"/>
            <w:tcBorders>
              <w:top w:val="nil"/>
              <w:left w:val="nil"/>
              <w:bottom w:val="nil"/>
              <w:right w:val="nil"/>
            </w:tcBorders>
            <w:shd w:val="clear" w:color="auto" w:fill="auto"/>
            <w:vAlign w:val="center"/>
            <w:hideMark/>
          </w:tcPr>
          <w:p w14:paraId="28246DC3" w14:textId="77777777" w:rsidR="00F63ECE" w:rsidRPr="0060627C" w:rsidRDefault="00F63ECE" w:rsidP="00F63ECE">
            <w:pPr>
              <w:spacing w:before="120" w:line="360" w:lineRule="auto"/>
              <w:rPr>
                <w:lang w:val="pt-BR"/>
              </w:rPr>
            </w:pPr>
            <w:r w:rsidRPr="0060627C">
              <w:rPr>
                <w:lang w:val="pt-BR"/>
              </w:rPr>
              <w:t>6.9.1. Ưu điểm, vai trò của E-mail</w:t>
            </w:r>
          </w:p>
        </w:tc>
        <w:tc>
          <w:tcPr>
            <w:tcW w:w="360" w:type="dxa"/>
            <w:tcBorders>
              <w:top w:val="nil"/>
              <w:left w:val="nil"/>
              <w:bottom w:val="nil"/>
              <w:right w:val="nil"/>
            </w:tcBorders>
            <w:shd w:val="clear" w:color="auto" w:fill="auto"/>
            <w:noWrap/>
            <w:vAlign w:val="bottom"/>
            <w:hideMark/>
          </w:tcPr>
          <w:p w14:paraId="1893A7DC" w14:textId="77777777" w:rsidR="00F63ECE" w:rsidRPr="0060627C" w:rsidRDefault="00F63ECE" w:rsidP="00F63ECE">
            <w:pPr>
              <w:spacing w:before="120" w:line="360" w:lineRule="auto"/>
              <w:rPr>
                <w:lang w:val="pt-BR"/>
              </w:rPr>
            </w:pPr>
          </w:p>
        </w:tc>
      </w:tr>
      <w:tr w:rsidR="0060627C" w:rsidRPr="0060627C" w14:paraId="65B151AC" w14:textId="77777777" w:rsidTr="00D65FDB">
        <w:trPr>
          <w:trHeight w:val="405"/>
        </w:trPr>
        <w:tc>
          <w:tcPr>
            <w:tcW w:w="9468" w:type="dxa"/>
            <w:tcBorders>
              <w:top w:val="nil"/>
              <w:left w:val="nil"/>
              <w:bottom w:val="nil"/>
              <w:right w:val="nil"/>
            </w:tcBorders>
            <w:shd w:val="clear" w:color="auto" w:fill="auto"/>
            <w:vAlign w:val="center"/>
            <w:hideMark/>
          </w:tcPr>
          <w:p w14:paraId="2C50B612" w14:textId="77777777" w:rsidR="00F63ECE" w:rsidRPr="0060627C" w:rsidRDefault="00F63ECE" w:rsidP="00F63ECE">
            <w:pPr>
              <w:spacing w:before="120" w:line="360" w:lineRule="auto"/>
              <w:rPr>
                <w:lang w:val="pt-BR"/>
              </w:rPr>
            </w:pPr>
            <w:r w:rsidRPr="0060627C">
              <w:rPr>
                <w:lang w:val="pt-BR"/>
              </w:rPr>
              <w:t>6.9.2. Các lỗi thường gặp khi viết E-mail</w:t>
            </w:r>
          </w:p>
        </w:tc>
        <w:tc>
          <w:tcPr>
            <w:tcW w:w="360" w:type="dxa"/>
            <w:tcBorders>
              <w:top w:val="nil"/>
              <w:left w:val="nil"/>
              <w:bottom w:val="nil"/>
              <w:right w:val="nil"/>
            </w:tcBorders>
            <w:shd w:val="clear" w:color="auto" w:fill="auto"/>
            <w:noWrap/>
            <w:vAlign w:val="bottom"/>
            <w:hideMark/>
          </w:tcPr>
          <w:p w14:paraId="2F658BCF" w14:textId="77777777" w:rsidR="00F63ECE" w:rsidRPr="0060627C" w:rsidRDefault="00F63ECE" w:rsidP="00F63ECE">
            <w:pPr>
              <w:spacing w:before="120" w:line="360" w:lineRule="auto"/>
              <w:rPr>
                <w:lang w:val="pt-BR"/>
              </w:rPr>
            </w:pPr>
          </w:p>
        </w:tc>
      </w:tr>
      <w:tr w:rsidR="0060627C" w:rsidRPr="0060627C" w14:paraId="3E2A3057" w14:textId="77777777" w:rsidTr="00D65FDB">
        <w:trPr>
          <w:trHeight w:val="405"/>
        </w:trPr>
        <w:tc>
          <w:tcPr>
            <w:tcW w:w="9468" w:type="dxa"/>
            <w:tcBorders>
              <w:top w:val="nil"/>
              <w:left w:val="nil"/>
              <w:bottom w:val="nil"/>
              <w:right w:val="nil"/>
            </w:tcBorders>
            <w:shd w:val="clear" w:color="auto" w:fill="auto"/>
            <w:vAlign w:val="center"/>
            <w:hideMark/>
          </w:tcPr>
          <w:p w14:paraId="5E972CA4" w14:textId="77777777" w:rsidR="00F63ECE" w:rsidRPr="0060627C" w:rsidRDefault="00F63ECE" w:rsidP="00F63ECE">
            <w:pPr>
              <w:spacing w:before="120" w:line="360" w:lineRule="auto"/>
              <w:rPr>
                <w:lang w:val="pt-BR"/>
              </w:rPr>
            </w:pPr>
            <w:r w:rsidRPr="0060627C">
              <w:rPr>
                <w:lang w:val="pt-BR"/>
              </w:rPr>
              <w:t>6.9.3. Các bước viết E-mail</w:t>
            </w:r>
          </w:p>
        </w:tc>
        <w:tc>
          <w:tcPr>
            <w:tcW w:w="360" w:type="dxa"/>
            <w:tcBorders>
              <w:top w:val="nil"/>
              <w:left w:val="nil"/>
              <w:bottom w:val="nil"/>
              <w:right w:val="nil"/>
            </w:tcBorders>
            <w:shd w:val="clear" w:color="auto" w:fill="auto"/>
            <w:noWrap/>
            <w:vAlign w:val="bottom"/>
            <w:hideMark/>
          </w:tcPr>
          <w:p w14:paraId="689884C4" w14:textId="77777777" w:rsidR="00F63ECE" w:rsidRPr="0060627C" w:rsidRDefault="00F63ECE" w:rsidP="00F63ECE">
            <w:pPr>
              <w:spacing w:before="120" w:line="360" w:lineRule="auto"/>
              <w:rPr>
                <w:lang w:val="pt-BR"/>
              </w:rPr>
            </w:pPr>
          </w:p>
        </w:tc>
      </w:tr>
      <w:tr w:rsidR="0060627C" w:rsidRPr="0060627C" w14:paraId="355F7DD0" w14:textId="77777777" w:rsidTr="00D65FDB">
        <w:trPr>
          <w:trHeight w:val="525"/>
        </w:trPr>
        <w:tc>
          <w:tcPr>
            <w:tcW w:w="9468" w:type="dxa"/>
            <w:tcBorders>
              <w:top w:val="nil"/>
              <w:left w:val="nil"/>
              <w:bottom w:val="nil"/>
              <w:right w:val="nil"/>
            </w:tcBorders>
            <w:shd w:val="clear" w:color="auto" w:fill="auto"/>
            <w:noWrap/>
            <w:vAlign w:val="bottom"/>
            <w:hideMark/>
          </w:tcPr>
          <w:p w14:paraId="738D4AFA" w14:textId="77777777" w:rsidR="00F63ECE" w:rsidRPr="0060627C" w:rsidRDefault="00F63ECE" w:rsidP="00F63ECE">
            <w:pPr>
              <w:spacing w:before="120" w:line="360" w:lineRule="auto"/>
            </w:pPr>
            <w:r w:rsidRPr="0060627C">
              <w:t>6.10. Gặp gỡ khách hàng</w:t>
            </w:r>
          </w:p>
        </w:tc>
        <w:tc>
          <w:tcPr>
            <w:tcW w:w="360" w:type="dxa"/>
            <w:tcBorders>
              <w:top w:val="nil"/>
              <w:left w:val="nil"/>
              <w:bottom w:val="nil"/>
              <w:right w:val="nil"/>
            </w:tcBorders>
            <w:shd w:val="clear" w:color="auto" w:fill="auto"/>
            <w:noWrap/>
            <w:vAlign w:val="bottom"/>
            <w:hideMark/>
          </w:tcPr>
          <w:p w14:paraId="0E823CB4" w14:textId="77777777" w:rsidR="00F63ECE" w:rsidRPr="0060627C" w:rsidRDefault="00F63ECE" w:rsidP="00F63ECE">
            <w:pPr>
              <w:spacing w:before="120" w:line="360" w:lineRule="auto"/>
            </w:pPr>
          </w:p>
        </w:tc>
      </w:tr>
      <w:tr w:rsidR="0060627C" w:rsidRPr="0060627C" w14:paraId="581EB551" w14:textId="77777777" w:rsidTr="00D65FDB">
        <w:trPr>
          <w:trHeight w:val="525"/>
        </w:trPr>
        <w:tc>
          <w:tcPr>
            <w:tcW w:w="9468" w:type="dxa"/>
            <w:tcBorders>
              <w:top w:val="nil"/>
              <w:left w:val="nil"/>
              <w:bottom w:val="nil"/>
              <w:right w:val="nil"/>
            </w:tcBorders>
            <w:shd w:val="clear" w:color="auto" w:fill="auto"/>
            <w:vAlign w:val="center"/>
            <w:hideMark/>
          </w:tcPr>
          <w:p w14:paraId="2B6A65C9" w14:textId="77777777" w:rsidR="00F63ECE" w:rsidRPr="0060627C" w:rsidRDefault="00F63ECE" w:rsidP="00F63ECE">
            <w:pPr>
              <w:spacing w:before="120" w:line="360" w:lineRule="auto"/>
            </w:pPr>
            <w:r w:rsidRPr="0060627C">
              <w:t>6.10.1. Chuẩn bị gì trước khi đi gặp gỡ khách hàng?</w:t>
            </w:r>
          </w:p>
        </w:tc>
        <w:tc>
          <w:tcPr>
            <w:tcW w:w="360" w:type="dxa"/>
            <w:tcBorders>
              <w:top w:val="nil"/>
              <w:left w:val="nil"/>
              <w:bottom w:val="nil"/>
              <w:right w:val="nil"/>
            </w:tcBorders>
            <w:shd w:val="clear" w:color="auto" w:fill="auto"/>
            <w:noWrap/>
            <w:vAlign w:val="bottom"/>
            <w:hideMark/>
          </w:tcPr>
          <w:p w14:paraId="2BCFA5F7" w14:textId="77777777" w:rsidR="00F63ECE" w:rsidRPr="0060627C" w:rsidRDefault="00F63ECE" w:rsidP="00F63ECE">
            <w:pPr>
              <w:spacing w:before="120" w:line="360" w:lineRule="auto"/>
            </w:pPr>
          </w:p>
        </w:tc>
      </w:tr>
      <w:tr w:rsidR="0060627C" w:rsidRPr="0060627C" w14:paraId="6309C01E" w14:textId="77777777" w:rsidTr="00D65FDB">
        <w:trPr>
          <w:trHeight w:val="525"/>
        </w:trPr>
        <w:tc>
          <w:tcPr>
            <w:tcW w:w="9468" w:type="dxa"/>
            <w:tcBorders>
              <w:top w:val="nil"/>
              <w:left w:val="nil"/>
              <w:bottom w:val="nil"/>
              <w:right w:val="nil"/>
            </w:tcBorders>
            <w:shd w:val="clear" w:color="auto" w:fill="auto"/>
            <w:vAlign w:val="center"/>
            <w:hideMark/>
          </w:tcPr>
          <w:p w14:paraId="2D1ED44C" w14:textId="77777777" w:rsidR="00F63ECE" w:rsidRPr="0060627C" w:rsidRDefault="00F63ECE" w:rsidP="00F63ECE">
            <w:pPr>
              <w:spacing w:before="120" w:line="360" w:lineRule="auto"/>
            </w:pPr>
            <w:r w:rsidRPr="0060627C">
              <w:t>6.10.2. Trao/nhận danh thiếp</w:t>
            </w:r>
          </w:p>
        </w:tc>
        <w:tc>
          <w:tcPr>
            <w:tcW w:w="360" w:type="dxa"/>
            <w:tcBorders>
              <w:top w:val="nil"/>
              <w:left w:val="nil"/>
              <w:bottom w:val="nil"/>
              <w:right w:val="nil"/>
            </w:tcBorders>
            <w:shd w:val="clear" w:color="auto" w:fill="auto"/>
            <w:noWrap/>
            <w:vAlign w:val="bottom"/>
            <w:hideMark/>
          </w:tcPr>
          <w:p w14:paraId="12C3225B" w14:textId="77777777" w:rsidR="00F63ECE" w:rsidRPr="0060627C" w:rsidRDefault="00F63ECE" w:rsidP="00F63ECE">
            <w:pPr>
              <w:spacing w:before="120" w:line="360" w:lineRule="auto"/>
            </w:pPr>
          </w:p>
        </w:tc>
      </w:tr>
      <w:tr w:rsidR="0060627C" w:rsidRPr="0060627C" w14:paraId="7234E073" w14:textId="77777777" w:rsidTr="00D65FDB">
        <w:trPr>
          <w:trHeight w:val="525"/>
        </w:trPr>
        <w:tc>
          <w:tcPr>
            <w:tcW w:w="9468" w:type="dxa"/>
            <w:tcBorders>
              <w:top w:val="nil"/>
              <w:left w:val="nil"/>
              <w:bottom w:val="nil"/>
              <w:right w:val="nil"/>
            </w:tcBorders>
            <w:shd w:val="clear" w:color="auto" w:fill="auto"/>
            <w:vAlign w:val="center"/>
            <w:hideMark/>
          </w:tcPr>
          <w:p w14:paraId="081C2E8C" w14:textId="77777777" w:rsidR="00F63ECE" w:rsidRPr="0060627C" w:rsidRDefault="00F63ECE" w:rsidP="00F63ECE">
            <w:pPr>
              <w:spacing w:before="120" w:line="360" w:lineRule="auto"/>
            </w:pPr>
            <w:r w:rsidRPr="0060627C">
              <w:t>6.10.3. Vị trí ngồi</w:t>
            </w:r>
          </w:p>
        </w:tc>
        <w:tc>
          <w:tcPr>
            <w:tcW w:w="360" w:type="dxa"/>
            <w:tcBorders>
              <w:top w:val="nil"/>
              <w:left w:val="nil"/>
              <w:bottom w:val="nil"/>
              <w:right w:val="nil"/>
            </w:tcBorders>
            <w:shd w:val="clear" w:color="auto" w:fill="auto"/>
            <w:noWrap/>
            <w:vAlign w:val="bottom"/>
            <w:hideMark/>
          </w:tcPr>
          <w:p w14:paraId="3C3256B3" w14:textId="77777777" w:rsidR="00F63ECE" w:rsidRPr="0060627C" w:rsidRDefault="00F63ECE" w:rsidP="00F63ECE">
            <w:pPr>
              <w:spacing w:before="120" w:line="360" w:lineRule="auto"/>
            </w:pPr>
          </w:p>
        </w:tc>
      </w:tr>
      <w:tr w:rsidR="0060627C" w:rsidRPr="0060627C" w14:paraId="1B4095B3" w14:textId="77777777" w:rsidTr="00D65FDB">
        <w:trPr>
          <w:trHeight w:val="525"/>
        </w:trPr>
        <w:tc>
          <w:tcPr>
            <w:tcW w:w="9468" w:type="dxa"/>
            <w:tcBorders>
              <w:top w:val="nil"/>
              <w:left w:val="nil"/>
              <w:bottom w:val="nil"/>
              <w:right w:val="nil"/>
            </w:tcBorders>
            <w:shd w:val="clear" w:color="auto" w:fill="auto"/>
            <w:vAlign w:val="center"/>
            <w:hideMark/>
          </w:tcPr>
          <w:p w14:paraId="71938A4B" w14:textId="77777777" w:rsidR="00F63ECE" w:rsidRPr="0060627C" w:rsidRDefault="00F63ECE" w:rsidP="00F63ECE">
            <w:pPr>
              <w:spacing w:before="120" w:line="360" w:lineRule="auto"/>
            </w:pPr>
            <w:r w:rsidRPr="0060627C">
              <w:t>6.10.4. Dẫn khách, chỉ đường</w:t>
            </w:r>
          </w:p>
        </w:tc>
        <w:tc>
          <w:tcPr>
            <w:tcW w:w="360" w:type="dxa"/>
            <w:tcBorders>
              <w:top w:val="nil"/>
              <w:left w:val="nil"/>
              <w:bottom w:val="nil"/>
              <w:right w:val="nil"/>
            </w:tcBorders>
            <w:shd w:val="clear" w:color="auto" w:fill="auto"/>
            <w:noWrap/>
            <w:vAlign w:val="bottom"/>
            <w:hideMark/>
          </w:tcPr>
          <w:p w14:paraId="442D5C74" w14:textId="77777777" w:rsidR="00F63ECE" w:rsidRPr="0060627C" w:rsidRDefault="00F63ECE" w:rsidP="00F63ECE">
            <w:pPr>
              <w:spacing w:before="120" w:line="360" w:lineRule="auto"/>
            </w:pPr>
          </w:p>
        </w:tc>
      </w:tr>
      <w:tr w:rsidR="0060627C" w:rsidRPr="0060627C" w14:paraId="74D12A06" w14:textId="77777777" w:rsidTr="00D65FDB">
        <w:trPr>
          <w:trHeight w:val="525"/>
        </w:trPr>
        <w:tc>
          <w:tcPr>
            <w:tcW w:w="9468" w:type="dxa"/>
            <w:tcBorders>
              <w:top w:val="nil"/>
              <w:left w:val="nil"/>
              <w:bottom w:val="nil"/>
              <w:right w:val="nil"/>
            </w:tcBorders>
            <w:shd w:val="clear" w:color="auto" w:fill="auto"/>
            <w:vAlign w:val="center"/>
            <w:hideMark/>
          </w:tcPr>
          <w:p w14:paraId="17BBB96A" w14:textId="77777777" w:rsidR="00F63ECE" w:rsidRPr="0060627C" w:rsidRDefault="00F63ECE" w:rsidP="00F63ECE">
            <w:pPr>
              <w:spacing w:before="120" w:line="360" w:lineRule="auto"/>
            </w:pPr>
            <w:r w:rsidRPr="0060627C">
              <w:t>6.10.5. Cách mời trà, nước</w:t>
            </w:r>
          </w:p>
        </w:tc>
        <w:tc>
          <w:tcPr>
            <w:tcW w:w="360" w:type="dxa"/>
            <w:tcBorders>
              <w:top w:val="nil"/>
              <w:left w:val="nil"/>
              <w:bottom w:val="nil"/>
              <w:right w:val="nil"/>
            </w:tcBorders>
            <w:shd w:val="clear" w:color="auto" w:fill="auto"/>
            <w:noWrap/>
            <w:vAlign w:val="bottom"/>
            <w:hideMark/>
          </w:tcPr>
          <w:p w14:paraId="17C4D2A1" w14:textId="77777777" w:rsidR="00F63ECE" w:rsidRPr="0060627C" w:rsidRDefault="00F63ECE" w:rsidP="00F63ECE">
            <w:pPr>
              <w:spacing w:before="120" w:line="360" w:lineRule="auto"/>
            </w:pPr>
          </w:p>
        </w:tc>
      </w:tr>
      <w:tr w:rsidR="0060627C" w:rsidRPr="0060627C" w14:paraId="574219F0" w14:textId="77777777" w:rsidTr="00D65FDB">
        <w:trPr>
          <w:trHeight w:val="525"/>
        </w:trPr>
        <w:tc>
          <w:tcPr>
            <w:tcW w:w="9468" w:type="dxa"/>
            <w:tcBorders>
              <w:top w:val="nil"/>
              <w:left w:val="nil"/>
              <w:bottom w:val="nil"/>
              <w:right w:val="nil"/>
            </w:tcBorders>
            <w:shd w:val="clear" w:color="auto" w:fill="auto"/>
            <w:vAlign w:val="center"/>
            <w:hideMark/>
          </w:tcPr>
          <w:p w14:paraId="17462995" w14:textId="77777777" w:rsidR="00F63ECE" w:rsidRPr="0060627C" w:rsidRDefault="00F63ECE" w:rsidP="00F63ECE">
            <w:pPr>
              <w:spacing w:before="120" w:line="360" w:lineRule="auto"/>
            </w:pPr>
            <w:r w:rsidRPr="0060627C">
              <w:t>6.10.6. Bí quyết để tạo ấn tượng</w:t>
            </w:r>
          </w:p>
        </w:tc>
        <w:tc>
          <w:tcPr>
            <w:tcW w:w="360" w:type="dxa"/>
            <w:tcBorders>
              <w:top w:val="nil"/>
              <w:left w:val="nil"/>
              <w:bottom w:val="nil"/>
              <w:right w:val="nil"/>
            </w:tcBorders>
            <w:shd w:val="clear" w:color="auto" w:fill="auto"/>
            <w:noWrap/>
            <w:vAlign w:val="bottom"/>
            <w:hideMark/>
          </w:tcPr>
          <w:p w14:paraId="79B60747" w14:textId="77777777" w:rsidR="00F63ECE" w:rsidRPr="0060627C" w:rsidRDefault="00F63ECE" w:rsidP="00F63ECE">
            <w:pPr>
              <w:spacing w:before="120" w:line="360" w:lineRule="auto"/>
            </w:pPr>
          </w:p>
        </w:tc>
      </w:tr>
    </w:tbl>
    <w:p w14:paraId="1DEA02CD" w14:textId="77777777" w:rsidR="00F63ECE" w:rsidRPr="0060627C" w:rsidRDefault="00F63ECE" w:rsidP="00F63ECE">
      <w:pPr>
        <w:shd w:val="clear" w:color="auto" w:fill="FFFFFF"/>
        <w:spacing w:before="120" w:line="360" w:lineRule="auto"/>
        <w:rPr>
          <w:b/>
          <w:bCs/>
        </w:rPr>
      </w:pPr>
      <w:r w:rsidRPr="0060627C">
        <w:rPr>
          <w:b/>
          <w:bCs/>
        </w:rPr>
        <w:lastRenderedPageBreak/>
        <w:t>IV. Điều kiện thực hiện môn học</w:t>
      </w:r>
    </w:p>
    <w:p w14:paraId="357A3A8E" w14:textId="77777777" w:rsidR="00F63ECE" w:rsidRPr="0060627C" w:rsidRDefault="00F63ECE" w:rsidP="00670B77">
      <w:pPr>
        <w:numPr>
          <w:ilvl w:val="0"/>
          <w:numId w:val="188"/>
        </w:numPr>
        <w:spacing w:before="120" w:after="200" w:line="360" w:lineRule="auto"/>
        <w:contextualSpacing/>
        <w:jc w:val="both"/>
        <w:rPr>
          <w:lang w:val="vi-VN"/>
        </w:rPr>
      </w:pPr>
      <w:r w:rsidRPr="0060627C">
        <w:rPr>
          <w:lang w:val="vi-VN"/>
        </w:rPr>
        <w:t>Phòng học, máy tính, máy chiếu và các thiết bị dạy học khác;</w:t>
      </w:r>
    </w:p>
    <w:p w14:paraId="2D252963" w14:textId="77777777" w:rsidR="00F63ECE" w:rsidRPr="0060627C" w:rsidRDefault="00F63ECE" w:rsidP="00670B77">
      <w:pPr>
        <w:numPr>
          <w:ilvl w:val="0"/>
          <w:numId w:val="188"/>
        </w:numPr>
        <w:spacing w:before="120" w:after="200" w:line="360" w:lineRule="auto"/>
        <w:contextualSpacing/>
        <w:jc w:val="both"/>
        <w:rPr>
          <w:lang w:val="vi-VN"/>
        </w:rPr>
      </w:pPr>
      <w:r w:rsidRPr="0060627C">
        <w:rPr>
          <w:lang w:val="vi-VN"/>
        </w:rPr>
        <w:t>Chương trình môn học, giáo trình, tài liệu tham khảo, giáo án, phim ảnh, và các tài liệu liên quan;</w:t>
      </w:r>
    </w:p>
    <w:p w14:paraId="05B17F9A" w14:textId="77777777" w:rsidR="00F63ECE" w:rsidRPr="0060627C" w:rsidRDefault="00F63ECE" w:rsidP="00F63ECE">
      <w:pPr>
        <w:spacing w:before="120" w:line="360" w:lineRule="auto"/>
        <w:jc w:val="both"/>
        <w:rPr>
          <w:b/>
          <w:bCs/>
          <w:lang w:val="vi-VN"/>
        </w:rPr>
      </w:pPr>
      <w:r w:rsidRPr="0060627C">
        <w:rPr>
          <w:b/>
          <w:bCs/>
          <w:lang w:val="vi-VN"/>
        </w:rPr>
        <w:t>V. Phương pháp đánh giá</w:t>
      </w:r>
    </w:p>
    <w:p w14:paraId="0578F91C" w14:textId="77777777" w:rsidR="00F63ECE" w:rsidRPr="0060627C" w:rsidRDefault="00F63ECE" w:rsidP="00F63ECE">
      <w:pPr>
        <w:spacing w:before="120" w:line="360" w:lineRule="auto"/>
        <w:jc w:val="both"/>
        <w:rPr>
          <w:bCs/>
        </w:rPr>
      </w:pPr>
      <w:r w:rsidRPr="0060627C">
        <w:rPr>
          <w:bCs/>
        </w:rPr>
        <w:t>1. Nội dung</w:t>
      </w:r>
    </w:p>
    <w:p w14:paraId="0CF96990" w14:textId="77777777" w:rsidR="00F63ECE" w:rsidRPr="0060627C" w:rsidRDefault="00F63ECE" w:rsidP="00F63ECE">
      <w:pPr>
        <w:shd w:val="clear" w:color="auto" w:fill="FFFFFF"/>
        <w:spacing w:before="120" w:line="360" w:lineRule="auto"/>
        <w:jc w:val="both"/>
        <w:rPr>
          <w:i/>
        </w:rPr>
      </w:pPr>
      <w:r w:rsidRPr="0060627C">
        <w:rPr>
          <w:i/>
        </w:rPr>
        <w:t>1. Kiến thức:</w:t>
      </w:r>
    </w:p>
    <w:p w14:paraId="57536A3D" w14:textId="77777777" w:rsidR="00F63ECE" w:rsidRPr="0060627C" w:rsidRDefault="00F63ECE" w:rsidP="00670B77">
      <w:pPr>
        <w:numPr>
          <w:ilvl w:val="0"/>
          <w:numId w:val="172"/>
        </w:numPr>
        <w:shd w:val="clear" w:color="auto" w:fill="FFFFFF"/>
        <w:spacing w:before="120" w:line="360" w:lineRule="auto"/>
        <w:contextualSpacing/>
        <w:jc w:val="both"/>
      </w:pPr>
      <w:r w:rsidRPr="0060627C">
        <w:t xml:space="preserve">Trình bày được khái niệm của kỹ năng thuyết trình, kỹ năng làm việc nhóm, kỹ năng thiết lập mục tiêu, kỹ năng giao tiếp </w:t>
      </w:r>
    </w:p>
    <w:p w14:paraId="361F9774" w14:textId="77777777" w:rsidR="00F63ECE" w:rsidRPr="0060627C" w:rsidRDefault="00F63ECE" w:rsidP="00670B77">
      <w:pPr>
        <w:numPr>
          <w:ilvl w:val="0"/>
          <w:numId w:val="172"/>
        </w:numPr>
        <w:shd w:val="clear" w:color="auto" w:fill="FFFFFF"/>
        <w:spacing w:before="120" w:line="360" w:lineRule="auto"/>
        <w:contextualSpacing/>
        <w:jc w:val="both"/>
      </w:pPr>
      <w:r w:rsidRPr="0060627C">
        <w:t xml:space="preserve">Nêu được các bước soạn thảo bài thuyết trình </w:t>
      </w:r>
    </w:p>
    <w:p w14:paraId="75020931" w14:textId="77777777" w:rsidR="00F63ECE" w:rsidRPr="0060627C" w:rsidRDefault="00F63ECE" w:rsidP="00670B77">
      <w:pPr>
        <w:numPr>
          <w:ilvl w:val="0"/>
          <w:numId w:val="172"/>
        </w:numPr>
        <w:shd w:val="clear" w:color="auto" w:fill="FFFFFF"/>
        <w:spacing w:before="120" w:line="360" w:lineRule="auto"/>
        <w:contextualSpacing/>
        <w:jc w:val="both"/>
      </w:pPr>
      <w:r w:rsidRPr="0060627C">
        <w:t xml:space="preserve">Phân biệt được các loại mục tiêu </w:t>
      </w:r>
    </w:p>
    <w:p w14:paraId="6A2784A6" w14:textId="77777777" w:rsidR="00F63ECE" w:rsidRPr="0060627C" w:rsidRDefault="00F63ECE" w:rsidP="00670B77">
      <w:pPr>
        <w:numPr>
          <w:ilvl w:val="0"/>
          <w:numId w:val="172"/>
        </w:numPr>
        <w:shd w:val="clear" w:color="auto" w:fill="FFFFFF"/>
        <w:spacing w:before="120" w:line="360" w:lineRule="auto"/>
        <w:contextualSpacing/>
        <w:jc w:val="both"/>
      </w:pPr>
      <w:r w:rsidRPr="0060627C">
        <w:t>Trình bày được các nguyên tắc, kỹ năng giao tiếp, ứng xử trong một số trường hợp thông thường.</w:t>
      </w:r>
    </w:p>
    <w:p w14:paraId="0918CB38" w14:textId="77777777" w:rsidR="00F63ECE" w:rsidRPr="0060627C" w:rsidRDefault="00F63ECE" w:rsidP="00670B77">
      <w:pPr>
        <w:numPr>
          <w:ilvl w:val="0"/>
          <w:numId w:val="172"/>
        </w:numPr>
        <w:shd w:val="clear" w:color="auto" w:fill="FFFFFF"/>
        <w:spacing w:before="120" w:line="360" w:lineRule="auto"/>
        <w:contextualSpacing/>
        <w:jc w:val="both"/>
      </w:pPr>
      <w:r w:rsidRPr="0060627C">
        <w:t>Xác định được cơ bản môi trường làm việc, văn hóa công sở.</w:t>
      </w:r>
    </w:p>
    <w:p w14:paraId="1738E0F0" w14:textId="77777777" w:rsidR="00F63ECE" w:rsidRPr="0060627C" w:rsidRDefault="00F63ECE" w:rsidP="00F63ECE">
      <w:pPr>
        <w:shd w:val="clear" w:color="auto" w:fill="FFFFFF"/>
        <w:spacing w:before="120" w:line="360" w:lineRule="auto"/>
        <w:jc w:val="both"/>
        <w:rPr>
          <w:i/>
        </w:rPr>
      </w:pPr>
      <w:r w:rsidRPr="0060627C">
        <w:rPr>
          <w:i/>
        </w:rPr>
        <w:t>2. Kỹ năng:</w:t>
      </w:r>
    </w:p>
    <w:p w14:paraId="7C1A1680" w14:textId="77777777" w:rsidR="00F63ECE" w:rsidRPr="0060627C" w:rsidRDefault="00F63ECE" w:rsidP="00670B77">
      <w:pPr>
        <w:numPr>
          <w:ilvl w:val="0"/>
          <w:numId w:val="174"/>
        </w:numPr>
        <w:shd w:val="clear" w:color="auto" w:fill="FFFFFF"/>
        <w:spacing w:before="120" w:line="360" w:lineRule="auto"/>
        <w:contextualSpacing/>
        <w:jc w:val="both"/>
      </w:pPr>
      <w:r w:rsidRPr="0060627C">
        <w:t>Soạn thảo và chuẩn bị được các tài liệu, bài trình chiếu có liên quan để trình bày giải quyết một vấn đề, một nội dung theo yêu cầu của công việc.</w:t>
      </w:r>
    </w:p>
    <w:p w14:paraId="0FDE1900" w14:textId="77777777" w:rsidR="00F63ECE" w:rsidRPr="0060627C" w:rsidRDefault="00F63ECE" w:rsidP="00670B77">
      <w:pPr>
        <w:numPr>
          <w:ilvl w:val="0"/>
          <w:numId w:val="174"/>
        </w:numPr>
        <w:shd w:val="clear" w:color="auto" w:fill="FFFFFF"/>
        <w:spacing w:before="120" w:line="360" w:lineRule="auto"/>
        <w:contextualSpacing/>
        <w:jc w:val="both"/>
      </w:pPr>
      <w:r w:rsidRPr="0060627C">
        <w:t>Lựa chọn, áp dụng các năng lực về phương pháp và xã hội để thể hiện được các kiến thức đã học và khai thác hiệu quả hơn năng lực cá nhân, phương pháp phối hợp làm việc giữa các cá nhân khi tham gia làm việc theo nhóm.</w:t>
      </w:r>
    </w:p>
    <w:p w14:paraId="5671C913" w14:textId="77777777" w:rsidR="00F63ECE" w:rsidRPr="0060627C" w:rsidRDefault="00F63ECE" w:rsidP="00670B77">
      <w:pPr>
        <w:numPr>
          <w:ilvl w:val="0"/>
          <w:numId w:val="174"/>
        </w:numPr>
        <w:shd w:val="clear" w:color="auto" w:fill="FFFFFF"/>
        <w:spacing w:before="120" w:line="360" w:lineRule="auto"/>
        <w:contextualSpacing/>
        <w:jc w:val="both"/>
      </w:pPr>
      <w:r w:rsidRPr="0060627C">
        <w:t>Vận dụng được các kiến thức đã học để thiết lập mục tiêu và quản lý thời gian của bản thân .</w:t>
      </w:r>
    </w:p>
    <w:p w14:paraId="663BC0F5" w14:textId="77777777" w:rsidR="00F63ECE" w:rsidRPr="0060627C" w:rsidRDefault="00F63ECE" w:rsidP="00670B77">
      <w:pPr>
        <w:numPr>
          <w:ilvl w:val="0"/>
          <w:numId w:val="174"/>
        </w:numPr>
        <w:shd w:val="clear" w:color="auto" w:fill="FFFFFF"/>
        <w:spacing w:before="120" w:line="360" w:lineRule="auto"/>
        <w:contextualSpacing/>
        <w:jc w:val="both"/>
      </w:pPr>
      <w:r w:rsidRPr="0060627C">
        <w:t>Tổ chức được các hoạt động để rèn luyện để xây dựng hình ảnh, phong cách cá nhân phù hợp với môi trường làm việc.</w:t>
      </w:r>
    </w:p>
    <w:p w14:paraId="1D6655CA" w14:textId="77777777" w:rsidR="00F63ECE" w:rsidRPr="0060627C" w:rsidRDefault="00F63ECE" w:rsidP="00F63ECE">
      <w:pPr>
        <w:spacing w:before="120" w:line="360" w:lineRule="auto"/>
        <w:jc w:val="both"/>
        <w:rPr>
          <w:rFonts w:eastAsia="Calibri"/>
          <w:bCs/>
          <w:i/>
          <w:lang w:val="vi-VN" w:eastAsia="vi-VN"/>
        </w:rPr>
      </w:pPr>
      <w:r w:rsidRPr="0060627C">
        <w:rPr>
          <w:rFonts w:eastAsia="Calibri"/>
          <w:bCs/>
          <w:i/>
          <w:lang w:val="vi-VN" w:eastAsia="vi-VN"/>
        </w:rPr>
        <w:t xml:space="preserve">3. Về năng lực tự chủ và trách nhiệm: </w:t>
      </w:r>
    </w:p>
    <w:p w14:paraId="79F5F79A" w14:textId="77777777" w:rsidR="00F63ECE" w:rsidRPr="0060627C" w:rsidRDefault="00F63ECE" w:rsidP="00670B77">
      <w:pPr>
        <w:numPr>
          <w:ilvl w:val="0"/>
          <w:numId w:val="173"/>
        </w:numPr>
        <w:shd w:val="clear" w:color="auto" w:fill="FFFFFF"/>
        <w:spacing w:before="120" w:line="360" w:lineRule="auto"/>
        <w:contextualSpacing/>
        <w:jc w:val="both"/>
        <w:rPr>
          <w:lang w:val="vi-VN"/>
        </w:rPr>
      </w:pPr>
      <w:r w:rsidRPr="0060627C">
        <w:t xml:space="preserve">Chấp nhận </w:t>
      </w:r>
      <w:r w:rsidRPr="0060627C">
        <w:rPr>
          <w:lang w:val="vi-VN"/>
        </w:rPr>
        <w:t xml:space="preserve">thái độ và hành vi tích cực, hợp tác, trách nhiệm khi tham gia các hoạt động tập thể, hoạt động nhóm; </w:t>
      </w:r>
      <w:r w:rsidRPr="0060627C">
        <w:t>tuân thủ các</w:t>
      </w:r>
      <w:r w:rsidRPr="0060627C">
        <w:rPr>
          <w:lang w:val="vi-VN"/>
        </w:rPr>
        <w:t xml:space="preserve"> thái độ ứng xử và hành vi giao tiếp đúng mực, văn minh, phù hợp với hoàn cảnh, đối tượng, mục đích giao tiếp cụ thể.</w:t>
      </w:r>
    </w:p>
    <w:p w14:paraId="6C28CB40" w14:textId="77777777" w:rsidR="00F63ECE" w:rsidRPr="0060627C" w:rsidRDefault="00F63ECE" w:rsidP="00670B77">
      <w:pPr>
        <w:numPr>
          <w:ilvl w:val="0"/>
          <w:numId w:val="173"/>
        </w:numPr>
        <w:shd w:val="clear" w:color="auto" w:fill="FFFFFF"/>
        <w:spacing w:before="120" w:line="360" w:lineRule="auto"/>
        <w:contextualSpacing/>
        <w:jc w:val="both"/>
        <w:rPr>
          <w:lang w:val="vi-VN"/>
        </w:rPr>
      </w:pPr>
      <w:r w:rsidRPr="0060627C">
        <w:lastRenderedPageBreak/>
        <w:t>Hưởng ứng</w:t>
      </w:r>
      <w:r w:rsidRPr="0060627C">
        <w:rPr>
          <w:lang w:val="vi-VN"/>
        </w:rPr>
        <w:t xml:space="preserve"> tích cực</w:t>
      </w:r>
      <w:r w:rsidRPr="0060627C">
        <w:t xml:space="preserve"> những suy nghĩ</w:t>
      </w:r>
      <w:r w:rsidRPr="0060627C">
        <w:rPr>
          <w:lang w:val="vi-VN"/>
        </w:rPr>
        <w:t xml:space="preserve"> lạc quan, chủ động chia sẻ, điều chỉnh cảm xúc, hành vi cá nhân khi gặp các vấn đề căng thẳng, áp lực không mong muốn trong học tập, các quan hệ xã hội và cuộc sống.</w:t>
      </w:r>
    </w:p>
    <w:p w14:paraId="740A3D46" w14:textId="77777777" w:rsidR="00F63ECE" w:rsidRPr="0060627C" w:rsidRDefault="00F63ECE" w:rsidP="00F63ECE">
      <w:pPr>
        <w:spacing w:before="120" w:line="360" w:lineRule="auto"/>
        <w:jc w:val="both"/>
        <w:rPr>
          <w:lang w:val="vi-VN"/>
        </w:rPr>
      </w:pPr>
      <w:r w:rsidRPr="0060627C">
        <w:rPr>
          <w:lang w:val="vi-VN"/>
        </w:rPr>
        <w:t xml:space="preserve">Sau khi học xong MĐ nay người học có khả năng làm việc độc lập hoặc làm nhóm, có ý thức tự giác, tính kỷ luật cao, tinh thần trách nhiệm trong công việc. </w:t>
      </w:r>
    </w:p>
    <w:p w14:paraId="47DD9D57" w14:textId="77777777" w:rsidR="00F63ECE" w:rsidRPr="0060627C" w:rsidRDefault="00F63ECE" w:rsidP="00F63ECE">
      <w:pPr>
        <w:spacing w:before="120" w:line="360" w:lineRule="auto"/>
        <w:jc w:val="both"/>
        <w:rPr>
          <w:lang w:val="vi-VN"/>
        </w:rPr>
      </w:pPr>
      <w:r w:rsidRPr="0060627C">
        <w:rPr>
          <w:lang w:val="vi-VN"/>
        </w:rPr>
        <w:t>2. Phương pháp:</w:t>
      </w:r>
    </w:p>
    <w:p w14:paraId="1BE9F6A3" w14:textId="77777777" w:rsidR="00F63ECE" w:rsidRPr="0060627C" w:rsidRDefault="00F63ECE" w:rsidP="00F63ECE">
      <w:pPr>
        <w:spacing w:before="120" w:line="360" w:lineRule="auto"/>
        <w:jc w:val="both"/>
        <w:rPr>
          <w:lang w:val="vi-VN"/>
        </w:rPr>
      </w:pPr>
      <w:r w:rsidRPr="0060627C">
        <w:rPr>
          <w:lang w:val="vi-VN"/>
        </w:rPr>
        <w:t>2.1. Kiểm tra thường xuyên:</w:t>
      </w:r>
    </w:p>
    <w:p w14:paraId="79A7917F" w14:textId="77777777" w:rsidR="00F63ECE" w:rsidRPr="0060627C" w:rsidRDefault="00F63ECE" w:rsidP="00F63ECE">
      <w:pPr>
        <w:spacing w:before="120" w:line="360" w:lineRule="auto"/>
        <w:jc w:val="both"/>
        <w:rPr>
          <w:lang w:val="vi-VN"/>
        </w:rPr>
      </w:pPr>
      <w:r w:rsidRPr="0060627C">
        <w:rPr>
          <w:lang w:val="vi-VN"/>
        </w:rPr>
        <w:t xml:space="preserve">- Số lượng bài : 1 bài </w:t>
      </w:r>
    </w:p>
    <w:p w14:paraId="2C859D83" w14:textId="77777777" w:rsidR="00F63ECE" w:rsidRPr="0060627C" w:rsidRDefault="00F63ECE" w:rsidP="00F63ECE">
      <w:pPr>
        <w:spacing w:before="120" w:line="360" w:lineRule="auto"/>
        <w:jc w:val="both"/>
        <w:rPr>
          <w:lang w:val="vi-VN"/>
        </w:rPr>
      </w:pPr>
      <w:r w:rsidRPr="0060627C">
        <w:rPr>
          <w:lang w:val="vi-VN"/>
        </w:rPr>
        <w:t xml:space="preserve">- Cách thức thực hiện: Do giáo viên giảng dạy </w:t>
      </w:r>
      <w:r w:rsidRPr="0060627C">
        <w:t>môn học</w:t>
      </w:r>
      <w:r w:rsidRPr="0060627C">
        <w:rPr>
          <w:lang w:val="vi-VN"/>
        </w:rPr>
        <w:t xml:space="preserve"> thực hiện tại thời điểm bất kỳ trong quá trình học thông qua việc kiểm tra vấn đáp trong giờ học, kiểm tra viết với thời gian làm bài bằng hoặc dưới 30 phút, kiểm tra một số nội dung thực hành, thực tập, chấm điểm bài tập.</w:t>
      </w:r>
    </w:p>
    <w:p w14:paraId="1CF8857B" w14:textId="77777777" w:rsidR="00F63ECE" w:rsidRPr="0060627C" w:rsidRDefault="00F63ECE" w:rsidP="00F63ECE">
      <w:pPr>
        <w:spacing w:before="120" w:line="360" w:lineRule="auto"/>
        <w:jc w:val="both"/>
        <w:rPr>
          <w:lang w:val="vi-VN"/>
        </w:rPr>
      </w:pPr>
      <w:r w:rsidRPr="0060627C">
        <w:rPr>
          <w:lang w:val="vi-VN"/>
        </w:rPr>
        <w:t xml:space="preserve">2.2. Kiểm tra định kỳ:     </w:t>
      </w:r>
    </w:p>
    <w:p w14:paraId="05257FD3" w14:textId="77777777" w:rsidR="00F63ECE" w:rsidRPr="0060627C" w:rsidRDefault="00F63ECE" w:rsidP="00F63ECE">
      <w:pPr>
        <w:spacing w:before="120" w:line="360" w:lineRule="auto"/>
        <w:jc w:val="both"/>
        <w:rPr>
          <w:lang w:val="vi-VN"/>
        </w:rPr>
      </w:pPr>
      <w:r w:rsidRPr="0060627C">
        <w:rPr>
          <w:lang w:val="vi-VN"/>
        </w:rPr>
        <w:t xml:space="preserve">- Số lượng bài: 2 bài </w:t>
      </w:r>
    </w:p>
    <w:p w14:paraId="0AA587B7" w14:textId="77777777" w:rsidR="00F63ECE" w:rsidRPr="0060627C" w:rsidRDefault="00F63ECE" w:rsidP="00F63ECE">
      <w:pPr>
        <w:spacing w:before="120" w:line="360" w:lineRule="auto"/>
        <w:jc w:val="both"/>
        <w:rPr>
          <w:lang w:val="vi-VN"/>
        </w:rPr>
      </w:pPr>
      <w:r w:rsidRPr="0060627C">
        <w:rPr>
          <w:lang w:val="vi-VN"/>
        </w:rPr>
        <w:t xml:space="preserve">- Cách thức thực hiện: Do giáo viên giảng dạy </w:t>
      </w:r>
      <w:r w:rsidRPr="0060627C">
        <w:t xml:space="preserve">môn học </w:t>
      </w:r>
      <w:r w:rsidRPr="0060627C">
        <w:rPr>
          <w:lang w:val="vi-VN"/>
        </w:rPr>
        <w:t xml:space="preserve"> thực hiện theo chương trình </w:t>
      </w:r>
      <w:r w:rsidRPr="0060627C">
        <w:t xml:space="preserve">môn học </w:t>
      </w:r>
      <w:r w:rsidRPr="0060627C">
        <w:rPr>
          <w:lang w:val="vi-VN"/>
        </w:rPr>
        <w:t xml:space="preserve"> có thể bằng hình thức kiểm tra viết từ 45 đến 60 phút.</w:t>
      </w:r>
    </w:p>
    <w:p w14:paraId="0B542497" w14:textId="77777777" w:rsidR="00F63ECE" w:rsidRPr="0060627C" w:rsidRDefault="00F63ECE" w:rsidP="00F63ECE">
      <w:pPr>
        <w:spacing w:before="120" w:line="360" w:lineRule="auto"/>
        <w:jc w:val="both"/>
        <w:rPr>
          <w:lang w:val="vi-VN"/>
        </w:rPr>
      </w:pPr>
      <w:r w:rsidRPr="0060627C">
        <w:rPr>
          <w:lang w:val="vi-VN"/>
        </w:rPr>
        <w:t xml:space="preserve">2.3.  Thi kết thúc </w:t>
      </w:r>
      <w:r w:rsidRPr="0060627C">
        <w:t xml:space="preserve">môn học </w:t>
      </w:r>
      <w:r w:rsidRPr="0060627C">
        <w:rPr>
          <w:lang w:val="vi-VN"/>
        </w:rPr>
        <w:t>:</w:t>
      </w:r>
    </w:p>
    <w:p w14:paraId="360C75AB" w14:textId="77777777" w:rsidR="00F63ECE" w:rsidRPr="0060627C" w:rsidRDefault="00F63ECE" w:rsidP="00F63ECE">
      <w:pPr>
        <w:spacing w:before="120" w:line="360" w:lineRule="auto"/>
        <w:jc w:val="both"/>
        <w:rPr>
          <w:lang w:val="vi-VN"/>
        </w:rPr>
      </w:pPr>
      <w:r w:rsidRPr="0060627C">
        <w:rPr>
          <w:lang w:val="vi-VN"/>
        </w:rPr>
        <w:t>2.3.1.  Điều kiện được dự kiểm tra kết thúc mô đun:</w:t>
      </w:r>
    </w:p>
    <w:p w14:paraId="170AFF89" w14:textId="77777777" w:rsidR="00F63ECE" w:rsidRPr="0060627C" w:rsidRDefault="00F63ECE" w:rsidP="00F63ECE">
      <w:pPr>
        <w:spacing w:before="120" w:line="360" w:lineRule="auto"/>
        <w:jc w:val="both"/>
        <w:rPr>
          <w:lang w:val="vi-VN"/>
        </w:rPr>
      </w:pPr>
      <w:r w:rsidRPr="0060627C">
        <w:rPr>
          <w:lang w:val="vi-VN"/>
        </w:rPr>
        <w:t xml:space="preserve">- Tham dự ít nhất 70% thời gian học lý thuyết </w:t>
      </w:r>
    </w:p>
    <w:p w14:paraId="1BF9D927" w14:textId="77777777" w:rsidR="00F63ECE" w:rsidRPr="0060627C" w:rsidRDefault="00F63ECE" w:rsidP="00F63ECE">
      <w:pPr>
        <w:spacing w:before="120" w:line="360" w:lineRule="auto"/>
        <w:jc w:val="both"/>
        <w:rPr>
          <w:lang w:val="vi-VN"/>
        </w:rPr>
      </w:pPr>
      <w:r w:rsidRPr="0060627C">
        <w:rPr>
          <w:lang w:val="vi-VN"/>
        </w:rPr>
        <w:t>- Điểm trung bình các điểm kiểm tra đạt từ 5,0 điểm trở lên theo thang điểm 10 (điểm trung bình điểm kiểm tra là trung bình cộng của các điểm kiểm tra thường xuyên, điểm kiểm tra định kỳ theo hệ số của từng loại điểm. Trong đó, điểm kiểm tra thường xuyên tính hệ số 1, điểm kiểm tra định kỳ tính hệ số 2).</w:t>
      </w:r>
    </w:p>
    <w:p w14:paraId="5B0C715A" w14:textId="77777777" w:rsidR="00F63ECE" w:rsidRPr="0060627C" w:rsidRDefault="00F63ECE" w:rsidP="00F63ECE">
      <w:pPr>
        <w:spacing w:before="120" w:line="360" w:lineRule="auto"/>
        <w:jc w:val="both"/>
        <w:rPr>
          <w:lang w:val="vi-VN"/>
        </w:rPr>
      </w:pPr>
      <w:r w:rsidRPr="0060627C">
        <w:rPr>
          <w:lang w:val="vi-VN"/>
        </w:rPr>
        <w:t xml:space="preserve">2.3.2.  Hình thức và thời gian thi: </w:t>
      </w:r>
    </w:p>
    <w:p w14:paraId="07656EC7" w14:textId="77777777" w:rsidR="00F63ECE" w:rsidRPr="0060627C" w:rsidRDefault="00F63ECE" w:rsidP="00F63ECE">
      <w:pPr>
        <w:spacing w:before="120" w:line="360" w:lineRule="auto"/>
        <w:jc w:val="both"/>
        <w:rPr>
          <w:lang w:val="vi-VN"/>
        </w:rPr>
      </w:pPr>
      <w:r w:rsidRPr="0060627C">
        <w:rPr>
          <w:lang w:val="vi-VN"/>
        </w:rPr>
        <w:t>- Hình thức thi: Trắc nghiệm/viết</w:t>
      </w:r>
    </w:p>
    <w:p w14:paraId="59577D0B" w14:textId="77777777" w:rsidR="00F63ECE" w:rsidRPr="0060627C" w:rsidRDefault="00F63ECE" w:rsidP="00F63ECE">
      <w:pPr>
        <w:spacing w:before="120" w:line="360" w:lineRule="auto"/>
        <w:jc w:val="both"/>
        <w:rPr>
          <w:lang w:val="vi-VN"/>
        </w:rPr>
      </w:pPr>
      <w:r w:rsidRPr="0060627C">
        <w:rPr>
          <w:lang w:val="vi-VN"/>
        </w:rPr>
        <w:t>- Thời gian thi: 45/</w:t>
      </w:r>
      <w:r w:rsidRPr="0060627C">
        <w:t xml:space="preserve">60 </w:t>
      </w:r>
      <w:r w:rsidRPr="0060627C">
        <w:rPr>
          <w:lang w:val="vi-VN"/>
        </w:rPr>
        <w:t xml:space="preserve">phút     </w:t>
      </w:r>
    </w:p>
    <w:p w14:paraId="0C64E40B" w14:textId="77777777" w:rsidR="00F63ECE" w:rsidRPr="0060627C" w:rsidRDefault="00F63ECE" w:rsidP="00F63ECE">
      <w:pPr>
        <w:spacing w:before="120" w:line="360" w:lineRule="auto"/>
        <w:jc w:val="both"/>
        <w:rPr>
          <w:lang w:val="vi-VN"/>
        </w:rPr>
      </w:pPr>
      <w:r w:rsidRPr="0060627C">
        <w:rPr>
          <w:lang w:val="vi-VN"/>
        </w:rPr>
        <w:lastRenderedPageBreak/>
        <w:t>2.2.3.  Số lần dự thi kết thúc môn học:</w:t>
      </w:r>
    </w:p>
    <w:p w14:paraId="158D33B2" w14:textId="77777777" w:rsidR="00F63ECE" w:rsidRPr="0060627C" w:rsidRDefault="00F63ECE" w:rsidP="00F63ECE">
      <w:pPr>
        <w:spacing w:before="120" w:line="360" w:lineRule="auto"/>
        <w:jc w:val="both"/>
        <w:rPr>
          <w:lang w:val="vi-VN"/>
        </w:rPr>
      </w:pPr>
      <w:r w:rsidRPr="0060627C">
        <w:rPr>
          <w:lang w:val="vi-VN"/>
        </w:rPr>
        <w:t>- Người học được dự thi kết thúc mô đun lần thứ nhất, nếu điểm mô đun chưa đạt yêu cầu thì được dự thi thêm một lần nữa ở kỳ thi khác do trường tổ chức;</w:t>
      </w:r>
    </w:p>
    <w:p w14:paraId="6504E1E5" w14:textId="77777777" w:rsidR="00F63ECE" w:rsidRPr="0060627C" w:rsidRDefault="00F63ECE" w:rsidP="00F63ECE">
      <w:pPr>
        <w:spacing w:before="120" w:line="360" w:lineRule="auto"/>
        <w:jc w:val="both"/>
        <w:rPr>
          <w:lang w:val="vi-VN"/>
        </w:rPr>
      </w:pPr>
      <w:r w:rsidRPr="0060627C">
        <w:rPr>
          <w:lang w:val="vi-VN"/>
        </w:rPr>
        <w:t>-  Người học vắng mặt ở lần thi nào mà không có lý do chính đáng thì vẫn tính số lần dự thi đó và phải nhận điểm 0 cho lần thi đó, trường hợp có lý do chính đáng thì không tính số lần dự thi và được hiệu trưởng bố trí dự thi ở kỳ thi khác.</w:t>
      </w:r>
    </w:p>
    <w:p w14:paraId="075AEACE" w14:textId="77777777" w:rsidR="00F63ECE" w:rsidRPr="0060627C" w:rsidRDefault="00F63ECE" w:rsidP="00F63ECE">
      <w:pPr>
        <w:spacing w:before="120" w:line="360" w:lineRule="auto"/>
        <w:jc w:val="both"/>
        <w:rPr>
          <w:lang w:val="vi-VN"/>
        </w:rPr>
      </w:pPr>
      <w:r w:rsidRPr="0060627C">
        <w:rPr>
          <w:lang w:val="vi-VN"/>
        </w:rPr>
        <w:t>2.3.4.  Cách tính điểm mô đun;</w:t>
      </w:r>
    </w:p>
    <w:p w14:paraId="45EEA7CB" w14:textId="77777777" w:rsidR="00F63ECE" w:rsidRPr="0060627C" w:rsidRDefault="00F63ECE" w:rsidP="00F63ECE">
      <w:pPr>
        <w:spacing w:before="120" w:line="360" w:lineRule="auto"/>
        <w:jc w:val="both"/>
        <w:rPr>
          <w:lang w:val="vi-VN"/>
        </w:rPr>
      </w:pPr>
      <w:r w:rsidRPr="0060627C">
        <w:rPr>
          <w:lang w:val="vi-VN"/>
        </w:rPr>
        <w:t xml:space="preserve"> -  Điểm mô đun bao gồm điểm trung bình các điểm kiểm tra có trọng số 0,4 và điểm thi kết thúc mô đun có trọng số 0,6;</w:t>
      </w:r>
    </w:p>
    <w:p w14:paraId="6FA7F11B" w14:textId="77777777" w:rsidR="00F63ECE" w:rsidRPr="0060627C" w:rsidRDefault="00F63ECE" w:rsidP="00F63ECE">
      <w:pPr>
        <w:spacing w:before="120" w:line="360" w:lineRule="auto"/>
        <w:jc w:val="both"/>
        <w:rPr>
          <w:lang w:val="vi-VN"/>
        </w:rPr>
      </w:pPr>
      <w:r w:rsidRPr="0060627C">
        <w:rPr>
          <w:lang w:val="vi-VN"/>
        </w:rPr>
        <w:t>-  Điểm trung bình điểm kiểm tra là trung bình cộng của các điểm kiểm tra thường xuyên, điểm kiểm tra định kỳ theo hệ số của từng loại điểm. Trong đó, điểm kiểm tra thường xuyên tính hệ số 1, điểm kiểm tra định kỳ tính hệ số 2;</w:t>
      </w:r>
    </w:p>
    <w:p w14:paraId="18D99B43" w14:textId="77777777" w:rsidR="00F63ECE" w:rsidRPr="0060627C" w:rsidRDefault="00F63ECE" w:rsidP="00F63ECE">
      <w:pPr>
        <w:spacing w:before="120" w:line="360" w:lineRule="auto"/>
        <w:jc w:val="both"/>
      </w:pPr>
      <w:r w:rsidRPr="0060627C">
        <w:rPr>
          <w:lang w:val="vi-VN"/>
        </w:rPr>
        <w:t>-  Điểm mô đun đạt yêu cầu khi có điểm theo thang điểm 10 đạt từ 5,0 trở lên (trong đào tạo theo niên chế</w:t>
      </w:r>
      <w:r w:rsidRPr="0060627C">
        <w:t>)</w:t>
      </w:r>
    </w:p>
    <w:p w14:paraId="6F2615F4" w14:textId="77777777" w:rsidR="00F63ECE" w:rsidRPr="0060627C" w:rsidRDefault="00F63ECE" w:rsidP="00F63ECE">
      <w:pPr>
        <w:spacing w:before="120" w:line="360" w:lineRule="auto"/>
        <w:jc w:val="both"/>
        <w:rPr>
          <w:b/>
          <w:lang w:val="vi-VN"/>
        </w:rPr>
      </w:pPr>
      <w:r w:rsidRPr="0060627C">
        <w:rPr>
          <w:b/>
          <w:lang w:val="vi-VN"/>
        </w:rPr>
        <w:t>VI. Hướng dẫn thực hiện môn học:</w:t>
      </w:r>
    </w:p>
    <w:p w14:paraId="23252FD2" w14:textId="77777777" w:rsidR="00F63ECE" w:rsidRPr="0060627C" w:rsidRDefault="00F63ECE" w:rsidP="00F63ECE">
      <w:pPr>
        <w:spacing w:before="120" w:line="360" w:lineRule="auto"/>
        <w:jc w:val="both"/>
        <w:rPr>
          <w:lang w:val="vi-VN"/>
        </w:rPr>
      </w:pPr>
      <w:r w:rsidRPr="0060627C">
        <w:rPr>
          <w:lang w:val="vi-VN"/>
        </w:rPr>
        <w:t>1. Phạm vi áp dụng môn học:</w:t>
      </w:r>
    </w:p>
    <w:p w14:paraId="64A860A1" w14:textId="77777777" w:rsidR="00F63ECE" w:rsidRPr="0060627C" w:rsidRDefault="00F63ECE" w:rsidP="00670B77">
      <w:pPr>
        <w:widowControl w:val="0"/>
        <w:numPr>
          <w:ilvl w:val="0"/>
          <w:numId w:val="187"/>
        </w:numPr>
        <w:spacing w:before="120" w:after="200" w:line="360" w:lineRule="auto"/>
        <w:contextualSpacing/>
        <w:jc w:val="both"/>
        <w:rPr>
          <w:lang w:val="vi-VN"/>
        </w:rPr>
      </w:pPr>
      <w:r w:rsidRPr="0060627C">
        <w:rPr>
          <w:lang w:val="vi-VN"/>
        </w:rPr>
        <w:t>Môn học Kỹ năng mềm được sử dụng để giảng dạy cho trình độ cao đẳng nghề, trình độ trung cấp nghề.</w:t>
      </w:r>
    </w:p>
    <w:p w14:paraId="2A8FFC6C" w14:textId="77777777" w:rsidR="00F63ECE" w:rsidRPr="0060627C" w:rsidRDefault="00F63ECE" w:rsidP="00F63ECE">
      <w:pPr>
        <w:spacing w:before="120" w:line="360" w:lineRule="auto"/>
        <w:jc w:val="both"/>
        <w:rPr>
          <w:lang w:val="vi-VN"/>
        </w:rPr>
      </w:pPr>
      <w:r w:rsidRPr="0060627C">
        <w:rPr>
          <w:lang w:val="vi-VN"/>
        </w:rPr>
        <w:t>2. Hướng dẫn về phương pháp giảng dạy, học tập môn học:</w:t>
      </w:r>
    </w:p>
    <w:p w14:paraId="70D37F57" w14:textId="77777777" w:rsidR="00F63ECE" w:rsidRPr="0060627C" w:rsidRDefault="00F63ECE" w:rsidP="00670B77">
      <w:pPr>
        <w:numPr>
          <w:ilvl w:val="0"/>
          <w:numId w:val="186"/>
        </w:numPr>
        <w:spacing w:before="120" w:after="200" w:line="360" w:lineRule="auto"/>
        <w:contextualSpacing/>
        <w:jc w:val="both"/>
        <w:rPr>
          <w:lang w:val="vi-VN"/>
        </w:rPr>
      </w:pPr>
      <w:r w:rsidRPr="0060627C">
        <w:rPr>
          <w:lang w:val="vi-VN"/>
        </w:rPr>
        <w:t>Đối với giáo viên, giảng viên:</w:t>
      </w:r>
    </w:p>
    <w:p w14:paraId="7CC93113" w14:textId="77777777" w:rsidR="00F63ECE" w:rsidRPr="0060627C" w:rsidRDefault="00F63ECE" w:rsidP="00670B77">
      <w:pPr>
        <w:numPr>
          <w:ilvl w:val="0"/>
          <w:numId w:val="186"/>
        </w:numPr>
        <w:spacing w:before="120" w:after="200" w:line="360" w:lineRule="auto"/>
        <w:contextualSpacing/>
        <w:jc w:val="both"/>
        <w:rPr>
          <w:lang w:val="vi-VN"/>
        </w:rPr>
      </w:pPr>
      <w:r w:rsidRPr="0060627C">
        <w:rPr>
          <w:lang w:val="vi-VN"/>
        </w:rPr>
        <w:t xml:space="preserve">Khi giảng dạy, cần giúp người học phân biệt rõ khái niệm về khả năng thuyết trình, kỹ năng giao tiếp, kỹ năng xác định mục tiêu, kỹ năng làm việc nhóm, cách ứng xử và sử dụng phương tiện, vật tư, thiết bị trong cơ quan doanh nghiệp và văn hóa công sở. </w:t>
      </w:r>
    </w:p>
    <w:p w14:paraId="4D6CAB80" w14:textId="77777777" w:rsidR="00F63ECE" w:rsidRPr="0060627C" w:rsidRDefault="00F63ECE" w:rsidP="00670B77">
      <w:pPr>
        <w:numPr>
          <w:ilvl w:val="0"/>
          <w:numId w:val="186"/>
        </w:numPr>
        <w:spacing w:before="120" w:after="200" w:line="360" w:lineRule="auto"/>
        <w:contextualSpacing/>
        <w:jc w:val="both"/>
        <w:rPr>
          <w:lang w:val="vi-VN"/>
        </w:rPr>
      </w:pPr>
      <w:r w:rsidRPr="0060627C">
        <w:rPr>
          <w:lang w:val="vi-VN"/>
        </w:rPr>
        <w:t xml:space="preserve">Các nội dung liên quan đến cấu trúc, tổ chức, chỉ phân tích. </w:t>
      </w:r>
    </w:p>
    <w:p w14:paraId="5CFC223E" w14:textId="77777777" w:rsidR="00F63ECE" w:rsidRPr="0060627C" w:rsidRDefault="00F63ECE" w:rsidP="00670B77">
      <w:pPr>
        <w:numPr>
          <w:ilvl w:val="0"/>
          <w:numId w:val="186"/>
        </w:numPr>
        <w:spacing w:before="120" w:after="200" w:line="360" w:lineRule="auto"/>
        <w:contextualSpacing/>
        <w:jc w:val="both"/>
        <w:rPr>
          <w:lang w:val="vi-VN"/>
        </w:rPr>
      </w:pPr>
      <w:r w:rsidRPr="0060627C">
        <w:rPr>
          <w:lang w:val="vi-VN"/>
        </w:rPr>
        <w:t>Để giúp người học nắm vững những kiến thức cơ bản cần thiết sau mỗi chương cần giao các câu hỏi, bài tập để làm ngoài giờ. Các câu hỏi, bài tập chỉ cần ở mức độ đơn giản, trung bình phù hợp với phần lý thuyết đã học.</w:t>
      </w:r>
    </w:p>
    <w:p w14:paraId="4FBA8F12" w14:textId="77777777" w:rsidR="00F63ECE" w:rsidRPr="0060627C" w:rsidRDefault="00F63ECE" w:rsidP="00670B77">
      <w:pPr>
        <w:numPr>
          <w:ilvl w:val="0"/>
          <w:numId w:val="186"/>
        </w:numPr>
        <w:spacing w:before="120" w:after="200" w:line="360" w:lineRule="auto"/>
        <w:contextualSpacing/>
        <w:jc w:val="both"/>
        <w:rPr>
          <w:lang w:val="vi-VN"/>
        </w:rPr>
      </w:pPr>
      <w:r w:rsidRPr="0060627C">
        <w:rPr>
          <w:lang w:val="vi-VN"/>
        </w:rPr>
        <w:lastRenderedPageBreak/>
        <w:t>Tăng cường sử dụng thiết bị, đồ dùng dạy học để đạt hiệu quả dạy học.</w:t>
      </w:r>
    </w:p>
    <w:p w14:paraId="430F8A9E" w14:textId="77777777" w:rsidR="00F63ECE" w:rsidRPr="0060627C" w:rsidRDefault="00F63ECE" w:rsidP="00670B77">
      <w:pPr>
        <w:numPr>
          <w:ilvl w:val="0"/>
          <w:numId w:val="186"/>
        </w:numPr>
        <w:spacing w:before="120" w:after="200" w:line="360" w:lineRule="auto"/>
        <w:contextualSpacing/>
        <w:jc w:val="both"/>
        <w:rPr>
          <w:lang w:val="vi-VN"/>
        </w:rPr>
      </w:pPr>
      <w:r w:rsidRPr="0060627C">
        <w:rPr>
          <w:lang w:val="vi-VN"/>
        </w:rPr>
        <w:t>Phần thực hành, cần cho người học thực hiện các bài thuyết trình, làm việc nhóm, giải quyết các tình huống trong công việc.</w:t>
      </w:r>
    </w:p>
    <w:p w14:paraId="4645AA83" w14:textId="77777777" w:rsidR="00F63ECE" w:rsidRPr="0060627C" w:rsidRDefault="00F63ECE" w:rsidP="00670B77">
      <w:pPr>
        <w:numPr>
          <w:ilvl w:val="0"/>
          <w:numId w:val="186"/>
        </w:numPr>
        <w:spacing w:before="120" w:after="200" w:line="360" w:lineRule="auto"/>
        <w:contextualSpacing/>
        <w:jc w:val="both"/>
      </w:pPr>
      <w:r w:rsidRPr="0060627C">
        <w:t>Đối với người học:</w:t>
      </w:r>
    </w:p>
    <w:p w14:paraId="79AB38A1" w14:textId="77777777" w:rsidR="00F63ECE" w:rsidRPr="0060627C" w:rsidRDefault="00F63ECE" w:rsidP="00670B77">
      <w:pPr>
        <w:numPr>
          <w:ilvl w:val="0"/>
          <w:numId w:val="186"/>
        </w:numPr>
        <w:spacing w:before="120" w:after="200" w:line="360" w:lineRule="auto"/>
        <w:contextualSpacing/>
        <w:jc w:val="both"/>
      </w:pPr>
      <w:r w:rsidRPr="0060627C">
        <w:t>Tham gia học tại lớp/ xưởng thực hành tối thiểu 80% thời lượng của mô đun.</w:t>
      </w:r>
    </w:p>
    <w:p w14:paraId="38A87EE9" w14:textId="77777777" w:rsidR="00F63ECE" w:rsidRPr="0060627C" w:rsidRDefault="00F63ECE" w:rsidP="00670B77">
      <w:pPr>
        <w:numPr>
          <w:ilvl w:val="0"/>
          <w:numId w:val="186"/>
        </w:numPr>
        <w:spacing w:before="120" w:after="200" w:line="360" w:lineRule="auto"/>
        <w:contextualSpacing/>
        <w:jc w:val="both"/>
      </w:pPr>
      <w:r w:rsidRPr="0060627C">
        <w:t>Tuân thủ các qui định của lớp học/ xưởng thực hành và yêu cầu của giáo viên.</w:t>
      </w:r>
    </w:p>
    <w:p w14:paraId="33198564" w14:textId="77777777" w:rsidR="00F63ECE" w:rsidRPr="0060627C" w:rsidRDefault="00F63ECE" w:rsidP="00670B77">
      <w:pPr>
        <w:numPr>
          <w:ilvl w:val="0"/>
          <w:numId w:val="186"/>
        </w:numPr>
        <w:spacing w:before="120" w:after="200" w:line="360" w:lineRule="auto"/>
        <w:contextualSpacing/>
        <w:jc w:val="both"/>
      </w:pPr>
      <w:r w:rsidRPr="0060627C">
        <w:t>Tham gia kiểm tra định kỳ, kết thúc mô đun theo qui định.</w:t>
      </w:r>
    </w:p>
    <w:p w14:paraId="751F1183" w14:textId="77777777" w:rsidR="00F63ECE" w:rsidRPr="0060627C" w:rsidRDefault="00F63ECE" w:rsidP="00F63ECE">
      <w:pPr>
        <w:spacing w:before="120" w:line="360" w:lineRule="auto"/>
        <w:rPr>
          <w:b/>
        </w:rPr>
      </w:pPr>
      <w:r w:rsidRPr="0060627C">
        <w:rPr>
          <w:b/>
        </w:rPr>
        <w:t>VII. Những trọng tâm chương trình cần chú ý:</w:t>
      </w:r>
    </w:p>
    <w:p w14:paraId="43EFB3AB" w14:textId="77777777" w:rsidR="00F63ECE" w:rsidRPr="0060627C" w:rsidRDefault="00F63ECE" w:rsidP="00F63ECE">
      <w:pPr>
        <w:widowControl w:val="0"/>
        <w:spacing w:before="120" w:line="360" w:lineRule="auto"/>
        <w:ind w:left="288"/>
        <w:jc w:val="both"/>
      </w:pPr>
      <w:r w:rsidRPr="0060627C">
        <w:t>- Trọng tâm môn học là Chương 2, 3 và chương 5, 6</w:t>
      </w:r>
    </w:p>
    <w:p w14:paraId="5DCC824F" w14:textId="77777777" w:rsidR="00F63ECE" w:rsidRPr="0060627C" w:rsidRDefault="00F63ECE" w:rsidP="00F63ECE">
      <w:pPr>
        <w:spacing w:before="120" w:line="360" w:lineRule="auto"/>
      </w:pPr>
      <w:r w:rsidRPr="0060627C">
        <w:rPr>
          <w:b/>
          <w:bCs/>
        </w:rPr>
        <w:t>Tài liệu tham khảo</w:t>
      </w:r>
    </w:p>
    <w:p w14:paraId="09AFECB7" w14:textId="77777777" w:rsidR="00F63ECE" w:rsidRPr="0060627C" w:rsidRDefault="00F63ECE" w:rsidP="00F63ECE">
      <w:pPr>
        <w:spacing w:before="120" w:line="360" w:lineRule="auto"/>
        <w:rPr>
          <w:rFonts w:eastAsia="Calibri"/>
          <w:b/>
        </w:rPr>
      </w:pPr>
      <w:r w:rsidRPr="0060627C">
        <w:rPr>
          <w:rFonts w:eastAsia="Calibri"/>
          <w:b/>
        </w:rPr>
        <w:t>A. Tiếng Việt:</w:t>
      </w:r>
    </w:p>
    <w:p w14:paraId="3D18DE0E" w14:textId="77777777" w:rsidR="00F63ECE" w:rsidRPr="0060627C" w:rsidRDefault="00F63ECE" w:rsidP="00F63ECE">
      <w:pPr>
        <w:spacing w:before="120" w:line="360" w:lineRule="auto"/>
        <w:rPr>
          <w:rFonts w:eastAsia="Calibri"/>
        </w:rPr>
      </w:pPr>
      <w:r w:rsidRPr="0060627C">
        <w:rPr>
          <w:rFonts w:eastAsia="Calibri"/>
        </w:rPr>
        <w:t xml:space="preserve">[1]. Lại Thế Luyện (2013). </w:t>
      </w:r>
      <w:r w:rsidRPr="0060627C">
        <w:rPr>
          <w:rFonts w:eastAsia="Calibri"/>
          <w:i/>
        </w:rPr>
        <w:t>Kỹ Năng Mềm Và Thành Công Của Bạn</w:t>
      </w:r>
      <w:r w:rsidRPr="0060627C">
        <w:rPr>
          <w:rFonts w:eastAsia="Calibri"/>
        </w:rPr>
        <w:t>. Nhà xuất bản Hồng Đức.</w:t>
      </w:r>
    </w:p>
    <w:p w14:paraId="7E0B940D" w14:textId="77777777" w:rsidR="00F63ECE" w:rsidRPr="0060627C" w:rsidRDefault="00F63ECE" w:rsidP="00F63ECE">
      <w:pPr>
        <w:spacing w:before="120" w:line="360" w:lineRule="auto"/>
        <w:rPr>
          <w:rFonts w:eastAsia="Calibri"/>
        </w:rPr>
      </w:pPr>
      <w:r w:rsidRPr="0060627C">
        <w:rPr>
          <w:rFonts w:eastAsia="Calibri"/>
        </w:rPr>
        <w:t xml:space="preserve">[2]. </w:t>
      </w:r>
      <w:r w:rsidRPr="0060627C">
        <w:rPr>
          <w:lang w:bidi="vi-VN"/>
        </w:rPr>
        <w:t xml:space="preserve">Nguyễn Thị Oanh (2007). </w:t>
      </w:r>
      <w:r w:rsidRPr="0060627C">
        <w:rPr>
          <w:i/>
          <w:lang w:bidi="vi-VN"/>
        </w:rPr>
        <w:t xml:space="preserve">Làm việc theo nhóm. </w:t>
      </w:r>
      <w:r w:rsidRPr="0060627C">
        <w:rPr>
          <w:lang w:bidi="vi-VN"/>
        </w:rPr>
        <w:t xml:space="preserve"> Nhà xuất bản Trẻ</w:t>
      </w:r>
      <w:r w:rsidRPr="0060627C">
        <w:rPr>
          <w:i/>
          <w:lang w:bidi="vi-VN"/>
        </w:rPr>
        <w:t>.</w:t>
      </w:r>
    </w:p>
    <w:p w14:paraId="1D3BB62E" w14:textId="77777777" w:rsidR="00F63ECE" w:rsidRPr="0060627C" w:rsidRDefault="00F63ECE" w:rsidP="00F63ECE">
      <w:pPr>
        <w:tabs>
          <w:tab w:val="left" w:pos="358"/>
        </w:tabs>
        <w:spacing w:before="120" w:line="360" w:lineRule="auto"/>
        <w:ind w:left="426" w:hanging="426"/>
        <w:jc w:val="both"/>
        <w:rPr>
          <w:lang w:bidi="vi-VN"/>
        </w:rPr>
      </w:pPr>
      <w:r w:rsidRPr="0060627C">
        <w:rPr>
          <w:lang w:bidi="vi-VN"/>
        </w:rPr>
        <w:t xml:space="preserve">[3]. Trần Thị Bích Nga; Phạm Ngọc Sáu; Nguyễn Thu Hà (2006). </w:t>
      </w:r>
      <w:r w:rsidRPr="0060627C">
        <w:rPr>
          <w:i/>
          <w:lang w:bidi="vi-VN"/>
        </w:rPr>
        <w:t>Xây dựng nhóm làm việc hiệu quả.</w:t>
      </w:r>
      <w:r w:rsidRPr="0060627C">
        <w:rPr>
          <w:lang w:bidi="vi-VN"/>
        </w:rPr>
        <w:t xml:space="preserve"> Nhà xuất bản Tổng hợp TP Hồ Chí Minh,.</w:t>
      </w:r>
    </w:p>
    <w:p w14:paraId="16C8B524" w14:textId="77777777" w:rsidR="00F63ECE" w:rsidRPr="0060627C" w:rsidRDefault="00F63ECE" w:rsidP="00F63ECE">
      <w:pPr>
        <w:spacing w:before="120" w:line="360" w:lineRule="auto"/>
        <w:ind w:left="426" w:hanging="426"/>
        <w:rPr>
          <w:shd w:val="clear" w:color="auto" w:fill="FFFFFF"/>
          <w:lang w:bidi="vi-VN"/>
        </w:rPr>
      </w:pPr>
      <w:r w:rsidRPr="0060627C">
        <w:rPr>
          <w:bCs/>
        </w:rPr>
        <w:t>[4].</w:t>
      </w:r>
      <w:r w:rsidRPr="0060627C">
        <w:rPr>
          <w:shd w:val="clear" w:color="auto" w:fill="FFFFFF"/>
          <w:lang w:bidi="vi-VN"/>
        </w:rPr>
        <w:t xml:space="preserve"> Bích Nga, Tấn Phước (2006). </w:t>
      </w:r>
      <w:r w:rsidRPr="0060627C">
        <w:rPr>
          <w:i/>
          <w:shd w:val="clear" w:color="auto" w:fill="FFFFFF"/>
          <w:lang w:bidi="vi-VN"/>
        </w:rPr>
        <w:t xml:space="preserve">Cẩm nang kinh doanh </w:t>
      </w:r>
      <w:r w:rsidRPr="0060627C">
        <w:rPr>
          <w:i/>
          <w:shd w:val="clear" w:color="auto" w:fill="FFFFFF"/>
          <w:lang w:bidi="en-US"/>
        </w:rPr>
        <w:t xml:space="preserve">Harvard: </w:t>
      </w:r>
      <w:r w:rsidRPr="0060627C">
        <w:rPr>
          <w:i/>
          <w:shd w:val="clear" w:color="auto" w:fill="FFFFFF"/>
          <w:lang w:bidi="vi-VN"/>
        </w:rPr>
        <w:t xml:space="preserve">Quản lý thời gian </w:t>
      </w:r>
      <w:r w:rsidRPr="0060627C">
        <w:rPr>
          <w:i/>
          <w:shd w:val="clear" w:color="auto" w:fill="FFFFFF"/>
          <w:lang w:bidi="en-US"/>
        </w:rPr>
        <w:t>(</w:t>
      </w:r>
      <w:r w:rsidRPr="0060627C">
        <w:rPr>
          <w:i/>
          <w:shd w:val="clear" w:color="auto" w:fill="FFFFFF"/>
          <w:lang w:bidi="vi-VN"/>
        </w:rPr>
        <w:t>Biên dịch</w:t>
      </w:r>
      <w:r w:rsidRPr="0060627C">
        <w:rPr>
          <w:i/>
          <w:shd w:val="clear" w:color="auto" w:fill="FFFFFF"/>
          <w:lang w:bidi="en-US"/>
        </w:rPr>
        <w:t>)</w:t>
      </w:r>
      <w:r w:rsidRPr="0060627C">
        <w:rPr>
          <w:shd w:val="clear" w:color="auto" w:fill="FFFFFF"/>
          <w:lang w:bidi="vi-VN"/>
        </w:rPr>
        <w:t xml:space="preserve">. </w:t>
      </w:r>
      <w:r w:rsidRPr="0060627C">
        <w:rPr>
          <w:bCs/>
          <w:lang w:bidi="vi-VN"/>
        </w:rPr>
        <w:t>Nhà xuất bản tổng hợp TP Hồ Chí Minh.</w:t>
      </w:r>
      <w:r w:rsidRPr="0060627C">
        <w:rPr>
          <w:shd w:val="clear" w:color="auto" w:fill="FFFFFF"/>
          <w:lang w:bidi="vi-VN"/>
        </w:rPr>
        <w:t xml:space="preserve"> </w:t>
      </w:r>
    </w:p>
    <w:p w14:paraId="2CD9E2EC" w14:textId="77777777" w:rsidR="00F63ECE" w:rsidRPr="0060627C" w:rsidRDefault="00F63ECE" w:rsidP="00F63ECE">
      <w:pPr>
        <w:spacing w:before="120" w:line="360" w:lineRule="auto"/>
        <w:ind w:left="426" w:hanging="426"/>
        <w:rPr>
          <w:bCs/>
        </w:rPr>
      </w:pPr>
      <w:r w:rsidRPr="0060627C">
        <w:rPr>
          <w:bCs/>
        </w:rPr>
        <w:t xml:space="preserve">[5]. Đoàn Thị Hồng Vân, Kim Ngọc Đạt (2011). </w:t>
      </w:r>
      <w:r w:rsidRPr="0060627C">
        <w:rPr>
          <w:bCs/>
          <w:i/>
          <w:iCs/>
          <w:lang w:bidi="vi-VN"/>
        </w:rPr>
        <w:t>Giao tiếp trong kinh doanh và cuộc sống,</w:t>
      </w:r>
      <w:r w:rsidRPr="0060627C">
        <w:rPr>
          <w:bCs/>
          <w:lang w:bidi="vi-VN"/>
        </w:rPr>
        <w:t xml:space="preserve"> </w:t>
      </w:r>
      <w:r w:rsidRPr="0060627C">
        <w:rPr>
          <w:bCs/>
        </w:rPr>
        <w:t xml:space="preserve">NXB Tổng hợp </w:t>
      </w:r>
      <w:r w:rsidRPr="0060627C">
        <w:rPr>
          <w:bCs/>
          <w:lang w:bidi="en-US"/>
        </w:rPr>
        <w:t xml:space="preserve">TP. </w:t>
      </w:r>
      <w:r w:rsidRPr="0060627C">
        <w:rPr>
          <w:bCs/>
        </w:rPr>
        <w:t>HCM.</w:t>
      </w:r>
    </w:p>
    <w:p w14:paraId="3DE33E18" w14:textId="77777777" w:rsidR="00F63ECE" w:rsidRPr="0060627C" w:rsidRDefault="00F63ECE" w:rsidP="00F63ECE">
      <w:pPr>
        <w:spacing w:before="120" w:line="360" w:lineRule="auto"/>
        <w:textAlignment w:val="baseline"/>
        <w:outlineLvl w:val="0"/>
      </w:pPr>
      <w:r w:rsidRPr="0060627C">
        <w:rPr>
          <w:rFonts w:eastAsia="Calibri"/>
        </w:rPr>
        <w:t xml:space="preserve">[6]. </w:t>
      </w:r>
      <w:r w:rsidRPr="0060627C">
        <w:t xml:space="preserve">Vương Long, Phương Trà (2011).  </w:t>
      </w:r>
      <w:r w:rsidRPr="0060627C">
        <w:rPr>
          <w:bCs/>
          <w:i/>
          <w:kern w:val="36"/>
        </w:rPr>
        <w:t>Tư Duy Đột Phá (Biên dịch).</w:t>
      </w:r>
      <w:r w:rsidRPr="0060627C">
        <w:rPr>
          <w:bCs/>
          <w:kern w:val="36"/>
        </w:rPr>
        <w:t xml:space="preserve"> </w:t>
      </w:r>
      <w:r w:rsidRPr="0060627C">
        <w:t>Nhà xuất bản Trẻ &amp; First News.</w:t>
      </w:r>
    </w:p>
    <w:p w14:paraId="51D1E7B3" w14:textId="77777777" w:rsidR="00F63ECE" w:rsidRPr="0060627C" w:rsidRDefault="00F63ECE" w:rsidP="00F63ECE">
      <w:pPr>
        <w:spacing w:before="120" w:line="360" w:lineRule="auto"/>
        <w:rPr>
          <w:rFonts w:eastAsia="Calibri"/>
          <w:b/>
        </w:rPr>
      </w:pPr>
      <w:r w:rsidRPr="0060627C">
        <w:rPr>
          <w:rFonts w:eastAsia="Calibri"/>
          <w:b/>
        </w:rPr>
        <w:t>B. Tiếng Anh:</w:t>
      </w:r>
    </w:p>
    <w:p w14:paraId="7CB294B7" w14:textId="77777777" w:rsidR="00F63ECE" w:rsidRPr="0060627C" w:rsidRDefault="00F63ECE" w:rsidP="00F63ECE">
      <w:pPr>
        <w:spacing w:before="120" w:line="360" w:lineRule="auto"/>
        <w:rPr>
          <w:rFonts w:eastAsia="Calibri"/>
        </w:rPr>
      </w:pPr>
      <w:r w:rsidRPr="0060627C">
        <w:rPr>
          <w:rFonts w:eastAsia="Calibri"/>
        </w:rPr>
        <w:t xml:space="preserve">[1]. Mandel, B. (1993). </w:t>
      </w:r>
      <w:r w:rsidRPr="0060627C">
        <w:rPr>
          <w:rFonts w:eastAsia="Calibri"/>
          <w:i/>
        </w:rPr>
        <w:t>Effective Presentation Skill: A Practical Guide for Better Speaking.</w:t>
      </w:r>
      <w:r w:rsidRPr="0060627C">
        <w:rPr>
          <w:rFonts w:eastAsia="Calibri"/>
        </w:rPr>
        <w:t xml:space="preserve"> Crisp Publications.</w:t>
      </w:r>
    </w:p>
    <w:p w14:paraId="6A0036C0" w14:textId="77777777" w:rsidR="00F63ECE" w:rsidRPr="0060627C" w:rsidRDefault="00F63ECE" w:rsidP="00F63ECE">
      <w:pPr>
        <w:spacing w:before="120" w:line="360" w:lineRule="auto"/>
        <w:rPr>
          <w:rFonts w:eastAsia="Calibri"/>
        </w:rPr>
      </w:pPr>
      <w:r w:rsidRPr="0060627C">
        <w:rPr>
          <w:rFonts w:eastAsia="Calibri"/>
        </w:rPr>
        <w:lastRenderedPageBreak/>
        <w:t xml:space="preserve">[2]. Cottrell, S. (2003). </w:t>
      </w:r>
      <w:r w:rsidRPr="0060627C">
        <w:rPr>
          <w:rFonts w:eastAsia="Calibri"/>
          <w:i/>
        </w:rPr>
        <w:t>The Study Skills Handbook</w:t>
      </w:r>
      <w:r w:rsidRPr="0060627C">
        <w:rPr>
          <w:rFonts w:eastAsia="Calibri"/>
        </w:rPr>
        <w:t>. New York: Palgrave Macmillan.</w:t>
      </w:r>
    </w:p>
    <w:p w14:paraId="254150C6" w14:textId="77777777" w:rsidR="00F63ECE" w:rsidRPr="0060627C" w:rsidRDefault="00F63ECE" w:rsidP="00F63ECE">
      <w:pPr>
        <w:keepNext/>
        <w:keepLines/>
        <w:shd w:val="clear" w:color="auto" w:fill="FFFFFF"/>
        <w:spacing w:before="120" w:line="360" w:lineRule="auto"/>
        <w:outlineLvl w:val="0"/>
        <w:rPr>
          <w:bCs/>
          <w:shd w:val="clear" w:color="auto" w:fill="FFFFFF"/>
        </w:rPr>
      </w:pPr>
      <w:r w:rsidRPr="0060627C">
        <w:rPr>
          <w:bCs/>
          <w:shd w:val="clear" w:color="auto" w:fill="FFFFFF"/>
        </w:rPr>
        <w:t xml:space="preserve">[3]. </w:t>
      </w:r>
      <w:hyperlink r:id="rId11" w:history="1">
        <w:r w:rsidRPr="0060627C">
          <w:rPr>
            <w:bCs/>
          </w:rPr>
          <w:t>Hariharan</w:t>
        </w:r>
      </w:hyperlink>
      <w:r w:rsidRPr="0060627C">
        <w:rPr>
          <w:bCs/>
        </w:rPr>
        <w:t> S.I., </w:t>
      </w:r>
      <w:hyperlink r:id="rId12" w:history="1">
        <w:r w:rsidRPr="0060627C">
          <w:rPr>
            <w:bCs/>
          </w:rPr>
          <w:t>Sundarajan</w:t>
        </w:r>
      </w:hyperlink>
      <w:r w:rsidRPr="0060627C">
        <w:rPr>
          <w:bCs/>
        </w:rPr>
        <w:t> N., </w:t>
      </w:r>
      <w:hyperlink r:id="rId13" w:history="1">
        <w:r w:rsidRPr="0060627C">
          <w:rPr>
            <w:bCs/>
          </w:rPr>
          <w:t>Shanmugapriya</w:t>
        </w:r>
      </w:hyperlink>
      <w:r w:rsidRPr="0060627C">
        <w:rPr>
          <w:bCs/>
        </w:rPr>
        <w:t xml:space="preserve"> S. P. (2011).</w:t>
      </w:r>
      <w:r w:rsidRPr="0060627C">
        <w:rPr>
          <w:bCs/>
          <w:kern w:val="36"/>
        </w:rPr>
        <w:t xml:space="preserve"> </w:t>
      </w:r>
      <w:r w:rsidRPr="0060627C">
        <w:rPr>
          <w:bCs/>
          <w:i/>
          <w:kern w:val="36"/>
        </w:rPr>
        <w:t xml:space="preserve">Soft Skills. </w:t>
      </w:r>
      <w:r w:rsidRPr="0060627C">
        <w:rPr>
          <w:bCs/>
          <w:shd w:val="clear" w:color="auto" w:fill="FFFFFF"/>
        </w:rPr>
        <w:t>Mjp Publishers.</w:t>
      </w:r>
    </w:p>
    <w:p w14:paraId="55C47A6B" w14:textId="77777777" w:rsidR="00F63ECE" w:rsidRPr="0060627C" w:rsidRDefault="00F63ECE" w:rsidP="00F63ECE">
      <w:pPr>
        <w:keepNext/>
        <w:keepLines/>
        <w:shd w:val="clear" w:color="auto" w:fill="FFFFFF"/>
        <w:spacing w:before="120" w:line="360" w:lineRule="auto"/>
        <w:outlineLvl w:val="0"/>
        <w:rPr>
          <w:bCs/>
          <w:kern w:val="36"/>
        </w:rPr>
      </w:pPr>
      <w:r w:rsidRPr="0060627C">
        <w:rPr>
          <w:bCs/>
          <w:shd w:val="clear" w:color="auto" w:fill="FFFFFF"/>
        </w:rPr>
        <w:t xml:space="preserve">[4]. Biswas D. (2011). </w:t>
      </w:r>
      <w:r w:rsidRPr="0060627C">
        <w:rPr>
          <w:bCs/>
          <w:i/>
          <w:shd w:val="clear" w:color="auto" w:fill="FFFFFF"/>
        </w:rPr>
        <w:t>Enhancing Soft Skills</w:t>
      </w:r>
      <w:r w:rsidRPr="0060627C">
        <w:rPr>
          <w:bCs/>
          <w:shd w:val="clear" w:color="auto" w:fill="FFFFFF"/>
        </w:rPr>
        <w:t>. Publisher: Shroff Pub &amp; Dist. Pvt. Ltd.</w:t>
      </w:r>
    </w:p>
    <w:p w14:paraId="6D994771" w14:textId="77777777" w:rsidR="00F63ECE" w:rsidRPr="0060627C" w:rsidRDefault="00F63ECE" w:rsidP="00F63ECE">
      <w:pPr>
        <w:spacing w:before="120"/>
        <w:jc w:val="center"/>
        <w:rPr>
          <w:b/>
        </w:rPr>
      </w:pPr>
    </w:p>
    <w:p w14:paraId="2C569B76" w14:textId="77777777" w:rsidR="00F63ECE" w:rsidRPr="0060627C" w:rsidRDefault="00F63ECE" w:rsidP="00F63ECE"/>
    <w:p w14:paraId="7FBBC47C" w14:textId="77777777" w:rsidR="00340E16" w:rsidRPr="0060627C" w:rsidRDefault="00340E16" w:rsidP="00991D7D">
      <w:pPr>
        <w:pageBreakBefore/>
        <w:spacing w:before="120" w:after="120" w:line="360" w:lineRule="auto"/>
        <w:jc w:val="center"/>
        <w:rPr>
          <w:b/>
          <w:sz w:val="26"/>
          <w:szCs w:val="26"/>
        </w:rPr>
      </w:pPr>
      <w:bookmarkStart w:id="152" w:name="_Hlk135822844"/>
      <w:r w:rsidRPr="0060627C">
        <w:rPr>
          <w:b/>
          <w:sz w:val="26"/>
          <w:szCs w:val="26"/>
        </w:rPr>
        <w:lastRenderedPageBreak/>
        <w:t xml:space="preserve">CHƯƠNG TRÌNH MÔN HỌC </w:t>
      </w:r>
    </w:p>
    <w:p w14:paraId="616DC37A" w14:textId="77777777" w:rsidR="00340E16" w:rsidRPr="0060627C" w:rsidRDefault="00340E16" w:rsidP="00340E16">
      <w:pPr>
        <w:spacing w:before="120" w:after="120" w:line="360" w:lineRule="auto"/>
        <w:jc w:val="both"/>
        <w:rPr>
          <w:b/>
          <w:sz w:val="26"/>
          <w:szCs w:val="26"/>
        </w:rPr>
      </w:pPr>
      <w:r w:rsidRPr="0060627C">
        <w:rPr>
          <w:b/>
          <w:sz w:val="26"/>
          <w:szCs w:val="26"/>
        </w:rPr>
        <w:t xml:space="preserve">Tên môn học:  Anh văn nâng cao </w:t>
      </w:r>
    </w:p>
    <w:p w14:paraId="4AF11808" w14:textId="77777777" w:rsidR="00340E16" w:rsidRPr="0060627C" w:rsidRDefault="00340E16" w:rsidP="00340E16">
      <w:pPr>
        <w:spacing w:before="120" w:after="120" w:line="360" w:lineRule="auto"/>
        <w:jc w:val="both"/>
        <w:rPr>
          <w:b/>
          <w:sz w:val="26"/>
          <w:szCs w:val="26"/>
        </w:rPr>
      </w:pPr>
      <w:r w:rsidRPr="0060627C">
        <w:rPr>
          <w:b/>
          <w:sz w:val="26"/>
          <w:szCs w:val="26"/>
        </w:rPr>
        <w:t>Mã số môn học: MH 08</w:t>
      </w:r>
    </w:p>
    <w:p w14:paraId="1E33B649" w14:textId="77777777" w:rsidR="00340E16" w:rsidRPr="0060627C" w:rsidRDefault="00340E16" w:rsidP="00340E16">
      <w:pPr>
        <w:spacing w:before="120" w:after="120" w:line="360" w:lineRule="auto"/>
        <w:jc w:val="both"/>
        <w:rPr>
          <w:b/>
          <w:sz w:val="26"/>
          <w:szCs w:val="26"/>
        </w:rPr>
      </w:pPr>
      <w:r w:rsidRPr="0060627C">
        <w:rPr>
          <w:b/>
          <w:sz w:val="26"/>
          <w:szCs w:val="26"/>
        </w:rPr>
        <w:t xml:space="preserve">Thời gian thực hiện môn học: </w:t>
      </w:r>
      <w:r w:rsidRPr="0060627C">
        <w:rPr>
          <w:sz w:val="26"/>
          <w:szCs w:val="26"/>
        </w:rPr>
        <w:t>120 giờ  (Lý thuyết: 60 giờ, Thực hành, thảo luận, bài tập: 54 giờ, Kiểm tra: 6 giờ)</w:t>
      </w:r>
    </w:p>
    <w:p w14:paraId="40E4DE05" w14:textId="77777777" w:rsidR="00340E16" w:rsidRPr="0060627C" w:rsidRDefault="00340E16" w:rsidP="00340E16">
      <w:pPr>
        <w:spacing w:before="120" w:after="120" w:line="360" w:lineRule="auto"/>
        <w:jc w:val="both"/>
        <w:rPr>
          <w:b/>
          <w:sz w:val="26"/>
          <w:szCs w:val="26"/>
        </w:rPr>
      </w:pPr>
      <w:r w:rsidRPr="0060627C">
        <w:rPr>
          <w:b/>
          <w:sz w:val="26"/>
          <w:szCs w:val="26"/>
        </w:rPr>
        <w:t xml:space="preserve">I. Vị trí, tính chất của môn học: </w:t>
      </w:r>
    </w:p>
    <w:p w14:paraId="272634F1" w14:textId="77777777" w:rsidR="00340E16" w:rsidRPr="0060627C" w:rsidRDefault="00340E16" w:rsidP="00340E16">
      <w:pPr>
        <w:spacing w:before="120" w:line="360" w:lineRule="auto"/>
        <w:ind w:firstLine="567"/>
        <w:jc w:val="both"/>
        <w:rPr>
          <w:sz w:val="26"/>
          <w:szCs w:val="26"/>
        </w:rPr>
      </w:pPr>
      <w:r w:rsidRPr="0060627C">
        <w:rPr>
          <w:sz w:val="26"/>
          <w:szCs w:val="26"/>
        </w:rPr>
        <w:t>- Vị trí: Môn học này được bố trí giảng dạy sau khi người học đã học xong môn Anh văn trong chương trình các môn chung.</w:t>
      </w:r>
    </w:p>
    <w:p w14:paraId="7FC9D431" w14:textId="77777777" w:rsidR="00340E16" w:rsidRPr="0060627C" w:rsidRDefault="00340E16" w:rsidP="00340E16">
      <w:pPr>
        <w:spacing w:before="120" w:line="360" w:lineRule="auto"/>
        <w:jc w:val="both"/>
        <w:rPr>
          <w:sz w:val="26"/>
          <w:szCs w:val="26"/>
        </w:rPr>
      </w:pPr>
      <w:r w:rsidRPr="0060627C">
        <w:rPr>
          <w:sz w:val="26"/>
          <w:szCs w:val="26"/>
        </w:rPr>
        <w:t>- Tính chất:  Môn học này nhằm giúp người học nâng cao kỹ năng: nghe, nói, đọc và viết bằng tiếng Anh, nhận ra ý chính, nhận ra các từ nhấn mạnh trong câu, đoán nghĩa từ vựng trong ngữ cảnh. Đồng thời sinh viên được trang bị những kiến thức về ngôn ngữ tiếng anh cần thiết cho một buổi phỏng vấn, viết được đơn xin việc và sơ yếu lý lịch. Ngoài ra, còn giúp cho sinh viên làm quen với việc làm các bài thi theo chuẩn châu Âu B1. Ngoài ra các em trình bày được các kiến thức cơ bản chuyên ngành bằng tiếng anh.</w:t>
      </w:r>
    </w:p>
    <w:p w14:paraId="7CDE6969" w14:textId="77777777" w:rsidR="00340E16" w:rsidRPr="0060627C" w:rsidRDefault="00340E16" w:rsidP="00340E16">
      <w:pPr>
        <w:spacing w:before="120" w:after="120" w:line="360" w:lineRule="auto"/>
        <w:jc w:val="both"/>
        <w:rPr>
          <w:b/>
          <w:sz w:val="26"/>
          <w:szCs w:val="26"/>
        </w:rPr>
      </w:pPr>
      <w:r w:rsidRPr="0060627C">
        <w:rPr>
          <w:b/>
          <w:sz w:val="26"/>
          <w:szCs w:val="26"/>
        </w:rPr>
        <w:t xml:space="preserve">II. Mục tiêu môn học: </w:t>
      </w:r>
    </w:p>
    <w:p w14:paraId="7B7EED08" w14:textId="77777777" w:rsidR="00340E16" w:rsidRPr="0060627C" w:rsidRDefault="00340E16" w:rsidP="00340E16">
      <w:pPr>
        <w:spacing w:before="120" w:after="120" w:line="360" w:lineRule="auto"/>
        <w:ind w:firstLine="284"/>
        <w:jc w:val="both"/>
        <w:rPr>
          <w:sz w:val="26"/>
          <w:szCs w:val="26"/>
        </w:rPr>
      </w:pPr>
      <w:r w:rsidRPr="0060627C">
        <w:rPr>
          <w:sz w:val="26"/>
          <w:szCs w:val="26"/>
        </w:rPr>
        <w:t xml:space="preserve">+  </w:t>
      </w:r>
      <w:r w:rsidRPr="0060627C">
        <w:rPr>
          <w:b/>
          <w:sz w:val="26"/>
          <w:szCs w:val="26"/>
        </w:rPr>
        <w:t>Về kiến thức</w:t>
      </w:r>
      <w:r w:rsidRPr="0060627C">
        <w:rPr>
          <w:sz w:val="26"/>
          <w:szCs w:val="26"/>
        </w:rPr>
        <w:t>: Sau khi học xong học phần này, sinh viên có thể</w:t>
      </w:r>
    </w:p>
    <w:p w14:paraId="4F5850E7" w14:textId="77777777" w:rsidR="00340E16" w:rsidRPr="0060627C" w:rsidRDefault="00340E16" w:rsidP="00670B77">
      <w:pPr>
        <w:pStyle w:val="ListParagraph"/>
        <w:numPr>
          <w:ilvl w:val="0"/>
          <w:numId w:val="201"/>
        </w:numPr>
        <w:tabs>
          <w:tab w:val="left" w:pos="861"/>
        </w:tabs>
        <w:spacing w:after="0" w:line="360" w:lineRule="auto"/>
        <w:jc w:val="both"/>
        <w:rPr>
          <w:sz w:val="26"/>
          <w:szCs w:val="26"/>
        </w:rPr>
      </w:pPr>
      <w:r w:rsidRPr="0060627C">
        <w:rPr>
          <w:sz w:val="26"/>
          <w:szCs w:val="26"/>
        </w:rPr>
        <w:t>Luyện tập phát âm chính xác, rõ ràng, có ngữ điệu;</w:t>
      </w:r>
    </w:p>
    <w:p w14:paraId="0A2497A5" w14:textId="77777777" w:rsidR="00340E16" w:rsidRPr="0060627C" w:rsidRDefault="00340E16" w:rsidP="00670B77">
      <w:pPr>
        <w:pStyle w:val="ListParagraph"/>
        <w:numPr>
          <w:ilvl w:val="0"/>
          <w:numId w:val="201"/>
        </w:numPr>
        <w:spacing w:before="120" w:after="120" w:line="360" w:lineRule="auto"/>
        <w:jc w:val="both"/>
        <w:rPr>
          <w:sz w:val="26"/>
          <w:szCs w:val="26"/>
        </w:rPr>
      </w:pPr>
      <w:r w:rsidRPr="0060627C">
        <w:rPr>
          <w:sz w:val="26"/>
          <w:szCs w:val="26"/>
        </w:rPr>
        <w:t>Củng cố ngữ pháp: phân tích được những hiện tượng ngữ pháp cơ bản trong   phạm vi bài học và sử dụng trong thực tiễn một cách tốt nhất.</w:t>
      </w:r>
    </w:p>
    <w:p w14:paraId="38DA53BB" w14:textId="77777777" w:rsidR="00340E16" w:rsidRPr="0060627C" w:rsidRDefault="00340E16" w:rsidP="00670B77">
      <w:pPr>
        <w:pStyle w:val="ListParagraph"/>
        <w:numPr>
          <w:ilvl w:val="0"/>
          <w:numId w:val="201"/>
        </w:numPr>
        <w:tabs>
          <w:tab w:val="left" w:pos="861"/>
        </w:tabs>
        <w:spacing w:after="0" w:line="360" w:lineRule="auto"/>
        <w:jc w:val="both"/>
        <w:rPr>
          <w:sz w:val="26"/>
          <w:szCs w:val="26"/>
        </w:rPr>
      </w:pPr>
      <w:r w:rsidRPr="0060627C">
        <w:rPr>
          <w:sz w:val="26"/>
          <w:szCs w:val="26"/>
        </w:rPr>
        <w:t>Dạy và cũng cố một số từ vựng chính liên quan đến bài học (units); Cung cấp kiến thức cơ bản về văn hóa được đề cập trong bài học.</w:t>
      </w:r>
    </w:p>
    <w:p w14:paraId="2ACB0F04" w14:textId="77777777" w:rsidR="00340E16" w:rsidRPr="0060627C" w:rsidRDefault="00340E16" w:rsidP="00670B77">
      <w:pPr>
        <w:pStyle w:val="ListParagraph"/>
        <w:numPr>
          <w:ilvl w:val="0"/>
          <w:numId w:val="201"/>
        </w:numPr>
        <w:tabs>
          <w:tab w:val="left" w:pos="861"/>
        </w:tabs>
        <w:spacing w:after="0" w:line="360" w:lineRule="auto"/>
        <w:jc w:val="both"/>
        <w:rPr>
          <w:sz w:val="26"/>
          <w:szCs w:val="26"/>
        </w:rPr>
      </w:pPr>
      <w:r w:rsidRPr="0060627C">
        <w:rPr>
          <w:sz w:val="26"/>
          <w:szCs w:val="26"/>
        </w:rPr>
        <w:t>Trình bày được kiến thức nền tảng liên quan đến ngành học bằng tiếng anh .</w:t>
      </w:r>
    </w:p>
    <w:p w14:paraId="4B0BDD60" w14:textId="77777777" w:rsidR="00340E16" w:rsidRPr="0060627C" w:rsidRDefault="00340E16" w:rsidP="00340E16">
      <w:pPr>
        <w:spacing w:before="120" w:after="120" w:line="360" w:lineRule="auto"/>
        <w:ind w:firstLine="284"/>
        <w:jc w:val="both"/>
        <w:rPr>
          <w:sz w:val="26"/>
          <w:szCs w:val="26"/>
        </w:rPr>
      </w:pPr>
      <w:r w:rsidRPr="0060627C">
        <w:rPr>
          <w:sz w:val="26"/>
          <w:szCs w:val="26"/>
        </w:rPr>
        <w:t xml:space="preserve">+ </w:t>
      </w:r>
      <w:r w:rsidRPr="0060627C">
        <w:rPr>
          <w:b/>
          <w:sz w:val="26"/>
          <w:szCs w:val="26"/>
        </w:rPr>
        <w:t>Về kỹ năng</w:t>
      </w:r>
      <w:r w:rsidRPr="0060627C">
        <w:rPr>
          <w:sz w:val="26"/>
          <w:szCs w:val="26"/>
        </w:rPr>
        <w:t xml:space="preserve"> : Vận dụng tiếng Anh trong việc diễn tả những hoạt động thường ngày, hoàn thiện kĩ năng làm bài thi theo chuẩn Châu Âu B1</w:t>
      </w:r>
    </w:p>
    <w:p w14:paraId="21388C4F" w14:textId="77777777" w:rsidR="00340E16" w:rsidRPr="0060627C" w:rsidRDefault="00340E16" w:rsidP="00670B77">
      <w:pPr>
        <w:numPr>
          <w:ilvl w:val="1"/>
          <w:numId w:val="202"/>
        </w:numPr>
        <w:tabs>
          <w:tab w:val="left" w:pos="561"/>
        </w:tabs>
        <w:spacing w:line="360" w:lineRule="auto"/>
        <w:ind w:left="561" w:hanging="278"/>
        <w:jc w:val="both"/>
        <w:rPr>
          <w:sz w:val="26"/>
          <w:szCs w:val="26"/>
        </w:rPr>
      </w:pPr>
      <w:r w:rsidRPr="0060627C">
        <w:rPr>
          <w:i/>
          <w:sz w:val="26"/>
          <w:szCs w:val="26"/>
        </w:rPr>
        <w:t>Kỹ năng ngôn ngữ (thực hành):</w:t>
      </w:r>
    </w:p>
    <w:p w14:paraId="116B83C6" w14:textId="77777777" w:rsidR="00340E16" w:rsidRPr="0060627C" w:rsidRDefault="00340E16" w:rsidP="00670B77">
      <w:pPr>
        <w:numPr>
          <w:ilvl w:val="2"/>
          <w:numId w:val="202"/>
        </w:numPr>
        <w:tabs>
          <w:tab w:val="left" w:pos="861"/>
        </w:tabs>
        <w:spacing w:line="360" w:lineRule="auto"/>
        <w:ind w:left="861" w:hanging="295"/>
        <w:jc w:val="both"/>
        <w:rPr>
          <w:sz w:val="26"/>
          <w:szCs w:val="26"/>
        </w:rPr>
      </w:pPr>
      <w:r w:rsidRPr="0060627C">
        <w:rPr>
          <w:sz w:val="26"/>
          <w:szCs w:val="26"/>
        </w:rPr>
        <w:t>Kỹ năng nghe thực hành kỹ năng nghe lấy ý chính, kỹ năng nghe lấy thông tin chi tiết, và nghe trả lời câu hỏi;</w:t>
      </w:r>
    </w:p>
    <w:p w14:paraId="64AB0AEF" w14:textId="77777777" w:rsidR="00340E16" w:rsidRPr="0060627C" w:rsidRDefault="00340E16" w:rsidP="00670B77">
      <w:pPr>
        <w:numPr>
          <w:ilvl w:val="2"/>
          <w:numId w:val="202"/>
        </w:numPr>
        <w:tabs>
          <w:tab w:val="left" w:pos="861"/>
        </w:tabs>
        <w:spacing w:line="360" w:lineRule="auto"/>
        <w:ind w:left="861" w:hanging="295"/>
        <w:jc w:val="both"/>
        <w:rPr>
          <w:sz w:val="26"/>
          <w:szCs w:val="26"/>
        </w:rPr>
      </w:pPr>
      <w:r w:rsidRPr="0060627C">
        <w:rPr>
          <w:sz w:val="26"/>
          <w:szCs w:val="26"/>
        </w:rPr>
        <w:lastRenderedPageBreak/>
        <w:t>Kỹ năng đọc: thực hành đọc các đoạn thông tin ngắn (100-160 từ) để trả lời các câu hỏi kèm theo bằng kỹ thuật đọc lướt lấy ý chính skimming) và đọc nhanh tìm thông tin (scanning);</w:t>
      </w:r>
    </w:p>
    <w:p w14:paraId="10CF6205" w14:textId="77777777" w:rsidR="00340E16" w:rsidRPr="0060627C" w:rsidRDefault="00340E16" w:rsidP="00670B77">
      <w:pPr>
        <w:numPr>
          <w:ilvl w:val="2"/>
          <w:numId w:val="202"/>
        </w:numPr>
        <w:tabs>
          <w:tab w:val="left" w:pos="861"/>
        </w:tabs>
        <w:spacing w:line="360" w:lineRule="auto"/>
        <w:ind w:left="861" w:hanging="295"/>
        <w:jc w:val="both"/>
        <w:rPr>
          <w:sz w:val="26"/>
          <w:szCs w:val="26"/>
        </w:rPr>
      </w:pPr>
      <w:r w:rsidRPr="0060627C">
        <w:rPr>
          <w:sz w:val="26"/>
          <w:szCs w:val="26"/>
        </w:rPr>
        <w:t>Kỹ năng viết: thực hành viết các mẫu câu được học trong phần ngữ pháp dựa trên các từ cho sẵn (sentence building) hoặc biến đổi câu (sentence transformation); hướng</w:t>
      </w:r>
    </w:p>
    <w:p w14:paraId="7EF02291" w14:textId="77777777" w:rsidR="00340E16" w:rsidRPr="0060627C" w:rsidRDefault="00340E16" w:rsidP="00340E16">
      <w:pPr>
        <w:spacing w:line="360" w:lineRule="auto"/>
        <w:ind w:left="861"/>
        <w:jc w:val="both"/>
        <w:rPr>
          <w:sz w:val="26"/>
          <w:szCs w:val="26"/>
        </w:rPr>
      </w:pPr>
      <w:r w:rsidRPr="0060627C">
        <w:rPr>
          <w:sz w:val="26"/>
          <w:szCs w:val="26"/>
        </w:rPr>
        <w:t>dẫn đọc và phân tích yêu cầu của bài viết (writing topic); hướng dẫn cách dùng “linking words”, cách viết “topic and supporting sentences”, hình thức viết 1 lá thư hoặc bài luận, cách đưa dẫn chứng/ví dụ để thực hành viết 1 bài văn 120-140 từ) mạch lạc, đúng yêu cầu; thực hành viết mô tả công việc (jobs/study), tầm quan trọng của internet, trãi nghiệm tại một nhà hàng (experience at a restaurant);</w:t>
      </w:r>
    </w:p>
    <w:p w14:paraId="5D6B2330" w14:textId="77777777" w:rsidR="00340E16" w:rsidRPr="0060627C" w:rsidRDefault="00340E16" w:rsidP="00670B77">
      <w:pPr>
        <w:numPr>
          <w:ilvl w:val="2"/>
          <w:numId w:val="203"/>
        </w:numPr>
        <w:tabs>
          <w:tab w:val="left" w:pos="861"/>
        </w:tabs>
        <w:spacing w:line="360" w:lineRule="auto"/>
        <w:ind w:left="861" w:hanging="295"/>
        <w:jc w:val="both"/>
        <w:rPr>
          <w:sz w:val="26"/>
          <w:szCs w:val="26"/>
        </w:rPr>
      </w:pPr>
      <w:r w:rsidRPr="0060627C">
        <w:rPr>
          <w:sz w:val="26"/>
          <w:szCs w:val="26"/>
        </w:rPr>
        <w:t>Kỹ năng nói thực hành sử dụng các mẫu câu đơn, các liên từ (but, however, firstly, secondly,…) để trình bày ý kiến và lập luận về các chủ đề (technology, shopping places, food, job).</w:t>
      </w:r>
    </w:p>
    <w:p w14:paraId="7231D4DB" w14:textId="77777777" w:rsidR="00340E16" w:rsidRPr="0060627C" w:rsidRDefault="00340E16" w:rsidP="00340E16">
      <w:pPr>
        <w:tabs>
          <w:tab w:val="left" w:pos="861"/>
        </w:tabs>
        <w:spacing w:line="360" w:lineRule="auto"/>
        <w:ind w:left="566"/>
        <w:jc w:val="both"/>
        <w:rPr>
          <w:sz w:val="26"/>
          <w:szCs w:val="26"/>
        </w:rPr>
      </w:pPr>
      <w:r w:rsidRPr="0060627C">
        <w:rPr>
          <w:sz w:val="26"/>
          <w:szCs w:val="26"/>
        </w:rPr>
        <w:t xml:space="preserve">+ Tiếp cận được nhiều thuật ngữ chuyên ngành </w:t>
      </w:r>
    </w:p>
    <w:p w14:paraId="7CBFCF63" w14:textId="77777777" w:rsidR="00340E16" w:rsidRPr="0060627C" w:rsidRDefault="00340E16" w:rsidP="00340E16">
      <w:pPr>
        <w:spacing w:before="120" w:after="120" w:line="360" w:lineRule="auto"/>
        <w:ind w:firstLine="566"/>
        <w:jc w:val="both"/>
        <w:rPr>
          <w:sz w:val="26"/>
          <w:szCs w:val="26"/>
        </w:rPr>
      </w:pPr>
      <w:r w:rsidRPr="0060627C">
        <w:rPr>
          <w:sz w:val="26"/>
          <w:szCs w:val="26"/>
        </w:rPr>
        <w:t xml:space="preserve">+  </w:t>
      </w:r>
      <w:r w:rsidRPr="0060627C">
        <w:rPr>
          <w:b/>
          <w:sz w:val="26"/>
          <w:szCs w:val="26"/>
        </w:rPr>
        <w:t>Về năng lực tự chủ và trách nhiệm</w:t>
      </w:r>
      <w:r w:rsidRPr="0060627C">
        <w:rPr>
          <w:sz w:val="26"/>
          <w:szCs w:val="26"/>
        </w:rPr>
        <w:t xml:space="preserve">: chuyên cần trong học tập, tích cực, năng động và chủ động trong học tập và làm việc nhóm cũng như thuyết trình. </w:t>
      </w:r>
    </w:p>
    <w:p w14:paraId="658416A7" w14:textId="77777777" w:rsidR="00340E16" w:rsidRPr="0060627C" w:rsidRDefault="00340E16" w:rsidP="00340E16">
      <w:pPr>
        <w:spacing w:before="120" w:after="120" w:line="360" w:lineRule="auto"/>
        <w:jc w:val="both"/>
        <w:rPr>
          <w:b/>
          <w:i/>
          <w:sz w:val="26"/>
          <w:szCs w:val="26"/>
          <w:lang w:val="de-DE"/>
        </w:rPr>
      </w:pPr>
      <w:r w:rsidRPr="0060627C">
        <w:rPr>
          <w:b/>
          <w:sz w:val="26"/>
          <w:szCs w:val="26"/>
          <w:lang w:val="de-DE"/>
        </w:rPr>
        <w:t xml:space="preserve">III. Nội dung môn học: </w:t>
      </w:r>
    </w:p>
    <w:p w14:paraId="1765F118" w14:textId="77777777" w:rsidR="00340E16" w:rsidRPr="0060627C" w:rsidRDefault="00340E16" w:rsidP="00340E16">
      <w:pPr>
        <w:spacing w:before="120" w:after="120" w:line="360" w:lineRule="auto"/>
        <w:jc w:val="both"/>
        <w:rPr>
          <w:sz w:val="26"/>
          <w:szCs w:val="26"/>
          <w:lang w:val="de-DE"/>
        </w:rPr>
      </w:pPr>
      <w:r w:rsidRPr="0060627C">
        <w:rPr>
          <w:sz w:val="26"/>
          <w:szCs w:val="26"/>
          <w:lang w:val="de-DE"/>
        </w:rPr>
        <w:t xml:space="preserve">1. Nội dung tổng quát và phân bổ thời gian: </w:t>
      </w:r>
    </w:p>
    <w:tbl>
      <w:tblPr>
        <w:tblW w:w="92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4820"/>
        <w:gridCol w:w="709"/>
        <w:gridCol w:w="850"/>
        <w:gridCol w:w="1496"/>
        <w:gridCol w:w="850"/>
      </w:tblGrid>
      <w:tr w:rsidR="0060627C" w:rsidRPr="0060627C" w14:paraId="6415E857" w14:textId="77777777" w:rsidTr="00E575E4">
        <w:tc>
          <w:tcPr>
            <w:tcW w:w="567" w:type="dxa"/>
            <w:vMerge w:val="restart"/>
            <w:shd w:val="clear" w:color="auto" w:fill="FFFFFF"/>
            <w:vAlign w:val="center"/>
          </w:tcPr>
          <w:p w14:paraId="3CDED2D3" w14:textId="77777777" w:rsidR="00340E16" w:rsidRPr="0060627C" w:rsidRDefault="00340E16" w:rsidP="00E575E4">
            <w:pPr>
              <w:spacing w:before="120" w:after="120" w:line="360" w:lineRule="auto"/>
              <w:jc w:val="center"/>
              <w:rPr>
                <w:rFonts w:eastAsia="SimSun"/>
                <w:b/>
                <w:sz w:val="26"/>
                <w:szCs w:val="26"/>
              </w:rPr>
            </w:pPr>
            <w:r w:rsidRPr="0060627C">
              <w:rPr>
                <w:rFonts w:eastAsia="SimSun"/>
                <w:b/>
                <w:sz w:val="26"/>
                <w:szCs w:val="26"/>
              </w:rPr>
              <w:t>Số TT</w:t>
            </w:r>
          </w:p>
        </w:tc>
        <w:tc>
          <w:tcPr>
            <w:tcW w:w="4820" w:type="dxa"/>
            <w:vMerge w:val="restart"/>
            <w:shd w:val="clear" w:color="auto" w:fill="FFFFFF"/>
            <w:vAlign w:val="center"/>
          </w:tcPr>
          <w:p w14:paraId="4B4ACFD4" w14:textId="77777777" w:rsidR="00340E16" w:rsidRPr="0060627C" w:rsidRDefault="00340E16" w:rsidP="00E575E4">
            <w:pPr>
              <w:spacing w:before="120" w:after="120" w:line="360" w:lineRule="auto"/>
              <w:ind w:left="142"/>
              <w:jc w:val="center"/>
              <w:rPr>
                <w:rFonts w:eastAsia="SimSun"/>
                <w:b/>
                <w:sz w:val="26"/>
                <w:szCs w:val="26"/>
              </w:rPr>
            </w:pPr>
            <w:r w:rsidRPr="0060627C">
              <w:rPr>
                <w:rFonts w:eastAsia="SimSun"/>
                <w:b/>
                <w:sz w:val="26"/>
                <w:szCs w:val="26"/>
              </w:rPr>
              <w:t>Tên chương trong môn học</w:t>
            </w:r>
          </w:p>
        </w:tc>
        <w:tc>
          <w:tcPr>
            <w:tcW w:w="3905" w:type="dxa"/>
            <w:gridSpan w:val="4"/>
            <w:shd w:val="clear" w:color="auto" w:fill="FFFFFF"/>
            <w:vAlign w:val="center"/>
          </w:tcPr>
          <w:p w14:paraId="1013D66E" w14:textId="77777777" w:rsidR="00340E16" w:rsidRPr="0060627C" w:rsidRDefault="00340E16" w:rsidP="00E575E4">
            <w:pPr>
              <w:spacing w:before="120" w:after="120" w:line="360" w:lineRule="auto"/>
              <w:jc w:val="center"/>
              <w:rPr>
                <w:rFonts w:eastAsia="SimSun"/>
                <w:b/>
                <w:sz w:val="26"/>
                <w:szCs w:val="26"/>
              </w:rPr>
            </w:pPr>
            <w:r w:rsidRPr="0060627C">
              <w:rPr>
                <w:rFonts w:eastAsia="SimSun"/>
                <w:b/>
                <w:sz w:val="26"/>
                <w:szCs w:val="26"/>
              </w:rPr>
              <w:t>Thời gian (giờ)</w:t>
            </w:r>
          </w:p>
        </w:tc>
      </w:tr>
      <w:tr w:rsidR="0060627C" w:rsidRPr="0060627C" w14:paraId="7A1EB2B6" w14:textId="77777777" w:rsidTr="00E575E4">
        <w:tc>
          <w:tcPr>
            <w:tcW w:w="567" w:type="dxa"/>
            <w:vMerge/>
            <w:shd w:val="clear" w:color="auto" w:fill="FFFFFF"/>
            <w:vAlign w:val="center"/>
          </w:tcPr>
          <w:p w14:paraId="377F3C28" w14:textId="77777777" w:rsidR="00340E16" w:rsidRPr="0060627C" w:rsidRDefault="00340E16" w:rsidP="00E575E4">
            <w:pPr>
              <w:spacing w:before="120" w:after="120" w:line="360" w:lineRule="auto"/>
              <w:jc w:val="center"/>
              <w:rPr>
                <w:rFonts w:eastAsia="SimSun"/>
                <w:b/>
                <w:sz w:val="26"/>
                <w:szCs w:val="26"/>
              </w:rPr>
            </w:pPr>
          </w:p>
        </w:tc>
        <w:tc>
          <w:tcPr>
            <w:tcW w:w="4820" w:type="dxa"/>
            <w:vMerge/>
            <w:shd w:val="clear" w:color="auto" w:fill="FFFFFF"/>
            <w:vAlign w:val="center"/>
          </w:tcPr>
          <w:p w14:paraId="27338940" w14:textId="77777777" w:rsidR="00340E16" w:rsidRPr="0060627C" w:rsidRDefault="00340E16" w:rsidP="00E575E4">
            <w:pPr>
              <w:spacing w:before="120" w:after="120" w:line="360" w:lineRule="auto"/>
              <w:ind w:left="142"/>
              <w:jc w:val="center"/>
              <w:rPr>
                <w:rFonts w:eastAsia="SimSun"/>
                <w:b/>
                <w:sz w:val="26"/>
                <w:szCs w:val="26"/>
              </w:rPr>
            </w:pPr>
          </w:p>
        </w:tc>
        <w:tc>
          <w:tcPr>
            <w:tcW w:w="709" w:type="dxa"/>
            <w:shd w:val="clear" w:color="auto" w:fill="FFFFFF"/>
            <w:vAlign w:val="center"/>
          </w:tcPr>
          <w:p w14:paraId="7F2510FF" w14:textId="77777777" w:rsidR="00340E16" w:rsidRPr="0060627C" w:rsidRDefault="00340E16" w:rsidP="00E575E4">
            <w:pPr>
              <w:spacing w:before="120" w:after="120" w:line="360" w:lineRule="auto"/>
              <w:jc w:val="center"/>
              <w:rPr>
                <w:rFonts w:eastAsia="SimSun"/>
                <w:b/>
                <w:sz w:val="26"/>
                <w:szCs w:val="26"/>
              </w:rPr>
            </w:pPr>
            <w:r w:rsidRPr="0060627C">
              <w:rPr>
                <w:rFonts w:eastAsia="SimSun"/>
                <w:b/>
                <w:sz w:val="26"/>
                <w:szCs w:val="26"/>
              </w:rPr>
              <w:t>Tổng số</w:t>
            </w:r>
          </w:p>
        </w:tc>
        <w:tc>
          <w:tcPr>
            <w:tcW w:w="850" w:type="dxa"/>
            <w:shd w:val="clear" w:color="auto" w:fill="FFFFFF"/>
            <w:vAlign w:val="center"/>
          </w:tcPr>
          <w:p w14:paraId="4C0A020B" w14:textId="77777777" w:rsidR="00340E16" w:rsidRPr="0060627C" w:rsidRDefault="00340E16" w:rsidP="00E575E4">
            <w:pPr>
              <w:spacing w:before="120" w:after="120" w:line="360" w:lineRule="auto"/>
              <w:jc w:val="center"/>
              <w:rPr>
                <w:rFonts w:eastAsia="SimSun"/>
                <w:b/>
                <w:sz w:val="26"/>
                <w:szCs w:val="26"/>
              </w:rPr>
            </w:pPr>
            <w:r w:rsidRPr="0060627C">
              <w:rPr>
                <w:rFonts w:eastAsia="SimSun"/>
                <w:b/>
                <w:sz w:val="26"/>
                <w:szCs w:val="26"/>
              </w:rPr>
              <w:t>Lý thuyết</w:t>
            </w:r>
          </w:p>
        </w:tc>
        <w:tc>
          <w:tcPr>
            <w:tcW w:w="1496" w:type="dxa"/>
            <w:shd w:val="clear" w:color="auto" w:fill="FFFFFF"/>
            <w:vAlign w:val="center"/>
          </w:tcPr>
          <w:p w14:paraId="36FD4021" w14:textId="77777777" w:rsidR="00340E16" w:rsidRPr="0060627C" w:rsidRDefault="00340E16" w:rsidP="00E575E4">
            <w:pPr>
              <w:spacing w:before="120" w:after="120" w:line="360" w:lineRule="auto"/>
              <w:jc w:val="center"/>
              <w:rPr>
                <w:rFonts w:eastAsia="SimSun"/>
                <w:b/>
                <w:sz w:val="26"/>
                <w:szCs w:val="26"/>
              </w:rPr>
            </w:pPr>
            <w:r w:rsidRPr="0060627C">
              <w:rPr>
                <w:b/>
                <w:sz w:val="26"/>
                <w:szCs w:val="26"/>
              </w:rPr>
              <w:t>Thực hành, thí nghiệm, thảo luận, bài tập</w:t>
            </w:r>
          </w:p>
        </w:tc>
        <w:tc>
          <w:tcPr>
            <w:tcW w:w="850" w:type="dxa"/>
            <w:shd w:val="clear" w:color="auto" w:fill="FFFFFF"/>
            <w:vAlign w:val="center"/>
          </w:tcPr>
          <w:p w14:paraId="2C920D8D" w14:textId="77777777" w:rsidR="00340E16" w:rsidRPr="0060627C" w:rsidRDefault="00340E16" w:rsidP="00E575E4">
            <w:pPr>
              <w:spacing w:before="120" w:after="120" w:line="360" w:lineRule="auto"/>
              <w:jc w:val="center"/>
              <w:rPr>
                <w:rFonts w:eastAsia="SimSun"/>
                <w:b/>
                <w:sz w:val="26"/>
                <w:szCs w:val="26"/>
              </w:rPr>
            </w:pPr>
            <w:r w:rsidRPr="0060627C">
              <w:rPr>
                <w:rFonts w:eastAsia="SimSun"/>
                <w:b/>
                <w:sz w:val="26"/>
                <w:szCs w:val="26"/>
              </w:rPr>
              <w:t>Kiểm tra</w:t>
            </w:r>
          </w:p>
        </w:tc>
      </w:tr>
      <w:tr w:rsidR="0060627C" w:rsidRPr="0060627C" w14:paraId="28EBBA1B" w14:textId="77777777" w:rsidTr="00E575E4">
        <w:tc>
          <w:tcPr>
            <w:tcW w:w="567" w:type="dxa"/>
            <w:shd w:val="clear" w:color="auto" w:fill="FFFFFF"/>
          </w:tcPr>
          <w:p w14:paraId="06BADDD1"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A</w:t>
            </w:r>
          </w:p>
        </w:tc>
        <w:tc>
          <w:tcPr>
            <w:tcW w:w="4820" w:type="dxa"/>
            <w:shd w:val="clear" w:color="auto" w:fill="FFFFFF"/>
          </w:tcPr>
          <w:p w14:paraId="49DC4B67" w14:textId="77777777" w:rsidR="00340E16" w:rsidRPr="0060627C" w:rsidRDefault="00340E16" w:rsidP="00E575E4">
            <w:pPr>
              <w:spacing w:line="360" w:lineRule="auto"/>
              <w:ind w:firstLine="284"/>
              <w:jc w:val="both"/>
              <w:rPr>
                <w:b/>
                <w:sz w:val="26"/>
                <w:szCs w:val="26"/>
              </w:rPr>
            </w:pPr>
            <w:r w:rsidRPr="0060627C">
              <w:rPr>
                <w:b/>
                <w:bCs/>
                <w:sz w:val="26"/>
                <w:szCs w:val="26"/>
              </w:rPr>
              <w:t>ANH VĂN NÂNG CAO (90tiết)</w:t>
            </w:r>
          </w:p>
        </w:tc>
        <w:tc>
          <w:tcPr>
            <w:tcW w:w="709" w:type="dxa"/>
            <w:shd w:val="clear" w:color="auto" w:fill="FFFFFF"/>
            <w:vAlign w:val="center"/>
          </w:tcPr>
          <w:p w14:paraId="23459C44"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90</w:t>
            </w:r>
          </w:p>
        </w:tc>
        <w:tc>
          <w:tcPr>
            <w:tcW w:w="850" w:type="dxa"/>
            <w:shd w:val="clear" w:color="auto" w:fill="FFFFFF"/>
            <w:vAlign w:val="center"/>
          </w:tcPr>
          <w:p w14:paraId="40889B1E"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45</w:t>
            </w:r>
          </w:p>
        </w:tc>
        <w:tc>
          <w:tcPr>
            <w:tcW w:w="1496" w:type="dxa"/>
            <w:shd w:val="clear" w:color="auto" w:fill="FFFFFF"/>
            <w:vAlign w:val="center"/>
          </w:tcPr>
          <w:p w14:paraId="53B3B38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41</w:t>
            </w:r>
          </w:p>
        </w:tc>
        <w:tc>
          <w:tcPr>
            <w:tcW w:w="850" w:type="dxa"/>
            <w:shd w:val="clear" w:color="auto" w:fill="FFFFFF"/>
            <w:vAlign w:val="center"/>
          </w:tcPr>
          <w:p w14:paraId="2FFA1B0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4</w:t>
            </w:r>
          </w:p>
        </w:tc>
      </w:tr>
      <w:tr w:rsidR="0060627C" w:rsidRPr="0060627C" w14:paraId="7913281E" w14:textId="77777777" w:rsidTr="00E575E4">
        <w:tc>
          <w:tcPr>
            <w:tcW w:w="567" w:type="dxa"/>
            <w:shd w:val="clear" w:color="auto" w:fill="FFFFFF"/>
          </w:tcPr>
          <w:p w14:paraId="764F5A1F"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1</w:t>
            </w:r>
          </w:p>
        </w:tc>
        <w:tc>
          <w:tcPr>
            <w:tcW w:w="4820" w:type="dxa"/>
            <w:shd w:val="clear" w:color="auto" w:fill="FFFFFF"/>
          </w:tcPr>
          <w:p w14:paraId="5D415FEE" w14:textId="77777777" w:rsidR="00340E16" w:rsidRPr="0060627C" w:rsidRDefault="00340E16" w:rsidP="00E575E4">
            <w:pPr>
              <w:spacing w:line="360" w:lineRule="auto"/>
              <w:jc w:val="both"/>
              <w:rPr>
                <w:b/>
                <w:sz w:val="26"/>
                <w:szCs w:val="26"/>
              </w:rPr>
            </w:pPr>
            <w:r w:rsidRPr="0060627C">
              <w:rPr>
                <w:b/>
                <w:sz w:val="26"/>
                <w:szCs w:val="26"/>
              </w:rPr>
              <w:t>Unit 1: Jobs</w:t>
            </w:r>
          </w:p>
          <w:p w14:paraId="300A134A" w14:textId="77777777" w:rsidR="00340E16" w:rsidRPr="0060627C" w:rsidRDefault="00340E16" w:rsidP="00E575E4">
            <w:pPr>
              <w:spacing w:line="360" w:lineRule="auto"/>
              <w:jc w:val="both"/>
              <w:rPr>
                <w:b/>
                <w:sz w:val="26"/>
                <w:szCs w:val="26"/>
              </w:rPr>
            </w:pPr>
            <w:r w:rsidRPr="0060627C">
              <w:rPr>
                <w:b/>
                <w:sz w:val="26"/>
                <w:szCs w:val="26"/>
              </w:rPr>
              <w:t>Language knowledge</w:t>
            </w:r>
            <w:r w:rsidRPr="0060627C">
              <w:rPr>
                <w:rFonts w:eastAsia="SimSun"/>
                <w:b/>
                <w:sz w:val="26"/>
                <w:szCs w:val="26"/>
              </w:rPr>
              <w:t>:</w:t>
            </w:r>
          </w:p>
          <w:p w14:paraId="0D92D1F5" w14:textId="77777777" w:rsidR="00340E16" w:rsidRPr="0060627C" w:rsidRDefault="00340E16" w:rsidP="00E575E4">
            <w:pPr>
              <w:spacing w:line="360" w:lineRule="auto"/>
              <w:jc w:val="both"/>
              <w:rPr>
                <w:sz w:val="26"/>
                <w:szCs w:val="26"/>
              </w:rPr>
            </w:pPr>
            <w:r w:rsidRPr="0060627C">
              <w:rPr>
                <w:sz w:val="26"/>
                <w:szCs w:val="26"/>
              </w:rPr>
              <w:t xml:space="preserve">- Grammar: present simple and present </w:t>
            </w:r>
            <w:r w:rsidRPr="0060627C">
              <w:rPr>
                <w:sz w:val="26"/>
                <w:szCs w:val="26"/>
              </w:rPr>
              <w:lastRenderedPageBreak/>
              <w:t>continuous.</w:t>
            </w:r>
          </w:p>
          <w:p w14:paraId="548D4FD6" w14:textId="77777777" w:rsidR="00340E16" w:rsidRPr="0060627C" w:rsidRDefault="00340E16" w:rsidP="00E575E4">
            <w:pPr>
              <w:spacing w:line="360" w:lineRule="auto"/>
              <w:jc w:val="both"/>
              <w:rPr>
                <w:sz w:val="26"/>
                <w:szCs w:val="26"/>
              </w:rPr>
            </w:pPr>
            <w:r w:rsidRPr="0060627C">
              <w:rPr>
                <w:sz w:val="26"/>
                <w:szCs w:val="26"/>
              </w:rPr>
              <w:t>- Vocabulary: talking about jobs, activities at work</w:t>
            </w:r>
          </w:p>
          <w:p w14:paraId="4C3CA88C" w14:textId="77777777" w:rsidR="00340E16" w:rsidRPr="0060627C" w:rsidRDefault="00340E16" w:rsidP="00E575E4">
            <w:pPr>
              <w:spacing w:line="360" w:lineRule="auto"/>
              <w:ind w:firstLine="284"/>
              <w:jc w:val="both"/>
              <w:rPr>
                <w:sz w:val="26"/>
                <w:szCs w:val="26"/>
              </w:rPr>
            </w:pPr>
            <w:r w:rsidRPr="0060627C">
              <w:rPr>
                <w:b/>
                <w:sz w:val="26"/>
                <w:szCs w:val="26"/>
              </w:rPr>
              <w:t>Listening &amp; Speaking</w:t>
            </w:r>
            <w:r w:rsidRPr="0060627C">
              <w:rPr>
                <w:sz w:val="26"/>
                <w:szCs w:val="26"/>
              </w:rPr>
              <w:t xml:space="preserve">: common questions about jobs </w:t>
            </w:r>
          </w:p>
          <w:p w14:paraId="4E1ADA9A" w14:textId="77777777" w:rsidR="00340E16" w:rsidRPr="0060627C" w:rsidRDefault="00340E16" w:rsidP="00E575E4">
            <w:pPr>
              <w:spacing w:line="360" w:lineRule="auto"/>
              <w:jc w:val="both"/>
              <w:rPr>
                <w:sz w:val="26"/>
                <w:szCs w:val="26"/>
              </w:rPr>
            </w:pPr>
            <w:r w:rsidRPr="0060627C">
              <w:rPr>
                <w:sz w:val="26"/>
                <w:szCs w:val="26"/>
              </w:rPr>
              <w:t xml:space="preserve">-  Talking about work </w:t>
            </w:r>
          </w:p>
          <w:p w14:paraId="77411451" w14:textId="77777777" w:rsidR="00340E16" w:rsidRPr="0060627C" w:rsidRDefault="00340E16" w:rsidP="00E575E4">
            <w:pPr>
              <w:spacing w:line="360" w:lineRule="auto"/>
              <w:jc w:val="both"/>
              <w:rPr>
                <w:sz w:val="26"/>
                <w:szCs w:val="26"/>
              </w:rPr>
            </w:pPr>
            <w:r w:rsidRPr="0060627C">
              <w:rPr>
                <w:sz w:val="26"/>
                <w:szCs w:val="26"/>
              </w:rPr>
              <w:t xml:space="preserve">- Managing your time </w:t>
            </w:r>
          </w:p>
          <w:p w14:paraId="16B5677B" w14:textId="77777777" w:rsidR="00340E16" w:rsidRPr="0060627C" w:rsidRDefault="00340E16" w:rsidP="00E575E4">
            <w:pPr>
              <w:spacing w:line="360" w:lineRule="auto"/>
              <w:jc w:val="both"/>
              <w:rPr>
                <w:sz w:val="26"/>
                <w:szCs w:val="26"/>
              </w:rPr>
            </w:pPr>
            <w:r w:rsidRPr="0060627C">
              <w:rPr>
                <w:sz w:val="26"/>
                <w:szCs w:val="26"/>
              </w:rPr>
              <w:t>- Ask and answer</w:t>
            </w:r>
          </w:p>
          <w:p w14:paraId="484F9D7E" w14:textId="77777777" w:rsidR="00340E16" w:rsidRPr="0060627C" w:rsidRDefault="00340E16" w:rsidP="00E575E4">
            <w:pPr>
              <w:spacing w:line="360" w:lineRule="auto"/>
              <w:jc w:val="both"/>
              <w:rPr>
                <w:sz w:val="26"/>
                <w:szCs w:val="26"/>
              </w:rPr>
            </w:pPr>
            <w:r w:rsidRPr="0060627C">
              <w:rPr>
                <w:sz w:val="26"/>
                <w:szCs w:val="26"/>
              </w:rPr>
              <w:t xml:space="preserve">- Talk about what you're doing at the moment </w:t>
            </w:r>
          </w:p>
          <w:p w14:paraId="3159D360" w14:textId="77777777" w:rsidR="00340E16" w:rsidRPr="0060627C" w:rsidRDefault="00340E16" w:rsidP="00E575E4">
            <w:pPr>
              <w:spacing w:line="360" w:lineRule="auto"/>
              <w:jc w:val="both"/>
              <w:rPr>
                <w:sz w:val="26"/>
                <w:szCs w:val="26"/>
              </w:rPr>
            </w:pPr>
            <w:r w:rsidRPr="0060627C">
              <w:rPr>
                <w:sz w:val="26"/>
                <w:szCs w:val="26"/>
              </w:rPr>
              <w:t>-Talk about arrangements and appointments</w:t>
            </w:r>
          </w:p>
          <w:p w14:paraId="5E0ED33A" w14:textId="77777777" w:rsidR="00340E16" w:rsidRPr="0060627C" w:rsidRDefault="00340E16" w:rsidP="00E575E4">
            <w:pPr>
              <w:spacing w:line="360" w:lineRule="auto"/>
              <w:jc w:val="both"/>
              <w:rPr>
                <w:b/>
                <w:sz w:val="26"/>
                <w:szCs w:val="26"/>
              </w:rPr>
            </w:pPr>
            <w:r w:rsidRPr="0060627C">
              <w:rPr>
                <w:b/>
                <w:sz w:val="26"/>
                <w:szCs w:val="26"/>
              </w:rPr>
              <w:t>Reading &amp; Writing:</w:t>
            </w:r>
          </w:p>
          <w:p w14:paraId="79CA519A" w14:textId="77777777" w:rsidR="00340E16" w:rsidRPr="0060627C" w:rsidRDefault="00340E16" w:rsidP="00E575E4">
            <w:pPr>
              <w:spacing w:line="360" w:lineRule="auto"/>
              <w:jc w:val="both"/>
              <w:rPr>
                <w:sz w:val="26"/>
                <w:szCs w:val="26"/>
              </w:rPr>
            </w:pPr>
            <w:r w:rsidRPr="0060627C">
              <w:rPr>
                <w:sz w:val="26"/>
                <w:szCs w:val="26"/>
              </w:rPr>
              <w:t>- there's no money in it - describe your jobs/ study.</w:t>
            </w:r>
          </w:p>
        </w:tc>
        <w:tc>
          <w:tcPr>
            <w:tcW w:w="709" w:type="dxa"/>
            <w:shd w:val="clear" w:color="auto" w:fill="FFFFFF"/>
            <w:vAlign w:val="center"/>
          </w:tcPr>
          <w:p w14:paraId="61A9729C"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p w14:paraId="3C9EB9A4" w14:textId="77777777" w:rsidR="00340E16" w:rsidRPr="0060627C" w:rsidRDefault="00340E16" w:rsidP="00E575E4">
            <w:pPr>
              <w:spacing w:before="120" w:after="120" w:line="360" w:lineRule="auto"/>
              <w:jc w:val="center"/>
              <w:rPr>
                <w:rFonts w:eastAsia="SimSun"/>
                <w:sz w:val="26"/>
                <w:szCs w:val="26"/>
              </w:rPr>
            </w:pPr>
          </w:p>
          <w:p w14:paraId="3044A2CB" w14:textId="77777777" w:rsidR="00340E16" w:rsidRPr="0060627C" w:rsidRDefault="00340E16" w:rsidP="00E575E4">
            <w:pPr>
              <w:spacing w:before="120" w:after="120" w:line="360" w:lineRule="auto"/>
              <w:jc w:val="center"/>
              <w:rPr>
                <w:rFonts w:eastAsia="SimSun"/>
                <w:sz w:val="26"/>
                <w:szCs w:val="26"/>
              </w:rPr>
            </w:pPr>
          </w:p>
          <w:p w14:paraId="542613E5" w14:textId="77777777" w:rsidR="00340E16" w:rsidRPr="0060627C" w:rsidRDefault="00340E16" w:rsidP="00E575E4">
            <w:pPr>
              <w:spacing w:before="120" w:after="120" w:line="360" w:lineRule="auto"/>
              <w:jc w:val="center"/>
              <w:rPr>
                <w:rFonts w:eastAsia="SimSun"/>
                <w:sz w:val="26"/>
                <w:szCs w:val="26"/>
              </w:rPr>
            </w:pPr>
          </w:p>
          <w:p w14:paraId="53D62357" w14:textId="77777777" w:rsidR="00340E16" w:rsidRPr="0060627C" w:rsidRDefault="00340E16" w:rsidP="00E575E4">
            <w:pPr>
              <w:spacing w:before="120" w:after="120" w:line="360" w:lineRule="auto"/>
              <w:jc w:val="center"/>
              <w:rPr>
                <w:rFonts w:eastAsia="SimSun"/>
                <w:sz w:val="26"/>
                <w:szCs w:val="26"/>
              </w:rPr>
            </w:pPr>
          </w:p>
          <w:p w14:paraId="591690B4" w14:textId="77777777" w:rsidR="00340E16" w:rsidRPr="0060627C" w:rsidRDefault="00340E16" w:rsidP="00E575E4">
            <w:pPr>
              <w:spacing w:before="120" w:after="120" w:line="360" w:lineRule="auto"/>
              <w:jc w:val="center"/>
              <w:rPr>
                <w:rFonts w:eastAsia="SimSun"/>
                <w:sz w:val="26"/>
                <w:szCs w:val="26"/>
              </w:rPr>
            </w:pPr>
          </w:p>
          <w:p w14:paraId="51BA29E6" w14:textId="77777777" w:rsidR="00340E16" w:rsidRPr="0060627C" w:rsidRDefault="00340E16" w:rsidP="00E575E4">
            <w:pPr>
              <w:spacing w:before="120" w:after="120" w:line="360" w:lineRule="auto"/>
              <w:jc w:val="center"/>
              <w:rPr>
                <w:rFonts w:eastAsia="SimSun"/>
                <w:sz w:val="26"/>
                <w:szCs w:val="26"/>
              </w:rPr>
            </w:pPr>
          </w:p>
          <w:p w14:paraId="6DE63498" w14:textId="77777777" w:rsidR="00340E16" w:rsidRPr="0060627C" w:rsidRDefault="00340E16" w:rsidP="00E575E4">
            <w:pPr>
              <w:spacing w:before="120" w:after="120" w:line="360" w:lineRule="auto"/>
              <w:jc w:val="center"/>
              <w:rPr>
                <w:rFonts w:eastAsia="SimSun"/>
                <w:sz w:val="26"/>
                <w:szCs w:val="26"/>
              </w:rPr>
            </w:pPr>
          </w:p>
          <w:p w14:paraId="337C9578" w14:textId="77777777" w:rsidR="00340E16" w:rsidRPr="0060627C" w:rsidRDefault="00340E16" w:rsidP="00E575E4">
            <w:pPr>
              <w:spacing w:before="120" w:after="120" w:line="360" w:lineRule="auto"/>
              <w:jc w:val="center"/>
              <w:rPr>
                <w:rFonts w:eastAsia="SimSun"/>
                <w:sz w:val="26"/>
                <w:szCs w:val="26"/>
              </w:rPr>
            </w:pPr>
          </w:p>
          <w:p w14:paraId="4D7EE5F3" w14:textId="77777777" w:rsidR="00340E16" w:rsidRPr="0060627C" w:rsidRDefault="00340E16" w:rsidP="00E575E4">
            <w:pPr>
              <w:spacing w:before="120" w:after="120" w:line="360" w:lineRule="auto"/>
              <w:jc w:val="center"/>
              <w:rPr>
                <w:rFonts w:eastAsia="SimSun"/>
                <w:sz w:val="26"/>
                <w:szCs w:val="26"/>
              </w:rPr>
            </w:pPr>
          </w:p>
          <w:p w14:paraId="18486E73" w14:textId="77777777" w:rsidR="00340E16" w:rsidRPr="0060627C" w:rsidRDefault="00340E16" w:rsidP="00E575E4">
            <w:pPr>
              <w:spacing w:before="120" w:after="120" w:line="360" w:lineRule="auto"/>
              <w:jc w:val="center"/>
              <w:rPr>
                <w:rFonts w:eastAsia="SimSun"/>
                <w:sz w:val="26"/>
                <w:szCs w:val="26"/>
              </w:rPr>
            </w:pPr>
          </w:p>
          <w:p w14:paraId="2DC1FD15"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0616D72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3</w:t>
            </w:r>
          </w:p>
          <w:p w14:paraId="35491324"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F701E59" w14:textId="77777777" w:rsidR="00340E16" w:rsidRPr="0060627C" w:rsidRDefault="00340E16" w:rsidP="00E575E4">
            <w:pPr>
              <w:spacing w:before="120" w:after="120" w:line="360" w:lineRule="auto"/>
              <w:jc w:val="center"/>
              <w:rPr>
                <w:rFonts w:eastAsia="SimSun"/>
                <w:sz w:val="26"/>
                <w:szCs w:val="26"/>
              </w:rPr>
            </w:pPr>
          </w:p>
          <w:p w14:paraId="1B49271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06E0A6D" w14:textId="77777777" w:rsidR="00340E16" w:rsidRPr="0060627C" w:rsidRDefault="00340E16" w:rsidP="00E575E4">
            <w:pPr>
              <w:spacing w:before="120" w:after="120" w:line="360" w:lineRule="auto"/>
              <w:jc w:val="center"/>
              <w:rPr>
                <w:rFonts w:eastAsia="SimSun"/>
                <w:sz w:val="26"/>
                <w:szCs w:val="26"/>
              </w:rPr>
            </w:pPr>
          </w:p>
          <w:p w14:paraId="7892ECB5" w14:textId="77777777" w:rsidR="00340E16" w:rsidRPr="0060627C" w:rsidRDefault="00340E16" w:rsidP="00E575E4">
            <w:pPr>
              <w:spacing w:before="120" w:after="120" w:line="360" w:lineRule="auto"/>
              <w:jc w:val="center"/>
              <w:rPr>
                <w:rFonts w:eastAsia="SimSun"/>
                <w:sz w:val="26"/>
                <w:szCs w:val="26"/>
              </w:rPr>
            </w:pPr>
          </w:p>
          <w:p w14:paraId="378FD849" w14:textId="77777777" w:rsidR="00340E16" w:rsidRPr="0060627C" w:rsidRDefault="00340E16" w:rsidP="00E575E4">
            <w:pPr>
              <w:spacing w:before="120" w:after="120" w:line="360" w:lineRule="auto"/>
              <w:jc w:val="center"/>
              <w:rPr>
                <w:rFonts w:eastAsia="SimSun"/>
                <w:sz w:val="26"/>
                <w:szCs w:val="26"/>
              </w:rPr>
            </w:pPr>
          </w:p>
          <w:p w14:paraId="24693E2A" w14:textId="77777777" w:rsidR="00340E16" w:rsidRPr="0060627C" w:rsidRDefault="00340E16" w:rsidP="00E575E4">
            <w:pPr>
              <w:spacing w:before="120" w:after="120" w:line="360" w:lineRule="auto"/>
              <w:jc w:val="center"/>
              <w:rPr>
                <w:rFonts w:eastAsia="SimSun"/>
                <w:sz w:val="26"/>
                <w:szCs w:val="26"/>
              </w:rPr>
            </w:pPr>
          </w:p>
          <w:p w14:paraId="74829C55" w14:textId="77777777" w:rsidR="00340E16" w:rsidRPr="0060627C" w:rsidRDefault="00340E16" w:rsidP="00E575E4">
            <w:pPr>
              <w:spacing w:before="120" w:after="120" w:line="360" w:lineRule="auto"/>
              <w:jc w:val="center"/>
              <w:rPr>
                <w:rFonts w:eastAsia="SimSun"/>
                <w:sz w:val="26"/>
                <w:szCs w:val="26"/>
              </w:rPr>
            </w:pPr>
          </w:p>
          <w:p w14:paraId="51B4693B" w14:textId="77777777" w:rsidR="00340E16" w:rsidRPr="0060627C" w:rsidRDefault="00340E16" w:rsidP="00E575E4">
            <w:pPr>
              <w:spacing w:before="120" w:after="120" w:line="360" w:lineRule="auto"/>
              <w:jc w:val="center"/>
              <w:rPr>
                <w:rFonts w:eastAsia="SimSun"/>
                <w:sz w:val="26"/>
                <w:szCs w:val="26"/>
              </w:rPr>
            </w:pPr>
          </w:p>
          <w:p w14:paraId="1135DC1F" w14:textId="77777777" w:rsidR="00340E16" w:rsidRPr="0060627C" w:rsidRDefault="00340E16" w:rsidP="00E575E4">
            <w:pPr>
              <w:spacing w:before="120" w:after="120" w:line="360" w:lineRule="auto"/>
              <w:jc w:val="center"/>
              <w:rPr>
                <w:rFonts w:eastAsia="SimSun"/>
                <w:sz w:val="26"/>
                <w:szCs w:val="26"/>
              </w:rPr>
            </w:pPr>
          </w:p>
          <w:p w14:paraId="5A4A4303"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1496" w:type="dxa"/>
            <w:shd w:val="clear" w:color="auto" w:fill="FFFFFF"/>
            <w:vAlign w:val="center"/>
          </w:tcPr>
          <w:p w14:paraId="6DF9BB4E"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2</w:t>
            </w:r>
          </w:p>
          <w:p w14:paraId="20938AC9" w14:textId="77777777" w:rsidR="00340E16" w:rsidRPr="0060627C" w:rsidRDefault="00340E16" w:rsidP="00E575E4">
            <w:pPr>
              <w:spacing w:before="120" w:after="120" w:line="360" w:lineRule="auto"/>
              <w:jc w:val="center"/>
              <w:rPr>
                <w:rFonts w:eastAsia="SimSun"/>
                <w:sz w:val="26"/>
                <w:szCs w:val="26"/>
              </w:rPr>
            </w:pPr>
          </w:p>
          <w:p w14:paraId="574006C7" w14:textId="77777777" w:rsidR="00340E16" w:rsidRPr="0060627C" w:rsidRDefault="00340E16" w:rsidP="00E575E4">
            <w:pPr>
              <w:spacing w:before="120" w:after="120" w:line="360" w:lineRule="auto"/>
              <w:jc w:val="center"/>
              <w:rPr>
                <w:rFonts w:eastAsia="SimSun"/>
                <w:sz w:val="26"/>
                <w:szCs w:val="26"/>
              </w:rPr>
            </w:pPr>
          </w:p>
          <w:p w14:paraId="4E50DE41" w14:textId="77777777" w:rsidR="00340E16" w:rsidRPr="0060627C" w:rsidRDefault="00340E16" w:rsidP="00E575E4">
            <w:pPr>
              <w:spacing w:before="120" w:after="120" w:line="360" w:lineRule="auto"/>
              <w:jc w:val="center"/>
              <w:rPr>
                <w:rFonts w:eastAsia="SimSun"/>
                <w:sz w:val="26"/>
                <w:szCs w:val="26"/>
              </w:rPr>
            </w:pPr>
          </w:p>
          <w:p w14:paraId="0F6B34E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1ED9AB8F" w14:textId="77777777" w:rsidR="00340E16" w:rsidRPr="0060627C" w:rsidRDefault="00340E16" w:rsidP="00E575E4">
            <w:pPr>
              <w:spacing w:before="120" w:after="120" w:line="360" w:lineRule="auto"/>
              <w:jc w:val="center"/>
              <w:rPr>
                <w:rFonts w:eastAsia="SimSun"/>
                <w:sz w:val="26"/>
                <w:szCs w:val="26"/>
              </w:rPr>
            </w:pPr>
          </w:p>
          <w:p w14:paraId="1F97496B" w14:textId="77777777" w:rsidR="00340E16" w:rsidRPr="0060627C" w:rsidRDefault="00340E16" w:rsidP="00E575E4">
            <w:pPr>
              <w:spacing w:before="120" w:after="120" w:line="360" w:lineRule="auto"/>
              <w:jc w:val="center"/>
              <w:rPr>
                <w:rFonts w:eastAsia="SimSun"/>
                <w:sz w:val="26"/>
                <w:szCs w:val="26"/>
              </w:rPr>
            </w:pPr>
          </w:p>
          <w:p w14:paraId="09E857C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317B3E56" w14:textId="77777777" w:rsidR="00340E16" w:rsidRPr="0060627C" w:rsidRDefault="00340E16" w:rsidP="00E575E4">
            <w:pPr>
              <w:spacing w:before="120" w:after="120" w:line="360" w:lineRule="auto"/>
              <w:jc w:val="center"/>
              <w:rPr>
                <w:rFonts w:eastAsia="SimSun"/>
                <w:sz w:val="26"/>
                <w:szCs w:val="26"/>
              </w:rPr>
            </w:pPr>
          </w:p>
          <w:p w14:paraId="60133E0F" w14:textId="77777777" w:rsidR="00340E16" w:rsidRPr="0060627C" w:rsidRDefault="00340E16" w:rsidP="00E575E4">
            <w:pPr>
              <w:spacing w:before="120" w:after="120" w:line="360" w:lineRule="auto"/>
              <w:jc w:val="center"/>
              <w:rPr>
                <w:rFonts w:eastAsia="SimSun"/>
                <w:sz w:val="26"/>
                <w:szCs w:val="26"/>
              </w:rPr>
            </w:pPr>
          </w:p>
          <w:p w14:paraId="5D40B6F7" w14:textId="77777777" w:rsidR="00340E16" w:rsidRPr="0060627C" w:rsidRDefault="00340E16" w:rsidP="00E575E4">
            <w:pPr>
              <w:spacing w:before="120" w:after="120" w:line="360" w:lineRule="auto"/>
              <w:jc w:val="center"/>
              <w:rPr>
                <w:rFonts w:eastAsia="SimSun"/>
                <w:sz w:val="26"/>
                <w:szCs w:val="26"/>
              </w:rPr>
            </w:pPr>
          </w:p>
          <w:p w14:paraId="16B802B1"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2C4BF56D"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09863D36" w14:textId="77777777" w:rsidTr="00E575E4">
        <w:tc>
          <w:tcPr>
            <w:tcW w:w="567" w:type="dxa"/>
            <w:shd w:val="clear" w:color="auto" w:fill="FFFFFF"/>
          </w:tcPr>
          <w:p w14:paraId="6EF6F8B6"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2</w:t>
            </w:r>
          </w:p>
        </w:tc>
        <w:tc>
          <w:tcPr>
            <w:tcW w:w="4820" w:type="dxa"/>
            <w:shd w:val="clear" w:color="auto" w:fill="FFFFFF"/>
          </w:tcPr>
          <w:p w14:paraId="13B05B07" w14:textId="77777777" w:rsidR="00340E16" w:rsidRPr="0060627C" w:rsidRDefault="00340E16" w:rsidP="00E575E4">
            <w:pPr>
              <w:spacing w:line="360" w:lineRule="auto"/>
              <w:jc w:val="both"/>
              <w:rPr>
                <w:b/>
                <w:sz w:val="26"/>
                <w:szCs w:val="26"/>
              </w:rPr>
            </w:pPr>
            <w:r w:rsidRPr="0060627C">
              <w:rPr>
                <w:rFonts w:eastAsia="SimSun"/>
                <w:sz w:val="26"/>
                <w:szCs w:val="26"/>
              </w:rPr>
              <w:t xml:space="preserve"> </w:t>
            </w:r>
            <w:r w:rsidRPr="0060627C">
              <w:rPr>
                <w:b/>
                <w:sz w:val="26"/>
                <w:szCs w:val="26"/>
              </w:rPr>
              <w:t>Unit 2: Shop</w:t>
            </w:r>
          </w:p>
          <w:p w14:paraId="6FA0C739" w14:textId="77777777" w:rsidR="00340E16" w:rsidRPr="0060627C" w:rsidRDefault="00340E16" w:rsidP="00E575E4">
            <w:pPr>
              <w:spacing w:line="360" w:lineRule="auto"/>
              <w:jc w:val="both"/>
              <w:rPr>
                <w:b/>
                <w:sz w:val="26"/>
                <w:szCs w:val="26"/>
              </w:rPr>
            </w:pPr>
            <w:r w:rsidRPr="0060627C">
              <w:rPr>
                <w:b/>
                <w:sz w:val="26"/>
                <w:szCs w:val="26"/>
              </w:rPr>
              <w:t>Language knowledge</w:t>
            </w:r>
            <w:r w:rsidRPr="0060627C">
              <w:rPr>
                <w:rFonts w:eastAsia="SimSun"/>
                <w:b/>
                <w:sz w:val="26"/>
                <w:szCs w:val="26"/>
              </w:rPr>
              <w:t>:</w:t>
            </w:r>
          </w:p>
          <w:p w14:paraId="0607D1F1" w14:textId="77777777" w:rsidR="00340E16" w:rsidRPr="0060627C" w:rsidRDefault="00340E16" w:rsidP="00E575E4">
            <w:pPr>
              <w:spacing w:line="360" w:lineRule="auto"/>
              <w:jc w:val="both"/>
              <w:rPr>
                <w:sz w:val="26"/>
                <w:szCs w:val="26"/>
              </w:rPr>
            </w:pPr>
            <w:r w:rsidRPr="0060627C">
              <w:rPr>
                <w:sz w:val="26"/>
                <w:szCs w:val="26"/>
              </w:rPr>
              <w:t xml:space="preserve">- Grammar: past simple, comparatives </w:t>
            </w:r>
          </w:p>
          <w:p w14:paraId="750DC451" w14:textId="77777777" w:rsidR="00340E16" w:rsidRPr="0060627C" w:rsidRDefault="00340E16" w:rsidP="00E575E4">
            <w:pPr>
              <w:spacing w:line="360" w:lineRule="auto"/>
              <w:jc w:val="both"/>
              <w:rPr>
                <w:sz w:val="26"/>
                <w:szCs w:val="26"/>
              </w:rPr>
            </w:pPr>
            <w:r w:rsidRPr="0060627C">
              <w:rPr>
                <w:sz w:val="26"/>
                <w:szCs w:val="26"/>
              </w:rPr>
              <w:t>- Vocabulary: describing things you bought, shopping Online</w:t>
            </w:r>
          </w:p>
          <w:p w14:paraId="2C31595A" w14:textId="77777777" w:rsidR="00340E16" w:rsidRPr="0060627C" w:rsidRDefault="00340E16" w:rsidP="00E575E4">
            <w:pPr>
              <w:spacing w:line="360" w:lineRule="auto"/>
              <w:jc w:val="both"/>
              <w:rPr>
                <w:sz w:val="26"/>
                <w:szCs w:val="26"/>
              </w:rPr>
            </w:pPr>
            <w:r w:rsidRPr="0060627C">
              <w:rPr>
                <w:b/>
                <w:sz w:val="26"/>
                <w:szCs w:val="26"/>
              </w:rPr>
              <w:t>Listening &amp; Speaking:</w:t>
            </w:r>
            <w:r w:rsidRPr="0060627C">
              <w:rPr>
                <w:sz w:val="26"/>
                <w:szCs w:val="26"/>
              </w:rPr>
              <w:t xml:space="preserve"> </w:t>
            </w:r>
          </w:p>
          <w:p w14:paraId="7C3DAA55" w14:textId="77777777" w:rsidR="00340E16" w:rsidRPr="0060627C" w:rsidRDefault="00340E16" w:rsidP="00E575E4">
            <w:pPr>
              <w:spacing w:line="360" w:lineRule="auto"/>
              <w:jc w:val="both"/>
              <w:rPr>
                <w:sz w:val="26"/>
                <w:szCs w:val="26"/>
              </w:rPr>
            </w:pPr>
            <w:r w:rsidRPr="0060627C">
              <w:rPr>
                <w:sz w:val="26"/>
                <w:szCs w:val="26"/>
              </w:rPr>
              <w:t xml:space="preserve">- Talking about shopping </w:t>
            </w:r>
          </w:p>
          <w:p w14:paraId="64BC7A82" w14:textId="77777777" w:rsidR="00340E16" w:rsidRPr="0060627C" w:rsidRDefault="00340E16" w:rsidP="00E575E4">
            <w:pPr>
              <w:spacing w:line="360" w:lineRule="auto"/>
              <w:jc w:val="both"/>
              <w:rPr>
                <w:sz w:val="26"/>
                <w:szCs w:val="26"/>
              </w:rPr>
            </w:pPr>
            <w:r w:rsidRPr="0060627C">
              <w:rPr>
                <w:sz w:val="26"/>
                <w:szCs w:val="26"/>
              </w:rPr>
              <w:t xml:space="preserve">- Conversations in a shop comparing </w:t>
            </w:r>
          </w:p>
          <w:p w14:paraId="2DB4C257" w14:textId="77777777" w:rsidR="00340E16" w:rsidRPr="0060627C" w:rsidRDefault="00340E16" w:rsidP="00E575E4">
            <w:pPr>
              <w:spacing w:line="360" w:lineRule="auto"/>
              <w:jc w:val="both"/>
              <w:rPr>
                <w:sz w:val="26"/>
                <w:szCs w:val="26"/>
              </w:rPr>
            </w:pPr>
            <w:r w:rsidRPr="0060627C">
              <w:rPr>
                <w:sz w:val="26"/>
                <w:szCs w:val="26"/>
              </w:rPr>
              <w:t xml:space="preserve">- Talk about shopping products and things you buy </w:t>
            </w:r>
          </w:p>
          <w:p w14:paraId="0A9059C7" w14:textId="77777777" w:rsidR="00340E16" w:rsidRPr="0060627C" w:rsidRDefault="00340E16" w:rsidP="00E575E4">
            <w:pPr>
              <w:spacing w:line="360" w:lineRule="auto"/>
              <w:jc w:val="both"/>
              <w:rPr>
                <w:sz w:val="26"/>
                <w:szCs w:val="26"/>
              </w:rPr>
            </w:pPr>
            <w:r w:rsidRPr="0060627C">
              <w:rPr>
                <w:sz w:val="26"/>
                <w:szCs w:val="26"/>
              </w:rPr>
              <w:t>- Talk about problems you can have with shopping practice speaking.</w:t>
            </w:r>
          </w:p>
          <w:p w14:paraId="5ED0D66C" w14:textId="77777777" w:rsidR="00340E16" w:rsidRPr="0060627C" w:rsidRDefault="00340E16" w:rsidP="00E575E4">
            <w:pPr>
              <w:spacing w:line="360" w:lineRule="auto"/>
              <w:jc w:val="both"/>
              <w:rPr>
                <w:b/>
                <w:sz w:val="26"/>
                <w:szCs w:val="26"/>
              </w:rPr>
            </w:pPr>
            <w:r w:rsidRPr="0060627C">
              <w:rPr>
                <w:b/>
                <w:sz w:val="26"/>
                <w:szCs w:val="26"/>
              </w:rPr>
              <w:t xml:space="preserve">Reading &amp; Writing: </w:t>
            </w:r>
          </w:p>
          <w:p w14:paraId="0CBED0BE" w14:textId="77777777" w:rsidR="00340E16" w:rsidRPr="0060627C" w:rsidRDefault="00340E16" w:rsidP="00E575E4">
            <w:pPr>
              <w:spacing w:line="360" w:lineRule="auto"/>
              <w:jc w:val="both"/>
              <w:rPr>
                <w:sz w:val="26"/>
                <w:szCs w:val="26"/>
              </w:rPr>
            </w:pPr>
            <w:r w:rsidRPr="0060627C">
              <w:rPr>
                <w:sz w:val="26"/>
                <w:szCs w:val="26"/>
              </w:rPr>
              <w:t xml:space="preserve">- Click to buy! </w:t>
            </w:r>
          </w:p>
          <w:p w14:paraId="0F5AC4E5" w14:textId="77777777" w:rsidR="00340E16" w:rsidRPr="0060627C" w:rsidRDefault="00340E16" w:rsidP="00E575E4">
            <w:pPr>
              <w:tabs>
                <w:tab w:val="left" w:pos="498"/>
              </w:tabs>
              <w:spacing w:after="160" w:line="360" w:lineRule="auto"/>
              <w:jc w:val="both"/>
              <w:rPr>
                <w:rFonts w:eastAsia="SimSun"/>
                <w:sz w:val="26"/>
                <w:szCs w:val="26"/>
              </w:rPr>
            </w:pPr>
            <w:r w:rsidRPr="0060627C">
              <w:rPr>
                <w:sz w:val="26"/>
                <w:szCs w:val="26"/>
              </w:rPr>
              <w:t>- Write a paragraph comparing places or products</w:t>
            </w:r>
          </w:p>
          <w:p w14:paraId="28403DB0" w14:textId="77777777" w:rsidR="00340E16" w:rsidRPr="0060627C" w:rsidRDefault="00340E16" w:rsidP="00E575E4">
            <w:pPr>
              <w:tabs>
                <w:tab w:val="left" w:pos="498"/>
              </w:tabs>
              <w:spacing w:after="160"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Review 1 </w:t>
            </w:r>
          </w:p>
          <w:p w14:paraId="438B6121" w14:textId="77777777" w:rsidR="00340E16" w:rsidRPr="0060627C" w:rsidRDefault="00340E16" w:rsidP="00E575E4">
            <w:pPr>
              <w:tabs>
                <w:tab w:val="left" w:pos="498"/>
              </w:tabs>
              <w:spacing w:after="160" w:line="360" w:lineRule="auto"/>
              <w:jc w:val="both"/>
              <w:rPr>
                <w:rFonts w:eastAsia="SimSun"/>
                <w:b/>
                <w:sz w:val="26"/>
                <w:szCs w:val="26"/>
              </w:rPr>
            </w:pPr>
            <w:r w:rsidRPr="0060627C">
              <w:rPr>
                <w:rFonts w:eastAsia="SimSun"/>
                <w:b/>
                <w:sz w:val="26"/>
                <w:szCs w:val="26"/>
              </w:rPr>
              <w:t xml:space="preserve"> Writing 1 </w:t>
            </w:r>
          </w:p>
          <w:p w14:paraId="551A00CF" w14:textId="77777777" w:rsidR="00340E16" w:rsidRPr="0060627C" w:rsidRDefault="00340E16" w:rsidP="00E575E4">
            <w:pPr>
              <w:tabs>
                <w:tab w:val="left" w:pos="498"/>
              </w:tabs>
              <w:spacing w:after="160" w:line="360" w:lineRule="auto"/>
              <w:jc w:val="both"/>
              <w:rPr>
                <w:rFonts w:eastAsia="SimSun"/>
                <w:b/>
                <w:sz w:val="26"/>
                <w:szCs w:val="26"/>
              </w:rPr>
            </w:pPr>
            <w:r w:rsidRPr="0060627C">
              <w:rPr>
                <w:rFonts w:eastAsia="SimSun"/>
                <w:b/>
                <w:sz w:val="26"/>
                <w:szCs w:val="26"/>
              </w:rPr>
              <w:lastRenderedPageBreak/>
              <w:t xml:space="preserve">Language knowledge:  </w:t>
            </w:r>
          </w:p>
          <w:p w14:paraId="619DEC86"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sz w:val="26"/>
                <w:szCs w:val="26"/>
              </w:rPr>
              <w:t xml:space="preserve">- Review grammar, vocab in 1,2 </w:t>
            </w:r>
          </w:p>
          <w:p w14:paraId="0287BD08"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sz w:val="26"/>
                <w:szCs w:val="26"/>
              </w:rPr>
              <w:t>- Do exercises.</w:t>
            </w:r>
          </w:p>
          <w:p w14:paraId="2C6B820C"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Listening &amp; Speaking</w:t>
            </w:r>
            <w:r w:rsidRPr="0060627C">
              <w:rPr>
                <w:rFonts w:eastAsia="SimSun"/>
                <w:sz w:val="26"/>
                <w:szCs w:val="26"/>
              </w:rPr>
              <w:t>: practice speaking</w:t>
            </w:r>
          </w:p>
          <w:p w14:paraId="3368CB4C" w14:textId="77777777" w:rsidR="00340E16" w:rsidRPr="0060627C" w:rsidRDefault="00340E16" w:rsidP="00E575E4">
            <w:pPr>
              <w:tabs>
                <w:tab w:val="left" w:pos="1701"/>
              </w:tabs>
              <w:spacing w:line="360" w:lineRule="auto"/>
              <w:jc w:val="both"/>
              <w:rPr>
                <w:rFonts w:eastAsia="SimSun"/>
                <w:sz w:val="26"/>
                <w:szCs w:val="26"/>
              </w:rPr>
            </w:pPr>
            <w:r w:rsidRPr="0060627C">
              <w:rPr>
                <w:rFonts w:eastAsia="SimSun"/>
                <w:b/>
                <w:sz w:val="26"/>
                <w:szCs w:val="26"/>
              </w:rPr>
              <w:t xml:space="preserve"> Reading &amp; Writing:</w:t>
            </w:r>
            <w:r w:rsidRPr="0060627C">
              <w:rPr>
                <w:rFonts w:eastAsia="SimSun"/>
                <w:sz w:val="26"/>
                <w:szCs w:val="26"/>
              </w:rPr>
              <w:t xml:space="preserve"> correct students' writing </w:t>
            </w:r>
          </w:p>
          <w:p w14:paraId="564BF148" w14:textId="77777777" w:rsidR="00340E16" w:rsidRPr="0060627C" w:rsidRDefault="00340E16" w:rsidP="00E575E4">
            <w:pPr>
              <w:tabs>
                <w:tab w:val="left" w:pos="1701"/>
              </w:tabs>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Do test 1</w:t>
            </w:r>
          </w:p>
        </w:tc>
        <w:tc>
          <w:tcPr>
            <w:tcW w:w="709" w:type="dxa"/>
            <w:shd w:val="clear" w:color="auto" w:fill="FFFFFF"/>
            <w:vAlign w:val="center"/>
          </w:tcPr>
          <w:p w14:paraId="3A744CB8"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p w14:paraId="1AB00876" w14:textId="77777777" w:rsidR="00340E16" w:rsidRPr="0060627C" w:rsidRDefault="00340E16" w:rsidP="00E575E4">
            <w:pPr>
              <w:spacing w:before="120" w:after="120" w:line="360" w:lineRule="auto"/>
              <w:jc w:val="center"/>
              <w:rPr>
                <w:rFonts w:eastAsia="SimSun"/>
                <w:sz w:val="26"/>
                <w:szCs w:val="26"/>
              </w:rPr>
            </w:pPr>
          </w:p>
          <w:p w14:paraId="6E4153A2" w14:textId="77777777" w:rsidR="00340E16" w:rsidRPr="0060627C" w:rsidRDefault="00340E16" w:rsidP="00E575E4">
            <w:pPr>
              <w:spacing w:before="120" w:after="120" w:line="360" w:lineRule="auto"/>
              <w:jc w:val="center"/>
              <w:rPr>
                <w:rFonts w:eastAsia="SimSun"/>
                <w:sz w:val="26"/>
                <w:szCs w:val="26"/>
              </w:rPr>
            </w:pPr>
          </w:p>
          <w:p w14:paraId="5B32539A" w14:textId="77777777" w:rsidR="00340E16" w:rsidRPr="0060627C" w:rsidRDefault="00340E16" w:rsidP="00E575E4">
            <w:pPr>
              <w:spacing w:before="120" w:after="120" w:line="360" w:lineRule="auto"/>
              <w:jc w:val="center"/>
              <w:rPr>
                <w:rFonts w:eastAsia="SimSun"/>
                <w:sz w:val="26"/>
                <w:szCs w:val="26"/>
              </w:rPr>
            </w:pPr>
          </w:p>
          <w:p w14:paraId="34BE2E90" w14:textId="77777777" w:rsidR="00340E16" w:rsidRPr="0060627C" w:rsidRDefault="00340E16" w:rsidP="00E575E4">
            <w:pPr>
              <w:spacing w:before="120" w:after="120" w:line="360" w:lineRule="auto"/>
              <w:jc w:val="center"/>
              <w:rPr>
                <w:rFonts w:eastAsia="SimSun"/>
                <w:sz w:val="26"/>
                <w:szCs w:val="26"/>
              </w:rPr>
            </w:pPr>
          </w:p>
          <w:p w14:paraId="7F0D0833" w14:textId="77777777" w:rsidR="00340E16" w:rsidRPr="0060627C" w:rsidRDefault="00340E16" w:rsidP="00E575E4">
            <w:pPr>
              <w:spacing w:before="120" w:after="120" w:line="360" w:lineRule="auto"/>
              <w:jc w:val="center"/>
              <w:rPr>
                <w:rFonts w:eastAsia="SimSun"/>
                <w:sz w:val="26"/>
                <w:szCs w:val="26"/>
              </w:rPr>
            </w:pPr>
          </w:p>
          <w:p w14:paraId="32008E14" w14:textId="77777777" w:rsidR="00340E16" w:rsidRPr="0060627C" w:rsidRDefault="00340E16" w:rsidP="00E575E4">
            <w:pPr>
              <w:spacing w:before="120" w:after="120" w:line="360" w:lineRule="auto"/>
              <w:jc w:val="center"/>
              <w:rPr>
                <w:rFonts w:eastAsia="SimSun"/>
                <w:sz w:val="26"/>
                <w:szCs w:val="26"/>
              </w:rPr>
            </w:pPr>
          </w:p>
          <w:p w14:paraId="5A57715A" w14:textId="77777777" w:rsidR="00340E16" w:rsidRPr="0060627C" w:rsidRDefault="00340E16" w:rsidP="00E575E4">
            <w:pPr>
              <w:spacing w:before="120" w:after="120" w:line="360" w:lineRule="auto"/>
              <w:jc w:val="center"/>
              <w:rPr>
                <w:rFonts w:eastAsia="SimSun"/>
                <w:sz w:val="26"/>
                <w:szCs w:val="26"/>
              </w:rPr>
            </w:pPr>
          </w:p>
          <w:p w14:paraId="67A46C99" w14:textId="77777777" w:rsidR="00340E16" w:rsidRPr="0060627C" w:rsidRDefault="00340E16" w:rsidP="00E575E4">
            <w:pPr>
              <w:spacing w:before="120" w:after="120" w:line="360" w:lineRule="auto"/>
              <w:jc w:val="center"/>
              <w:rPr>
                <w:rFonts w:eastAsia="SimSun"/>
                <w:sz w:val="26"/>
                <w:szCs w:val="26"/>
              </w:rPr>
            </w:pPr>
          </w:p>
          <w:p w14:paraId="29E720CB" w14:textId="77777777" w:rsidR="00340E16" w:rsidRPr="0060627C" w:rsidRDefault="00340E16" w:rsidP="00E575E4">
            <w:pPr>
              <w:spacing w:before="120" w:after="120" w:line="360" w:lineRule="auto"/>
              <w:jc w:val="center"/>
              <w:rPr>
                <w:rFonts w:eastAsia="SimSun"/>
                <w:sz w:val="26"/>
                <w:szCs w:val="26"/>
              </w:rPr>
            </w:pPr>
          </w:p>
          <w:p w14:paraId="22E1E536" w14:textId="77777777" w:rsidR="00340E16" w:rsidRPr="0060627C" w:rsidRDefault="00340E16" w:rsidP="00E575E4">
            <w:pPr>
              <w:spacing w:before="120" w:after="120" w:line="360" w:lineRule="auto"/>
              <w:jc w:val="center"/>
              <w:rPr>
                <w:rFonts w:eastAsia="SimSun"/>
                <w:sz w:val="26"/>
                <w:szCs w:val="26"/>
              </w:rPr>
            </w:pPr>
          </w:p>
          <w:p w14:paraId="4F231DC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p w14:paraId="113B7C32" w14:textId="77777777" w:rsidR="00340E16" w:rsidRPr="0060627C" w:rsidRDefault="00340E16" w:rsidP="00E575E4">
            <w:pPr>
              <w:spacing w:before="120" w:after="120" w:line="360" w:lineRule="auto"/>
              <w:jc w:val="center"/>
              <w:rPr>
                <w:rFonts w:eastAsia="SimSun"/>
                <w:sz w:val="26"/>
                <w:szCs w:val="26"/>
              </w:rPr>
            </w:pPr>
          </w:p>
          <w:p w14:paraId="32185684"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6ABBE35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3</w:t>
            </w:r>
          </w:p>
          <w:p w14:paraId="450C5A57" w14:textId="77777777" w:rsidR="00340E16" w:rsidRPr="0060627C" w:rsidRDefault="00340E16" w:rsidP="00E575E4">
            <w:pPr>
              <w:spacing w:before="120" w:after="120" w:line="360" w:lineRule="auto"/>
              <w:jc w:val="center"/>
              <w:rPr>
                <w:rFonts w:eastAsia="SimSun"/>
                <w:sz w:val="26"/>
                <w:szCs w:val="26"/>
              </w:rPr>
            </w:pPr>
          </w:p>
          <w:p w14:paraId="05F2932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602EC18"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9283AC5" w14:textId="77777777" w:rsidR="00340E16" w:rsidRPr="0060627C" w:rsidRDefault="00340E16" w:rsidP="00E575E4">
            <w:pPr>
              <w:spacing w:before="120" w:after="120" w:line="360" w:lineRule="auto"/>
              <w:jc w:val="center"/>
              <w:rPr>
                <w:rFonts w:eastAsia="SimSun"/>
                <w:sz w:val="26"/>
                <w:szCs w:val="26"/>
              </w:rPr>
            </w:pPr>
          </w:p>
          <w:p w14:paraId="1763808B" w14:textId="77777777" w:rsidR="00340E16" w:rsidRPr="0060627C" w:rsidRDefault="00340E16" w:rsidP="00E575E4">
            <w:pPr>
              <w:spacing w:before="120" w:after="120" w:line="360" w:lineRule="auto"/>
              <w:jc w:val="center"/>
              <w:rPr>
                <w:rFonts w:eastAsia="SimSun"/>
                <w:sz w:val="26"/>
                <w:szCs w:val="26"/>
              </w:rPr>
            </w:pPr>
          </w:p>
          <w:p w14:paraId="5F471A67" w14:textId="77777777" w:rsidR="00340E16" w:rsidRPr="0060627C" w:rsidRDefault="00340E16" w:rsidP="00E575E4">
            <w:pPr>
              <w:spacing w:before="120" w:after="120" w:line="360" w:lineRule="auto"/>
              <w:jc w:val="center"/>
              <w:rPr>
                <w:rFonts w:eastAsia="SimSun"/>
                <w:sz w:val="26"/>
                <w:szCs w:val="26"/>
              </w:rPr>
            </w:pPr>
          </w:p>
          <w:p w14:paraId="45CCCD51" w14:textId="77777777" w:rsidR="00340E16" w:rsidRPr="0060627C" w:rsidRDefault="00340E16" w:rsidP="00E575E4">
            <w:pPr>
              <w:spacing w:before="120" w:after="120" w:line="360" w:lineRule="auto"/>
              <w:jc w:val="center"/>
              <w:rPr>
                <w:rFonts w:eastAsia="SimSun"/>
                <w:sz w:val="26"/>
                <w:szCs w:val="26"/>
              </w:rPr>
            </w:pPr>
          </w:p>
          <w:p w14:paraId="5CED657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1A5AFD59" w14:textId="77777777" w:rsidR="00340E16" w:rsidRPr="0060627C" w:rsidRDefault="00340E16" w:rsidP="00E575E4">
            <w:pPr>
              <w:spacing w:before="120" w:after="120" w:line="360" w:lineRule="auto"/>
              <w:jc w:val="center"/>
              <w:rPr>
                <w:rFonts w:eastAsia="SimSun"/>
                <w:sz w:val="26"/>
                <w:szCs w:val="26"/>
              </w:rPr>
            </w:pPr>
          </w:p>
          <w:p w14:paraId="2FB5F4C2" w14:textId="77777777" w:rsidR="00340E16" w:rsidRPr="0060627C" w:rsidRDefault="00340E16" w:rsidP="00E575E4">
            <w:pPr>
              <w:spacing w:before="120" w:after="120" w:line="360" w:lineRule="auto"/>
              <w:jc w:val="center"/>
              <w:rPr>
                <w:rFonts w:eastAsia="SimSun"/>
                <w:sz w:val="26"/>
                <w:szCs w:val="26"/>
              </w:rPr>
            </w:pPr>
          </w:p>
          <w:p w14:paraId="727B7D8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068AC590" w14:textId="77777777" w:rsidR="00340E16" w:rsidRPr="0060627C" w:rsidRDefault="00340E16" w:rsidP="00E575E4">
            <w:pPr>
              <w:spacing w:before="120" w:after="120" w:line="360" w:lineRule="auto"/>
              <w:jc w:val="center"/>
              <w:rPr>
                <w:rFonts w:eastAsia="SimSun"/>
                <w:sz w:val="26"/>
                <w:szCs w:val="26"/>
              </w:rPr>
            </w:pPr>
          </w:p>
          <w:p w14:paraId="14C9D6FE" w14:textId="77777777" w:rsidR="00340E16" w:rsidRPr="0060627C" w:rsidRDefault="00340E16" w:rsidP="00E575E4">
            <w:pPr>
              <w:spacing w:before="120" w:after="120" w:line="360" w:lineRule="auto"/>
              <w:jc w:val="center"/>
              <w:rPr>
                <w:rFonts w:eastAsia="SimSun"/>
                <w:sz w:val="26"/>
                <w:szCs w:val="26"/>
              </w:rPr>
            </w:pPr>
          </w:p>
          <w:p w14:paraId="1E49922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778F81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1</w:t>
            </w:r>
          </w:p>
          <w:p w14:paraId="46D2C2AE" w14:textId="77777777" w:rsidR="00340E16" w:rsidRPr="0060627C" w:rsidRDefault="00340E16" w:rsidP="00E575E4">
            <w:pPr>
              <w:spacing w:before="120" w:after="120" w:line="360" w:lineRule="auto"/>
              <w:jc w:val="center"/>
              <w:rPr>
                <w:rFonts w:eastAsia="SimSun"/>
                <w:sz w:val="26"/>
                <w:szCs w:val="26"/>
              </w:rPr>
            </w:pPr>
          </w:p>
          <w:p w14:paraId="1E8360C2" w14:textId="77777777" w:rsidR="00340E16" w:rsidRPr="0060627C" w:rsidRDefault="00340E16" w:rsidP="00E575E4">
            <w:pPr>
              <w:spacing w:before="120" w:after="120" w:line="360" w:lineRule="auto"/>
              <w:jc w:val="center"/>
              <w:rPr>
                <w:rFonts w:eastAsia="SimSun"/>
                <w:sz w:val="26"/>
                <w:szCs w:val="26"/>
              </w:rPr>
            </w:pPr>
          </w:p>
        </w:tc>
        <w:tc>
          <w:tcPr>
            <w:tcW w:w="1496" w:type="dxa"/>
            <w:shd w:val="clear" w:color="auto" w:fill="FFFFFF"/>
            <w:vAlign w:val="center"/>
          </w:tcPr>
          <w:p w14:paraId="3123BA42"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2</w:t>
            </w:r>
          </w:p>
          <w:p w14:paraId="42AD5044" w14:textId="77777777" w:rsidR="00340E16" w:rsidRPr="0060627C" w:rsidRDefault="00340E16" w:rsidP="00E575E4">
            <w:pPr>
              <w:spacing w:before="120" w:after="120" w:line="360" w:lineRule="auto"/>
              <w:jc w:val="center"/>
              <w:rPr>
                <w:rFonts w:eastAsia="SimSun"/>
                <w:sz w:val="26"/>
                <w:szCs w:val="26"/>
              </w:rPr>
            </w:pPr>
          </w:p>
          <w:p w14:paraId="0DED15D3" w14:textId="77777777" w:rsidR="00340E16" w:rsidRPr="0060627C" w:rsidRDefault="00340E16" w:rsidP="00E575E4">
            <w:pPr>
              <w:spacing w:before="120" w:after="120" w:line="360" w:lineRule="auto"/>
              <w:jc w:val="center"/>
              <w:rPr>
                <w:rFonts w:eastAsia="SimSun"/>
                <w:sz w:val="26"/>
                <w:szCs w:val="26"/>
              </w:rPr>
            </w:pPr>
          </w:p>
          <w:p w14:paraId="5B6B0050" w14:textId="77777777" w:rsidR="00340E16" w:rsidRPr="0060627C" w:rsidRDefault="00340E16" w:rsidP="00E575E4">
            <w:pPr>
              <w:spacing w:before="120" w:after="120" w:line="360" w:lineRule="auto"/>
              <w:jc w:val="center"/>
              <w:rPr>
                <w:rFonts w:eastAsia="SimSun"/>
                <w:sz w:val="26"/>
                <w:szCs w:val="26"/>
              </w:rPr>
            </w:pPr>
          </w:p>
          <w:p w14:paraId="32F7F3E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D549B8A" w14:textId="77777777" w:rsidR="00340E16" w:rsidRPr="0060627C" w:rsidRDefault="00340E16" w:rsidP="00E575E4">
            <w:pPr>
              <w:spacing w:before="120" w:after="120" w:line="360" w:lineRule="auto"/>
              <w:jc w:val="center"/>
              <w:rPr>
                <w:rFonts w:eastAsia="SimSun"/>
                <w:sz w:val="26"/>
                <w:szCs w:val="26"/>
              </w:rPr>
            </w:pPr>
          </w:p>
          <w:p w14:paraId="61DFE6EE" w14:textId="77777777" w:rsidR="00340E16" w:rsidRPr="0060627C" w:rsidRDefault="00340E16" w:rsidP="00E575E4">
            <w:pPr>
              <w:spacing w:before="120" w:after="120" w:line="360" w:lineRule="auto"/>
              <w:jc w:val="center"/>
              <w:rPr>
                <w:rFonts w:eastAsia="SimSun"/>
                <w:sz w:val="26"/>
                <w:szCs w:val="26"/>
              </w:rPr>
            </w:pPr>
          </w:p>
          <w:p w14:paraId="65AB2495" w14:textId="77777777" w:rsidR="00340E16" w:rsidRPr="0060627C" w:rsidRDefault="00340E16" w:rsidP="00E575E4">
            <w:pPr>
              <w:spacing w:before="120" w:after="120" w:line="360" w:lineRule="auto"/>
              <w:jc w:val="center"/>
              <w:rPr>
                <w:rFonts w:eastAsia="SimSun"/>
                <w:sz w:val="26"/>
                <w:szCs w:val="26"/>
              </w:rPr>
            </w:pPr>
          </w:p>
          <w:p w14:paraId="71A74616" w14:textId="77777777" w:rsidR="00340E16" w:rsidRPr="0060627C" w:rsidRDefault="00340E16" w:rsidP="00E575E4">
            <w:pPr>
              <w:spacing w:before="120" w:after="120" w:line="360" w:lineRule="auto"/>
              <w:jc w:val="center"/>
              <w:rPr>
                <w:rFonts w:eastAsia="SimSun"/>
                <w:sz w:val="26"/>
                <w:szCs w:val="26"/>
              </w:rPr>
            </w:pPr>
          </w:p>
          <w:p w14:paraId="3938B1A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F0430A7" w14:textId="77777777" w:rsidR="00340E16" w:rsidRPr="0060627C" w:rsidRDefault="00340E16" w:rsidP="00E575E4">
            <w:pPr>
              <w:spacing w:before="120" w:after="120" w:line="360" w:lineRule="auto"/>
              <w:jc w:val="center"/>
              <w:rPr>
                <w:rFonts w:eastAsia="SimSun"/>
                <w:sz w:val="26"/>
                <w:szCs w:val="26"/>
              </w:rPr>
            </w:pPr>
          </w:p>
          <w:p w14:paraId="6ECB607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0B40A15B" w14:textId="77777777" w:rsidR="00340E16" w:rsidRPr="0060627C" w:rsidRDefault="00340E16" w:rsidP="00E575E4">
            <w:pPr>
              <w:spacing w:before="120" w:after="120" w:line="360" w:lineRule="auto"/>
              <w:jc w:val="center"/>
              <w:rPr>
                <w:rFonts w:eastAsia="SimSun"/>
                <w:sz w:val="26"/>
                <w:szCs w:val="26"/>
              </w:rPr>
            </w:pPr>
          </w:p>
          <w:p w14:paraId="497AD7BB" w14:textId="77777777" w:rsidR="00340E16" w:rsidRPr="0060627C" w:rsidRDefault="00340E16" w:rsidP="00E575E4">
            <w:pPr>
              <w:spacing w:before="120" w:after="120" w:line="360" w:lineRule="auto"/>
              <w:jc w:val="center"/>
              <w:rPr>
                <w:rFonts w:eastAsia="SimSun"/>
                <w:sz w:val="26"/>
                <w:szCs w:val="26"/>
              </w:rPr>
            </w:pPr>
          </w:p>
          <w:p w14:paraId="08B2F934"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50EF25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1</w:t>
            </w:r>
          </w:p>
        </w:tc>
        <w:tc>
          <w:tcPr>
            <w:tcW w:w="850" w:type="dxa"/>
            <w:shd w:val="clear" w:color="auto" w:fill="FFFFFF"/>
            <w:vAlign w:val="center"/>
          </w:tcPr>
          <w:p w14:paraId="3972F0A2"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1</w:t>
            </w:r>
          </w:p>
        </w:tc>
      </w:tr>
      <w:tr w:rsidR="0060627C" w:rsidRPr="0060627C" w14:paraId="6B79662C" w14:textId="77777777" w:rsidTr="00E575E4">
        <w:tc>
          <w:tcPr>
            <w:tcW w:w="567" w:type="dxa"/>
            <w:shd w:val="clear" w:color="auto" w:fill="FFFFFF"/>
          </w:tcPr>
          <w:p w14:paraId="7DE70998"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3</w:t>
            </w:r>
          </w:p>
        </w:tc>
        <w:tc>
          <w:tcPr>
            <w:tcW w:w="4820" w:type="dxa"/>
            <w:shd w:val="clear" w:color="auto" w:fill="FFFFFF"/>
          </w:tcPr>
          <w:p w14:paraId="23680947" w14:textId="77777777" w:rsidR="00340E16" w:rsidRPr="0060627C" w:rsidRDefault="00340E16" w:rsidP="00E575E4">
            <w:pPr>
              <w:tabs>
                <w:tab w:val="left" w:pos="484"/>
              </w:tabs>
              <w:spacing w:after="160" w:line="360" w:lineRule="auto"/>
              <w:jc w:val="both"/>
              <w:rPr>
                <w:rFonts w:eastAsia="SimSun"/>
                <w:b/>
                <w:sz w:val="26"/>
                <w:szCs w:val="26"/>
              </w:rPr>
            </w:pPr>
            <w:r w:rsidRPr="0060627C">
              <w:rPr>
                <w:rFonts w:eastAsia="SimSun"/>
                <w:b/>
                <w:sz w:val="26"/>
                <w:szCs w:val="26"/>
              </w:rPr>
              <w:t>Unit 3: Getting there</w:t>
            </w:r>
          </w:p>
          <w:p w14:paraId="6938A269" w14:textId="77777777" w:rsidR="00340E16" w:rsidRPr="0060627C" w:rsidRDefault="00340E16" w:rsidP="00E575E4">
            <w:pPr>
              <w:spacing w:line="360" w:lineRule="auto"/>
              <w:jc w:val="both"/>
              <w:rPr>
                <w:b/>
                <w:sz w:val="26"/>
                <w:szCs w:val="26"/>
              </w:rPr>
            </w:pPr>
            <w:r w:rsidRPr="0060627C">
              <w:rPr>
                <w:b/>
                <w:sz w:val="26"/>
                <w:szCs w:val="26"/>
              </w:rPr>
              <w:t>Language knowledge</w:t>
            </w:r>
            <w:r w:rsidRPr="0060627C">
              <w:rPr>
                <w:rFonts w:eastAsia="SimSun"/>
                <w:b/>
                <w:sz w:val="26"/>
                <w:szCs w:val="26"/>
              </w:rPr>
              <w:t>:</w:t>
            </w:r>
          </w:p>
          <w:p w14:paraId="3CBB8A22"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Grammar: past simple, past continuous, quantifiers with Getting (un)countable nouns </w:t>
            </w:r>
          </w:p>
          <w:p w14:paraId="01AF1B17"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Vocabulary: places in town, travelling by plane, transport</w:t>
            </w:r>
          </w:p>
          <w:p w14:paraId="35AEE193"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b/>
                <w:sz w:val="26"/>
                <w:szCs w:val="26"/>
              </w:rPr>
              <w:t>Listening &amp; speaking</w:t>
            </w:r>
            <w:r w:rsidRPr="0060627C">
              <w:rPr>
                <w:rFonts w:eastAsia="SimSun"/>
                <w:sz w:val="26"/>
                <w:szCs w:val="26"/>
              </w:rPr>
              <w:t xml:space="preserve">: </w:t>
            </w:r>
          </w:p>
          <w:p w14:paraId="1110A24B"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 Asking for directions </w:t>
            </w:r>
          </w:p>
          <w:p w14:paraId="462ED237"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 Travel news </w:t>
            </w:r>
          </w:p>
          <w:p w14:paraId="0D435FF3"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 Talk about buildings and places town, </w:t>
            </w:r>
          </w:p>
          <w:p w14:paraId="6CC4AA31"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 Ask for and give directions talk about different ways of travelling discussing where. </w:t>
            </w:r>
          </w:p>
          <w:p w14:paraId="4FC20D7D"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b/>
                <w:sz w:val="26"/>
                <w:szCs w:val="26"/>
              </w:rPr>
              <w:t>Reading &amp; writing:</w:t>
            </w:r>
            <w:r w:rsidRPr="0060627C">
              <w:rPr>
                <w:rFonts w:eastAsia="SimSun"/>
                <w:sz w:val="26"/>
                <w:szCs w:val="26"/>
              </w:rPr>
              <w:t xml:space="preserve"> lessons in life: how not to miss flights </w:t>
            </w:r>
          </w:p>
          <w:p w14:paraId="628C5FA1"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Write a letter telling a person how to get to a place. </w:t>
            </w:r>
          </w:p>
        </w:tc>
        <w:tc>
          <w:tcPr>
            <w:tcW w:w="709" w:type="dxa"/>
            <w:shd w:val="clear" w:color="auto" w:fill="FFFFFF"/>
            <w:vAlign w:val="center"/>
          </w:tcPr>
          <w:p w14:paraId="3E3DA0E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tc>
        <w:tc>
          <w:tcPr>
            <w:tcW w:w="850" w:type="dxa"/>
            <w:shd w:val="clear" w:color="auto" w:fill="FFFFFF"/>
            <w:vAlign w:val="center"/>
          </w:tcPr>
          <w:p w14:paraId="5D5333C2"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5BF571E4" w14:textId="77777777" w:rsidR="00340E16" w:rsidRPr="0060627C" w:rsidRDefault="00340E16" w:rsidP="00E575E4">
            <w:pPr>
              <w:spacing w:before="120" w:after="120" w:line="360" w:lineRule="auto"/>
              <w:jc w:val="center"/>
              <w:rPr>
                <w:rFonts w:eastAsia="SimSun"/>
                <w:sz w:val="26"/>
                <w:szCs w:val="26"/>
              </w:rPr>
            </w:pPr>
          </w:p>
          <w:p w14:paraId="721F1E8D"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2EE4088D" w14:textId="77777777" w:rsidR="00340E16" w:rsidRPr="0060627C" w:rsidRDefault="00340E16" w:rsidP="00E575E4">
            <w:pPr>
              <w:spacing w:before="120" w:after="120" w:line="360" w:lineRule="auto"/>
              <w:jc w:val="center"/>
              <w:rPr>
                <w:rFonts w:eastAsia="SimSun"/>
                <w:sz w:val="26"/>
                <w:szCs w:val="26"/>
              </w:rPr>
            </w:pPr>
          </w:p>
          <w:p w14:paraId="7D28D07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21D2CE8F" w14:textId="77777777" w:rsidR="00340E16" w:rsidRPr="0060627C" w:rsidRDefault="00340E16" w:rsidP="00E575E4">
            <w:pPr>
              <w:spacing w:before="120" w:after="120" w:line="360" w:lineRule="auto"/>
              <w:jc w:val="center"/>
              <w:rPr>
                <w:rFonts w:eastAsia="SimSun"/>
                <w:sz w:val="26"/>
                <w:szCs w:val="26"/>
              </w:rPr>
            </w:pPr>
          </w:p>
          <w:p w14:paraId="2F4B0FB4" w14:textId="77777777" w:rsidR="00340E16" w:rsidRPr="0060627C" w:rsidRDefault="00340E16" w:rsidP="00E575E4">
            <w:pPr>
              <w:spacing w:before="120" w:after="120" w:line="360" w:lineRule="auto"/>
              <w:jc w:val="center"/>
              <w:rPr>
                <w:rFonts w:eastAsia="SimSun"/>
                <w:sz w:val="26"/>
                <w:szCs w:val="26"/>
              </w:rPr>
            </w:pPr>
          </w:p>
          <w:p w14:paraId="6DA6385E" w14:textId="77777777" w:rsidR="00340E16" w:rsidRPr="0060627C" w:rsidRDefault="00340E16" w:rsidP="00E575E4">
            <w:pPr>
              <w:spacing w:before="120" w:after="120" w:line="360" w:lineRule="auto"/>
              <w:jc w:val="center"/>
              <w:rPr>
                <w:rFonts w:eastAsia="SimSun"/>
                <w:sz w:val="26"/>
                <w:szCs w:val="26"/>
              </w:rPr>
            </w:pPr>
          </w:p>
          <w:p w14:paraId="1CCD4F08" w14:textId="77777777" w:rsidR="00340E16" w:rsidRPr="0060627C" w:rsidRDefault="00340E16" w:rsidP="00E575E4">
            <w:pPr>
              <w:spacing w:before="120" w:after="120" w:line="360" w:lineRule="auto"/>
              <w:jc w:val="center"/>
              <w:rPr>
                <w:rFonts w:eastAsia="SimSun"/>
                <w:sz w:val="26"/>
                <w:szCs w:val="26"/>
              </w:rPr>
            </w:pPr>
          </w:p>
        </w:tc>
        <w:tc>
          <w:tcPr>
            <w:tcW w:w="1496" w:type="dxa"/>
            <w:shd w:val="clear" w:color="auto" w:fill="FFFFFF"/>
            <w:vAlign w:val="center"/>
          </w:tcPr>
          <w:p w14:paraId="0B5DBA8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3</w:t>
            </w:r>
          </w:p>
          <w:p w14:paraId="25C89D1D" w14:textId="77777777" w:rsidR="00340E16" w:rsidRPr="0060627C" w:rsidRDefault="00340E16" w:rsidP="00E575E4">
            <w:pPr>
              <w:spacing w:before="120" w:after="120" w:line="360" w:lineRule="auto"/>
              <w:jc w:val="center"/>
              <w:rPr>
                <w:rFonts w:eastAsia="SimSun"/>
                <w:sz w:val="26"/>
                <w:szCs w:val="26"/>
              </w:rPr>
            </w:pPr>
          </w:p>
          <w:p w14:paraId="1C40287F" w14:textId="77777777" w:rsidR="00340E16" w:rsidRPr="0060627C" w:rsidRDefault="00340E16" w:rsidP="00E575E4">
            <w:pPr>
              <w:spacing w:before="120" w:after="120" w:line="360" w:lineRule="auto"/>
              <w:jc w:val="center"/>
              <w:rPr>
                <w:rFonts w:eastAsia="SimSun"/>
                <w:sz w:val="26"/>
                <w:szCs w:val="26"/>
              </w:rPr>
            </w:pPr>
          </w:p>
          <w:p w14:paraId="645E4423" w14:textId="77777777" w:rsidR="00340E16" w:rsidRPr="0060627C" w:rsidRDefault="00340E16" w:rsidP="00E575E4">
            <w:pPr>
              <w:spacing w:before="120" w:after="120" w:line="360" w:lineRule="auto"/>
              <w:jc w:val="center"/>
              <w:rPr>
                <w:rFonts w:eastAsia="SimSun"/>
                <w:sz w:val="26"/>
                <w:szCs w:val="26"/>
              </w:rPr>
            </w:pPr>
          </w:p>
          <w:p w14:paraId="0F68CECE" w14:textId="77777777" w:rsidR="00340E16" w:rsidRPr="0060627C" w:rsidRDefault="00340E16" w:rsidP="00E575E4">
            <w:pPr>
              <w:spacing w:before="120" w:after="120" w:line="360" w:lineRule="auto"/>
              <w:jc w:val="center"/>
              <w:rPr>
                <w:rFonts w:eastAsia="SimSun"/>
                <w:sz w:val="26"/>
                <w:szCs w:val="26"/>
              </w:rPr>
            </w:pPr>
          </w:p>
          <w:p w14:paraId="42D27161" w14:textId="77777777" w:rsidR="00340E16" w:rsidRPr="0060627C" w:rsidRDefault="00340E16" w:rsidP="00E575E4">
            <w:pPr>
              <w:spacing w:before="120" w:after="120" w:line="360" w:lineRule="auto"/>
              <w:jc w:val="center"/>
              <w:rPr>
                <w:rFonts w:eastAsia="SimSun"/>
                <w:sz w:val="26"/>
                <w:szCs w:val="26"/>
              </w:rPr>
            </w:pPr>
          </w:p>
          <w:p w14:paraId="1E54671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27039075" w14:textId="77777777" w:rsidR="00340E16" w:rsidRPr="0060627C" w:rsidRDefault="00340E16" w:rsidP="00E575E4">
            <w:pPr>
              <w:spacing w:before="120" w:after="120" w:line="360" w:lineRule="auto"/>
              <w:jc w:val="center"/>
              <w:rPr>
                <w:rFonts w:eastAsia="SimSun"/>
                <w:sz w:val="26"/>
                <w:szCs w:val="26"/>
              </w:rPr>
            </w:pPr>
          </w:p>
          <w:p w14:paraId="4EC9ADB2" w14:textId="77777777" w:rsidR="00340E16" w:rsidRPr="0060627C" w:rsidRDefault="00340E16" w:rsidP="00E575E4">
            <w:pPr>
              <w:spacing w:before="120" w:after="120" w:line="360" w:lineRule="auto"/>
              <w:jc w:val="center"/>
              <w:rPr>
                <w:rFonts w:eastAsia="SimSun"/>
                <w:sz w:val="26"/>
                <w:szCs w:val="26"/>
              </w:rPr>
            </w:pPr>
          </w:p>
          <w:p w14:paraId="2A1973A9" w14:textId="77777777" w:rsidR="00340E16" w:rsidRPr="0060627C" w:rsidRDefault="00340E16" w:rsidP="00E575E4">
            <w:pPr>
              <w:spacing w:before="120" w:after="120" w:line="360" w:lineRule="auto"/>
              <w:jc w:val="center"/>
              <w:rPr>
                <w:rFonts w:eastAsia="SimSun"/>
                <w:sz w:val="26"/>
                <w:szCs w:val="26"/>
              </w:rPr>
            </w:pPr>
          </w:p>
          <w:p w14:paraId="2D76E6B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57F0ABF" w14:textId="77777777" w:rsidR="00340E16" w:rsidRPr="0060627C" w:rsidRDefault="00340E16" w:rsidP="00E575E4">
            <w:pPr>
              <w:spacing w:before="120" w:after="120" w:line="360" w:lineRule="auto"/>
              <w:jc w:val="center"/>
              <w:rPr>
                <w:rFonts w:eastAsia="SimSun"/>
                <w:sz w:val="26"/>
                <w:szCs w:val="26"/>
              </w:rPr>
            </w:pPr>
          </w:p>
          <w:p w14:paraId="35CC27A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41A7C45" w14:textId="77777777" w:rsidR="00340E16" w:rsidRPr="0060627C" w:rsidRDefault="00340E16" w:rsidP="00E575E4">
            <w:pPr>
              <w:spacing w:before="120" w:after="120" w:line="360" w:lineRule="auto"/>
              <w:jc w:val="center"/>
              <w:rPr>
                <w:rFonts w:eastAsia="SimSun"/>
                <w:sz w:val="26"/>
                <w:szCs w:val="26"/>
              </w:rPr>
            </w:pPr>
          </w:p>
          <w:p w14:paraId="371E6944"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24B91578"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02FF6215" w14:textId="77777777" w:rsidTr="00E575E4">
        <w:tc>
          <w:tcPr>
            <w:tcW w:w="567" w:type="dxa"/>
            <w:shd w:val="clear" w:color="auto" w:fill="FFFFFF"/>
          </w:tcPr>
          <w:p w14:paraId="2B518E10" w14:textId="77777777" w:rsidR="00340E16" w:rsidRPr="0060627C" w:rsidRDefault="00340E16" w:rsidP="00670B77">
            <w:pPr>
              <w:pStyle w:val="ListParagraph"/>
              <w:numPr>
                <w:ilvl w:val="0"/>
                <w:numId w:val="204"/>
              </w:numPr>
              <w:spacing w:before="120" w:after="120" w:line="360" w:lineRule="auto"/>
              <w:jc w:val="both"/>
              <w:rPr>
                <w:rFonts w:eastAsia="SimSun"/>
                <w:sz w:val="26"/>
                <w:szCs w:val="26"/>
              </w:rPr>
            </w:pPr>
          </w:p>
        </w:tc>
        <w:tc>
          <w:tcPr>
            <w:tcW w:w="4820" w:type="dxa"/>
            <w:shd w:val="clear" w:color="auto" w:fill="FFFFFF"/>
          </w:tcPr>
          <w:p w14:paraId="72C3BAD3" w14:textId="77777777" w:rsidR="00340E16" w:rsidRPr="0060627C" w:rsidRDefault="00340E16" w:rsidP="00E575E4">
            <w:pPr>
              <w:tabs>
                <w:tab w:val="left" w:pos="484"/>
              </w:tabs>
              <w:spacing w:after="160"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Unit 4: Eat</w:t>
            </w:r>
          </w:p>
          <w:p w14:paraId="59E327A3" w14:textId="77777777" w:rsidR="00340E16" w:rsidRPr="0060627C" w:rsidRDefault="00340E16" w:rsidP="00E575E4">
            <w:pPr>
              <w:spacing w:line="360" w:lineRule="auto"/>
              <w:jc w:val="both"/>
              <w:rPr>
                <w:b/>
                <w:sz w:val="26"/>
                <w:szCs w:val="26"/>
              </w:rPr>
            </w:pPr>
            <w:r w:rsidRPr="0060627C">
              <w:rPr>
                <w:b/>
                <w:sz w:val="26"/>
                <w:szCs w:val="26"/>
              </w:rPr>
              <w:t>Language knowledge</w:t>
            </w:r>
            <w:r w:rsidRPr="0060627C">
              <w:rPr>
                <w:rFonts w:eastAsia="SimSun"/>
                <w:b/>
                <w:sz w:val="26"/>
                <w:szCs w:val="26"/>
              </w:rPr>
              <w:t>:</w:t>
            </w:r>
          </w:p>
          <w:p w14:paraId="7A748322"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Grammar: present perfect, discussing too </w:t>
            </w:r>
            <w:r w:rsidRPr="0060627C">
              <w:rPr>
                <w:rFonts w:eastAsia="SimSun"/>
                <w:sz w:val="26"/>
                <w:szCs w:val="26"/>
              </w:rPr>
              <w:lastRenderedPageBreak/>
              <w:t xml:space="preserve">and not...enough eat </w:t>
            </w:r>
          </w:p>
          <w:p w14:paraId="62D7B745"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Vocabulary: restaurants, </w:t>
            </w:r>
          </w:p>
          <w:p w14:paraId="089EBF17"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Discuss describing food</w:t>
            </w:r>
          </w:p>
          <w:p w14:paraId="4D1593D8" w14:textId="77777777" w:rsidR="00340E16" w:rsidRPr="0060627C" w:rsidRDefault="00340E16" w:rsidP="00E575E4">
            <w:pPr>
              <w:tabs>
                <w:tab w:val="left" w:pos="484"/>
              </w:tabs>
              <w:spacing w:after="160"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Listening &amp; speaking: </w:t>
            </w:r>
          </w:p>
          <w:p w14:paraId="4FD5B20A"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Discussing where to eat</w:t>
            </w:r>
          </w:p>
          <w:p w14:paraId="541C0B0A"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Discuss where and what to eat </w:t>
            </w:r>
          </w:p>
          <w:p w14:paraId="52E05D91"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Ask and answer questions in a restaurant </w:t>
            </w:r>
          </w:p>
          <w:p w14:paraId="047262D7"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sz w:val="26"/>
                <w:szCs w:val="26"/>
              </w:rPr>
              <w:t xml:space="preserve">- Talk about typical foods and eating habits. </w:t>
            </w:r>
          </w:p>
          <w:p w14:paraId="33467972" w14:textId="77777777" w:rsidR="00340E16" w:rsidRPr="0060627C" w:rsidRDefault="00340E16" w:rsidP="00E575E4">
            <w:pPr>
              <w:tabs>
                <w:tab w:val="left" w:pos="484"/>
              </w:tabs>
              <w:spacing w:after="160" w:line="360" w:lineRule="auto"/>
              <w:jc w:val="both"/>
              <w:rPr>
                <w:rFonts w:eastAsia="SimSun"/>
                <w:sz w:val="26"/>
                <w:szCs w:val="26"/>
              </w:rPr>
            </w:pPr>
            <w:r w:rsidRPr="0060627C">
              <w:rPr>
                <w:rFonts w:eastAsia="SimSun"/>
                <w:b/>
                <w:sz w:val="26"/>
                <w:szCs w:val="26"/>
              </w:rPr>
              <w:t>Reading &amp; writing:</w:t>
            </w:r>
            <w:r w:rsidRPr="0060627C">
              <w:rPr>
                <w:rFonts w:eastAsia="SimSun"/>
                <w:sz w:val="26"/>
                <w:szCs w:val="26"/>
              </w:rPr>
              <w:t xml:space="preserve"> </w:t>
            </w:r>
          </w:p>
          <w:p w14:paraId="31ADCBC1"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sz w:val="26"/>
                <w:szCs w:val="26"/>
              </w:rPr>
              <w:t xml:space="preserve">- Breakfast around the world, describe restaurants and meals </w:t>
            </w:r>
          </w:p>
          <w:p w14:paraId="736E6D92"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sz w:val="26"/>
                <w:szCs w:val="26"/>
              </w:rPr>
              <w:t>-  Write about your experiences at a restaurant</w:t>
            </w:r>
          </w:p>
          <w:p w14:paraId="6E6E7EA9" w14:textId="77777777" w:rsidR="00340E16" w:rsidRPr="0060627C" w:rsidRDefault="00340E16" w:rsidP="00E575E4">
            <w:pPr>
              <w:tabs>
                <w:tab w:val="left" w:pos="498"/>
              </w:tabs>
              <w:spacing w:after="160"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Review 2 </w:t>
            </w:r>
          </w:p>
          <w:p w14:paraId="1FFE06B8" w14:textId="77777777" w:rsidR="00340E16" w:rsidRPr="0060627C" w:rsidRDefault="00340E16" w:rsidP="00E575E4">
            <w:pPr>
              <w:tabs>
                <w:tab w:val="left" w:pos="498"/>
              </w:tabs>
              <w:spacing w:after="160" w:line="360" w:lineRule="auto"/>
              <w:jc w:val="both"/>
              <w:rPr>
                <w:rFonts w:eastAsia="SimSun"/>
                <w:b/>
                <w:sz w:val="26"/>
                <w:szCs w:val="26"/>
              </w:rPr>
            </w:pPr>
            <w:r w:rsidRPr="0060627C">
              <w:rPr>
                <w:rFonts w:eastAsia="SimSun"/>
                <w:b/>
                <w:sz w:val="26"/>
                <w:szCs w:val="26"/>
              </w:rPr>
              <w:t xml:space="preserve"> Writing 2 </w:t>
            </w:r>
          </w:p>
          <w:p w14:paraId="6F5474EB" w14:textId="77777777" w:rsidR="00340E16" w:rsidRPr="0060627C" w:rsidRDefault="00340E16" w:rsidP="00E575E4">
            <w:pPr>
              <w:tabs>
                <w:tab w:val="left" w:pos="498"/>
              </w:tabs>
              <w:spacing w:after="160" w:line="360" w:lineRule="auto"/>
              <w:jc w:val="both"/>
              <w:rPr>
                <w:rFonts w:eastAsia="SimSun"/>
                <w:b/>
                <w:sz w:val="26"/>
                <w:szCs w:val="26"/>
              </w:rPr>
            </w:pPr>
            <w:r w:rsidRPr="0060627C">
              <w:rPr>
                <w:rFonts w:eastAsia="SimSun"/>
                <w:b/>
                <w:sz w:val="26"/>
                <w:szCs w:val="26"/>
              </w:rPr>
              <w:t>Language knowledge:</w:t>
            </w:r>
          </w:p>
          <w:p w14:paraId="16163E6E"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sz w:val="26"/>
                <w:szCs w:val="26"/>
              </w:rPr>
              <w:t xml:space="preserve">- Review grammar, vocab in 3,4 </w:t>
            </w:r>
          </w:p>
          <w:p w14:paraId="6E65BA87"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sz w:val="26"/>
                <w:szCs w:val="26"/>
              </w:rPr>
              <w:t>- Do exercises.</w:t>
            </w:r>
          </w:p>
          <w:p w14:paraId="4FB1D291"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Listening &amp; Speaking</w:t>
            </w:r>
            <w:r w:rsidRPr="0060627C">
              <w:rPr>
                <w:rFonts w:eastAsia="SimSun"/>
                <w:sz w:val="26"/>
                <w:szCs w:val="26"/>
              </w:rPr>
              <w:t>: practice speaking</w:t>
            </w:r>
          </w:p>
          <w:p w14:paraId="73E7D286" w14:textId="77777777" w:rsidR="00340E16" w:rsidRPr="0060627C" w:rsidRDefault="00340E16" w:rsidP="00E575E4">
            <w:pPr>
              <w:tabs>
                <w:tab w:val="left" w:pos="498"/>
              </w:tabs>
              <w:spacing w:after="160" w:line="360" w:lineRule="auto"/>
              <w:jc w:val="both"/>
              <w:rPr>
                <w:rFonts w:eastAsia="SimSun"/>
                <w:sz w:val="26"/>
                <w:szCs w:val="26"/>
              </w:rPr>
            </w:pPr>
            <w:r w:rsidRPr="0060627C">
              <w:rPr>
                <w:rFonts w:eastAsia="SimSun"/>
                <w:b/>
                <w:sz w:val="26"/>
                <w:szCs w:val="26"/>
              </w:rPr>
              <w:t xml:space="preserve"> Reading &amp; Writing:</w:t>
            </w:r>
            <w:r w:rsidRPr="0060627C">
              <w:rPr>
                <w:rFonts w:eastAsia="SimSun"/>
                <w:sz w:val="26"/>
                <w:szCs w:val="26"/>
              </w:rPr>
              <w:t xml:space="preserve"> correct students' writing</w:t>
            </w:r>
          </w:p>
          <w:p w14:paraId="1F845452" w14:textId="77777777" w:rsidR="00340E16" w:rsidRPr="0060627C" w:rsidRDefault="00340E16" w:rsidP="00E575E4">
            <w:pPr>
              <w:tabs>
                <w:tab w:val="left" w:pos="498"/>
              </w:tabs>
              <w:spacing w:after="160" w:line="360" w:lineRule="auto"/>
              <w:jc w:val="both"/>
              <w:rPr>
                <w:rFonts w:eastAsia="SimSun"/>
                <w:b/>
                <w:sz w:val="26"/>
                <w:szCs w:val="26"/>
              </w:rPr>
            </w:pPr>
            <w:r w:rsidRPr="0060627C">
              <w:rPr>
                <w:rFonts w:eastAsia="SimSun"/>
                <w:b/>
                <w:sz w:val="26"/>
                <w:szCs w:val="26"/>
              </w:rPr>
              <w:t>- Do and correct the KET test 2</w:t>
            </w:r>
          </w:p>
        </w:tc>
        <w:tc>
          <w:tcPr>
            <w:tcW w:w="709" w:type="dxa"/>
            <w:shd w:val="clear" w:color="auto" w:fill="FFFFFF"/>
            <w:vAlign w:val="center"/>
          </w:tcPr>
          <w:p w14:paraId="32A3882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p w14:paraId="46AB537A" w14:textId="77777777" w:rsidR="00340E16" w:rsidRPr="0060627C" w:rsidRDefault="00340E16" w:rsidP="00E575E4">
            <w:pPr>
              <w:spacing w:before="120" w:after="120" w:line="360" w:lineRule="auto"/>
              <w:jc w:val="center"/>
              <w:rPr>
                <w:rFonts w:eastAsia="SimSun"/>
                <w:sz w:val="26"/>
                <w:szCs w:val="26"/>
              </w:rPr>
            </w:pPr>
          </w:p>
          <w:p w14:paraId="35AE4D35" w14:textId="77777777" w:rsidR="00340E16" w:rsidRPr="0060627C" w:rsidRDefault="00340E16" w:rsidP="00E575E4">
            <w:pPr>
              <w:spacing w:before="120" w:after="120" w:line="360" w:lineRule="auto"/>
              <w:jc w:val="center"/>
              <w:rPr>
                <w:rFonts w:eastAsia="SimSun"/>
                <w:sz w:val="26"/>
                <w:szCs w:val="26"/>
              </w:rPr>
            </w:pPr>
          </w:p>
          <w:p w14:paraId="7AD4B494" w14:textId="77777777" w:rsidR="00340E16" w:rsidRPr="0060627C" w:rsidRDefault="00340E16" w:rsidP="00E575E4">
            <w:pPr>
              <w:spacing w:before="120" w:after="120" w:line="360" w:lineRule="auto"/>
              <w:jc w:val="center"/>
              <w:rPr>
                <w:rFonts w:eastAsia="SimSun"/>
                <w:sz w:val="26"/>
                <w:szCs w:val="26"/>
              </w:rPr>
            </w:pPr>
          </w:p>
          <w:p w14:paraId="4D209929" w14:textId="77777777" w:rsidR="00340E16" w:rsidRPr="0060627C" w:rsidRDefault="00340E16" w:rsidP="00E575E4">
            <w:pPr>
              <w:spacing w:before="120" w:after="120" w:line="360" w:lineRule="auto"/>
              <w:jc w:val="center"/>
              <w:rPr>
                <w:rFonts w:eastAsia="SimSun"/>
                <w:sz w:val="26"/>
                <w:szCs w:val="26"/>
              </w:rPr>
            </w:pPr>
          </w:p>
          <w:p w14:paraId="76A09C6C" w14:textId="77777777" w:rsidR="00340E16" w:rsidRPr="0060627C" w:rsidRDefault="00340E16" w:rsidP="00E575E4">
            <w:pPr>
              <w:spacing w:before="120" w:after="120" w:line="360" w:lineRule="auto"/>
              <w:jc w:val="center"/>
              <w:rPr>
                <w:rFonts w:eastAsia="SimSun"/>
                <w:sz w:val="26"/>
                <w:szCs w:val="26"/>
              </w:rPr>
            </w:pPr>
          </w:p>
          <w:p w14:paraId="0A9DD5F8" w14:textId="77777777" w:rsidR="00340E16" w:rsidRPr="0060627C" w:rsidRDefault="00340E16" w:rsidP="00E575E4">
            <w:pPr>
              <w:spacing w:before="120" w:after="120" w:line="360" w:lineRule="auto"/>
              <w:jc w:val="center"/>
              <w:rPr>
                <w:rFonts w:eastAsia="SimSun"/>
                <w:sz w:val="26"/>
                <w:szCs w:val="26"/>
              </w:rPr>
            </w:pPr>
          </w:p>
          <w:p w14:paraId="642652F3" w14:textId="77777777" w:rsidR="00340E16" w:rsidRPr="0060627C" w:rsidRDefault="00340E16" w:rsidP="00E575E4">
            <w:pPr>
              <w:spacing w:before="120" w:after="120" w:line="360" w:lineRule="auto"/>
              <w:jc w:val="center"/>
              <w:rPr>
                <w:rFonts w:eastAsia="SimSun"/>
                <w:sz w:val="26"/>
                <w:szCs w:val="26"/>
              </w:rPr>
            </w:pPr>
          </w:p>
          <w:p w14:paraId="2D491589" w14:textId="77777777" w:rsidR="00340E16" w:rsidRPr="0060627C" w:rsidRDefault="00340E16" w:rsidP="00E575E4">
            <w:pPr>
              <w:spacing w:before="120" w:after="120" w:line="360" w:lineRule="auto"/>
              <w:jc w:val="center"/>
              <w:rPr>
                <w:rFonts w:eastAsia="SimSun"/>
                <w:sz w:val="26"/>
                <w:szCs w:val="26"/>
              </w:rPr>
            </w:pPr>
          </w:p>
          <w:p w14:paraId="67CBF9C4" w14:textId="77777777" w:rsidR="00340E16" w:rsidRPr="0060627C" w:rsidRDefault="00340E16" w:rsidP="00E575E4">
            <w:pPr>
              <w:spacing w:before="120" w:after="120" w:line="360" w:lineRule="auto"/>
              <w:jc w:val="center"/>
              <w:rPr>
                <w:rFonts w:eastAsia="SimSun"/>
                <w:sz w:val="26"/>
                <w:szCs w:val="26"/>
              </w:rPr>
            </w:pPr>
          </w:p>
          <w:p w14:paraId="1739BB9B" w14:textId="77777777" w:rsidR="00340E16" w:rsidRPr="0060627C" w:rsidRDefault="00340E16" w:rsidP="00E575E4">
            <w:pPr>
              <w:spacing w:before="120" w:after="120" w:line="360" w:lineRule="auto"/>
              <w:jc w:val="center"/>
              <w:rPr>
                <w:rFonts w:eastAsia="SimSun"/>
                <w:sz w:val="26"/>
                <w:szCs w:val="26"/>
              </w:rPr>
            </w:pPr>
          </w:p>
          <w:p w14:paraId="1CDEF643" w14:textId="77777777" w:rsidR="00340E16" w:rsidRPr="0060627C" w:rsidRDefault="00340E16" w:rsidP="00E575E4">
            <w:pPr>
              <w:spacing w:before="120" w:after="120" w:line="360" w:lineRule="auto"/>
              <w:jc w:val="center"/>
              <w:rPr>
                <w:rFonts w:eastAsia="SimSun"/>
                <w:sz w:val="26"/>
                <w:szCs w:val="26"/>
              </w:rPr>
            </w:pPr>
          </w:p>
          <w:p w14:paraId="309A30B9" w14:textId="77777777" w:rsidR="00340E16" w:rsidRPr="0060627C" w:rsidRDefault="00340E16" w:rsidP="00E575E4">
            <w:pPr>
              <w:spacing w:before="120" w:after="120" w:line="360" w:lineRule="auto"/>
              <w:jc w:val="center"/>
              <w:rPr>
                <w:rFonts w:eastAsia="SimSun"/>
                <w:sz w:val="26"/>
                <w:szCs w:val="26"/>
              </w:rPr>
            </w:pPr>
          </w:p>
          <w:p w14:paraId="264BEE85" w14:textId="77777777" w:rsidR="00340E16" w:rsidRPr="0060627C" w:rsidRDefault="00340E16" w:rsidP="00E575E4">
            <w:pPr>
              <w:spacing w:before="120" w:after="120" w:line="360" w:lineRule="auto"/>
              <w:jc w:val="center"/>
              <w:rPr>
                <w:rFonts w:eastAsia="SimSun"/>
                <w:sz w:val="26"/>
                <w:szCs w:val="26"/>
              </w:rPr>
            </w:pPr>
          </w:p>
          <w:p w14:paraId="4A0A1877" w14:textId="77777777" w:rsidR="00340E16" w:rsidRPr="0060627C" w:rsidRDefault="00340E16" w:rsidP="00E575E4">
            <w:pPr>
              <w:spacing w:before="120" w:after="120" w:line="360" w:lineRule="auto"/>
              <w:jc w:val="center"/>
              <w:rPr>
                <w:rFonts w:eastAsia="SimSun"/>
                <w:sz w:val="26"/>
                <w:szCs w:val="26"/>
              </w:rPr>
            </w:pPr>
          </w:p>
          <w:p w14:paraId="00597742" w14:textId="77777777" w:rsidR="00340E16" w:rsidRPr="0060627C" w:rsidRDefault="00340E16" w:rsidP="00E575E4">
            <w:pPr>
              <w:spacing w:before="120" w:after="120" w:line="360" w:lineRule="auto"/>
              <w:jc w:val="center"/>
              <w:rPr>
                <w:rFonts w:eastAsia="SimSun"/>
                <w:sz w:val="26"/>
                <w:szCs w:val="26"/>
              </w:rPr>
            </w:pPr>
          </w:p>
          <w:p w14:paraId="0340D348"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p w14:paraId="68F61C64" w14:textId="77777777" w:rsidR="00340E16" w:rsidRPr="0060627C" w:rsidRDefault="00340E16" w:rsidP="00E575E4">
            <w:pPr>
              <w:spacing w:before="120" w:after="120" w:line="360" w:lineRule="auto"/>
              <w:jc w:val="center"/>
              <w:rPr>
                <w:rFonts w:eastAsia="SimSun"/>
                <w:sz w:val="26"/>
                <w:szCs w:val="26"/>
              </w:rPr>
            </w:pPr>
          </w:p>
          <w:p w14:paraId="44AC0920" w14:textId="77777777" w:rsidR="00340E16" w:rsidRPr="0060627C" w:rsidRDefault="00340E16" w:rsidP="00E575E4">
            <w:pPr>
              <w:spacing w:before="120" w:after="120" w:line="360" w:lineRule="auto"/>
              <w:jc w:val="center"/>
              <w:rPr>
                <w:rFonts w:eastAsia="SimSun"/>
                <w:sz w:val="26"/>
                <w:szCs w:val="26"/>
              </w:rPr>
            </w:pPr>
          </w:p>
          <w:p w14:paraId="16E6DE41"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31E91DFC"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3</w:t>
            </w:r>
          </w:p>
          <w:p w14:paraId="57301321" w14:textId="77777777" w:rsidR="00340E16" w:rsidRPr="0060627C" w:rsidRDefault="00340E16" w:rsidP="00E575E4">
            <w:pPr>
              <w:spacing w:before="120" w:after="120" w:line="360" w:lineRule="auto"/>
              <w:jc w:val="center"/>
              <w:rPr>
                <w:rFonts w:eastAsia="SimSun"/>
                <w:sz w:val="26"/>
                <w:szCs w:val="26"/>
              </w:rPr>
            </w:pPr>
          </w:p>
          <w:p w14:paraId="6A5AB6D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352679B4" w14:textId="77777777" w:rsidR="00340E16" w:rsidRPr="0060627C" w:rsidRDefault="00340E16" w:rsidP="00E575E4">
            <w:pPr>
              <w:spacing w:before="120" w:after="120" w:line="360" w:lineRule="auto"/>
              <w:jc w:val="center"/>
              <w:rPr>
                <w:rFonts w:eastAsia="SimSun"/>
                <w:sz w:val="26"/>
                <w:szCs w:val="26"/>
              </w:rPr>
            </w:pPr>
          </w:p>
          <w:p w14:paraId="2017CF6D"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C7D44B1" w14:textId="77777777" w:rsidR="00340E16" w:rsidRPr="0060627C" w:rsidRDefault="00340E16" w:rsidP="00E575E4">
            <w:pPr>
              <w:spacing w:before="120" w:after="120" w:line="360" w:lineRule="auto"/>
              <w:jc w:val="center"/>
              <w:rPr>
                <w:rFonts w:eastAsia="SimSun"/>
                <w:sz w:val="26"/>
                <w:szCs w:val="26"/>
              </w:rPr>
            </w:pPr>
          </w:p>
          <w:p w14:paraId="7CC107B3" w14:textId="77777777" w:rsidR="00340E16" w:rsidRPr="0060627C" w:rsidRDefault="00340E16" w:rsidP="00E575E4">
            <w:pPr>
              <w:spacing w:before="120" w:after="120" w:line="360" w:lineRule="auto"/>
              <w:jc w:val="center"/>
              <w:rPr>
                <w:rFonts w:eastAsia="SimSun"/>
                <w:sz w:val="26"/>
                <w:szCs w:val="26"/>
              </w:rPr>
            </w:pPr>
          </w:p>
          <w:p w14:paraId="14515039" w14:textId="77777777" w:rsidR="00340E16" w:rsidRPr="0060627C" w:rsidRDefault="00340E16" w:rsidP="00E575E4">
            <w:pPr>
              <w:spacing w:before="120" w:after="120" w:line="360" w:lineRule="auto"/>
              <w:jc w:val="center"/>
              <w:rPr>
                <w:rFonts w:eastAsia="SimSun"/>
                <w:sz w:val="26"/>
                <w:szCs w:val="26"/>
              </w:rPr>
            </w:pPr>
          </w:p>
          <w:p w14:paraId="0E7F474B" w14:textId="77777777" w:rsidR="00340E16" w:rsidRPr="0060627C" w:rsidRDefault="00340E16" w:rsidP="00E575E4">
            <w:pPr>
              <w:spacing w:before="120" w:after="120" w:line="360" w:lineRule="auto"/>
              <w:jc w:val="center"/>
              <w:rPr>
                <w:rFonts w:eastAsia="SimSun"/>
                <w:sz w:val="26"/>
                <w:szCs w:val="26"/>
              </w:rPr>
            </w:pPr>
          </w:p>
          <w:p w14:paraId="43DEBEA5" w14:textId="77777777" w:rsidR="00340E16" w:rsidRPr="0060627C" w:rsidRDefault="00340E16" w:rsidP="00E575E4">
            <w:pPr>
              <w:spacing w:before="120" w:after="120" w:line="360" w:lineRule="auto"/>
              <w:jc w:val="center"/>
              <w:rPr>
                <w:rFonts w:eastAsia="SimSun"/>
                <w:sz w:val="26"/>
                <w:szCs w:val="26"/>
              </w:rPr>
            </w:pPr>
          </w:p>
          <w:p w14:paraId="534494D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90EA7DE" w14:textId="77777777" w:rsidR="00340E16" w:rsidRPr="0060627C" w:rsidRDefault="00340E16" w:rsidP="00E575E4">
            <w:pPr>
              <w:spacing w:before="120" w:after="120" w:line="360" w:lineRule="auto"/>
              <w:jc w:val="center"/>
              <w:rPr>
                <w:rFonts w:eastAsia="SimSun"/>
                <w:sz w:val="26"/>
                <w:szCs w:val="26"/>
              </w:rPr>
            </w:pPr>
          </w:p>
          <w:p w14:paraId="124AA620" w14:textId="77777777" w:rsidR="00340E16" w:rsidRPr="0060627C" w:rsidRDefault="00340E16" w:rsidP="00E575E4">
            <w:pPr>
              <w:spacing w:before="120" w:after="120" w:line="360" w:lineRule="auto"/>
              <w:jc w:val="center"/>
              <w:rPr>
                <w:rFonts w:eastAsia="SimSun"/>
                <w:sz w:val="26"/>
                <w:szCs w:val="26"/>
              </w:rPr>
            </w:pPr>
          </w:p>
          <w:p w14:paraId="54D3CF1F" w14:textId="77777777" w:rsidR="00340E16" w:rsidRPr="0060627C" w:rsidRDefault="00340E16" w:rsidP="00E575E4">
            <w:pPr>
              <w:spacing w:before="120" w:after="120" w:line="360" w:lineRule="auto"/>
              <w:jc w:val="center"/>
              <w:rPr>
                <w:rFonts w:eastAsia="SimSun"/>
                <w:sz w:val="26"/>
                <w:szCs w:val="26"/>
              </w:rPr>
            </w:pPr>
          </w:p>
          <w:p w14:paraId="5CBDCCA0" w14:textId="77777777" w:rsidR="00340E16" w:rsidRPr="0060627C" w:rsidRDefault="00340E16" w:rsidP="00E575E4">
            <w:pPr>
              <w:spacing w:before="120" w:after="120" w:line="360" w:lineRule="auto"/>
              <w:jc w:val="center"/>
              <w:rPr>
                <w:rFonts w:eastAsia="SimSun"/>
                <w:sz w:val="26"/>
                <w:szCs w:val="26"/>
              </w:rPr>
            </w:pPr>
          </w:p>
          <w:p w14:paraId="785FF355" w14:textId="77777777" w:rsidR="00340E16" w:rsidRPr="0060627C" w:rsidRDefault="00340E16" w:rsidP="00E575E4">
            <w:pPr>
              <w:spacing w:before="120" w:after="120" w:line="360" w:lineRule="auto"/>
              <w:jc w:val="center"/>
              <w:rPr>
                <w:rFonts w:eastAsia="SimSun"/>
                <w:sz w:val="26"/>
                <w:szCs w:val="26"/>
              </w:rPr>
            </w:pPr>
          </w:p>
          <w:p w14:paraId="1407029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6BFAEDF6" w14:textId="77777777" w:rsidR="00340E16" w:rsidRPr="0060627C" w:rsidRDefault="00340E16" w:rsidP="00E575E4">
            <w:pPr>
              <w:spacing w:before="120" w:after="120" w:line="360" w:lineRule="auto"/>
              <w:jc w:val="center"/>
              <w:rPr>
                <w:rFonts w:eastAsia="SimSun"/>
                <w:sz w:val="26"/>
                <w:szCs w:val="26"/>
              </w:rPr>
            </w:pPr>
          </w:p>
          <w:p w14:paraId="1487DC6C"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3B1FDDF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1496" w:type="dxa"/>
            <w:shd w:val="clear" w:color="auto" w:fill="FFFFFF"/>
            <w:vAlign w:val="center"/>
          </w:tcPr>
          <w:p w14:paraId="50945368"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2</w:t>
            </w:r>
          </w:p>
          <w:p w14:paraId="65509977" w14:textId="77777777" w:rsidR="00340E16" w:rsidRPr="0060627C" w:rsidRDefault="00340E16" w:rsidP="00E575E4">
            <w:pPr>
              <w:spacing w:before="120" w:after="120" w:line="360" w:lineRule="auto"/>
              <w:jc w:val="center"/>
              <w:rPr>
                <w:rFonts w:eastAsia="SimSun"/>
                <w:sz w:val="26"/>
                <w:szCs w:val="26"/>
              </w:rPr>
            </w:pPr>
          </w:p>
          <w:p w14:paraId="601C5E84" w14:textId="77777777" w:rsidR="00340E16" w:rsidRPr="0060627C" w:rsidRDefault="00340E16" w:rsidP="00E575E4">
            <w:pPr>
              <w:spacing w:before="120" w:after="120" w:line="360" w:lineRule="auto"/>
              <w:jc w:val="center"/>
              <w:rPr>
                <w:rFonts w:eastAsia="SimSun"/>
                <w:sz w:val="26"/>
                <w:szCs w:val="26"/>
              </w:rPr>
            </w:pPr>
          </w:p>
          <w:p w14:paraId="3B62EA8F" w14:textId="77777777" w:rsidR="00340E16" w:rsidRPr="0060627C" w:rsidRDefault="00340E16" w:rsidP="00E575E4">
            <w:pPr>
              <w:spacing w:before="120" w:after="120" w:line="360" w:lineRule="auto"/>
              <w:jc w:val="center"/>
              <w:rPr>
                <w:rFonts w:eastAsia="SimSun"/>
                <w:sz w:val="26"/>
                <w:szCs w:val="26"/>
              </w:rPr>
            </w:pPr>
          </w:p>
          <w:p w14:paraId="5CCD4C69" w14:textId="77777777" w:rsidR="00340E16" w:rsidRPr="0060627C" w:rsidRDefault="00340E16" w:rsidP="00E575E4">
            <w:pPr>
              <w:spacing w:before="120" w:after="120" w:line="360" w:lineRule="auto"/>
              <w:jc w:val="center"/>
              <w:rPr>
                <w:rFonts w:eastAsia="SimSun"/>
                <w:sz w:val="26"/>
                <w:szCs w:val="26"/>
              </w:rPr>
            </w:pPr>
          </w:p>
          <w:p w14:paraId="4AF9378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5D418A6" w14:textId="77777777" w:rsidR="00340E16" w:rsidRPr="0060627C" w:rsidRDefault="00340E16" w:rsidP="00E575E4">
            <w:pPr>
              <w:spacing w:before="120" w:after="120" w:line="360" w:lineRule="auto"/>
              <w:jc w:val="center"/>
              <w:rPr>
                <w:rFonts w:eastAsia="SimSun"/>
                <w:sz w:val="26"/>
                <w:szCs w:val="26"/>
              </w:rPr>
            </w:pPr>
          </w:p>
          <w:p w14:paraId="44C273A4" w14:textId="77777777" w:rsidR="00340E16" w:rsidRPr="0060627C" w:rsidRDefault="00340E16" w:rsidP="00E575E4">
            <w:pPr>
              <w:spacing w:before="120" w:after="120" w:line="360" w:lineRule="auto"/>
              <w:jc w:val="center"/>
              <w:rPr>
                <w:rFonts w:eastAsia="SimSun"/>
                <w:sz w:val="26"/>
                <w:szCs w:val="26"/>
              </w:rPr>
            </w:pPr>
          </w:p>
          <w:p w14:paraId="72DB448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0E0C2BC" w14:textId="77777777" w:rsidR="00340E16" w:rsidRPr="0060627C" w:rsidRDefault="00340E16" w:rsidP="00E575E4">
            <w:pPr>
              <w:spacing w:before="120" w:after="120" w:line="360" w:lineRule="auto"/>
              <w:jc w:val="center"/>
              <w:rPr>
                <w:rFonts w:eastAsia="SimSun"/>
                <w:sz w:val="26"/>
                <w:szCs w:val="26"/>
              </w:rPr>
            </w:pPr>
          </w:p>
          <w:p w14:paraId="299BA274" w14:textId="77777777" w:rsidR="00340E16" w:rsidRPr="0060627C" w:rsidRDefault="00340E16" w:rsidP="00E575E4">
            <w:pPr>
              <w:spacing w:before="120" w:after="120" w:line="360" w:lineRule="auto"/>
              <w:jc w:val="center"/>
              <w:rPr>
                <w:rFonts w:eastAsia="SimSun"/>
                <w:sz w:val="26"/>
                <w:szCs w:val="26"/>
              </w:rPr>
            </w:pPr>
          </w:p>
          <w:p w14:paraId="52B41528" w14:textId="77777777" w:rsidR="00340E16" w:rsidRPr="0060627C" w:rsidRDefault="00340E16" w:rsidP="00E575E4">
            <w:pPr>
              <w:spacing w:before="120" w:after="120" w:line="360" w:lineRule="auto"/>
              <w:jc w:val="center"/>
              <w:rPr>
                <w:rFonts w:eastAsia="SimSun"/>
                <w:sz w:val="26"/>
                <w:szCs w:val="26"/>
              </w:rPr>
            </w:pPr>
          </w:p>
          <w:p w14:paraId="619C7147" w14:textId="77777777" w:rsidR="00340E16" w:rsidRPr="0060627C" w:rsidRDefault="00340E16" w:rsidP="00E575E4">
            <w:pPr>
              <w:spacing w:before="120" w:after="120" w:line="360" w:lineRule="auto"/>
              <w:jc w:val="center"/>
              <w:rPr>
                <w:rFonts w:eastAsia="SimSun"/>
                <w:sz w:val="26"/>
                <w:szCs w:val="26"/>
              </w:rPr>
            </w:pPr>
          </w:p>
          <w:p w14:paraId="49B29127" w14:textId="77777777" w:rsidR="00340E16" w:rsidRPr="0060627C" w:rsidRDefault="00340E16" w:rsidP="00E575E4">
            <w:pPr>
              <w:spacing w:before="120" w:after="120" w:line="360" w:lineRule="auto"/>
              <w:jc w:val="center"/>
              <w:rPr>
                <w:rFonts w:eastAsia="SimSun"/>
                <w:sz w:val="26"/>
                <w:szCs w:val="26"/>
              </w:rPr>
            </w:pPr>
          </w:p>
          <w:p w14:paraId="62774F45" w14:textId="77777777" w:rsidR="00340E16" w:rsidRPr="0060627C" w:rsidRDefault="00340E16" w:rsidP="00E575E4">
            <w:pPr>
              <w:spacing w:before="120" w:after="120" w:line="360" w:lineRule="auto"/>
              <w:jc w:val="center"/>
              <w:rPr>
                <w:rFonts w:eastAsia="SimSun"/>
                <w:sz w:val="26"/>
                <w:szCs w:val="26"/>
              </w:rPr>
            </w:pPr>
          </w:p>
          <w:p w14:paraId="1628FC8F" w14:textId="77777777" w:rsidR="00340E16" w:rsidRPr="0060627C" w:rsidRDefault="00340E16" w:rsidP="00E575E4">
            <w:pPr>
              <w:spacing w:before="120" w:after="120" w:line="360" w:lineRule="auto"/>
              <w:jc w:val="center"/>
              <w:rPr>
                <w:rFonts w:eastAsia="SimSun"/>
                <w:sz w:val="26"/>
                <w:szCs w:val="26"/>
              </w:rPr>
            </w:pPr>
          </w:p>
          <w:p w14:paraId="3D6DC268"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36C7DC0F" w14:textId="77777777" w:rsidR="00340E16" w:rsidRPr="0060627C" w:rsidRDefault="00340E16" w:rsidP="00E575E4">
            <w:pPr>
              <w:spacing w:before="120" w:after="120" w:line="360" w:lineRule="auto"/>
              <w:jc w:val="center"/>
              <w:rPr>
                <w:rFonts w:eastAsia="SimSun"/>
                <w:sz w:val="26"/>
                <w:szCs w:val="26"/>
              </w:rPr>
            </w:pPr>
          </w:p>
          <w:p w14:paraId="2C5201D8" w14:textId="77777777" w:rsidR="00340E16" w:rsidRPr="0060627C" w:rsidRDefault="00340E16" w:rsidP="00E575E4">
            <w:pPr>
              <w:spacing w:before="120" w:after="120" w:line="360" w:lineRule="auto"/>
              <w:jc w:val="center"/>
              <w:rPr>
                <w:rFonts w:eastAsia="SimSun"/>
                <w:sz w:val="26"/>
                <w:szCs w:val="26"/>
              </w:rPr>
            </w:pPr>
          </w:p>
          <w:p w14:paraId="611D7F80" w14:textId="77777777" w:rsidR="00340E16" w:rsidRPr="0060627C" w:rsidRDefault="00340E16" w:rsidP="00E575E4">
            <w:pPr>
              <w:spacing w:before="120" w:after="120" w:line="360" w:lineRule="auto"/>
              <w:jc w:val="center"/>
              <w:rPr>
                <w:rFonts w:eastAsia="SimSun"/>
                <w:sz w:val="26"/>
                <w:szCs w:val="26"/>
              </w:rPr>
            </w:pPr>
          </w:p>
          <w:p w14:paraId="43B14F0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430BCB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CC4B323"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01192CD2"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1</w:t>
            </w:r>
          </w:p>
          <w:p w14:paraId="3DD9255E" w14:textId="77777777" w:rsidR="00340E16" w:rsidRPr="0060627C" w:rsidRDefault="00340E16" w:rsidP="00E575E4">
            <w:pPr>
              <w:spacing w:before="120" w:after="120" w:line="360" w:lineRule="auto"/>
              <w:jc w:val="center"/>
              <w:rPr>
                <w:rFonts w:eastAsia="SimSun"/>
                <w:sz w:val="26"/>
                <w:szCs w:val="26"/>
              </w:rPr>
            </w:pPr>
          </w:p>
          <w:p w14:paraId="4E7B6004" w14:textId="77777777" w:rsidR="00340E16" w:rsidRPr="0060627C" w:rsidRDefault="00340E16" w:rsidP="00E575E4">
            <w:pPr>
              <w:spacing w:before="120" w:after="120" w:line="360" w:lineRule="auto"/>
              <w:jc w:val="center"/>
              <w:rPr>
                <w:rFonts w:eastAsia="SimSun"/>
                <w:sz w:val="26"/>
                <w:szCs w:val="26"/>
              </w:rPr>
            </w:pPr>
          </w:p>
          <w:p w14:paraId="6E1F48BA" w14:textId="77777777" w:rsidR="00340E16" w:rsidRPr="0060627C" w:rsidRDefault="00340E16" w:rsidP="00E575E4">
            <w:pPr>
              <w:spacing w:before="120" w:after="120" w:line="360" w:lineRule="auto"/>
              <w:jc w:val="center"/>
              <w:rPr>
                <w:rFonts w:eastAsia="SimSun"/>
                <w:sz w:val="26"/>
                <w:szCs w:val="26"/>
              </w:rPr>
            </w:pPr>
          </w:p>
          <w:p w14:paraId="4135E827" w14:textId="77777777" w:rsidR="00340E16" w:rsidRPr="0060627C" w:rsidRDefault="00340E16" w:rsidP="00E575E4">
            <w:pPr>
              <w:spacing w:before="120" w:after="120" w:line="360" w:lineRule="auto"/>
              <w:jc w:val="center"/>
              <w:rPr>
                <w:rFonts w:eastAsia="SimSun"/>
                <w:sz w:val="26"/>
                <w:szCs w:val="26"/>
              </w:rPr>
            </w:pPr>
          </w:p>
          <w:p w14:paraId="4C17FF40" w14:textId="77777777" w:rsidR="00340E16" w:rsidRPr="0060627C" w:rsidRDefault="00340E16" w:rsidP="00E575E4">
            <w:pPr>
              <w:spacing w:before="120" w:after="120" w:line="360" w:lineRule="auto"/>
              <w:jc w:val="center"/>
              <w:rPr>
                <w:rFonts w:eastAsia="SimSun"/>
                <w:sz w:val="26"/>
                <w:szCs w:val="26"/>
              </w:rPr>
            </w:pPr>
          </w:p>
          <w:p w14:paraId="4FA82758" w14:textId="77777777" w:rsidR="00340E16" w:rsidRPr="0060627C" w:rsidRDefault="00340E16" w:rsidP="00E575E4">
            <w:pPr>
              <w:spacing w:before="120" w:after="120" w:line="360" w:lineRule="auto"/>
              <w:jc w:val="center"/>
              <w:rPr>
                <w:rFonts w:eastAsia="SimSun"/>
                <w:sz w:val="26"/>
                <w:szCs w:val="26"/>
              </w:rPr>
            </w:pPr>
          </w:p>
          <w:p w14:paraId="00FA46CB" w14:textId="77777777" w:rsidR="00340E16" w:rsidRPr="0060627C" w:rsidRDefault="00340E16" w:rsidP="00E575E4">
            <w:pPr>
              <w:spacing w:before="120" w:after="120" w:line="360" w:lineRule="auto"/>
              <w:jc w:val="center"/>
              <w:rPr>
                <w:rFonts w:eastAsia="SimSun"/>
                <w:sz w:val="26"/>
                <w:szCs w:val="26"/>
              </w:rPr>
            </w:pPr>
          </w:p>
          <w:p w14:paraId="1C7A9BD6" w14:textId="77777777" w:rsidR="00340E16" w:rsidRPr="0060627C" w:rsidRDefault="00340E16" w:rsidP="00E575E4">
            <w:pPr>
              <w:spacing w:before="120" w:after="120" w:line="360" w:lineRule="auto"/>
              <w:jc w:val="center"/>
              <w:rPr>
                <w:rFonts w:eastAsia="SimSun"/>
                <w:sz w:val="26"/>
                <w:szCs w:val="26"/>
              </w:rPr>
            </w:pPr>
          </w:p>
          <w:p w14:paraId="26B91C2A" w14:textId="77777777" w:rsidR="00340E16" w:rsidRPr="0060627C" w:rsidRDefault="00340E16" w:rsidP="00E575E4">
            <w:pPr>
              <w:spacing w:before="120" w:after="120" w:line="360" w:lineRule="auto"/>
              <w:jc w:val="center"/>
              <w:rPr>
                <w:rFonts w:eastAsia="SimSun"/>
                <w:sz w:val="26"/>
                <w:szCs w:val="26"/>
              </w:rPr>
            </w:pPr>
          </w:p>
          <w:p w14:paraId="267A37CF" w14:textId="77777777" w:rsidR="00340E16" w:rsidRPr="0060627C" w:rsidRDefault="00340E16" w:rsidP="00E575E4">
            <w:pPr>
              <w:spacing w:before="120" w:after="120" w:line="360" w:lineRule="auto"/>
              <w:jc w:val="center"/>
              <w:rPr>
                <w:rFonts w:eastAsia="SimSun"/>
                <w:sz w:val="26"/>
                <w:szCs w:val="26"/>
              </w:rPr>
            </w:pPr>
          </w:p>
          <w:p w14:paraId="39BBD967" w14:textId="77777777" w:rsidR="00340E16" w:rsidRPr="0060627C" w:rsidRDefault="00340E16" w:rsidP="00E575E4">
            <w:pPr>
              <w:spacing w:before="120" w:after="120" w:line="360" w:lineRule="auto"/>
              <w:jc w:val="center"/>
              <w:rPr>
                <w:rFonts w:eastAsia="SimSun"/>
                <w:sz w:val="26"/>
                <w:szCs w:val="26"/>
              </w:rPr>
            </w:pPr>
          </w:p>
          <w:p w14:paraId="76901467" w14:textId="77777777" w:rsidR="00340E16" w:rsidRPr="0060627C" w:rsidRDefault="00340E16" w:rsidP="00E575E4">
            <w:pPr>
              <w:spacing w:before="120" w:after="120" w:line="360" w:lineRule="auto"/>
              <w:jc w:val="center"/>
              <w:rPr>
                <w:rFonts w:eastAsia="SimSun"/>
                <w:sz w:val="26"/>
                <w:szCs w:val="26"/>
              </w:rPr>
            </w:pPr>
          </w:p>
          <w:p w14:paraId="106B9C9F" w14:textId="77777777" w:rsidR="00340E16" w:rsidRPr="0060627C" w:rsidRDefault="00340E16" w:rsidP="00E575E4">
            <w:pPr>
              <w:spacing w:before="120" w:after="120" w:line="360" w:lineRule="auto"/>
              <w:jc w:val="center"/>
              <w:rPr>
                <w:rFonts w:eastAsia="SimSun"/>
                <w:sz w:val="26"/>
                <w:szCs w:val="26"/>
              </w:rPr>
            </w:pPr>
          </w:p>
          <w:p w14:paraId="0B643424" w14:textId="77777777" w:rsidR="00340E16" w:rsidRPr="0060627C" w:rsidRDefault="00340E16" w:rsidP="00E575E4">
            <w:pPr>
              <w:spacing w:before="120" w:after="120" w:line="360" w:lineRule="auto"/>
              <w:jc w:val="center"/>
              <w:rPr>
                <w:rFonts w:eastAsia="SimSun"/>
                <w:sz w:val="26"/>
                <w:szCs w:val="26"/>
              </w:rPr>
            </w:pPr>
          </w:p>
          <w:p w14:paraId="1E30FB48" w14:textId="77777777" w:rsidR="00340E16" w:rsidRPr="0060627C" w:rsidRDefault="00340E16" w:rsidP="00E575E4">
            <w:pPr>
              <w:spacing w:before="120" w:after="120" w:line="360" w:lineRule="auto"/>
              <w:jc w:val="center"/>
              <w:rPr>
                <w:rFonts w:eastAsia="SimSun"/>
                <w:sz w:val="26"/>
                <w:szCs w:val="26"/>
              </w:rPr>
            </w:pPr>
          </w:p>
          <w:p w14:paraId="5824C775" w14:textId="77777777" w:rsidR="00340E16" w:rsidRPr="0060627C" w:rsidRDefault="00340E16" w:rsidP="00E575E4">
            <w:pPr>
              <w:spacing w:before="120" w:after="120" w:line="360" w:lineRule="auto"/>
              <w:jc w:val="center"/>
              <w:rPr>
                <w:rFonts w:eastAsia="SimSun"/>
                <w:sz w:val="26"/>
                <w:szCs w:val="26"/>
              </w:rPr>
            </w:pPr>
          </w:p>
          <w:p w14:paraId="1604A63A" w14:textId="77777777" w:rsidR="00340E16" w:rsidRPr="0060627C" w:rsidRDefault="00340E16" w:rsidP="00E575E4">
            <w:pPr>
              <w:spacing w:before="120" w:after="120" w:line="360" w:lineRule="auto"/>
              <w:jc w:val="center"/>
              <w:rPr>
                <w:rFonts w:eastAsia="SimSun"/>
                <w:sz w:val="26"/>
                <w:szCs w:val="26"/>
              </w:rPr>
            </w:pPr>
          </w:p>
          <w:p w14:paraId="4B69C6ED" w14:textId="77777777" w:rsidR="00340E16" w:rsidRPr="0060627C" w:rsidRDefault="00340E16" w:rsidP="00E575E4">
            <w:pPr>
              <w:spacing w:before="120" w:after="120" w:line="360" w:lineRule="auto"/>
              <w:jc w:val="center"/>
              <w:rPr>
                <w:rFonts w:eastAsia="SimSun"/>
                <w:sz w:val="26"/>
                <w:szCs w:val="26"/>
              </w:rPr>
            </w:pPr>
          </w:p>
          <w:p w14:paraId="3401535B" w14:textId="77777777" w:rsidR="00340E16" w:rsidRPr="0060627C" w:rsidRDefault="00340E16" w:rsidP="00E575E4">
            <w:pPr>
              <w:spacing w:before="120" w:after="120" w:line="360" w:lineRule="auto"/>
              <w:jc w:val="center"/>
              <w:rPr>
                <w:rFonts w:eastAsia="SimSun"/>
                <w:sz w:val="26"/>
                <w:szCs w:val="26"/>
              </w:rPr>
            </w:pPr>
          </w:p>
          <w:p w14:paraId="31E79B0F" w14:textId="77777777" w:rsidR="00340E16" w:rsidRPr="0060627C" w:rsidRDefault="00340E16" w:rsidP="00E575E4">
            <w:pPr>
              <w:spacing w:before="120" w:after="120" w:line="360" w:lineRule="auto"/>
              <w:jc w:val="center"/>
              <w:rPr>
                <w:rFonts w:eastAsia="SimSun"/>
                <w:sz w:val="26"/>
                <w:szCs w:val="26"/>
              </w:rPr>
            </w:pPr>
          </w:p>
          <w:p w14:paraId="1D344F7D" w14:textId="77777777" w:rsidR="00340E16" w:rsidRPr="0060627C" w:rsidRDefault="00340E16" w:rsidP="00E575E4">
            <w:pPr>
              <w:spacing w:before="120" w:after="120" w:line="360" w:lineRule="auto"/>
              <w:jc w:val="center"/>
              <w:rPr>
                <w:rFonts w:eastAsia="SimSun"/>
                <w:sz w:val="26"/>
                <w:szCs w:val="26"/>
              </w:rPr>
            </w:pPr>
          </w:p>
          <w:p w14:paraId="7ADA3B5C" w14:textId="77777777" w:rsidR="00340E16" w:rsidRPr="0060627C" w:rsidRDefault="00340E16" w:rsidP="00E575E4">
            <w:pPr>
              <w:spacing w:before="120" w:after="120" w:line="360" w:lineRule="auto"/>
              <w:jc w:val="center"/>
              <w:rPr>
                <w:rFonts w:eastAsia="SimSun"/>
                <w:sz w:val="26"/>
                <w:szCs w:val="26"/>
              </w:rPr>
            </w:pPr>
          </w:p>
          <w:p w14:paraId="2124272B"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63BD416E" w14:textId="77777777" w:rsidTr="00E575E4">
        <w:tc>
          <w:tcPr>
            <w:tcW w:w="567" w:type="dxa"/>
            <w:shd w:val="clear" w:color="auto" w:fill="FFFFFF"/>
          </w:tcPr>
          <w:p w14:paraId="1A6281B8"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lastRenderedPageBreak/>
              <w:t xml:space="preserve">5  </w:t>
            </w:r>
          </w:p>
        </w:tc>
        <w:tc>
          <w:tcPr>
            <w:tcW w:w="4820" w:type="dxa"/>
            <w:shd w:val="clear" w:color="auto" w:fill="FFFFFF"/>
          </w:tcPr>
          <w:p w14:paraId="50172B43"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Unit 5: Relax</w:t>
            </w:r>
          </w:p>
          <w:p w14:paraId="23E39BC2"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Language knowledge:  </w:t>
            </w:r>
          </w:p>
          <w:p w14:paraId="6DDB22F6"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Grammar: plans and arrangements, superlatives</w:t>
            </w:r>
          </w:p>
          <w:p w14:paraId="0AD92E22"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lastRenderedPageBreak/>
              <w:t xml:space="preserve"> - Vocabulary: places and equipment, sports and games, word families</w:t>
            </w:r>
          </w:p>
          <w:p w14:paraId="48CB7E15"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Listening &amp; Speaking:</w:t>
            </w:r>
            <w:r w:rsidRPr="0060627C">
              <w:rPr>
                <w:rFonts w:eastAsia="SimSun"/>
                <w:sz w:val="26"/>
                <w:szCs w:val="26"/>
              </w:rPr>
              <w:t xml:space="preserve"> plans for the weekend why is football popular? hobbies to help you relax talk about activities, places and equipment </w:t>
            </w:r>
          </w:p>
          <w:p w14:paraId="41B0BA27"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Talk about watching and doing sports discuss relaxing and stressful experiences.</w:t>
            </w:r>
          </w:p>
          <w:p w14:paraId="33E251CB"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Reading &amp; Writing:</w:t>
            </w:r>
            <w:r w:rsidRPr="0060627C">
              <w:rPr>
                <w:rFonts w:eastAsia="SimSun"/>
                <w:sz w:val="26"/>
                <w:szCs w:val="26"/>
              </w:rPr>
              <w:t xml:space="preserve"> there's more to sport than football </w:t>
            </w:r>
          </w:p>
          <w:p w14:paraId="0C68BA9B"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Write a passage to compare three or more| entertainment activities.</w:t>
            </w:r>
          </w:p>
          <w:p w14:paraId="28CB8854" w14:textId="77777777" w:rsidR="00340E16" w:rsidRPr="0060627C" w:rsidRDefault="00340E16" w:rsidP="00E575E4">
            <w:pPr>
              <w:spacing w:line="360" w:lineRule="auto"/>
              <w:jc w:val="both"/>
              <w:rPr>
                <w:rFonts w:eastAsia="SimSun"/>
                <w:sz w:val="26"/>
                <w:szCs w:val="26"/>
              </w:rPr>
            </w:pPr>
          </w:p>
        </w:tc>
        <w:tc>
          <w:tcPr>
            <w:tcW w:w="709" w:type="dxa"/>
            <w:shd w:val="clear" w:color="auto" w:fill="FFFFFF"/>
            <w:vAlign w:val="center"/>
          </w:tcPr>
          <w:p w14:paraId="2339C4F3"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p w14:paraId="7A456E39" w14:textId="77777777" w:rsidR="00340E16" w:rsidRPr="0060627C" w:rsidRDefault="00340E16" w:rsidP="00E575E4">
            <w:pPr>
              <w:spacing w:before="120" w:after="120" w:line="360" w:lineRule="auto"/>
              <w:jc w:val="center"/>
              <w:rPr>
                <w:rFonts w:eastAsia="SimSun"/>
                <w:sz w:val="26"/>
                <w:szCs w:val="26"/>
              </w:rPr>
            </w:pPr>
          </w:p>
          <w:p w14:paraId="54A279A4" w14:textId="77777777" w:rsidR="00340E16" w:rsidRPr="0060627C" w:rsidRDefault="00340E16" w:rsidP="00E575E4">
            <w:pPr>
              <w:spacing w:before="120" w:after="120" w:line="360" w:lineRule="auto"/>
              <w:jc w:val="center"/>
              <w:rPr>
                <w:rFonts w:eastAsia="SimSun"/>
                <w:sz w:val="26"/>
                <w:szCs w:val="26"/>
              </w:rPr>
            </w:pPr>
          </w:p>
          <w:p w14:paraId="78216902" w14:textId="77777777" w:rsidR="00340E16" w:rsidRPr="0060627C" w:rsidRDefault="00340E16" w:rsidP="00E575E4">
            <w:pPr>
              <w:spacing w:before="120" w:after="120" w:line="360" w:lineRule="auto"/>
              <w:jc w:val="center"/>
              <w:rPr>
                <w:rFonts w:eastAsia="SimSun"/>
                <w:sz w:val="26"/>
                <w:szCs w:val="26"/>
              </w:rPr>
            </w:pPr>
          </w:p>
          <w:p w14:paraId="34C6692A" w14:textId="77777777" w:rsidR="00340E16" w:rsidRPr="0060627C" w:rsidRDefault="00340E16" w:rsidP="00E575E4">
            <w:pPr>
              <w:spacing w:before="120" w:after="120" w:line="360" w:lineRule="auto"/>
              <w:jc w:val="center"/>
              <w:rPr>
                <w:rFonts w:eastAsia="SimSun"/>
                <w:sz w:val="26"/>
                <w:szCs w:val="26"/>
              </w:rPr>
            </w:pPr>
          </w:p>
          <w:p w14:paraId="3ABD386A" w14:textId="77777777" w:rsidR="00340E16" w:rsidRPr="0060627C" w:rsidRDefault="00340E16" w:rsidP="00E575E4">
            <w:pPr>
              <w:spacing w:before="120" w:after="120" w:line="360" w:lineRule="auto"/>
              <w:jc w:val="center"/>
              <w:rPr>
                <w:rFonts w:eastAsia="SimSun"/>
                <w:sz w:val="26"/>
                <w:szCs w:val="26"/>
              </w:rPr>
            </w:pPr>
          </w:p>
          <w:p w14:paraId="082A1147" w14:textId="77777777" w:rsidR="00340E16" w:rsidRPr="0060627C" w:rsidRDefault="00340E16" w:rsidP="00E575E4">
            <w:pPr>
              <w:spacing w:before="120" w:after="120" w:line="360" w:lineRule="auto"/>
              <w:jc w:val="center"/>
              <w:rPr>
                <w:rFonts w:eastAsia="SimSun"/>
                <w:sz w:val="26"/>
                <w:szCs w:val="26"/>
              </w:rPr>
            </w:pPr>
          </w:p>
          <w:p w14:paraId="50E5914E" w14:textId="77777777" w:rsidR="00340E16" w:rsidRPr="0060627C" w:rsidRDefault="00340E16" w:rsidP="00E575E4">
            <w:pPr>
              <w:spacing w:before="120" w:after="120" w:line="360" w:lineRule="auto"/>
              <w:jc w:val="center"/>
              <w:rPr>
                <w:rFonts w:eastAsia="SimSun"/>
                <w:sz w:val="26"/>
                <w:szCs w:val="26"/>
              </w:rPr>
            </w:pPr>
          </w:p>
          <w:p w14:paraId="1204463D" w14:textId="77777777" w:rsidR="00340E16" w:rsidRPr="0060627C" w:rsidRDefault="00340E16" w:rsidP="00E575E4">
            <w:pPr>
              <w:spacing w:before="120" w:after="120" w:line="360" w:lineRule="auto"/>
              <w:jc w:val="center"/>
              <w:rPr>
                <w:rFonts w:eastAsia="SimSun"/>
                <w:sz w:val="26"/>
                <w:szCs w:val="26"/>
              </w:rPr>
            </w:pPr>
          </w:p>
          <w:p w14:paraId="49075106" w14:textId="77777777" w:rsidR="00340E16" w:rsidRPr="0060627C" w:rsidRDefault="00340E16" w:rsidP="00E575E4">
            <w:pPr>
              <w:spacing w:before="120" w:after="120" w:line="360" w:lineRule="auto"/>
              <w:jc w:val="center"/>
              <w:rPr>
                <w:rFonts w:eastAsia="SimSun"/>
                <w:sz w:val="26"/>
                <w:szCs w:val="26"/>
              </w:rPr>
            </w:pPr>
          </w:p>
          <w:p w14:paraId="38BC3C3B"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285F703D"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2</w:t>
            </w:r>
          </w:p>
          <w:p w14:paraId="70618E9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9A89DDB" w14:textId="77777777" w:rsidR="00340E16" w:rsidRPr="0060627C" w:rsidRDefault="00340E16" w:rsidP="00E575E4">
            <w:pPr>
              <w:spacing w:before="120" w:after="120" w:line="360" w:lineRule="auto"/>
              <w:jc w:val="center"/>
              <w:rPr>
                <w:rFonts w:eastAsia="SimSun"/>
                <w:sz w:val="26"/>
                <w:szCs w:val="26"/>
              </w:rPr>
            </w:pPr>
          </w:p>
          <w:p w14:paraId="04BCDAC4"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1</w:t>
            </w:r>
          </w:p>
          <w:p w14:paraId="5C213C83" w14:textId="77777777" w:rsidR="00340E16" w:rsidRPr="0060627C" w:rsidRDefault="00340E16" w:rsidP="00E575E4">
            <w:pPr>
              <w:spacing w:before="120" w:after="120" w:line="360" w:lineRule="auto"/>
              <w:jc w:val="center"/>
              <w:rPr>
                <w:rFonts w:eastAsia="SimSun"/>
                <w:sz w:val="26"/>
                <w:szCs w:val="26"/>
              </w:rPr>
            </w:pPr>
          </w:p>
          <w:p w14:paraId="021B46FC" w14:textId="77777777" w:rsidR="00340E16" w:rsidRPr="0060627C" w:rsidRDefault="00340E16" w:rsidP="00E575E4">
            <w:pPr>
              <w:spacing w:before="120" w:after="120" w:line="360" w:lineRule="auto"/>
              <w:jc w:val="center"/>
              <w:rPr>
                <w:rFonts w:eastAsia="SimSun"/>
                <w:sz w:val="26"/>
                <w:szCs w:val="26"/>
              </w:rPr>
            </w:pPr>
          </w:p>
          <w:p w14:paraId="6B7ED968" w14:textId="77777777" w:rsidR="00340E16" w:rsidRPr="0060627C" w:rsidRDefault="00340E16" w:rsidP="00E575E4">
            <w:pPr>
              <w:spacing w:before="120" w:after="120" w:line="360" w:lineRule="auto"/>
              <w:jc w:val="center"/>
              <w:rPr>
                <w:rFonts w:eastAsia="SimSun"/>
                <w:sz w:val="26"/>
                <w:szCs w:val="26"/>
              </w:rPr>
            </w:pPr>
          </w:p>
          <w:p w14:paraId="7C675CE5" w14:textId="77777777" w:rsidR="00340E16" w:rsidRPr="0060627C" w:rsidRDefault="00340E16" w:rsidP="00E575E4">
            <w:pPr>
              <w:spacing w:before="120" w:after="120" w:line="360" w:lineRule="auto"/>
              <w:jc w:val="center"/>
              <w:rPr>
                <w:rFonts w:eastAsia="SimSun"/>
                <w:sz w:val="26"/>
                <w:szCs w:val="26"/>
              </w:rPr>
            </w:pPr>
          </w:p>
          <w:p w14:paraId="2463C689" w14:textId="77777777" w:rsidR="00340E16" w:rsidRPr="0060627C" w:rsidRDefault="00340E16" w:rsidP="00E575E4">
            <w:pPr>
              <w:spacing w:before="120" w:after="120" w:line="360" w:lineRule="auto"/>
              <w:jc w:val="center"/>
              <w:rPr>
                <w:rFonts w:eastAsia="SimSun"/>
                <w:sz w:val="26"/>
                <w:szCs w:val="26"/>
              </w:rPr>
            </w:pPr>
          </w:p>
          <w:p w14:paraId="22C44DAA" w14:textId="77777777" w:rsidR="00340E16" w:rsidRPr="0060627C" w:rsidRDefault="00340E16" w:rsidP="00E575E4">
            <w:pPr>
              <w:spacing w:before="120" w:after="120" w:line="360" w:lineRule="auto"/>
              <w:jc w:val="center"/>
              <w:rPr>
                <w:rFonts w:eastAsia="SimSun"/>
                <w:sz w:val="26"/>
                <w:szCs w:val="26"/>
              </w:rPr>
            </w:pPr>
          </w:p>
          <w:p w14:paraId="5FE428B4" w14:textId="77777777" w:rsidR="00340E16" w:rsidRPr="0060627C" w:rsidRDefault="00340E16" w:rsidP="00E575E4">
            <w:pPr>
              <w:spacing w:before="120" w:after="120" w:line="360" w:lineRule="auto"/>
              <w:jc w:val="center"/>
              <w:rPr>
                <w:rFonts w:eastAsia="SimSun"/>
                <w:sz w:val="26"/>
                <w:szCs w:val="26"/>
              </w:rPr>
            </w:pPr>
          </w:p>
        </w:tc>
        <w:tc>
          <w:tcPr>
            <w:tcW w:w="1496" w:type="dxa"/>
            <w:shd w:val="clear" w:color="auto" w:fill="FFFFFF"/>
            <w:vAlign w:val="center"/>
          </w:tcPr>
          <w:p w14:paraId="4EFA7933"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3</w:t>
            </w:r>
          </w:p>
          <w:p w14:paraId="7A08845F" w14:textId="77777777" w:rsidR="00340E16" w:rsidRPr="0060627C" w:rsidRDefault="00340E16" w:rsidP="00E575E4">
            <w:pPr>
              <w:spacing w:before="120" w:after="120" w:line="360" w:lineRule="auto"/>
              <w:jc w:val="center"/>
              <w:rPr>
                <w:rFonts w:eastAsia="SimSun"/>
                <w:sz w:val="26"/>
                <w:szCs w:val="26"/>
              </w:rPr>
            </w:pPr>
          </w:p>
          <w:p w14:paraId="33CB3177" w14:textId="77777777" w:rsidR="00340E16" w:rsidRPr="0060627C" w:rsidRDefault="00340E16" w:rsidP="00E575E4">
            <w:pPr>
              <w:spacing w:before="120" w:after="120" w:line="360" w:lineRule="auto"/>
              <w:jc w:val="center"/>
              <w:rPr>
                <w:rFonts w:eastAsia="SimSun"/>
                <w:sz w:val="26"/>
                <w:szCs w:val="26"/>
              </w:rPr>
            </w:pPr>
          </w:p>
          <w:p w14:paraId="15356CF0" w14:textId="77777777" w:rsidR="00340E16" w:rsidRPr="0060627C" w:rsidRDefault="00340E16" w:rsidP="00E575E4">
            <w:pPr>
              <w:spacing w:before="120" w:after="120" w:line="360" w:lineRule="auto"/>
              <w:jc w:val="center"/>
              <w:rPr>
                <w:rFonts w:eastAsia="SimSun"/>
                <w:sz w:val="26"/>
                <w:szCs w:val="26"/>
              </w:rPr>
            </w:pPr>
          </w:p>
          <w:p w14:paraId="3DA0EA56" w14:textId="77777777" w:rsidR="00340E16" w:rsidRPr="0060627C" w:rsidRDefault="00340E16" w:rsidP="00E575E4">
            <w:pPr>
              <w:spacing w:before="120" w:after="120" w:line="360" w:lineRule="auto"/>
              <w:jc w:val="center"/>
              <w:rPr>
                <w:rFonts w:eastAsia="SimSun"/>
                <w:sz w:val="26"/>
                <w:szCs w:val="26"/>
              </w:rPr>
            </w:pPr>
          </w:p>
          <w:p w14:paraId="614AB31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9C56EFF" w14:textId="77777777" w:rsidR="00340E16" w:rsidRPr="0060627C" w:rsidRDefault="00340E16" w:rsidP="00E575E4">
            <w:pPr>
              <w:spacing w:before="120" w:after="120" w:line="360" w:lineRule="auto"/>
              <w:jc w:val="center"/>
              <w:rPr>
                <w:rFonts w:eastAsia="SimSun"/>
                <w:sz w:val="26"/>
                <w:szCs w:val="26"/>
              </w:rPr>
            </w:pPr>
          </w:p>
          <w:p w14:paraId="763FE6D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C883E92" w14:textId="77777777" w:rsidR="00340E16" w:rsidRPr="0060627C" w:rsidRDefault="00340E16" w:rsidP="00E575E4">
            <w:pPr>
              <w:spacing w:before="120" w:after="120" w:line="360" w:lineRule="auto"/>
              <w:jc w:val="center"/>
              <w:rPr>
                <w:rFonts w:eastAsia="SimSun"/>
                <w:sz w:val="26"/>
                <w:szCs w:val="26"/>
              </w:rPr>
            </w:pPr>
          </w:p>
          <w:p w14:paraId="61D526CD" w14:textId="77777777" w:rsidR="00340E16" w:rsidRPr="0060627C" w:rsidRDefault="00340E16" w:rsidP="00E575E4">
            <w:pPr>
              <w:spacing w:before="120" w:after="120" w:line="360" w:lineRule="auto"/>
              <w:jc w:val="center"/>
              <w:rPr>
                <w:rFonts w:eastAsia="SimSun"/>
                <w:sz w:val="26"/>
                <w:szCs w:val="26"/>
              </w:rPr>
            </w:pPr>
          </w:p>
          <w:p w14:paraId="493E766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850" w:type="dxa"/>
            <w:shd w:val="clear" w:color="auto" w:fill="FFFFFF"/>
            <w:vAlign w:val="center"/>
          </w:tcPr>
          <w:p w14:paraId="7C51A894"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6D12E4FC" w14:textId="77777777" w:rsidTr="00E575E4">
        <w:tc>
          <w:tcPr>
            <w:tcW w:w="567" w:type="dxa"/>
            <w:shd w:val="clear" w:color="auto" w:fill="FFFFFF"/>
          </w:tcPr>
          <w:p w14:paraId="6E8408FA"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6</w:t>
            </w:r>
          </w:p>
        </w:tc>
        <w:tc>
          <w:tcPr>
            <w:tcW w:w="4820" w:type="dxa"/>
            <w:shd w:val="clear" w:color="auto" w:fill="FFFFFF"/>
          </w:tcPr>
          <w:p w14:paraId="5A594DDD"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Unit 6. Family &amp; Friends</w:t>
            </w:r>
          </w:p>
          <w:p w14:paraId="2F0CF89E"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 xml:space="preserve"> Language knowledge:</w:t>
            </w:r>
          </w:p>
          <w:p w14:paraId="1FAA9D5E"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Grammar: question formation, similarities and contrasts · </w:t>
            </w:r>
          </w:p>
          <w:p w14:paraId="6F63DC10"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Vocabulary: family and friends, character and habits, words with same verb and noun forms</w:t>
            </w:r>
          </w:p>
          <w:p w14:paraId="64FE4580"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Listening &amp; speaking:</w:t>
            </w:r>
          </w:p>
          <w:p w14:paraId="09BD2ABA"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Talking about people </w:t>
            </w:r>
          </w:p>
          <w:p w14:paraId="391CD246"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The family business </w:t>
            </w:r>
          </w:p>
          <w:p w14:paraId="21BBA3D2"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Describe people you know </w:t>
            </w:r>
          </w:p>
          <w:p w14:paraId="36886158"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Describe character and abilities                     -Discuss uses of social media and online.</w:t>
            </w:r>
          </w:p>
          <w:p w14:paraId="290B2D55"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Reading &amp; Writing: </w:t>
            </w:r>
          </w:p>
          <w:p w14:paraId="2CD6F0D8"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Online friends:</w:t>
            </w:r>
          </w:p>
          <w:p w14:paraId="4CE25593"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What kind of an online friend are you? </w:t>
            </w:r>
          </w:p>
          <w:p w14:paraId="21F9D0B4"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 xml:space="preserve"> - Describe person admire.</w:t>
            </w:r>
          </w:p>
          <w:p w14:paraId="07C85D3D" w14:textId="77777777" w:rsidR="00340E16" w:rsidRPr="0060627C" w:rsidRDefault="00340E16" w:rsidP="00E575E4">
            <w:pPr>
              <w:spacing w:before="120" w:after="120" w:line="360" w:lineRule="auto"/>
              <w:jc w:val="both"/>
              <w:rPr>
                <w:rFonts w:eastAsia="SimSun"/>
                <w:b/>
                <w:sz w:val="26"/>
                <w:szCs w:val="26"/>
              </w:rPr>
            </w:pPr>
            <w:r w:rsidRPr="0060627C">
              <w:rPr>
                <w:rFonts w:eastAsia="SimSun"/>
                <w:b/>
                <w:sz w:val="26"/>
                <w:szCs w:val="26"/>
              </w:rPr>
              <w:t xml:space="preserve">Review 3 </w:t>
            </w:r>
          </w:p>
          <w:p w14:paraId="2CADAA74" w14:textId="77777777" w:rsidR="00340E16" w:rsidRPr="0060627C" w:rsidRDefault="00340E16" w:rsidP="00E575E4">
            <w:pPr>
              <w:spacing w:before="120" w:after="120" w:line="360" w:lineRule="auto"/>
              <w:jc w:val="both"/>
              <w:rPr>
                <w:rFonts w:eastAsia="SimSun"/>
                <w:b/>
                <w:sz w:val="26"/>
                <w:szCs w:val="26"/>
              </w:rPr>
            </w:pPr>
            <w:r w:rsidRPr="0060627C">
              <w:rPr>
                <w:rFonts w:eastAsia="SimSun"/>
                <w:b/>
                <w:sz w:val="26"/>
                <w:szCs w:val="26"/>
              </w:rPr>
              <w:lastRenderedPageBreak/>
              <w:t xml:space="preserve">Writing 3 </w:t>
            </w:r>
          </w:p>
          <w:p w14:paraId="1D70EDF3" w14:textId="77777777" w:rsidR="00340E16" w:rsidRPr="0060627C" w:rsidRDefault="00340E16" w:rsidP="00E575E4">
            <w:pPr>
              <w:spacing w:before="120" w:after="120" w:line="360" w:lineRule="auto"/>
              <w:jc w:val="both"/>
              <w:rPr>
                <w:rFonts w:eastAsia="SimSun"/>
                <w:b/>
                <w:sz w:val="26"/>
                <w:szCs w:val="26"/>
              </w:rPr>
            </w:pPr>
            <w:r w:rsidRPr="0060627C">
              <w:rPr>
                <w:rFonts w:eastAsia="SimSun"/>
                <w:b/>
                <w:sz w:val="26"/>
                <w:szCs w:val="26"/>
              </w:rPr>
              <w:t xml:space="preserve">Language knowledge:  </w:t>
            </w:r>
          </w:p>
          <w:p w14:paraId="10653389"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 xml:space="preserve">- Review grammar, vocab in unit 5, 6 </w:t>
            </w:r>
          </w:p>
          <w:p w14:paraId="1576C159"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 Do exercises.</w:t>
            </w:r>
          </w:p>
          <w:p w14:paraId="07E43E1D" w14:textId="77777777" w:rsidR="00340E16" w:rsidRPr="0060627C" w:rsidRDefault="00340E16" w:rsidP="00E575E4">
            <w:pPr>
              <w:spacing w:before="120" w:after="120" w:line="360" w:lineRule="auto"/>
              <w:jc w:val="both"/>
              <w:rPr>
                <w:rFonts w:eastAsia="SimSun"/>
                <w:sz w:val="26"/>
                <w:szCs w:val="26"/>
              </w:rPr>
            </w:pPr>
            <w:r w:rsidRPr="0060627C">
              <w:rPr>
                <w:rFonts w:eastAsia="SimSun"/>
                <w:b/>
                <w:sz w:val="26"/>
                <w:szCs w:val="26"/>
              </w:rPr>
              <w:t>Listening &amp; Speaking:</w:t>
            </w:r>
            <w:r w:rsidRPr="0060627C">
              <w:rPr>
                <w:rFonts w:eastAsia="SimSun"/>
                <w:sz w:val="26"/>
                <w:szCs w:val="26"/>
              </w:rPr>
              <w:t xml:space="preserve">  practice speaking</w:t>
            </w:r>
          </w:p>
          <w:p w14:paraId="5A2F9CA6" w14:textId="77777777" w:rsidR="00340E16" w:rsidRPr="0060627C" w:rsidRDefault="00340E16" w:rsidP="00E575E4">
            <w:pPr>
              <w:spacing w:before="120" w:after="120" w:line="360" w:lineRule="auto"/>
              <w:jc w:val="both"/>
              <w:rPr>
                <w:rFonts w:eastAsia="SimSun"/>
                <w:sz w:val="26"/>
                <w:szCs w:val="26"/>
              </w:rPr>
            </w:pPr>
            <w:r w:rsidRPr="0060627C">
              <w:rPr>
                <w:rFonts w:eastAsia="SimSun"/>
                <w:b/>
                <w:sz w:val="26"/>
                <w:szCs w:val="26"/>
              </w:rPr>
              <w:t>Reading &amp; Writing:</w:t>
            </w:r>
            <w:r w:rsidRPr="0060627C">
              <w:rPr>
                <w:rFonts w:eastAsia="SimSun"/>
                <w:sz w:val="26"/>
                <w:szCs w:val="26"/>
              </w:rPr>
              <w:t xml:space="preserve"> correct students' writing </w:t>
            </w:r>
          </w:p>
          <w:p w14:paraId="6F997C65" w14:textId="77777777" w:rsidR="00340E16" w:rsidRPr="0060627C" w:rsidRDefault="00340E16" w:rsidP="00670B77">
            <w:pPr>
              <w:pStyle w:val="ListParagraph"/>
              <w:numPr>
                <w:ilvl w:val="1"/>
                <w:numId w:val="205"/>
              </w:numPr>
              <w:tabs>
                <w:tab w:val="clear" w:pos="900"/>
              </w:tabs>
              <w:spacing w:before="120" w:after="120" w:line="360" w:lineRule="auto"/>
              <w:ind w:left="193" w:hanging="142"/>
              <w:jc w:val="both"/>
              <w:rPr>
                <w:rFonts w:eastAsia="SimSun"/>
                <w:b/>
                <w:sz w:val="26"/>
                <w:szCs w:val="26"/>
              </w:rPr>
            </w:pPr>
            <w:r w:rsidRPr="0060627C">
              <w:rPr>
                <w:rFonts w:eastAsia="SimSun"/>
                <w:b/>
                <w:sz w:val="26"/>
                <w:szCs w:val="26"/>
              </w:rPr>
              <w:t>Do and correct the KET test 3</w:t>
            </w:r>
          </w:p>
        </w:tc>
        <w:tc>
          <w:tcPr>
            <w:tcW w:w="709" w:type="dxa"/>
            <w:shd w:val="clear" w:color="auto" w:fill="FFFFFF"/>
            <w:vAlign w:val="center"/>
          </w:tcPr>
          <w:p w14:paraId="6E4624B3"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p w14:paraId="13FAEA88" w14:textId="77777777" w:rsidR="00340E16" w:rsidRPr="0060627C" w:rsidRDefault="00340E16" w:rsidP="00E575E4">
            <w:pPr>
              <w:spacing w:before="120" w:after="120" w:line="360" w:lineRule="auto"/>
              <w:jc w:val="center"/>
              <w:rPr>
                <w:rFonts w:eastAsia="SimSun"/>
                <w:sz w:val="26"/>
                <w:szCs w:val="26"/>
              </w:rPr>
            </w:pPr>
          </w:p>
          <w:p w14:paraId="1C040E7E" w14:textId="77777777" w:rsidR="00340E16" w:rsidRPr="0060627C" w:rsidRDefault="00340E16" w:rsidP="00E575E4">
            <w:pPr>
              <w:spacing w:before="120" w:after="120" w:line="360" w:lineRule="auto"/>
              <w:jc w:val="center"/>
              <w:rPr>
                <w:rFonts w:eastAsia="SimSun"/>
                <w:sz w:val="26"/>
                <w:szCs w:val="26"/>
              </w:rPr>
            </w:pPr>
          </w:p>
          <w:p w14:paraId="62ACBC42" w14:textId="77777777" w:rsidR="00340E16" w:rsidRPr="0060627C" w:rsidRDefault="00340E16" w:rsidP="00E575E4">
            <w:pPr>
              <w:spacing w:before="120" w:after="120" w:line="360" w:lineRule="auto"/>
              <w:jc w:val="center"/>
              <w:rPr>
                <w:rFonts w:eastAsia="SimSun"/>
                <w:sz w:val="26"/>
                <w:szCs w:val="26"/>
              </w:rPr>
            </w:pPr>
          </w:p>
          <w:p w14:paraId="17BF0A91" w14:textId="77777777" w:rsidR="00340E16" w:rsidRPr="0060627C" w:rsidRDefault="00340E16" w:rsidP="00E575E4">
            <w:pPr>
              <w:spacing w:before="120" w:after="120" w:line="360" w:lineRule="auto"/>
              <w:jc w:val="center"/>
              <w:rPr>
                <w:rFonts w:eastAsia="SimSun"/>
                <w:sz w:val="26"/>
                <w:szCs w:val="26"/>
              </w:rPr>
            </w:pPr>
          </w:p>
          <w:p w14:paraId="1705274F" w14:textId="77777777" w:rsidR="00340E16" w:rsidRPr="0060627C" w:rsidRDefault="00340E16" w:rsidP="00E575E4">
            <w:pPr>
              <w:spacing w:before="120" w:after="120" w:line="360" w:lineRule="auto"/>
              <w:jc w:val="center"/>
              <w:rPr>
                <w:rFonts w:eastAsia="SimSun"/>
                <w:sz w:val="26"/>
                <w:szCs w:val="26"/>
              </w:rPr>
            </w:pPr>
          </w:p>
          <w:p w14:paraId="3BC1B1E1" w14:textId="77777777" w:rsidR="00340E16" w:rsidRPr="0060627C" w:rsidRDefault="00340E16" w:rsidP="00E575E4">
            <w:pPr>
              <w:spacing w:before="120" w:after="120" w:line="360" w:lineRule="auto"/>
              <w:jc w:val="center"/>
              <w:rPr>
                <w:rFonts w:eastAsia="SimSun"/>
                <w:sz w:val="26"/>
                <w:szCs w:val="26"/>
              </w:rPr>
            </w:pPr>
          </w:p>
          <w:p w14:paraId="10D1D6B7" w14:textId="77777777" w:rsidR="00340E16" w:rsidRPr="0060627C" w:rsidRDefault="00340E16" w:rsidP="00E575E4">
            <w:pPr>
              <w:spacing w:before="120" w:after="120" w:line="360" w:lineRule="auto"/>
              <w:jc w:val="center"/>
              <w:rPr>
                <w:rFonts w:eastAsia="SimSun"/>
                <w:sz w:val="26"/>
                <w:szCs w:val="26"/>
              </w:rPr>
            </w:pPr>
          </w:p>
          <w:p w14:paraId="5D26D304" w14:textId="77777777" w:rsidR="00340E16" w:rsidRPr="0060627C" w:rsidRDefault="00340E16" w:rsidP="00E575E4">
            <w:pPr>
              <w:spacing w:before="120" w:after="120" w:line="360" w:lineRule="auto"/>
              <w:jc w:val="center"/>
              <w:rPr>
                <w:rFonts w:eastAsia="SimSun"/>
                <w:sz w:val="26"/>
                <w:szCs w:val="26"/>
              </w:rPr>
            </w:pPr>
          </w:p>
          <w:p w14:paraId="357A248F" w14:textId="77777777" w:rsidR="00340E16" w:rsidRPr="0060627C" w:rsidRDefault="00340E16" w:rsidP="00E575E4">
            <w:pPr>
              <w:spacing w:before="120" w:after="120" w:line="360" w:lineRule="auto"/>
              <w:jc w:val="center"/>
              <w:rPr>
                <w:rFonts w:eastAsia="SimSun"/>
                <w:sz w:val="26"/>
                <w:szCs w:val="26"/>
              </w:rPr>
            </w:pPr>
          </w:p>
          <w:p w14:paraId="29D94F34" w14:textId="77777777" w:rsidR="00340E16" w:rsidRPr="0060627C" w:rsidRDefault="00340E16" w:rsidP="00E575E4">
            <w:pPr>
              <w:spacing w:before="120" w:after="120" w:line="360" w:lineRule="auto"/>
              <w:jc w:val="center"/>
              <w:rPr>
                <w:rFonts w:eastAsia="SimSun"/>
                <w:sz w:val="26"/>
                <w:szCs w:val="26"/>
              </w:rPr>
            </w:pPr>
          </w:p>
          <w:p w14:paraId="10C03BC9" w14:textId="77777777" w:rsidR="00340E16" w:rsidRPr="0060627C" w:rsidRDefault="00340E16" w:rsidP="00E575E4">
            <w:pPr>
              <w:spacing w:before="120" w:after="120" w:line="360" w:lineRule="auto"/>
              <w:jc w:val="center"/>
              <w:rPr>
                <w:rFonts w:eastAsia="SimSun"/>
                <w:sz w:val="26"/>
                <w:szCs w:val="26"/>
              </w:rPr>
            </w:pPr>
          </w:p>
          <w:p w14:paraId="39C242D8" w14:textId="77777777" w:rsidR="00340E16" w:rsidRPr="0060627C" w:rsidRDefault="00340E16" w:rsidP="00E575E4">
            <w:pPr>
              <w:spacing w:before="120" w:after="120" w:line="360" w:lineRule="auto"/>
              <w:jc w:val="center"/>
              <w:rPr>
                <w:rFonts w:eastAsia="SimSun"/>
                <w:sz w:val="26"/>
                <w:szCs w:val="26"/>
              </w:rPr>
            </w:pPr>
          </w:p>
          <w:p w14:paraId="6C8B347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tc>
        <w:tc>
          <w:tcPr>
            <w:tcW w:w="850" w:type="dxa"/>
            <w:shd w:val="clear" w:color="auto" w:fill="FFFFFF"/>
            <w:vAlign w:val="center"/>
          </w:tcPr>
          <w:p w14:paraId="33692E9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652E5ECE" w14:textId="77777777" w:rsidR="00340E16" w:rsidRPr="0060627C" w:rsidRDefault="00340E16" w:rsidP="00E575E4">
            <w:pPr>
              <w:spacing w:before="120" w:after="120" w:line="360" w:lineRule="auto"/>
              <w:jc w:val="center"/>
              <w:rPr>
                <w:rFonts w:eastAsia="SimSun"/>
                <w:sz w:val="26"/>
                <w:szCs w:val="26"/>
              </w:rPr>
            </w:pPr>
          </w:p>
          <w:p w14:paraId="3EF7E4E5"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714F9C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ABF70A2" w14:textId="77777777" w:rsidR="00340E16" w:rsidRPr="0060627C" w:rsidRDefault="00340E16" w:rsidP="00E575E4">
            <w:pPr>
              <w:spacing w:before="120" w:after="120" w:line="360" w:lineRule="auto"/>
              <w:jc w:val="center"/>
              <w:rPr>
                <w:rFonts w:eastAsia="SimSun"/>
                <w:sz w:val="26"/>
                <w:szCs w:val="26"/>
              </w:rPr>
            </w:pPr>
          </w:p>
          <w:p w14:paraId="6D50BDCE" w14:textId="77777777" w:rsidR="00340E16" w:rsidRPr="0060627C" w:rsidRDefault="00340E16" w:rsidP="00E575E4">
            <w:pPr>
              <w:spacing w:before="120" w:after="120" w:line="360" w:lineRule="auto"/>
              <w:jc w:val="center"/>
              <w:rPr>
                <w:rFonts w:eastAsia="SimSun"/>
                <w:sz w:val="26"/>
                <w:szCs w:val="26"/>
              </w:rPr>
            </w:pPr>
          </w:p>
          <w:p w14:paraId="4D8E8890" w14:textId="77777777" w:rsidR="00340E16" w:rsidRPr="0060627C" w:rsidRDefault="00340E16" w:rsidP="00E575E4">
            <w:pPr>
              <w:spacing w:before="120" w:after="120" w:line="360" w:lineRule="auto"/>
              <w:jc w:val="center"/>
              <w:rPr>
                <w:rFonts w:eastAsia="SimSun"/>
                <w:sz w:val="26"/>
                <w:szCs w:val="26"/>
              </w:rPr>
            </w:pPr>
          </w:p>
          <w:p w14:paraId="7019D88C" w14:textId="77777777" w:rsidR="00340E16" w:rsidRPr="0060627C" w:rsidRDefault="00340E16" w:rsidP="00E575E4">
            <w:pPr>
              <w:spacing w:before="120" w:after="120" w:line="360" w:lineRule="auto"/>
              <w:jc w:val="center"/>
              <w:rPr>
                <w:rFonts w:eastAsia="SimSun"/>
                <w:sz w:val="26"/>
                <w:szCs w:val="26"/>
              </w:rPr>
            </w:pPr>
          </w:p>
          <w:p w14:paraId="2A9563B4" w14:textId="77777777" w:rsidR="00340E16" w:rsidRPr="0060627C" w:rsidRDefault="00340E16" w:rsidP="00E575E4">
            <w:pPr>
              <w:spacing w:before="120" w:after="120" w:line="360" w:lineRule="auto"/>
              <w:jc w:val="center"/>
              <w:rPr>
                <w:rFonts w:eastAsia="SimSun"/>
                <w:sz w:val="26"/>
                <w:szCs w:val="26"/>
              </w:rPr>
            </w:pPr>
          </w:p>
          <w:p w14:paraId="401EB925" w14:textId="77777777" w:rsidR="00340E16" w:rsidRPr="0060627C" w:rsidRDefault="00340E16" w:rsidP="00E575E4">
            <w:pPr>
              <w:spacing w:before="120" w:after="120" w:line="360" w:lineRule="auto"/>
              <w:jc w:val="center"/>
              <w:rPr>
                <w:rFonts w:eastAsia="SimSun"/>
                <w:sz w:val="26"/>
                <w:szCs w:val="26"/>
              </w:rPr>
            </w:pPr>
          </w:p>
          <w:p w14:paraId="75B1A897" w14:textId="77777777" w:rsidR="00340E16" w:rsidRPr="0060627C" w:rsidRDefault="00340E16" w:rsidP="00E575E4">
            <w:pPr>
              <w:spacing w:before="120" w:after="120" w:line="360" w:lineRule="auto"/>
              <w:jc w:val="center"/>
              <w:rPr>
                <w:rFonts w:eastAsia="SimSun"/>
                <w:sz w:val="26"/>
                <w:szCs w:val="26"/>
              </w:rPr>
            </w:pPr>
          </w:p>
          <w:p w14:paraId="3B9D9521" w14:textId="77777777" w:rsidR="00340E16" w:rsidRPr="0060627C" w:rsidRDefault="00340E16" w:rsidP="00E575E4">
            <w:pPr>
              <w:spacing w:before="120" w:after="120" w:line="360" w:lineRule="auto"/>
              <w:jc w:val="center"/>
              <w:rPr>
                <w:rFonts w:eastAsia="SimSun"/>
                <w:sz w:val="26"/>
                <w:szCs w:val="26"/>
              </w:rPr>
            </w:pPr>
          </w:p>
          <w:p w14:paraId="276ED899" w14:textId="77777777" w:rsidR="00340E16" w:rsidRPr="0060627C" w:rsidRDefault="00340E16" w:rsidP="00E575E4">
            <w:pPr>
              <w:spacing w:before="120" w:after="120" w:line="360" w:lineRule="auto"/>
              <w:jc w:val="center"/>
              <w:rPr>
                <w:rFonts w:eastAsia="SimSun"/>
                <w:sz w:val="26"/>
                <w:szCs w:val="26"/>
              </w:rPr>
            </w:pPr>
          </w:p>
          <w:p w14:paraId="6278359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38AD54D9" w14:textId="77777777" w:rsidR="00340E16" w:rsidRPr="0060627C" w:rsidRDefault="00340E16" w:rsidP="00E575E4">
            <w:pPr>
              <w:spacing w:before="120" w:after="120" w:line="360" w:lineRule="auto"/>
              <w:jc w:val="center"/>
              <w:rPr>
                <w:rFonts w:eastAsia="SimSun"/>
                <w:sz w:val="26"/>
                <w:szCs w:val="26"/>
              </w:rPr>
            </w:pPr>
          </w:p>
          <w:p w14:paraId="6C9CE4FE" w14:textId="77777777" w:rsidR="00340E16" w:rsidRPr="0060627C" w:rsidRDefault="00340E16" w:rsidP="00E575E4">
            <w:pPr>
              <w:spacing w:before="120" w:after="120" w:line="360" w:lineRule="auto"/>
              <w:jc w:val="center"/>
              <w:rPr>
                <w:rFonts w:eastAsia="SimSun"/>
                <w:sz w:val="26"/>
                <w:szCs w:val="26"/>
              </w:rPr>
            </w:pPr>
          </w:p>
          <w:p w14:paraId="5A09CE25"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536549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0589F1E" w14:textId="77777777" w:rsidR="00340E16" w:rsidRPr="0060627C" w:rsidRDefault="00340E16" w:rsidP="00E575E4">
            <w:pPr>
              <w:spacing w:before="120" w:after="120" w:line="360" w:lineRule="auto"/>
              <w:jc w:val="center"/>
              <w:rPr>
                <w:rFonts w:eastAsia="SimSun"/>
                <w:sz w:val="26"/>
                <w:szCs w:val="26"/>
              </w:rPr>
            </w:pPr>
          </w:p>
          <w:p w14:paraId="72DD0F72" w14:textId="77777777" w:rsidR="00340E16" w:rsidRPr="0060627C" w:rsidRDefault="00340E16" w:rsidP="00E575E4">
            <w:pPr>
              <w:spacing w:before="120" w:after="120" w:line="360" w:lineRule="auto"/>
              <w:jc w:val="center"/>
              <w:rPr>
                <w:rFonts w:eastAsia="SimSun"/>
                <w:sz w:val="26"/>
                <w:szCs w:val="26"/>
              </w:rPr>
            </w:pPr>
          </w:p>
          <w:p w14:paraId="25A6888B" w14:textId="77777777" w:rsidR="00340E16" w:rsidRPr="0060627C" w:rsidRDefault="00340E16" w:rsidP="00E575E4">
            <w:pPr>
              <w:spacing w:before="120" w:after="120" w:line="360" w:lineRule="auto"/>
              <w:jc w:val="center"/>
              <w:rPr>
                <w:rFonts w:eastAsia="SimSun"/>
                <w:sz w:val="26"/>
                <w:szCs w:val="26"/>
              </w:rPr>
            </w:pPr>
          </w:p>
        </w:tc>
        <w:tc>
          <w:tcPr>
            <w:tcW w:w="1496" w:type="dxa"/>
            <w:shd w:val="clear" w:color="auto" w:fill="FFFFFF"/>
            <w:vAlign w:val="center"/>
          </w:tcPr>
          <w:p w14:paraId="00D1075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3</w:t>
            </w:r>
          </w:p>
          <w:p w14:paraId="6E13CCC7" w14:textId="77777777" w:rsidR="00340E16" w:rsidRPr="0060627C" w:rsidRDefault="00340E16" w:rsidP="00E575E4">
            <w:pPr>
              <w:spacing w:before="120" w:after="120" w:line="360" w:lineRule="auto"/>
              <w:jc w:val="center"/>
              <w:rPr>
                <w:rFonts w:eastAsia="SimSun"/>
                <w:sz w:val="26"/>
                <w:szCs w:val="26"/>
              </w:rPr>
            </w:pPr>
          </w:p>
          <w:p w14:paraId="08A3DA45" w14:textId="77777777" w:rsidR="00340E16" w:rsidRPr="0060627C" w:rsidRDefault="00340E16" w:rsidP="00E575E4">
            <w:pPr>
              <w:spacing w:before="120" w:after="120" w:line="360" w:lineRule="auto"/>
              <w:jc w:val="center"/>
              <w:rPr>
                <w:rFonts w:eastAsia="SimSun"/>
                <w:sz w:val="26"/>
                <w:szCs w:val="26"/>
              </w:rPr>
            </w:pPr>
          </w:p>
          <w:p w14:paraId="10F93E58" w14:textId="77777777" w:rsidR="00340E16" w:rsidRPr="0060627C" w:rsidRDefault="00340E16" w:rsidP="00E575E4">
            <w:pPr>
              <w:spacing w:before="120" w:after="120" w:line="360" w:lineRule="auto"/>
              <w:jc w:val="center"/>
              <w:rPr>
                <w:rFonts w:eastAsia="SimSun"/>
                <w:sz w:val="26"/>
                <w:szCs w:val="26"/>
              </w:rPr>
            </w:pPr>
          </w:p>
          <w:p w14:paraId="44D96F10" w14:textId="77777777" w:rsidR="00340E16" w:rsidRPr="0060627C" w:rsidRDefault="00340E16" w:rsidP="00E575E4">
            <w:pPr>
              <w:spacing w:before="120" w:after="120" w:line="360" w:lineRule="auto"/>
              <w:jc w:val="center"/>
              <w:rPr>
                <w:rFonts w:eastAsia="SimSun"/>
                <w:sz w:val="26"/>
                <w:szCs w:val="26"/>
              </w:rPr>
            </w:pPr>
          </w:p>
          <w:p w14:paraId="6486A262"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1C10872F" w14:textId="77777777" w:rsidR="00340E16" w:rsidRPr="0060627C" w:rsidRDefault="00340E16" w:rsidP="00E575E4">
            <w:pPr>
              <w:spacing w:before="120" w:after="120" w:line="360" w:lineRule="auto"/>
              <w:jc w:val="center"/>
              <w:rPr>
                <w:rFonts w:eastAsia="SimSun"/>
                <w:sz w:val="26"/>
                <w:szCs w:val="26"/>
              </w:rPr>
            </w:pPr>
          </w:p>
          <w:p w14:paraId="411EDA09" w14:textId="77777777" w:rsidR="00340E16" w:rsidRPr="0060627C" w:rsidRDefault="00340E16" w:rsidP="00E575E4">
            <w:pPr>
              <w:spacing w:before="120" w:after="120" w:line="360" w:lineRule="auto"/>
              <w:jc w:val="center"/>
              <w:rPr>
                <w:rFonts w:eastAsia="SimSun"/>
                <w:sz w:val="26"/>
                <w:szCs w:val="26"/>
              </w:rPr>
            </w:pPr>
          </w:p>
          <w:p w14:paraId="579F5B7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1783E588" w14:textId="77777777" w:rsidR="00340E16" w:rsidRPr="0060627C" w:rsidRDefault="00340E16" w:rsidP="00E575E4">
            <w:pPr>
              <w:spacing w:before="120" w:after="120" w:line="360" w:lineRule="auto"/>
              <w:jc w:val="center"/>
              <w:rPr>
                <w:rFonts w:eastAsia="SimSun"/>
                <w:sz w:val="26"/>
                <w:szCs w:val="26"/>
              </w:rPr>
            </w:pPr>
          </w:p>
          <w:p w14:paraId="3A093FF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FE7AAFE" w14:textId="77777777" w:rsidR="00340E16" w:rsidRPr="0060627C" w:rsidRDefault="00340E16" w:rsidP="00E575E4">
            <w:pPr>
              <w:spacing w:before="120" w:after="120" w:line="360" w:lineRule="auto"/>
              <w:jc w:val="center"/>
              <w:rPr>
                <w:rFonts w:eastAsia="SimSun"/>
                <w:sz w:val="26"/>
                <w:szCs w:val="26"/>
              </w:rPr>
            </w:pPr>
          </w:p>
          <w:p w14:paraId="459797F5" w14:textId="77777777" w:rsidR="00340E16" w:rsidRPr="0060627C" w:rsidRDefault="00340E16" w:rsidP="00E575E4">
            <w:pPr>
              <w:spacing w:before="120" w:after="120" w:line="360" w:lineRule="auto"/>
              <w:jc w:val="center"/>
              <w:rPr>
                <w:rFonts w:eastAsia="SimSun"/>
                <w:sz w:val="26"/>
                <w:szCs w:val="26"/>
              </w:rPr>
            </w:pPr>
          </w:p>
          <w:p w14:paraId="63AD68FE"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0EA1D40F" w14:textId="77777777" w:rsidR="00340E16" w:rsidRPr="0060627C" w:rsidRDefault="00340E16" w:rsidP="00E575E4">
            <w:pPr>
              <w:spacing w:before="120" w:after="120" w:line="360" w:lineRule="auto"/>
              <w:jc w:val="center"/>
              <w:rPr>
                <w:rFonts w:eastAsia="SimSun"/>
                <w:sz w:val="26"/>
                <w:szCs w:val="26"/>
              </w:rPr>
            </w:pPr>
          </w:p>
          <w:p w14:paraId="7150F99F" w14:textId="77777777" w:rsidR="00340E16" w:rsidRPr="0060627C" w:rsidRDefault="00340E16" w:rsidP="00E575E4">
            <w:pPr>
              <w:spacing w:before="120" w:after="120" w:line="360" w:lineRule="auto"/>
              <w:jc w:val="center"/>
              <w:rPr>
                <w:rFonts w:eastAsia="SimSun"/>
                <w:sz w:val="26"/>
                <w:szCs w:val="26"/>
              </w:rPr>
            </w:pPr>
          </w:p>
          <w:p w14:paraId="4A852F1D" w14:textId="77777777" w:rsidR="00340E16" w:rsidRPr="0060627C" w:rsidRDefault="00340E16" w:rsidP="00E575E4">
            <w:pPr>
              <w:spacing w:before="120" w:after="120" w:line="360" w:lineRule="auto"/>
              <w:jc w:val="center"/>
              <w:rPr>
                <w:rFonts w:eastAsia="SimSun"/>
                <w:sz w:val="26"/>
                <w:szCs w:val="26"/>
              </w:rPr>
            </w:pPr>
          </w:p>
          <w:p w14:paraId="726D4A2B" w14:textId="77777777" w:rsidR="00340E16" w:rsidRPr="0060627C" w:rsidRDefault="00340E16" w:rsidP="00E575E4">
            <w:pPr>
              <w:spacing w:before="120" w:after="120" w:line="360" w:lineRule="auto"/>
              <w:jc w:val="center"/>
              <w:rPr>
                <w:rFonts w:eastAsia="SimSun"/>
                <w:sz w:val="26"/>
                <w:szCs w:val="26"/>
              </w:rPr>
            </w:pPr>
          </w:p>
          <w:p w14:paraId="65C33D45" w14:textId="77777777" w:rsidR="00340E16" w:rsidRPr="0060627C" w:rsidRDefault="00340E16" w:rsidP="00E575E4">
            <w:pPr>
              <w:spacing w:before="120" w:after="120" w:line="360" w:lineRule="auto"/>
              <w:ind w:firstLineChars="250" w:firstLine="650"/>
              <w:jc w:val="center"/>
              <w:rPr>
                <w:rFonts w:eastAsia="SimSun"/>
                <w:sz w:val="26"/>
                <w:szCs w:val="26"/>
              </w:rPr>
            </w:pPr>
            <w:r w:rsidRPr="0060627C">
              <w:rPr>
                <w:rFonts w:eastAsia="SimSun"/>
                <w:sz w:val="26"/>
                <w:szCs w:val="26"/>
              </w:rPr>
              <w:t>1</w:t>
            </w:r>
          </w:p>
          <w:p w14:paraId="0E125E68"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1BC6331"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63363D78" w14:textId="77777777" w:rsidR="00340E16" w:rsidRPr="0060627C" w:rsidRDefault="00340E16" w:rsidP="00E575E4">
            <w:pPr>
              <w:spacing w:line="360" w:lineRule="auto"/>
              <w:jc w:val="center"/>
              <w:rPr>
                <w:rFonts w:eastAsia="SimSun"/>
                <w:sz w:val="26"/>
                <w:szCs w:val="26"/>
              </w:rPr>
            </w:pPr>
          </w:p>
          <w:p w14:paraId="32E10960" w14:textId="77777777" w:rsidR="00340E16" w:rsidRPr="0060627C" w:rsidRDefault="00340E16" w:rsidP="00E575E4">
            <w:pPr>
              <w:spacing w:line="360" w:lineRule="auto"/>
              <w:jc w:val="center"/>
              <w:rPr>
                <w:rFonts w:eastAsia="SimSun"/>
                <w:sz w:val="26"/>
                <w:szCs w:val="26"/>
              </w:rPr>
            </w:pPr>
          </w:p>
          <w:p w14:paraId="7E31671C" w14:textId="77777777" w:rsidR="00340E16" w:rsidRPr="0060627C" w:rsidRDefault="00340E16" w:rsidP="00E575E4">
            <w:pPr>
              <w:spacing w:line="360" w:lineRule="auto"/>
              <w:jc w:val="center"/>
              <w:rPr>
                <w:rFonts w:eastAsia="SimSun"/>
                <w:sz w:val="26"/>
                <w:szCs w:val="26"/>
              </w:rPr>
            </w:pPr>
          </w:p>
          <w:p w14:paraId="484DA910" w14:textId="77777777" w:rsidR="00340E16" w:rsidRPr="0060627C" w:rsidRDefault="00340E16" w:rsidP="00E575E4">
            <w:pPr>
              <w:spacing w:line="360" w:lineRule="auto"/>
              <w:jc w:val="center"/>
              <w:rPr>
                <w:rFonts w:eastAsia="SimSun"/>
                <w:sz w:val="26"/>
                <w:szCs w:val="26"/>
              </w:rPr>
            </w:pPr>
          </w:p>
          <w:p w14:paraId="665BA972" w14:textId="77777777" w:rsidR="00340E16" w:rsidRPr="0060627C" w:rsidRDefault="00340E16" w:rsidP="00E575E4">
            <w:pPr>
              <w:spacing w:line="360" w:lineRule="auto"/>
              <w:jc w:val="center"/>
              <w:rPr>
                <w:rFonts w:eastAsia="SimSun"/>
                <w:sz w:val="26"/>
                <w:szCs w:val="26"/>
              </w:rPr>
            </w:pPr>
          </w:p>
          <w:p w14:paraId="65806410" w14:textId="77777777" w:rsidR="00340E16" w:rsidRPr="0060627C" w:rsidRDefault="00340E16" w:rsidP="00E575E4">
            <w:pPr>
              <w:spacing w:line="360" w:lineRule="auto"/>
              <w:jc w:val="center"/>
              <w:rPr>
                <w:rFonts w:eastAsia="SimSun"/>
                <w:sz w:val="26"/>
                <w:szCs w:val="26"/>
              </w:rPr>
            </w:pPr>
          </w:p>
          <w:p w14:paraId="098B9800" w14:textId="77777777" w:rsidR="00340E16" w:rsidRPr="0060627C" w:rsidRDefault="00340E16" w:rsidP="00E575E4">
            <w:pPr>
              <w:spacing w:line="360" w:lineRule="auto"/>
              <w:jc w:val="center"/>
              <w:rPr>
                <w:rFonts w:eastAsia="SimSun"/>
                <w:sz w:val="26"/>
                <w:szCs w:val="26"/>
              </w:rPr>
            </w:pPr>
          </w:p>
          <w:p w14:paraId="4B52F7D7" w14:textId="77777777" w:rsidR="00340E16" w:rsidRPr="0060627C" w:rsidRDefault="00340E16" w:rsidP="00E575E4">
            <w:pPr>
              <w:spacing w:line="360" w:lineRule="auto"/>
              <w:jc w:val="center"/>
              <w:rPr>
                <w:rFonts w:eastAsia="SimSun"/>
                <w:sz w:val="26"/>
                <w:szCs w:val="26"/>
              </w:rPr>
            </w:pPr>
          </w:p>
          <w:p w14:paraId="48FAC3A7" w14:textId="77777777" w:rsidR="00340E16" w:rsidRPr="0060627C" w:rsidRDefault="00340E16" w:rsidP="00E575E4">
            <w:pPr>
              <w:spacing w:line="360" w:lineRule="auto"/>
              <w:jc w:val="center"/>
              <w:rPr>
                <w:rFonts w:eastAsia="SimSun"/>
                <w:sz w:val="26"/>
                <w:szCs w:val="26"/>
              </w:rPr>
            </w:pPr>
          </w:p>
          <w:p w14:paraId="5730C19F" w14:textId="77777777" w:rsidR="00340E16" w:rsidRPr="0060627C" w:rsidRDefault="00340E16" w:rsidP="00E575E4">
            <w:pPr>
              <w:spacing w:line="360" w:lineRule="auto"/>
              <w:jc w:val="center"/>
              <w:rPr>
                <w:rFonts w:eastAsia="SimSun"/>
                <w:sz w:val="26"/>
                <w:szCs w:val="26"/>
              </w:rPr>
            </w:pPr>
          </w:p>
          <w:p w14:paraId="0480D672" w14:textId="77777777" w:rsidR="00340E16" w:rsidRPr="0060627C" w:rsidRDefault="00340E16" w:rsidP="00E575E4">
            <w:pPr>
              <w:spacing w:line="360" w:lineRule="auto"/>
              <w:jc w:val="center"/>
              <w:rPr>
                <w:rFonts w:eastAsia="SimSun"/>
                <w:sz w:val="26"/>
                <w:szCs w:val="26"/>
              </w:rPr>
            </w:pPr>
          </w:p>
          <w:p w14:paraId="5DAF732F" w14:textId="77777777" w:rsidR="00340E16" w:rsidRPr="0060627C" w:rsidRDefault="00340E16" w:rsidP="00E575E4">
            <w:pPr>
              <w:spacing w:line="360" w:lineRule="auto"/>
              <w:jc w:val="center"/>
              <w:rPr>
                <w:rFonts w:eastAsia="SimSun"/>
                <w:sz w:val="26"/>
                <w:szCs w:val="26"/>
              </w:rPr>
            </w:pPr>
          </w:p>
          <w:p w14:paraId="2EE2AC84" w14:textId="77777777" w:rsidR="00340E16" w:rsidRPr="0060627C" w:rsidRDefault="00340E16" w:rsidP="00E575E4">
            <w:pPr>
              <w:spacing w:line="360" w:lineRule="auto"/>
              <w:jc w:val="center"/>
              <w:rPr>
                <w:rFonts w:eastAsia="SimSun"/>
                <w:sz w:val="26"/>
                <w:szCs w:val="26"/>
              </w:rPr>
            </w:pPr>
          </w:p>
          <w:p w14:paraId="490100A5" w14:textId="77777777" w:rsidR="00340E16" w:rsidRPr="0060627C" w:rsidRDefault="00340E16" w:rsidP="00E575E4">
            <w:pPr>
              <w:spacing w:line="360" w:lineRule="auto"/>
              <w:jc w:val="center"/>
              <w:rPr>
                <w:rFonts w:eastAsia="SimSun"/>
                <w:sz w:val="26"/>
                <w:szCs w:val="26"/>
              </w:rPr>
            </w:pPr>
          </w:p>
          <w:p w14:paraId="468298BA" w14:textId="77777777" w:rsidR="00340E16" w:rsidRPr="0060627C" w:rsidRDefault="00340E16" w:rsidP="00E575E4">
            <w:pPr>
              <w:spacing w:line="360" w:lineRule="auto"/>
              <w:jc w:val="center"/>
              <w:rPr>
                <w:rFonts w:eastAsia="SimSun"/>
                <w:sz w:val="26"/>
                <w:szCs w:val="26"/>
              </w:rPr>
            </w:pPr>
          </w:p>
          <w:p w14:paraId="1B29E8CC" w14:textId="77777777" w:rsidR="00340E16" w:rsidRPr="0060627C" w:rsidRDefault="00340E16" w:rsidP="00E575E4">
            <w:pPr>
              <w:spacing w:line="360" w:lineRule="auto"/>
              <w:jc w:val="center"/>
              <w:rPr>
                <w:rFonts w:eastAsia="SimSun"/>
                <w:sz w:val="26"/>
                <w:szCs w:val="26"/>
              </w:rPr>
            </w:pPr>
          </w:p>
          <w:p w14:paraId="31D489B1" w14:textId="77777777" w:rsidR="00340E16" w:rsidRPr="0060627C" w:rsidRDefault="00340E16" w:rsidP="00E575E4">
            <w:pPr>
              <w:spacing w:line="360" w:lineRule="auto"/>
              <w:jc w:val="center"/>
              <w:rPr>
                <w:rFonts w:eastAsia="SimSun"/>
                <w:sz w:val="26"/>
                <w:szCs w:val="26"/>
              </w:rPr>
            </w:pPr>
          </w:p>
          <w:p w14:paraId="41B30BE4" w14:textId="77777777" w:rsidR="00340E16" w:rsidRPr="0060627C" w:rsidRDefault="00340E16" w:rsidP="00E575E4">
            <w:pPr>
              <w:spacing w:line="360" w:lineRule="auto"/>
              <w:jc w:val="center"/>
              <w:rPr>
                <w:rFonts w:eastAsia="SimSun"/>
                <w:sz w:val="26"/>
                <w:szCs w:val="26"/>
              </w:rPr>
            </w:pPr>
          </w:p>
          <w:p w14:paraId="0CDBF356" w14:textId="77777777" w:rsidR="00340E16" w:rsidRPr="0060627C" w:rsidRDefault="00340E16" w:rsidP="00E575E4">
            <w:pPr>
              <w:spacing w:line="360" w:lineRule="auto"/>
              <w:jc w:val="center"/>
              <w:rPr>
                <w:rFonts w:eastAsia="SimSun"/>
                <w:sz w:val="26"/>
                <w:szCs w:val="26"/>
              </w:rPr>
            </w:pPr>
            <w:r w:rsidRPr="0060627C">
              <w:rPr>
                <w:rFonts w:eastAsia="SimSun"/>
                <w:sz w:val="26"/>
                <w:szCs w:val="26"/>
              </w:rPr>
              <w:t>1</w:t>
            </w:r>
          </w:p>
        </w:tc>
      </w:tr>
      <w:tr w:rsidR="0060627C" w:rsidRPr="0060627C" w14:paraId="7F55ACE5" w14:textId="77777777" w:rsidTr="00E575E4">
        <w:tc>
          <w:tcPr>
            <w:tcW w:w="567" w:type="dxa"/>
            <w:shd w:val="clear" w:color="auto" w:fill="FFFFFF"/>
          </w:tcPr>
          <w:p w14:paraId="08E780FA"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7</w:t>
            </w:r>
          </w:p>
        </w:tc>
        <w:tc>
          <w:tcPr>
            <w:tcW w:w="4820" w:type="dxa"/>
            <w:shd w:val="clear" w:color="auto" w:fill="FFFFFF"/>
          </w:tcPr>
          <w:p w14:paraId="344B99D0"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 xml:space="preserve"> Unit 7: Your place</w:t>
            </w:r>
          </w:p>
          <w:p w14:paraId="535893BB" w14:textId="77777777" w:rsidR="00340E16" w:rsidRPr="0060627C" w:rsidRDefault="00340E16" w:rsidP="00E575E4">
            <w:pPr>
              <w:spacing w:before="120" w:after="120" w:line="360" w:lineRule="auto"/>
              <w:jc w:val="both"/>
              <w:rPr>
                <w:rFonts w:eastAsia="SimSun"/>
                <w:b/>
                <w:sz w:val="26"/>
                <w:szCs w:val="26"/>
              </w:rPr>
            </w:pPr>
            <w:r w:rsidRPr="0060627C">
              <w:rPr>
                <w:rFonts w:eastAsia="SimSun"/>
                <w:b/>
                <w:sz w:val="26"/>
                <w:szCs w:val="26"/>
              </w:rPr>
              <w:t xml:space="preserve">Language knowledge:  </w:t>
            </w:r>
          </w:p>
          <w:p w14:paraId="08285E9B"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Grammar: "have to/ don't have to, can/can’t, will/ won't" </w:t>
            </w:r>
          </w:p>
          <w:p w14:paraId="0FC2027B"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Vocabulary: describing places, where live, staying with people. </w:t>
            </w:r>
          </w:p>
          <w:p w14:paraId="20E5D591"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 xml:space="preserve">Listening &amp; Speaking: </w:t>
            </w:r>
          </w:p>
          <w:p w14:paraId="2C3EEDF3"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Where are you from? </w:t>
            </w:r>
          </w:p>
          <w:p w14:paraId="053B47B1"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Staying in someone's home </w:t>
            </w:r>
          </w:p>
          <w:p w14:paraId="4E39FE8F"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Describe your town live, and area ask questions when staying with people </w:t>
            </w:r>
          </w:p>
          <w:p w14:paraId="21E782B3"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Ask for permission to do things</w:t>
            </w:r>
          </w:p>
          <w:p w14:paraId="498DE332"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Reading &amp; Writing:</w:t>
            </w:r>
            <w:r w:rsidRPr="0060627C">
              <w:rPr>
                <w:rFonts w:eastAsia="SimSun"/>
                <w:sz w:val="26"/>
                <w:szCs w:val="26"/>
              </w:rPr>
              <w:t xml:space="preserve"> my new home describe your house</w:t>
            </w:r>
          </w:p>
          <w:p w14:paraId="6351CAA8"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p>
        </w:tc>
        <w:tc>
          <w:tcPr>
            <w:tcW w:w="709" w:type="dxa"/>
            <w:shd w:val="clear" w:color="auto" w:fill="FFFFFF"/>
            <w:vAlign w:val="center"/>
          </w:tcPr>
          <w:p w14:paraId="53D8728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p w14:paraId="31AED400" w14:textId="77777777" w:rsidR="00340E16" w:rsidRPr="0060627C" w:rsidRDefault="00340E16" w:rsidP="00E575E4">
            <w:pPr>
              <w:spacing w:before="120" w:after="120" w:line="360" w:lineRule="auto"/>
              <w:jc w:val="center"/>
              <w:rPr>
                <w:rFonts w:eastAsia="SimSun"/>
                <w:sz w:val="26"/>
                <w:szCs w:val="26"/>
              </w:rPr>
            </w:pPr>
          </w:p>
          <w:p w14:paraId="1B07E2DD" w14:textId="77777777" w:rsidR="00340E16" w:rsidRPr="0060627C" w:rsidRDefault="00340E16" w:rsidP="00E575E4">
            <w:pPr>
              <w:spacing w:before="120" w:after="120" w:line="360" w:lineRule="auto"/>
              <w:jc w:val="center"/>
              <w:rPr>
                <w:rFonts w:eastAsia="SimSun"/>
                <w:sz w:val="26"/>
                <w:szCs w:val="26"/>
              </w:rPr>
            </w:pPr>
          </w:p>
          <w:p w14:paraId="1896EA1D" w14:textId="77777777" w:rsidR="00340E16" w:rsidRPr="0060627C" w:rsidRDefault="00340E16" w:rsidP="00E575E4">
            <w:pPr>
              <w:spacing w:before="120" w:after="120" w:line="360" w:lineRule="auto"/>
              <w:jc w:val="center"/>
              <w:rPr>
                <w:rFonts w:eastAsia="SimSun"/>
                <w:sz w:val="26"/>
                <w:szCs w:val="26"/>
              </w:rPr>
            </w:pPr>
          </w:p>
          <w:p w14:paraId="70A02C5B" w14:textId="77777777" w:rsidR="00340E16" w:rsidRPr="0060627C" w:rsidRDefault="00340E16" w:rsidP="00E575E4">
            <w:pPr>
              <w:spacing w:before="120" w:after="120" w:line="360" w:lineRule="auto"/>
              <w:jc w:val="center"/>
              <w:rPr>
                <w:rFonts w:eastAsia="SimSun"/>
                <w:sz w:val="26"/>
                <w:szCs w:val="26"/>
              </w:rPr>
            </w:pPr>
          </w:p>
          <w:p w14:paraId="4BD28662" w14:textId="77777777" w:rsidR="00340E16" w:rsidRPr="0060627C" w:rsidRDefault="00340E16" w:rsidP="00E575E4">
            <w:pPr>
              <w:spacing w:before="120" w:after="120" w:line="360" w:lineRule="auto"/>
              <w:jc w:val="center"/>
              <w:rPr>
                <w:rFonts w:eastAsia="SimSun"/>
                <w:sz w:val="26"/>
                <w:szCs w:val="26"/>
              </w:rPr>
            </w:pPr>
          </w:p>
          <w:p w14:paraId="667A4A05" w14:textId="77777777" w:rsidR="00340E16" w:rsidRPr="0060627C" w:rsidRDefault="00340E16" w:rsidP="00E575E4">
            <w:pPr>
              <w:spacing w:before="120" w:after="120" w:line="360" w:lineRule="auto"/>
              <w:jc w:val="center"/>
              <w:rPr>
                <w:rFonts w:eastAsia="SimSun"/>
                <w:sz w:val="26"/>
                <w:szCs w:val="26"/>
              </w:rPr>
            </w:pPr>
          </w:p>
          <w:p w14:paraId="7C769BA5" w14:textId="77777777" w:rsidR="00340E16" w:rsidRPr="0060627C" w:rsidRDefault="00340E16" w:rsidP="00E575E4">
            <w:pPr>
              <w:spacing w:before="120" w:after="120" w:line="360" w:lineRule="auto"/>
              <w:jc w:val="center"/>
              <w:rPr>
                <w:rFonts w:eastAsia="SimSun"/>
                <w:sz w:val="26"/>
                <w:szCs w:val="26"/>
              </w:rPr>
            </w:pPr>
          </w:p>
          <w:p w14:paraId="6D3E167B" w14:textId="77777777" w:rsidR="00340E16" w:rsidRPr="0060627C" w:rsidRDefault="00340E16" w:rsidP="00E575E4">
            <w:pPr>
              <w:spacing w:before="120" w:after="120" w:line="360" w:lineRule="auto"/>
              <w:jc w:val="center"/>
              <w:rPr>
                <w:rFonts w:eastAsia="SimSun"/>
                <w:sz w:val="26"/>
                <w:szCs w:val="26"/>
              </w:rPr>
            </w:pPr>
          </w:p>
          <w:p w14:paraId="01F14B2C"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20DD8C6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3</w:t>
            </w:r>
          </w:p>
          <w:p w14:paraId="6E605F2D" w14:textId="77777777" w:rsidR="00340E16" w:rsidRPr="0060627C" w:rsidRDefault="00340E16" w:rsidP="00E575E4">
            <w:pPr>
              <w:spacing w:before="120" w:after="120" w:line="360" w:lineRule="auto"/>
              <w:jc w:val="center"/>
              <w:rPr>
                <w:rFonts w:eastAsia="SimSun"/>
                <w:sz w:val="26"/>
                <w:szCs w:val="26"/>
              </w:rPr>
            </w:pPr>
          </w:p>
          <w:p w14:paraId="023039B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F21BDA0" w14:textId="77777777" w:rsidR="00340E16" w:rsidRPr="0060627C" w:rsidRDefault="00340E16" w:rsidP="00E575E4">
            <w:pPr>
              <w:spacing w:before="120" w:after="120" w:line="360" w:lineRule="auto"/>
              <w:jc w:val="center"/>
              <w:rPr>
                <w:rFonts w:eastAsia="SimSun"/>
                <w:sz w:val="26"/>
                <w:szCs w:val="26"/>
              </w:rPr>
            </w:pPr>
          </w:p>
          <w:p w14:paraId="1C746EC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39CBB0D9" w14:textId="77777777" w:rsidR="00340E16" w:rsidRPr="0060627C" w:rsidRDefault="00340E16" w:rsidP="00E575E4">
            <w:pPr>
              <w:spacing w:before="120" w:after="120" w:line="360" w:lineRule="auto"/>
              <w:jc w:val="center"/>
              <w:rPr>
                <w:rFonts w:eastAsia="SimSun"/>
                <w:sz w:val="26"/>
                <w:szCs w:val="26"/>
              </w:rPr>
            </w:pPr>
          </w:p>
          <w:p w14:paraId="564C50C5" w14:textId="77777777" w:rsidR="00340E16" w:rsidRPr="0060627C" w:rsidRDefault="00340E16" w:rsidP="00E575E4">
            <w:pPr>
              <w:spacing w:before="120" w:after="120" w:line="360" w:lineRule="auto"/>
              <w:jc w:val="center"/>
              <w:rPr>
                <w:rFonts w:eastAsia="SimSun"/>
                <w:sz w:val="26"/>
                <w:szCs w:val="26"/>
              </w:rPr>
            </w:pPr>
          </w:p>
          <w:p w14:paraId="48C36A89" w14:textId="77777777" w:rsidR="00340E16" w:rsidRPr="0060627C" w:rsidRDefault="00340E16" w:rsidP="00E575E4">
            <w:pPr>
              <w:spacing w:before="120" w:after="120" w:line="360" w:lineRule="auto"/>
              <w:jc w:val="center"/>
              <w:rPr>
                <w:rFonts w:eastAsia="SimSun"/>
                <w:sz w:val="26"/>
                <w:szCs w:val="26"/>
              </w:rPr>
            </w:pPr>
          </w:p>
          <w:p w14:paraId="0BDAE2DD" w14:textId="77777777" w:rsidR="00340E16" w:rsidRPr="0060627C" w:rsidRDefault="00340E16" w:rsidP="00E575E4">
            <w:pPr>
              <w:spacing w:before="120" w:after="120" w:line="360" w:lineRule="auto"/>
              <w:jc w:val="center"/>
              <w:rPr>
                <w:rFonts w:eastAsia="SimSun"/>
                <w:sz w:val="26"/>
                <w:szCs w:val="26"/>
              </w:rPr>
            </w:pPr>
          </w:p>
          <w:p w14:paraId="673DEAA3"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1496" w:type="dxa"/>
            <w:shd w:val="clear" w:color="auto" w:fill="FFFFFF"/>
            <w:vAlign w:val="center"/>
          </w:tcPr>
          <w:p w14:paraId="4D5F4B73"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5BDE6B9E" w14:textId="77777777" w:rsidR="00340E16" w:rsidRPr="0060627C" w:rsidRDefault="00340E16" w:rsidP="00E575E4">
            <w:pPr>
              <w:spacing w:before="120" w:after="120" w:line="360" w:lineRule="auto"/>
              <w:jc w:val="center"/>
              <w:rPr>
                <w:rFonts w:eastAsia="SimSun"/>
                <w:sz w:val="26"/>
                <w:szCs w:val="26"/>
              </w:rPr>
            </w:pPr>
          </w:p>
          <w:p w14:paraId="7ED37B5D" w14:textId="77777777" w:rsidR="00340E16" w:rsidRPr="0060627C" w:rsidRDefault="00340E16" w:rsidP="00E575E4">
            <w:pPr>
              <w:spacing w:before="120" w:after="120" w:line="360" w:lineRule="auto"/>
              <w:jc w:val="center"/>
              <w:rPr>
                <w:rFonts w:eastAsia="SimSun"/>
                <w:sz w:val="26"/>
                <w:szCs w:val="26"/>
              </w:rPr>
            </w:pPr>
          </w:p>
          <w:p w14:paraId="12309F5D" w14:textId="77777777" w:rsidR="00340E16" w:rsidRPr="0060627C" w:rsidRDefault="00340E16" w:rsidP="00E575E4">
            <w:pPr>
              <w:spacing w:before="120" w:after="120" w:line="360" w:lineRule="auto"/>
              <w:jc w:val="center"/>
              <w:rPr>
                <w:rFonts w:eastAsia="SimSun"/>
                <w:sz w:val="26"/>
                <w:szCs w:val="26"/>
              </w:rPr>
            </w:pPr>
          </w:p>
          <w:p w14:paraId="6E5E80EF" w14:textId="77777777" w:rsidR="00340E16" w:rsidRPr="0060627C" w:rsidRDefault="00340E16" w:rsidP="00E575E4">
            <w:pPr>
              <w:spacing w:before="120" w:after="120" w:line="360" w:lineRule="auto"/>
              <w:jc w:val="center"/>
              <w:rPr>
                <w:rFonts w:eastAsia="SimSun"/>
                <w:sz w:val="26"/>
                <w:szCs w:val="26"/>
              </w:rPr>
            </w:pPr>
          </w:p>
          <w:p w14:paraId="3A853BF9" w14:textId="77777777" w:rsidR="00340E16" w:rsidRPr="0060627C" w:rsidRDefault="00340E16" w:rsidP="00E575E4">
            <w:pPr>
              <w:spacing w:before="120" w:after="120" w:line="360" w:lineRule="auto"/>
              <w:jc w:val="center"/>
              <w:rPr>
                <w:rFonts w:eastAsia="SimSun"/>
                <w:sz w:val="26"/>
                <w:szCs w:val="26"/>
              </w:rPr>
            </w:pPr>
          </w:p>
          <w:p w14:paraId="245A8FB5"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147DAD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CA3138A" w14:textId="77777777" w:rsidR="00340E16" w:rsidRPr="0060627C" w:rsidRDefault="00340E16" w:rsidP="00E575E4">
            <w:pPr>
              <w:spacing w:before="120" w:after="120" w:line="360" w:lineRule="auto"/>
              <w:jc w:val="center"/>
              <w:rPr>
                <w:rFonts w:eastAsia="SimSun"/>
                <w:sz w:val="26"/>
                <w:szCs w:val="26"/>
              </w:rPr>
            </w:pPr>
          </w:p>
          <w:p w14:paraId="17318022" w14:textId="77777777" w:rsidR="00340E16" w:rsidRPr="0060627C" w:rsidRDefault="00340E16" w:rsidP="00E575E4">
            <w:pPr>
              <w:spacing w:before="120" w:after="120" w:line="360" w:lineRule="auto"/>
              <w:jc w:val="center"/>
              <w:rPr>
                <w:rFonts w:eastAsia="SimSun"/>
                <w:sz w:val="26"/>
                <w:szCs w:val="26"/>
              </w:rPr>
            </w:pPr>
          </w:p>
          <w:p w14:paraId="610D5A83"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58563C57"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2C04BD8C" w14:textId="77777777" w:rsidTr="00E575E4">
        <w:tc>
          <w:tcPr>
            <w:tcW w:w="567" w:type="dxa"/>
            <w:shd w:val="clear" w:color="auto" w:fill="FFFFFF"/>
          </w:tcPr>
          <w:p w14:paraId="14D6BE7C"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t>8</w:t>
            </w:r>
          </w:p>
        </w:tc>
        <w:tc>
          <w:tcPr>
            <w:tcW w:w="4820" w:type="dxa"/>
            <w:shd w:val="clear" w:color="auto" w:fill="FFFFFF"/>
          </w:tcPr>
          <w:p w14:paraId="0D56671A"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Unit 8: Education</w:t>
            </w:r>
          </w:p>
          <w:p w14:paraId="46BE11EF" w14:textId="77777777" w:rsidR="00340E16" w:rsidRPr="0060627C" w:rsidRDefault="00340E16" w:rsidP="00E575E4">
            <w:pPr>
              <w:spacing w:before="120" w:after="120" w:line="360" w:lineRule="auto"/>
              <w:jc w:val="both"/>
              <w:rPr>
                <w:rFonts w:eastAsia="SimSun"/>
                <w:b/>
                <w:sz w:val="26"/>
                <w:szCs w:val="26"/>
              </w:rPr>
            </w:pPr>
            <w:r w:rsidRPr="0060627C">
              <w:rPr>
                <w:rFonts w:eastAsia="SimSun"/>
                <w:b/>
                <w:sz w:val="26"/>
                <w:szCs w:val="26"/>
              </w:rPr>
              <w:t>Language knowledge:</w:t>
            </w:r>
          </w:p>
          <w:p w14:paraId="04C2CE3A"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Grammar: first conditionals, “had to and could" </w:t>
            </w:r>
          </w:p>
          <w:p w14:paraId="406E36BA"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Vocabulary: stages of education, education systems, cheating grammar.</w:t>
            </w:r>
          </w:p>
          <w:p w14:paraId="5F364520"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Listening &amp; Speaking: </w:t>
            </w:r>
          </w:p>
          <w:p w14:paraId="4006C85F"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lastRenderedPageBreak/>
              <w:t xml:space="preserve"> - Comparing education systems </w:t>
            </w:r>
          </w:p>
          <w:p w14:paraId="5F41C5FE"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Talk about the education system </w:t>
            </w:r>
          </w:p>
          <w:p w14:paraId="7955872C"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Discuss cheating in education and in other areas of life practice speaking.</w:t>
            </w:r>
          </w:p>
          <w:p w14:paraId="612FA462"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Reading &amp; Writing: </w:t>
            </w:r>
          </w:p>
          <w:p w14:paraId="7BC2381D" w14:textId="77777777" w:rsidR="00340E16" w:rsidRPr="0060627C" w:rsidRDefault="00340E16" w:rsidP="00670B77">
            <w:pPr>
              <w:pStyle w:val="ListParagraph"/>
              <w:numPr>
                <w:ilvl w:val="1"/>
                <w:numId w:val="205"/>
              </w:numPr>
              <w:tabs>
                <w:tab w:val="clear" w:pos="900"/>
              </w:tabs>
              <w:spacing w:after="0" w:line="360" w:lineRule="auto"/>
              <w:ind w:left="335" w:hanging="142"/>
              <w:jc w:val="both"/>
              <w:rPr>
                <w:rFonts w:eastAsia="SimSun"/>
                <w:sz w:val="26"/>
                <w:szCs w:val="26"/>
              </w:rPr>
            </w:pPr>
            <w:r w:rsidRPr="0060627C">
              <w:rPr>
                <w:rFonts w:eastAsia="SimSun"/>
                <w:sz w:val="26"/>
                <w:szCs w:val="26"/>
              </w:rPr>
              <w:t xml:space="preserve"> Cheating their way to the top </w:t>
            </w:r>
          </w:p>
          <w:p w14:paraId="64EF9BAE" w14:textId="77777777" w:rsidR="00340E16" w:rsidRPr="0060627C" w:rsidRDefault="00340E16" w:rsidP="00670B77">
            <w:pPr>
              <w:pStyle w:val="ListParagraph"/>
              <w:numPr>
                <w:ilvl w:val="1"/>
                <w:numId w:val="205"/>
              </w:numPr>
              <w:tabs>
                <w:tab w:val="clear" w:pos="900"/>
              </w:tabs>
              <w:spacing w:after="0" w:line="360" w:lineRule="auto"/>
              <w:ind w:left="335" w:hanging="142"/>
              <w:jc w:val="both"/>
              <w:rPr>
                <w:rFonts w:eastAsia="SimSun"/>
                <w:sz w:val="26"/>
                <w:szCs w:val="26"/>
              </w:rPr>
            </w:pPr>
            <w:r w:rsidRPr="0060627C">
              <w:rPr>
                <w:rFonts w:eastAsia="SimSun"/>
                <w:sz w:val="26"/>
                <w:szCs w:val="26"/>
              </w:rPr>
              <w:t xml:space="preserve"> Describe your academic experiences.</w:t>
            </w:r>
          </w:p>
          <w:p w14:paraId="573458D2" w14:textId="77777777" w:rsidR="00340E16" w:rsidRPr="0060627C" w:rsidRDefault="00340E16" w:rsidP="00E575E4">
            <w:pPr>
              <w:spacing w:before="120" w:after="120" w:line="360" w:lineRule="auto"/>
              <w:ind w:left="142"/>
              <w:jc w:val="both"/>
              <w:rPr>
                <w:rFonts w:eastAsia="SimSun"/>
                <w:b/>
                <w:sz w:val="26"/>
                <w:szCs w:val="26"/>
              </w:rPr>
            </w:pPr>
            <w:r w:rsidRPr="0060627C">
              <w:rPr>
                <w:rFonts w:eastAsia="SimSun"/>
                <w:b/>
                <w:sz w:val="26"/>
                <w:szCs w:val="26"/>
              </w:rPr>
              <w:t xml:space="preserve">Review 4 </w:t>
            </w:r>
          </w:p>
          <w:p w14:paraId="0E405EBD" w14:textId="77777777" w:rsidR="00340E16" w:rsidRPr="0060627C" w:rsidRDefault="00340E16" w:rsidP="00E575E4">
            <w:pPr>
              <w:spacing w:before="120" w:after="120" w:line="360" w:lineRule="auto"/>
              <w:ind w:left="142"/>
              <w:jc w:val="both"/>
              <w:rPr>
                <w:rFonts w:eastAsia="SimSun"/>
                <w:b/>
                <w:sz w:val="26"/>
                <w:szCs w:val="26"/>
              </w:rPr>
            </w:pPr>
            <w:r w:rsidRPr="0060627C">
              <w:rPr>
                <w:rFonts w:eastAsia="SimSun"/>
                <w:b/>
                <w:sz w:val="26"/>
                <w:szCs w:val="26"/>
              </w:rPr>
              <w:t xml:space="preserve">Writing 4 </w:t>
            </w:r>
          </w:p>
          <w:p w14:paraId="567F2218" w14:textId="77777777" w:rsidR="00340E16" w:rsidRPr="0060627C" w:rsidRDefault="00340E16" w:rsidP="00E575E4">
            <w:pPr>
              <w:spacing w:before="120" w:after="120" w:line="360" w:lineRule="auto"/>
              <w:ind w:left="142"/>
              <w:jc w:val="both"/>
              <w:rPr>
                <w:rFonts w:eastAsia="SimSun"/>
                <w:b/>
                <w:sz w:val="26"/>
                <w:szCs w:val="26"/>
              </w:rPr>
            </w:pPr>
            <w:r w:rsidRPr="0060627C">
              <w:rPr>
                <w:rFonts w:eastAsia="SimSun"/>
                <w:b/>
                <w:sz w:val="26"/>
                <w:szCs w:val="26"/>
              </w:rPr>
              <w:t xml:space="preserve">Language knowledge:  </w:t>
            </w:r>
          </w:p>
          <w:p w14:paraId="664BDDB7"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sz w:val="26"/>
                <w:szCs w:val="26"/>
              </w:rPr>
              <w:t xml:space="preserve">- Review grammar, vocab in unit 7, 8 </w:t>
            </w:r>
          </w:p>
          <w:p w14:paraId="07859E02"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sz w:val="26"/>
                <w:szCs w:val="26"/>
              </w:rPr>
              <w:t>- Do exercises.</w:t>
            </w:r>
          </w:p>
          <w:p w14:paraId="2C0B751D"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b/>
                <w:sz w:val="26"/>
                <w:szCs w:val="26"/>
              </w:rPr>
              <w:t>Listening &amp; Speaking:</w:t>
            </w:r>
            <w:r w:rsidRPr="0060627C">
              <w:rPr>
                <w:rFonts w:eastAsia="SimSun"/>
                <w:sz w:val="26"/>
                <w:szCs w:val="26"/>
              </w:rPr>
              <w:t xml:space="preserve">  practice speaking</w:t>
            </w:r>
          </w:p>
          <w:p w14:paraId="4E98B0D3"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b/>
                <w:sz w:val="26"/>
                <w:szCs w:val="26"/>
              </w:rPr>
              <w:t>Reading &amp; Writing:</w:t>
            </w:r>
            <w:r w:rsidRPr="0060627C">
              <w:rPr>
                <w:rFonts w:eastAsia="SimSun"/>
                <w:sz w:val="26"/>
                <w:szCs w:val="26"/>
              </w:rPr>
              <w:t xml:space="preserve"> correct students' writing </w:t>
            </w:r>
          </w:p>
          <w:p w14:paraId="52C47FF1" w14:textId="77777777" w:rsidR="00340E16" w:rsidRPr="0060627C" w:rsidRDefault="00340E16" w:rsidP="00670B77">
            <w:pPr>
              <w:pStyle w:val="ListParagraph"/>
              <w:numPr>
                <w:ilvl w:val="1"/>
                <w:numId w:val="205"/>
              </w:numPr>
              <w:tabs>
                <w:tab w:val="clear" w:pos="900"/>
              </w:tabs>
              <w:spacing w:before="120" w:after="120" w:line="360" w:lineRule="auto"/>
              <w:ind w:left="335" w:hanging="284"/>
              <w:jc w:val="both"/>
              <w:rPr>
                <w:rFonts w:eastAsia="SimSun"/>
                <w:b/>
                <w:sz w:val="26"/>
                <w:szCs w:val="26"/>
              </w:rPr>
            </w:pPr>
            <w:r w:rsidRPr="0060627C">
              <w:rPr>
                <w:rFonts w:eastAsia="SimSun"/>
                <w:b/>
                <w:sz w:val="26"/>
                <w:szCs w:val="26"/>
              </w:rPr>
              <w:t>Do test 4</w:t>
            </w:r>
          </w:p>
        </w:tc>
        <w:tc>
          <w:tcPr>
            <w:tcW w:w="709" w:type="dxa"/>
            <w:shd w:val="clear" w:color="auto" w:fill="FFFFFF"/>
            <w:vAlign w:val="center"/>
          </w:tcPr>
          <w:p w14:paraId="576D32F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p w14:paraId="13491596" w14:textId="77777777" w:rsidR="00340E16" w:rsidRPr="0060627C" w:rsidRDefault="00340E16" w:rsidP="00E575E4">
            <w:pPr>
              <w:spacing w:before="120" w:after="120" w:line="360" w:lineRule="auto"/>
              <w:jc w:val="center"/>
              <w:rPr>
                <w:rFonts w:eastAsia="SimSun"/>
                <w:sz w:val="26"/>
                <w:szCs w:val="26"/>
              </w:rPr>
            </w:pPr>
          </w:p>
          <w:p w14:paraId="75CDC586" w14:textId="77777777" w:rsidR="00340E16" w:rsidRPr="0060627C" w:rsidRDefault="00340E16" w:rsidP="00E575E4">
            <w:pPr>
              <w:spacing w:before="120" w:after="120" w:line="360" w:lineRule="auto"/>
              <w:jc w:val="center"/>
              <w:rPr>
                <w:rFonts w:eastAsia="SimSun"/>
                <w:sz w:val="26"/>
                <w:szCs w:val="26"/>
              </w:rPr>
            </w:pPr>
          </w:p>
          <w:p w14:paraId="721FA20F" w14:textId="77777777" w:rsidR="00340E16" w:rsidRPr="0060627C" w:rsidRDefault="00340E16" w:rsidP="00E575E4">
            <w:pPr>
              <w:spacing w:before="120" w:after="120" w:line="360" w:lineRule="auto"/>
              <w:jc w:val="center"/>
              <w:rPr>
                <w:rFonts w:eastAsia="SimSun"/>
                <w:sz w:val="26"/>
                <w:szCs w:val="26"/>
              </w:rPr>
            </w:pPr>
          </w:p>
          <w:p w14:paraId="4299075F" w14:textId="77777777" w:rsidR="00340E16" w:rsidRPr="0060627C" w:rsidRDefault="00340E16" w:rsidP="00E575E4">
            <w:pPr>
              <w:spacing w:before="120" w:after="120" w:line="360" w:lineRule="auto"/>
              <w:jc w:val="center"/>
              <w:rPr>
                <w:rFonts w:eastAsia="SimSun"/>
                <w:sz w:val="26"/>
                <w:szCs w:val="26"/>
              </w:rPr>
            </w:pPr>
          </w:p>
          <w:p w14:paraId="03BC8CF9" w14:textId="77777777" w:rsidR="00340E16" w:rsidRPr="0060627C" w:rsidRDefault="00340E16" w:rsidP="00E575E4">
            <w:pPr>
              <w:spacing w:before="120" w:after="120" w:line="360" w:lineRule="auto"/>
              <w:jc w:val="center"/>
              <w:rPr>
                <w:rFonts w:eastAsia="SimSun"/>
                <w:sz w:val="26"/>
                <w:szCs w:val="26"/>
              </w:rPr>
            </w:pPr>
          </w:p>
          <w:p w14:paraId="7378EE8A" w14:textId="77777777" w:rsidR="00340E16" w:rsidRPr="0060627C" w:rsidRDefault="00340E16" w:rsidP="00E575E4">
            <w:pPr>
              <w:spacing w:before="120" w:after="120" w:line="360" w:lineRule="auto"/>
              <w:jc w:val="center"/>
              <w:rPr>
                <w:rFonts w:eastAsia="SimSun"/>
                <w:sz w:val="26"/>
                <w:szCs w:val="26"/>
              </w:rPr>
            </w:pPr>
          </w:p>
          <w:p w14:paraId="01642C48" w14:textId="77777777" w:rsidR="00340E16" w:rsidRPr="0060627C" w:rsidRDefault="00340E16" w:rsidP="00E575E4">
            <w:pPr>
              <w:spacing w:before="120" w:after="120" w:line="360" w:lineRule="auto"/>
              <w:jc w:val="center"/>
              <w:rPr>
                <w:rFonts w:eastAsia="SimSun"/>
                <w:sz w:val="26"/>
                <w:szCs w:val="26"/>
              </w:rPr>
            </w:pPr>
          </w:p>
          <w:p w14:paraId="7B037B47" w14:textId="77777777" w:rsidR="00340E16" w:rsidRPr="0060627C" w:rsidRDefault="00340E16" w:rsidP="00E575E4">
            <w:pPr>
              <w:spacing w:before="120" w:after="120" w:line="360" w:lineRule="auto"/>
              <w:jc w:val="center"/>
              <w:rPr>
                <w:rFonts w:eastAsia="SimSun"/>
                <w:sz w:val="26"/>
                <w:szCs w:val="26"/>
              </w:rPr>
            </w:pPr>
          </w:p>
          <w:p w14:paraId="4F9D4AAE" w14:textId="77777777" w:rsidR="00340E16" w:rsidRPr="0060627C" w:rsidRDefault="00340E16" w:rsidP="00E575E4">
            <w:pPr>
              <w:spacing w:before="120" w:after="120" w:line="360" w:lineRule="auto"/>
              <w:jc w:val="center"/>
              <w:rPr>
                <w:rFonts w:eastAsia="SimSun"/>
                <w:sz w:val="26"/>
                <w:szCs w:val="26"/>
              </w:rPr>
            </w:pPr>
          </w:p>
          <w:p w14:paraId="6046CC33" w14:textId="77777777" w:rsidR="00340E16" w:rsidRPr="0060627C" w:rsidRDefault="00340E16" w:rsidP="00E575E4">
            <w:pPr>
              <w:spacing w:before="120" w:after="120" w:line="360" w:lineRule="auto"/>
              <w:jc w:val="center"/>
              <w:rPr>
                <w:rFonts w:eastAsia="SimSun"/>
                <w:sz w:val="26"/>
                <w:szCs w:val="26"/>
              </w:rPr>
            </w:pPr>
          </w:p>
          <w:p w14:paraId="1714BC50" w14:textId="77777777" w:rsidR="00340E16" w:rsidRPr="0060627C" w:rsidRDefault="00340E16" w:rsidP="00E575E4">
            <w:pPr>
              <w:spacing w:before="120" w:after="120" w:line="360" w:lineRule="auto"/>
              <w:jc w:val="center"/>
              <w:rPr>
                <w:rFonts w:eastAsia="SimSun"/>
                <w:sz w:val="26"/>
                <w:szCs w:val="26"/>
              </w:rPr>
            </w:pPr>
          </w:p>
          <w:p w14:paraId="1188FF3D" w14:textId="77777777" w:rsidR="00340E16" w:rsidRPr="0060627C" w:rsidRDefault="00340E16" w:rsidP="00E575E4">
            <w:pPr>
              <w:spacing w:before="120" w:after="120" w:line="360" w:lineRule="auto"/>
              <w:jc w:val="center"/>
              <w:rPr>
                <w:rFonts w:eastAsia="SimSun"/>
                <w:sz w:val="26"/>
                <w:szCs w:val="26"/>
              </w:rPr>
            </w:pPr>
          </w:p>
          <w:p w14:paraId="4FB48726" w14:textId="77777777" w:rsidR="00340E16" w:rsidRPr="0060627C" w:rsidRDefault="00340E16" w:rsidP="00E575E4">
            <w:pPr>
              <w:spacing w:before="120" w:after="120" w:line="360" w:lineRule="auto"/>
              <w:jc w:val="center"/>
              <w:rPr>
                <w:rFonts w:eastAsia="SimSun"/>
                <w:sz w:val="26"/>
                <w:szCs w:val="26"/>
              </w:rPr>
            </w:pPr>
          </w:p>
          <w:p w14:paraId="5BB19B4A" w14:textId="77777777" w:rsidR="00340E16" w:rsidRPr="0060627C" w:rsidRDefault="00340E16" w:rsidP="00E575E4">
            <w:pPr>
              <w:spacing w:before="120" w:after="120" w:line="360" w:lineRule="auto"/>
              <w:jc w:val="center"/>
              <w:rPr>
                <w:rFonts w:eastAsia="SimSun"/>
                <w:sz w:val="26"/>
                <w:szCs w:val="26"/>
              </w:rPr>
            </w:pPr>
          </w:p>
          <w:p w14:paraId="479F4198" w14:textId="77777777" w:rsidR="00340E16" w:rsidRPr="0060627C" w:rsidRDefault="00340E16" w:rsidP="00E575E4">
            <w:pPr>
              <w:spacing w:before="120" w:after="120" w:line="360" w:lineRule="auto"/>
              <w:jc w:val="center"/>
              <w:rPr>
                <w:rFonts w:eastAsia="SimSun"/>
                <w:sz w:val="26"/>
                <w:szCs w:val="26"/>
              </w:rPr>
            </w:pPr>
          </w:p>
          <w:p w14:paraId="43A44AA5" w14:textId="77777777" w:rsidR="00340E16" w:rsidRPr="0060627C" w:rsidRDefault="00340E16" w:rsidP="00E575E4">
            <w:pPr>
              <w:spacing w:before="120" w:after="120" w:line="360" w:lineRule="auto"/>
              <w:jc w:val="center"/>
              <w:rPr>
                <w:rFonts w:eastAsia="SimSun"/>
                <w:sz w:val="26"/>
                <w:szCs w:val="26"/>
              </w:rPr>
            </w:pPr>
          </w:p>
          <w:p w14:paraId="10D08166" w14:textId="77777777" w:rsidR="00340E16" w:rsidRPr="0060627C" w:rsidRDefault="00340E16" w:rsidP="00E575E4">
            <w:pPr>
              <w:spacing w:before="120" w:after="120" w:line="360" w:lineRule="auto"/>
              <w:jc w:val="center"/>
              <w:rPr>
                <w:rFonts w:eastAsia="SimSun"/>
                <w:sz w:val="26"/>
                <w:szCs w:val="26"/>
              </w:rPr>
            </w:pPr>
          </w:p>
          <w:p w14:paraId="2A00D749" w14:textId="77777777" w:rsidR="00340E16" w:rsidRPr="0060627C" w:rsidRDefault="00340E16" w:rsidP="00E575E4">
            <w:pPr>
              <w:spacing w:before="120" w:after="120" w:line="360" w:lineRule="auto"/>
              <w:jc w:val="center"/>
              <w:rPr>
                <w:rFonts w:eastAsia="SimSun"/>
                <w:sz w:val="26"/>
                <w:szCs w:val="26"/>
              </w:rPr>
            </w:pPr>
          </w:p>
          <w:p w14:paraId="7D4FCBF4" w14:textId="77777777" w:rsidR="00340E16" w:rsidRPr="0060627C" w:rsidRDefault="00340E16" w:rsidP="00E575E4">
            <w:pPr>
              <w:spacing w:before="120" w:after="120" w:line="360" w:lineRule="auto"/>
              <w:jc w:val="center"/>
              <w:rPr>
                <w:rFonts w:eastAsia="SimSun"/>
                <w:sz w:val="26"/>
                <w:szCs w:val="26"/>
              </w:rPr>
            </w:pPr>
          </w:p>
          <w:p w14:paraId="795057E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tc>
        <w:tc>
          <w:tcPr>
            <w:tcW w:w="850" w:type="dxa"/>
            <w:shd w:val="clear" w:color="auto" w:fill="FFFFFF"/>
            <w:vAlign w:val="center"/>
          </w:tcPr>
          <w:p w14:paraId="1A4A554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2</w:t>
            </w:r>
          </w:p>
          <w:p w14:paraId="30B5419B" w14:textId="77777777" w:rsidR="00340E16" w:rsidRPr="0060627C" w:rsidRDefault="00340E16" w:rsidP="00E575E4">
            <w:pPr>
              <w:spacing w:before="120" w:after="120" w:line="360" w:lineRule="auto"/>
              <w:jc w:val="center"/>
              <w:rPr>
                <w:rFonts w:eastAsia="SimSun"/>
                <w:sz w:val="26"/>
                <w:szCs w:val="26"/>
              </w:rPr>
            </w:pPr>
          </w:p>
          <w:p w14:paraId="34A2AA7B" w14:textId="77777777" w:rsidR="00340E16" w:rsidRPr="0060627C" w:rsidRDefault="00340E16" w:rsidP="00E575E4">
            <w:pPr>
              <w:spacing w:before="120" w:after="120" w:line="360" w:lineRule="auto"/>
              <w:jc w:val="center"/>
              <w:rPr>
                <w:rFonts w:eastAsia="SimSun"/>
                <w:sz w:val="26"/>
                <w:szCs w:val="26"/>
              </w:rPr>
            </w:pPr>
          </w:p>
          <w:p w14:paraId="5F72FBFC" w14:textId="77777777" w:rsidR="00340E16" w:rsidRPr="0060627C" w:rsidRDefault="00340E16" w:rsidP="00E575E4">
            <w:pPr>
              <w:spacing w:before="120" w:after="120" w:line="360" w:lineRule="auto"/>
              <w:jc w:val="center"/>
              <w:rPr>
                <w:rFonts w:eastAsia="SimSun"/>
                <w:sz w:val="26"/>
                <w:szCs w:val="26"/>
              </w:rPr>
            </w:pPr>
          </w:p>
          <w:p w14:paraId="5939E171" w14:textId="77777777" w:rsidR="00340E16" w:rsidRPr="0060627C" w:rsidRDefault="00340E16" w:rsidP="00E575E4">
            <w:pPr>
              <w:spacing w:before="120" w:after="120" w:line="360" w:lineRule="auto"/>
              <w:jc w:val="center"/>
              <w:rPr>
                <w:rFonts w:eastAsia="SimSun"/>
                <w:sz w:val="26"/>
                <w:szCs w:val="26"/>
              </w:rPr>
            </w:pPr>
          </w:p>
          <w:p w14:paraId="1C8A7F4C" w14:textId="77777777" w:rsidR="00340E16" w:rsidRPr="0060627C" w:rsidRDefault="00340E16" w:rsidP="00E575E4">
            <w:pPr>
              <w:spacing w:before="120" w:after="120" w:line="360" w:lineRule="auto"/>
              <w:jc w:val="center"/>
              <w:rPr>
                <w:rFonts w:eastAsia="SimSun"/>
                <w:sz w:val="26"/>
                <w:szCs w:val="26"/>
              </w:rPr>
            </w:pPr>
          </w:p>
          <w:p w14:paraId="084258E2" w14:textId="77777777" w:rsidR="00340E16" w:rsidRPr="0060627C" w:rsidRDefault="00340E16" w:rsidP="00E575E4">
            <w:pPr>
              <w:spacing w:before="120" w:after="120" w:line="360" w:lineRule="auto"/>
              <w:rPr>
                <w:rFonts w:eastAsia="SimSun"/>
                <w:sz w:val="26"/>
                <w:szCs w:val="26"/>
              </w:rPr>
            </w:pPr>
          </w:p>
          <w:p w14:paraId="74589A82"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62C673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080515D" w14:textId="77777777" w:rsidR="00340E16" w:rsidRPr="0060627C" w:rsidRDefault="00340E16" w:rsidP="00E575E4">
            <w:pPr>
              <w:spacing w:before="120" w:after="120" w:line="360" w:lineRule="auto"/>
              <w:jc w:val="center"/>
              <w:rPr>
                <w:rFonts w:eastAsia="SimSun"/>
                <w:sz w:val="26"/>
                <w:szCs w:val="26"/>
              </w:rPr>
            </w:pPr>
          </w:p>
          <w:p w14:paraId="05BE5952" w14:textId="77777777" w:rsidR="00340E16" w:rsidRPr="0060627C" w:rsidRDefault="00340E16" w:rsidP="00E575E4">
            <w:pPr>
              <w:spacing w:before="120" w:after="120" w:line="360" w:lineRule="auto"/>
              <w:jc w:val="center"/>
              <w:rPr>
                <w:rFonts w:eastAsia="SimSun"/>
                <w:sz w:val="26"/>
                <w:szCs w:val="26"/>
              </w:rPr>
            </w:pPr>
          </w:p>
          <w:p w14:paraId="72754E11" w14:textId="77777777" w:rsidR="00340E16" w:rsidRPr="0060627C" w:rsidRDefault="00340E16" w:rsidP="00E575E4">
            <w:pPr>
              <w:spacing w:before="120" w:after="120" w:line="360" w:lineRule="auto"/>
              <w:jc w:val="center"/>
              <w:rPr>
                <w:rFonts w:eastAsia="SimSun"/>
                <w:sz w:val="26"/>
                <w:szCs w:val="26"/>
              </w:rPr>
            </w:pPr>
          </w:p>
          <w:p w14:paraId="1940D39F" w14:textId="77777777" w:rsidR="00340E16" w:rsidRPr="0060627C" w:rsidRDefault="00340E16" w:rsidP="00E575E4">
            <w:pPr>
              <w:spacing w:before="120" w:after="120" w:line="360" w:lineRule="auto"/>
              <w:jc w:val="center"/>
              <w:rPr>
                <w:rFonts w:eastAsia="SimSun"/>
                <w:sz w:val="26"/>
                <w:szCs w:val="26"/>
              </w:rPr>
            </w:pPr>
          </w:p>
          <w:p w14:paraId="67032E89" w14:textId="77777777" w:rsidR="00340E16" w:rsidRPr="0060627C" w:rsidRDefault="00340E16" w:rsidP="00E575E4">
            <w:pPr>
              <w:spacing w:before="120" w:after="120" w:line="360" w:lineRule="auto"/>
              <w:jc w:val="center"/>
              <w:rPr>
                <w:rFonts w:eastAsia="SimSun"/>
                <w:sz w:val="26"/>
                <w:szCs w:val="26"/>
              </w:rPr>
            </w:pPr>
          </w:p>
          <w:p w14:paraId="001D2B52" w14:textId="77777777" w:rsidR="00340E16" w:rsidRPr="0060627C" w:rsidRDefault="00340E16" w:rsidP="00E575E4">
            <w:pPr>
              <w:spacing w:before="120" w:after="120" w:line="360" w:lineRule="auto"/>
              <w:jc w:val="center"/>
              <w:rPr>
                <w:rFonts w:eastAsia="SimSun"/>
                <w:sz w:val="26"/>
                <w:szCs w:val="26"/>
              </w:rPr>
            </w:pPr>
          </w:p>
          <w:p w14:paraId="7A138B54" w14:textId="77777777" w:rsidR="00340E16" w:rsidRPr="0060627C" w:rsidRDefault="00340E16" w:rsidP="00E575E4">
            <w:pPr>
              <w:spacing w:before="120" w:after="120" w:line="360" w:lineRule="auto"/>
              <w:jc w:val="center"/>
              <w:rPr>
                <w:rFonts w:eastAsia="SimSun"/>
                <w:sz w:val="26"/>
                <w:szCs w:val="26"/>
              </w:rPr>
            </w:pPr>
          </w:p>
          <w:p w14:paraId="5AD50B9A" w14:textId="77777777" w:rsidR="00340E16" w:rsidRPr="0060627C" w:rsidRDefault="00340E16" w:rsidP="00E575E4">
            <w:pPr>
              <w:spacing w:before="120" w:after="120" w:line="360" w:lineRule="auto"/>
              <w:jc w:val="center"/>
              <w:rPr>
                <w:rFonts w:eastAsia="SimSun"/>
                <w:sz w:val="26"/>
                <w:szCs w:val="26"/>
              </w:rPr>
            </w:pPr>
          </w:p>
          <w:p w14:paraId="3A2B055D"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1F79824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138787D5" w14:textId="77777777" w:rsidR="00340E16" w:rsidRPr="0060627C" w:rsidRDefault="00340E16" w:rsidP="00E575E4">
            <w:pPr>
              <w:spacing w:before="120" w:after="120" w:line="360" w:lineRule="auto"/>
              <w:jc w:val="center"/>
              <w:rPr>
                <w:rFonts w:eastAsia="SimSun"/>
                <w:sz w:val="26"/>
                <w:szCs w:val="26"/>
              </w:rPr>
            </w:pPr>
          </w:p>
          <w:p w14:paraId="5172A608"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1496" w:type="dxa"/>
            <w:shd w:val="clear" w:color="auto" w:fill="FFFFFF"/>
            <w:vAlign w:val="center"/>
          </w:tcPr>
          <w:p w14:paraId="36586ED4"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3</w:t>
            </w:r>
          </w:p>
          <w:p w14:paraId="79A08065" w14:textId="77777777" w:rsidR="00340E16" w:rsidRPr="0060627C" w:rsidRDefault="00340E16" w:rsidP="00E575E4">
            <w:pPr>
              <w:spacing w:before="120" w:after="120" w:line="360" w:lineRule="auto"/>
              <w:jc w:val="center"/>
              <w:rPr>
                <w:rFonts w:eastAsia="SimSun"/>
                <w:sz w:val="26"/>
                <w:szCs w:val="26"/>
              </w:rPr>
            </w:pPr>
          </w:p>
          <w:p w14:paraId="1D6AAA8A" w14:textId="77777777" w:rsidR="00340E16" w:rsidRPr="0060627C" w:rsidRDefault="00340E16" w:rsidP="00E575E4">
            <w:pPr>
              <w:spacing w:before="120" w:after="120" w:line="360" w:lineRule="auto"/>
              <w:jc w:val="center"/>
              <w:rPr>
                <w:rFonts w:eastAsia="SimSun"/>
                <w:sz w:val="26"/>
                <w:szCs w:val="26"/>
              </w:rPr>
            </w:pPr>
          </w:p>
          <w:p w14:paraId="201D2FC0" w14:textId="77777777" w:rsidR="00340E16" w:rsidRPr="0060627C" w:rsidRDefault="00340E16" w:rsidP="00E575E4">
            <w:pPr>
              <w:spacing w:before="120" w:after="120" w:line="360" w:lineRule="auto"/>
              <w:jc w:val="center"/>
              <w:rPr>
                <w:rFonts w:eastAsia="SimSun"/>
                <w:sz w:val="26"/>
                <w:szCs w:val="26"/>
              </w:rPr>
            </w:pPr>
          </w:p>
          <w:p w14:paraId="1ABD9465" w14:textId="77777777" w:rsidR="00340E16" w:rsidRPr="0060627C" w:rsidRDefault="00340E16" w:rsidP="00E575E4">
            <w:pPr>
              <w:spacing w:before="120" w:after="120" w:line="360" w:lineRule="auto"/>
              <w:jc w:val="center"/>
              <w:rPr>
                <w:rFonts w:eastAsia="SimSun"/>
                <w:sz w:val="26"/>
                <w:szCs w:val="26"/>
              </w:rPr>
            </w:pPr>
          </w:p>
          <w:p w14:paraId="75F2B0A5" w14:textId="77777777" w:rsidR="00340E16" w:rsidRPr="0060627C" w:rsidRDefault="00340E16" w:rsidP="00E575E4">
            <w:pPr>
              <w:spacing w:before="120" w:after="120" w:line="360" w:lineRule="auto"/>
              <w:jc w:val="center"/>
              <w:rPr>
                <w:rFonts w:eastAsia="SimSun"/>
                <w:sz w:val="26"/>
                <w:szCs w:val="26"/>
              </w:rPr>
            </w:pPr>
          </w:p>
          <w:p w14:paraId="7A6F8E7E" w14:textId="77777777" w:rsidR="00340E16" w:rsidRPr="0060627C" w:rsidRDefault="00340E16" w:rsidP="00E575E4">
            <w:pPr>
              <w:spacing w:before="120" w:after="120" w:line="360" w:lineRule="auto"/>
              <w:jc w:val="center"/>
              <w:rPr>
                <w:rFonts w:eastAsia="SimSun"/>
                <w:sz w:val="26"/>
                <w:szCs w:val="26"/>
              </w:rPr>
            </w:pPr>
          </w:p>
          <w:p w14:paraId="24BA6EFD"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1F40931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B578F28" w14:textId="77777777" w:rsidR="00340E16" w:rsidRPr="0060627C" w:rsidRDefault="00340E16" w:rsidP="00E575E4">
            <w:pPr>
              <w:spacing w:before="120" w:after="120" w:line="360" w:lineRule="auto"/>
              <w:jc w:val="center"/>
              <w:rPr>
                <w:rFonts w:eastAsia="SimSun"/>
                <w:sz w:val="26"/>
                <w:szCs w:val="26"/>
              </w:rPr>
            </w:pPr>
          </w:p>
          <w:p w14:paraId="391BB50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6FD33B8" w14:textId="77777777" w:rsidR="00340E16" w:rsidRPr="0060627C" w:rsidRDefault="00340E16" w:rsidP="00E575E4">
            <w:pPr>
              <w:spacing w:before="120" w:after="120" w:line="360" w:lineRule="auto"/>
              <w:jc w:val="center"/>
              <w:rPr>
                <w:rFonts w:eastAsia="SimSun"/>
                <w:sz w:val="26"/>
                <w:szCs w:val="26"/>
              </w:rPr>
            </w:pPr>
          </w:p>
          <w:p w14:paraId="6AB61A0B" w14:textId="77777777" w:rsidR="00340E16" w:rsidRPr="0060627C" w:rsidRDefault="00340E16" w:rsidP="00E575E4">
            <w:pPr>
              <w:spacing w:before="120" w:after="120" w:line="360" w:lineRule="auto"/>
              <w:jc w:val="center"/>
              <w:rPr>
                <w:rFonts w:eastAsia="SimSun"/>
                <w:sz w:val="26"/>
                <w:szCs w:val="26"/>
              </w:rPr>
            </w:pPr>
          </w:p>
          <w:p w14:paraId="6712101B" w14:textId="77777777" w:rsidR="00340E16" w:rsidRPr="0060627C" w:rsidRDefault="00340E16" w:rsidP="00E575E4">
            <w:pPr>
              <w:spacing w:before="120" w:after="120" w:line="360" w:lineRule="auto"/>
              <w:jc w:val="center"/>
              <w:rPr>
                <w:rFonts w:eastAsia="SimSun"/>
                <w:sz w:val="26"/>
                <w:szCs w:val="26"/>
              </w:rPr>
            </w:pPr>
          </w:p>
          <w:p w14:paraId="3B00BC2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3</w:t>
            </w:r>
          </w:p>
          <w:p w14:paraId="263F87BA" w14:textId="77777777" w:rsidR="00340E16" w:rsidRPr="0060627C" w:rsidRDefault="00340E16" w:rsidP="00E575E4">
            <w:pPr>
              <w:spacing w:before="120" w:after="120" w:line="360" w:lineRule="auto"/>
              <w:jc w:val="center"/>
              <w:rPr>
                <w:rFonts w:eastAsia="SimSun"/>
                <w:sz w:val="26"/>
                <w:szCs w:val="26"/>
              </w:rPr>
            </w:pPr>
          </w:p>
          <w:p w14:paraId="6E46B6B2" w14:textId="77777777" w:rsidR="00340E16" w:rsidRPr="0060627C" w:rsidRDefault="00340E16" w:rsidP="00E575E4">
            <w:pPr>
              <w:spacing w:before="120" w:after="120" w:line="360" w:lineRule="auto"/>
              <w:jc w:val="center"/>
              <w:rPr>
                <w:rFonts w:eastAsia="SimSun"/>
                <w:sz w:val="26"/>
                <w:szCs w:val="26"/>
              </w:rPr>
            </w:pPr>
          </w:p>
          <w:p w14:paraId="29DBB97C"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D679665" w14:textId="77777777" w:rsidR="00340E16" w:rsidRPr="0060627C" w:rsidRDefault="00340E16" w:rsidP="00E575E4">
            <w:pPr>
              <w:spacing w:before="120" w:after="120" w:line="360" w:lineRule="auto"/>
              <w:jc w:val="center"/>
              <w:rPr>
                <w:rFonts w:eastAsia="SimSun"/>
                <w:sz w:val="26"/>
                <w:szCs w:val="26"/>
              </w:rPr>
            </w:pPr>
          </w:p>
          <w:p w14:paraId="3A01A46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C0D5CE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850" w:type="dxa"/>
            <w:shd w:val="clear" w:color="auto" w:fill="FFFFFF"/>
            <w:vAlign w:val="center"/>
          </w:tcPr>
          <w:p w14:paraId="57B32247" w14:textId="77777777" w:rsidR="00340E16" w:rsidRPr="0060627C" w:rsidRDefault="00340E16" w:rsidP="00E575E4">
            <w:pPr>
              <w:spacing w:before="120" w:after="120" w:line="360" w:lineRule="auto"/>
              <w:jc w:val="center"/>
              <w:rPr>
                <w:rFonts w:eastAsia="SimSun"/>
                <w:sz w:val="26"/>
                <w:szCs w:val="26"/>
              </w:rPr>
            </w:pPr>
          </w:p>
          <w:p w14:paraId="0E36D58A" w14:textId="77777777" w:rsidR="00340E16" w:rsidRPr="0060627C" w:rsidRDefault="00340E16" w:rsidP="00E575E4">
            <w:pPr>
              <w:spacing w:before="120" w:after="120" w:line="360" w:lineRule="auto"/>
              <w:jc w:val="center"/>
              <w:rPr>
                <w:rFonts w:eastAsia="SimSun"/>
                <w:sz w:val="26"/>
                <w:szCs w:val="26"/>
              </w:rPr>
            </w:pPr>
          </w:p>
          <w:p w14:paraId="68AAB724" w14:textId="77777777" w:rsidR="00340E16" w:rsidRPr="0060627C" w:rsidRDefault="00340E16" w:rsidP="00E575E4">
            <w:pPr>
              <w:spacing w:before="120" w:after="120" w:line="360" w:lineRule="auto"/>
              <w:jc w:val="center"/>
              <w:rPr>
                <w:rFonts w:eastAsia="SimSun"/>
                <w:sz w:val="26"/>
                <w:szCs w:val="26"/>
              </w:rPr>
            </w:pPr>
          </w:p>
          <w:p w14:paraId="7840E021" w14:textId="77777777" w:rsidR="00340E16" w:rsidRPr="0060627C" w:rsidRDefault="00340E16" w:rsidP="00E575E4">
            <w:pPr>
              <w:spacing w:before="120" w:after="120" w:line="360" w:lineRule="auto"/>
              <w:jc w:val="center"/>
              <w:rPr>
                <w:rFonts w:eastAsia="SimSun"/>
                <w:sz w:val="26"/>
                <w:szCs w:val="26"/>
              </w:rPr>
            </w:pPr>
          </w:p>
          <w:p w14:paraId="6BE33C16" w14:textId="77777777" w:rsidR="00340E16" w:rsidRPr="0060627C" w:rsidRDefault="00340E16" w:rsidP="00E575E4">
            <w:pPr>
              <w:spacing w:before="120" w:after="120" w:line="360" w:lineRule="auto"/>
              <w:jc w:val="center"/>
              <w:rPr>
                <w:rFonts w:eastAsia="SimSun"/>
                <w:sz w:val="26"/>
                <w:szCs w:val="26"/>
              </w:rPr>
            </w:pPr>
          </w:p>
          <w:p w14:paraId="0784F9A1" w14:textId="77777777" w:rsidR="00340E16" w:rsidRPr="0060627C" w:rsidRDefault="00340E16" w:rsidP="00E575E4">
            <w:pPr>
              <w:spacing w:before="120" w:after="120" w:line="360" w:lineRule="auto"/>
              <w:jc w:val="center"/>
              <w:rPr>
                <w:rFonts w:eastAsia="SimSun"/>
                <w:sz w:val="26"/>
                <w:szCs w:val="26"/>
              </w:rPr>
            </w:pPr>
          </w:p>
          <w:p w14:paraId="13693CAE" w14:textId="77777777" w:rsidR="00340E16" w:rsidRPr="0060627C" w:rsidRDefault="00340E16" w:rsidP="00E575E4">
            <w:pPr>
              <w:spacing w:before="120" w:after="120" w:line="360" w:lineRule="auto"/>
              <w:jc w:val="center"/>
              <w:rPr>
                <w:rFonts w:eastAsia="SimSun"/>
                <w:sz w:val="26"/>
                <w:szCs w:val="26"/>
              </w:rPr>
            </w:pPr>
          </w:p>
          <w:p w14:paraId="4749929D" w14:textId="77777777" w:rsidR="00340E16" w:rsidRPr="0060627C" w:rsidRDefault="00340E16" w:rsidP="00E575E4">
            <w:pPr>
              <w:spacing w:before="120" w:after="120" w:line="360" w:lineRule="auto"/>
              <w:jc w:val="center"/>
              <w:rPr>
                <w:rFonts w:eastAsia="SimSun"/>
                <w:sz w:val="26"/>
                <w:szCs w:val="26"/>
              </w:rPr>
            </w:pPr>
          </w:p>
          <w:p w14:paraId="6C8A5BBC" w14:textId="77777777" w:rsidR="00340E16" w:rsidRPr="0060627C" w:rsidRDefault="00340E16" w:rsidP="00E575E4">
            <w:pPr>
              <w:spacing w:before="120" w:after="120" w:line="360" w:lineRule="auto"/>
              <w:jc w:val="center"/>
              <w:rPr>
                <w:rFonts w:eastAsia="SimSun"/>
                <w:sz w:val="26"/>
                <w:szCs w:val="26"/>
              </w:rPr>
            </w:pPr>
          </w:p>
          <w:p w14:paraId="12EE3F2C" w14:textId="77777777" w:rsidR="00340E16" w:rsidRPr="0060627C" w:rsidRDefault="00340E16" w:rsidP="00E575E4">
            <w:pPr>
              <w:spacing w:before="120" w:after="120" w:line="360" w:lineRule="auto"/>
              <w:jc w:val="center"/>
              <w:rPr>
                <w:rFonts w:eastAsia="SimSun"/>
                <w:sz w:val="26"/>
                <w:szCs w:val="26"/>
              </w:rPr>
            </w:pPr>
          </w:p>
          <w:p w14:paraId="58FA48D5" w14:textId="77777777" w:rsidR="00340E16" w:rsidRPr="0060627C" w:rsidRDefault="00340E16" w:rsidP="00E575E4">
            <w:pPr>
              <w:spacing w:before="120" w:after="120" w:line="360" w:lineRule="auto"/>
              <w:jc w:val="center"/>
              <w:rPr>
                <w:rFonts w:eastAsia="SimSun"/>
                <w:sz w:val="26"/>
                <w:szCs w:val="26"/>
              </w:rPr>
            </w:pPr>
          </w:p>
          <w:p w14:paraId="14C90905" w14:textId="77777777" w:rsidR="00340E16" w:rsidRPr="0060627C" w:rsidRDefault="00340E16" w:rsidP="00E575E4">
            <w:pPr>
              <w:spacing w:before="120" w:after="120" w:line="360" w:lineRule="auto"/>
              <w:jc w:val="center"/>
              <w:rPr>
                <w:rFonts w:eastAsia="SimSun"/>
                <w:sz w:val="26"/>
                <w:szCs w:val="26"/>
              </w:rPr>
            </w:pPr>
          </w:p>
          <w:p w14:paraId="7F6BBF08" w14:textId="77777777" w:rsidR="00340E16" w:rsidRPr="0060627C" w:rsidRDefault="00340E16" w:rsidP="00E575E4">
            <w:pPr>
              <w:spacing w:before="120" w:after="120" w:line="360" w:lineRule="auto"/>
              <w:jc w:val="center"/>
              <w:rPr>
                <w:rFonts w:eastAsia="SimSun"/>
                <w:sz w:val="26"/>
                <w:szCs w:val="26"/>
              </w:rPr>
            </w:pPr>
          </w:p>
          <w:p w14:paraId="638C9B47" w14:textId="77777777" w:rsidR="00340E16" w:rsidRPr="0060627C" w:rsidRDefault="00340E16" w:rsidP="00E575E4">
            <w:pPr>
              <w:spacing w:before="120" w:after="120" w:line="360" w:lineRule="auto"/>
              <w:jc w:val="center"/>
              <w:rPr>
                <w:rFonts w:eastAsia="SimSun"/>
                <w:sz w:val="26"/>
                <w:szCs w:val="26"/>
              </w:rPr>
            </w:pPr>
          </w:p>
          <w:p w14:paraId="242DD8EC" w14:textId="77777777" w:rsidR="00340E16" w:rsidRPr="0060627C" w:rsidRDefault="00340E16" w:rsidP="00E575E4">
            <w:pPr>
              <w:spacing w:before="120" w:after="120" w:line="360" w:lineRule="auto"/>
              <w:jc w:val="center"/>
              <w:rPr>
                <w:rFonts w:eastAsia="SimSun"/>
                <w:sz w:val="26"/>
                <w:szCs w:val="26"/>
              </w:rPr>
            </w:pPr>
          </w:p>
          <w:p w14:paraId="0DE79F51" w14:textId="77777777" w:rsidR="00340E16" w:rsidRPr="0060627C" w:rsidRDefault="00340E16" w:rsidP="00E575E4">
            <w:pPr>
              <w:spacing w:before="120" w:after="120" w:line="360" w:lineRule="auto"/>
              <w:jc w:val="center"/>
              <w:rPr>
                <w:rFonts w:eastAsia="SimSun"/>
                <w:sz w:val="26"/>
                <w:szCs w:val="26"/>
              </w:rPr>
            </w:pPr>
          </w:p>
          <w:p w14:paraId="09D7A824" w14:textId="77777777" w:rsidR="00340E16" w:rsidRPr="0060627C" w:rsidRDefault="00340E16" w:rsidP="00E575E4">
            <w:pPr>
              <w:spacing w:before="120" w:after="120" w:line="360" w:lineRule="auto"/>
              <w:jc w:val="center"/>
              <w:rPr>
                <w:rFonts w:eastAsia="SimSun"/>
                <w:sz w:val="26"/>
                <w:szCs w:val="26"/>
              </w:rPr>
            </w:pPr>
          </w:p>
          <w:p w14:paraId="315A2C05" w14:textId="77777777" w:rsidR="00340E16" w:rsidRPr="0060627C" w:rsidRDefault="00340E16" w:rsidP="00E575E4">
            <w:pPr>
              <w:spacing w:before="120" w:after="120" w:line="360" w:lineRule="auto"/>
              <w:jc w:val="center"/>
              <w:rPr>
                <w:rFonts w:eastAsia="SimSun"/>
                <w:sz w:val="26"/>
                <w:szCs w:val="26"/>
              </w:rPr>
            </w:pPr>
          </w:p>
          <w:p w14:paraId="6B578578" w14:textId="77777777" w:rsidR="00340E16" w:rsidRPr="0060627C" w:rsidRDefault="00340E16" w:rsidP="00E575E4">
            <w:pPr>
              <w:spacing w:before="120" w:after="120" w:line="360" w:lineRule="auto"/>
              <w:jc w:val="center"/>
              <w:rPr>
                <w:rFonts w:eastAsia="SimSun"/>
                <w:sz w:val="26"/>
                <w:szCs w:val="26"/>
              </w:rPr>
            </w:pPr>
          </w:p>
          <w:p w14:paraId="17A83BA4"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229EC18A" w14:textId="77777777" w:rsidTr="00E575E4">
        <w:tc>
          <w:tcPr>
            <w:tcW w:w="567" w:type="dxa"/>
            <w:shd w:val="clear" w:color="auto" w:fill="FFFFFF"/>
          </w:tcPr>
          <w:p w14:paraId="4CE87BD3" w14:textId="77777777" w:rsidR="00340E16" w:rsidRPr="0060627C" w:rsidRDefault="00340E16" w:rsidP="00E575E4">
            <w:pPr>
              <w:spacing w:before="120" w:after="120" w:line="360" w:lineRule="auto"/>
              <w:jc w:val="both"/>
              <w:rPr>
                <w:rFonts w:eastAsia="SimSun"/>
                <w:sz w:val="26"/>
                <w:szCs w:val="26"/>
              </w:rPr>
            </w:pPr>
            <w:r w:rsidRPr="0060627C">
              <w:rPr>
                <w:rFonts w:eastAsia="SimSun"/>
                <w:sz w:val="26"/>
                <w:szCs w:val="26"/>
              </w:rPr>
              <w:lastRenderedPageBreak/>
              <w:t>9</w:t>
            </w:r>
          </w:p>
        </w:tc>
        <w:tc>
          <w:tcPr>
            <w:tcW w:w="4820" w:type="dxa"/>
            <w:shd w:val="clear" w:color="auto" w:fill="FFFFFF"/>
          </w:tcPr>
          <w:p w14:paraId="0DE330F0"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Unit 9: Mind Body </w:t>
            </w:r>
          </w:p>
          <w:p w14:paraId="5FD90E26"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 xml:space="preserve">  Language knowledge:</w:t>
            </w:r>
          </w:p>
          <w:p w14:paraId="2500B307"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Grammar: giving advice, imperatives </w:t>
            </w:r>
          </w:p>
          <w:p w14:paraId="26E0EA9D"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Vocabulary: illnesses and health problems, phrases with mind and matter, parts of the body. </w:t>
            </w:r>
          </w:p>
          <w:p w14:paraId="1D953F10"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Listening &amp; Speaking:</w:t>
            </w:r>
            <w:r w:rsidRPr="0060627C">
              <w:rPr>
                <w:rFonts w:eastAsia="SimSun"/>
                <w:sz w:val="26"/>
                <w:szCs w:val="26"/>
              </w:rPr>
              <w:t xml:space="preserve"> </w:t>
            </w:r>
          </w:p>
          <w:p w14:paraId="01A0FADE"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How are you feeling? </w:t>
            </w:r>
          </w:p>
          <w:p w14:paraId="17C4D704"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Health advice write </w:t>
            </w:r>
          </w:p>
          <w:p w14:paraId="7579690D"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Describe common your illnesses and their symptoms </w:t>
            </w:r>
          </w:p>
          <w:p w14:paraId="4DC010B2"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Give medical advice </w:t>
            </w:r>
          </w:p>
          <w:p w14:paraId="5C4D4D5C"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Ask and answer questions about illness. </w:t>
            </w:r>
          </w:p>
          <w:p w14:paraId="1C9DB451"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lastRenderedPageBreak/>
              <w:t xml:space="preserve"> </w:t>
            </w:r>
            <w:r w:rsidRPr="0060627C">
              <w:rPr>
                <w:rFonts w:eastAsia="SimSun"/>
                <w:b/>
                <w:sz w:val="26"/>
                <w:szCs w:val="26"/>
              </w:rPr>
              <w:t xml:space="preserve">Reading &amp; Writing: </w:t>
            </w:r>
          </w:p>
          <w:p w14:paraId="691B3E7F"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Mind over matter </w:t>
            </w:r>
          </w:p>
          <w:p w14:paraId="55397B62"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Write about activities you do keep healthy </w:t>
            </w:r>
          </w:p>
        </w:tc>
        <w:tc>
          <w:tcPr>
            <w:tcW w:w="709" w:type="dxa"/>
            <w:shd w:val="clear" w:color="auto" w:fill="FFFFFF"/>
            <w:vAlign w:val="center"/>
          </w:tcPr>
          <w:p w14:paraId="193F320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tc>
        <w:tc>
          <w:tcPr>
            <w:tcW w:w="850" w:type="dxa"/>
            <w:shd w:val="clear" w:color="auto" w:fill="FFFFFF"/>
            <w:vAlign w:val="center"/>
          </w:tcPr>
          <w:p w14:paraId="286DE3D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3</w:t>
            </w:r>
          </w:p>
          <w:p w14:paraId="1ACAB80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E01AC5E" w14:textId="77777777" w:rsidR="00340E16" w:rsidRPr="0060627C" w:rsidRDefault="00340E16" w:rsidP="00E575E4">
            <w:pPr>
              <w:spacing w:before="120" w:after="120" w:line="360" w:lineRule="auto"/>
              <w:jc w:val="center"/>
              <w:rPr>
                <w:rFonts w:eastAsia="SimSun"/>
                <w:sz w:val="26"/>
                <w:szCs w:val="26"/>
              </w:rPr>
            </w:pPr>
          </w:p>
          <w:p w14:paraId="513E8038" w14:textId="77777777" w:rsidR="00340E16" w:rsidRPr="0060627C" w:rsidRDefault="00340E16" w:rsidP="00E575E4">
            <w:pPr>
              <w:spacing w:before="120" w:after="120" w:line="360" w:lineRule="auto"/>
              <w:jc w:val="center"/>
              <w:rPr>
                <w:rFonts w:eastAsia="SimSun"/>
                <w:sz w:val="26"/>
                <w:szCs w:val="26"/>
              </w:rPr>
            </w:pPr>
          </w:p>
          <w:p w14:paraId="65C9B7BD"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69AADDF" w14:textId="77777777" w:rsidR="00340E16" w:rsidRPr="0060627C" w:rsidRDefault="00340E16" w:rsidP="00E575E4">
            <w:pPr>
              <w:spacing w:before="120" w:after="120" w:line="360" w:lineRule="auto"/>
              <w:jc w:val="center"/>
              <w:rPr>
                <w:rFonts w:eastAsia="SimSun"/>
                <w:sz w:val="26"/>
                <w:szCs w:val="26"/>
              </w:rPr>
            </w:pPr>
          </w:p>
          <w:p w14:paraId="770D002D" w14:textId="77777777" w:rsidR="00340E16" w:rsidRPr="0060627C" w:rsidRDefault="00340E16" w:rsidP="00E575E4">
            <w:pPr>
              <w:spacing w:before="120" w:after="120" w:line="360" w:lineRule="auto"/>
              <w:jc w:val="center"/>
              <w:rPr>
                <w:rFonts w:eastAsia="SimSun"/>
                <w:sz w:val="26"/>
                <w:szCs w:val="26"/>
              </w:rPr>
            </w:pPr>
          </w:p>
          <w:p w14:paraId="48CCB914" w14:textId="77777777" w:rsidR="00340E16" w:rsidRPr="0060627C" w:rsidRDefault="00340E16" w:rsidP="00E575E4">
            <w:pPr>
              <w:spacing w:before="120" w:after="120" w:line="360" w:lineRule="auto"/>
              <w:jc w:val="center"/>
              <w:rPr>
                <w:rFonts w:eastAsia="SimSun"/>
                <w:sz w:val="26"/>
                <w:szCs w:val="26"/>
              </w:rPr>
            </w:pPr>
          </w:p>
          <w:p w14:paraId="70E5227C" w14:textId="77777777" w:rsidR="00340E16" w:rsidRPr="0060627C" w:rsidRDefault="00340E16" w:rsidP="00E575E4">
            <w:pPr>
              <w:spacing w:before="120" w:after="120" w:line="360" w:lineRule="auto"/>
              <w:jc w:val="center"/>
              <w:rPr>
                <w:rFonts w:eastAsia="SimSun"/>
                <w:sz w:val="26"/>
                <w:szCs w:val="26"/>
              </w:rPr>
            </w:pPr>
          </w:p>
          <w:p w14:paraId="2168D04E" w14:textId="77777777" w:rsidR="00340E16" w:rsidRPr="0060627C" w:rsidRDefault="00340E16" w:rsidP="00E575E4">
            <w:pPr>
              <w:spacing w:before="120" w:after="120" w:line="360" w:lineRule="auto"/>
              <w:jc w:val="center"/>
              <w:rPr>
                <w:rFonts w:eastAsia="SimSun"/>
                <w:sz w:val="26"/>
                <w:szCs w:val="26"/>
              </w:rPr>
            </w:pPr>
          </w:p>
          <w:p w14:paraId="4D0C117C" w14:textId="77777777" w:rsidR="00340E16" w:rsidRPr="0060627C" w:rsidRDefault="00340E16" w:rsidP="00E575E4">
            <w:pPr>
              <w:spacing w:before="120" w:after="120" w:line="360" w:lineRule="auto"/>
              <w:jc w:val="center"/>
              <w:rPr>
                <w:rFonts w:eastAsia="SimSun"/>
                <w:sz w:val="26"/>
                <w:szCs w:val="26"/>
              </w:rPr>
            </w:pPr>
          </w:p>
          <w:p w14:paraId="63079105"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1496" w:type="dxa"/>
            <w:shd w:val="clear" w:color="auto" w:fill="FFFFFF"/>
            <w:vAlign w:val="center"/>
          </w:tcPr>
          <w:p w14:paraId="345357E4"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2</w:t>
            </w:r>
          </w:p>
          <w:p w14:paraId="7C5F8EF4" w14:textId="77777777" w:rsidR="00340E16" w:rsidRPr="0060627C" w:rsidRDefault="00340E16" w:rsidP="00E575E4">
            <w:pPr>
              <w:spacing w:before="120" w:after="120" w:line="360" w:lineRule="auto"/>
              <w:jc w:val="center"/>
              <w:rPr>
                <w:rFonts w:eastAsia="SimSun"/>
                <w:sz w:val="26"/>
                <w:szCs w:val="26"/>
              </w:rPr>
            </w:pPr>
          </w:p>
          <w:p w14:paraId="78FC31A1" w14:textId="77777777" w:rsidR="00340E16" w:rsidRPr="0060627C" w:rsidRDefault="00340E16" w:rsidP="00E575E4">
            <w:pPr>
              <w:spacing w:before="120" w:after="120" w:line="360" w:lineRule="auto"/>
              <w:jc w:val="center"/>
              <w:rPr>
                <w:rFonts w:eastAsia="SimSun"/>
                <w:sz w:val="26"/>
                <w:szCs w:val="26"/>
              </w:rPr>
            </w:pPr>
          </w:p>
          <w:p w14:paraId="7E08EB97" w14:textId="77777777" w:rsidR="00340E16" w:rsidRPr="0060627C" w:rsidRDefault="00340E16" w:rsidP="00E575E4">
            <w:pPr>
              <w:spacing w:before="120" w:after="120" w:line="360" w:lineRule="auto"/>
              <w:jc w:val="center"/>
              <w:rPr>
                <w:rFonts w:eastAsia="SimSun"/>
                <w:sz w:val="26"/>
                <w:szCs w:val="26"/>
              </w:rPr>
            </w:pPr>
          </w:p>
          <w:p w14:paraId="3742F4AB" w14:textId="77777777" w:rsidR="00340E16" w:rsidRPr="0060627C" w:rsidRDefault="00340E16" w:rsidP="00E575E4">
            <w:pPr>
              <w:spacing w:before="120" w:after="120" w:line="360" w:lineRule="auto"/>
              <w:jc w:val="center"/>
              <w:rPr>
                <w:rFonts w:eastAsia="SimSun"/>
                <w:sz w:val="26"/>
                <w:szCs w:val="26"/>
              </w:rPr>
            </w:pPr>
          </w:p>
          <w:p w14:paraId="1EB124DB" w14:textId="77777777" w:rsidR="00340E16" w:rsidRPr="0060627C" w:rsidRDefault="00340E16" w:rsidP="00E575E4">
            <w:pPr>
              <w:spacing w:before="120" w:after="120" w:line="360" w:lineRule="auto"/>
              <w:jc w:val="center"/>
              <w:rPr>
                <w:rFonts w:eastAsia="SimSun"/>
                <w:sz w:val="26"/>
                <w:szCs w:val="26"/>
              </w:rPr>
            </w:pPr>
          </w:p>
          <w:p w14:paraId="0CDFAC25"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BDBBEF6" w14:textId="77777777" w:rsidR="00340E16" w:rsidRPr="0060627C" w:rsidRDefault="00340E16" w:rsidP="00E575E4">
            <w:pPr>
              <w:spacing w:before="120" w:after="120" w:line="360" w:lineRule="auto"/>
              <w:jc w:val="center"/>
              <w:rPr>
                <w:rFonts w:eastAsia="SimSun"/>
                <w:sz w:val="26"/>
                <w:szCs w:val="26"/>
              </w:rPr>
            </w:pPr>
          </w:p>
          <w:p w14:paraId="3839D40F" w14:textId="77777777" w:rsidR="00340E16" w:rsidRPr="0060627C" w:rsidRDefault="00340E16" w:rsidP="00E575E4">
            <w:pPr>
              <w:spacing w:before="120" w:after="120" w:line="360" w:lineRule="auto"/>
              <w:jc w:val="center"/>
              <w:rPr>
                <w:rFonts w:eastAsia="SimSun"/>
                <w:sz w:val="26"/>
                <w:szCs w:val="26"/>
              </w:rPr>
            </w:pPr>
          </w:p>
          <w:p w14:paraId="1D89247C"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31496524" w14:textId="77777777" w:rsidR="00340E16" w:rsidRPr="0060627C" w:rsidRDefault="00340E16" w:rsidP="00E575E4">
            <w:pPr>
              <w:spacing w:before="120" w:after="120" w:line="360" w:lineRule="auto"/>
              <w:jc w:val="center"/>
              <w:rPr>
                <w:rFonts w:eastAsia="SimSun"/>
                <w:sz w:val="26"/>
                <w:szCs w:val="26"/>
              </w:rPr>
            </w:pPr>
          </w:p>
          <w:p w14:paraId="67B9E37A"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6158B182"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6A6A2213" w14:textId="77777777" w:rsidTr="00E575E4">
        <w:trPr>
          <w:trHeight w:val="3109"/>
        </w:trPr>
        <w:tc>
          <w:tcPr>
            <w:tcW w:w="567" w:type="dxa"/>
            <w:shd w:val="clear" w:color="auto" w:fill="FFFFFF"/>
          </w:tcPr>
          <w:p w14:paraId="3F738188"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10</w:t>
            </w:r>
          </w:p>
        </w:tc>
        <w:tc>
          <w:tcPr>
            <w:tcW w:w="4820" w:type="dxa"/>
            <w:shd w:val="clear" w:color="auto" w:fill="FFFFFF"/>
          </w:tcPr>
          <w:p w14:paraId="4D3D134D"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 xml:space="preserve"> Unit 10: Places to stay</w:t>
            </w:r>
          </w:p>
          <w:p w14:paraId="3B1A4318"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Language knowledge: </w:t>
            </w:r>
          </w:p>
          <w:p w14:paraId="798CCC8D"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Grammar: second conditionals, “used to" </w:t>
            </w:r>
          </w:p>
          <w:p w14:paraId="29903F73"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Vocabulary: places to stay, solving hotel problems</w:t>
            </w:r>
          </w:p>
          <w:p w14:paraId="1DDEECEE"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Listening &amp; Speaking</w:t>
            </w:r>
            <w:r w:rsidRPr="0060627C">
              <w:rPr>
                <w:rFonts w:eastAsia="SimSun"/>
                <w:sz w:val="26"/>
                <w:szCs w:val="26"/>
              </w:rPr>
              <w:t>:</w:t>
            </w:r>
          </w:p>
          <w:p w14:paraId="0C342B40"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Hotel information </w:t>
            </w:r>
          </w:p>
          <w:p w14:paraId="486BDFFC"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Credit card details </w:t>
            </w:r>
          </w:p>
          <w:p w14:paraId="6D7CA70D"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A difficult hotel guest </w:t>
            </w:r>
          </w:p>
          <w:p w14:paraId="62219C20"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Describe places you stayed in </w:t>
            </w:r>
          </w:p>
          <w:p w14:paraId="3E6F61F3"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Book somewhere to stay </w:t>
            </w:r>
          </w:p>
          <w:p w14:paraId="520D7773"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Apologise for bad news explain and deal with problems in hotels</w:t>
            </w:r>
          </w:p>
          <w:p w14:paraId="69AC5E40"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Reading &amp; Writing:</w:t>
            </w:r>
          </w:p>
          <w:p w14:paraId="14A8B789" w14:textId="77777777" w:rsidR="00340E16" w:rsidRPr="0060627C" w:rsidRDefault="00340E16" w:rsidP="00670B77">
            <w:pPr>
              <w:pStyle w:val="ListParagraph"/>
              <w:numPr>
                <w:ilvl w:val="1"/>
                <w:numId w:val="205"/>
              </w:numPr>
              <w:tabs>
                <w:tab w:val="clear" w:pos="900"/>
              </w:tabs>
              <w:spacing w:after="0" w:line="360" w:lineRule="auto"/>
              <w:ind w:left="193" w:hanging="142"/>
              <w:jc w:val="both"/>
              <w:rPr>
                <w:rFonts w:eastAsia="SimSun"/>
                <w:sz w:val="26"/>
                <w:szCs w:val="26"/>
              </w:rPr>
            </w:pPr>
            <w:r w:rsidRPr="0060627C">
              <w:rPr>
                <w:rFonts w:eastAsia="SimSun"/>
                <w:sz w:val="26"/>
                <w:szCs w:val="26"/>
              </w:rPr>
              <w:t xml:space="preserve"> Memories of childhood holidays</w:t>
            </w:r>
          </w:p>
          <w:p w14:paraId="2795C708" w14:textId="77777777" w:rsidR="00340E16" w:rsidRPr="0060627C" w:rsidRDefault="00340E16" w:rsidP="00670B77">
            <w:pPr>
              <w:pStyle w:val="ListParagraph"/>
              <w:numPr>
                <w:ilvl w:val="1"/>
                <w:numId w:val="205"/>
              </w:numPr>
              <w:tabs>
                <w:tab w:val="clear" w:pos="900"/>
              </w:tabs>
              <w:spacing w:after="0" w:line="360" w:lineRule="auto"/>
              <w:ind w:left="193" w:hanging="142"/>
              <w:jc w:val="both"/>
              <w:rPr>
                <w:rFonts w:eastAsia="SimSun"/>
                <w:sz w:val="26"/>
                <w:szCs w:val="26"/>
              </w:rPr>
            </w:pPr>
            <w:r w:rsidRPr="0060627C">
              <w:rPr>
                <w:rFonts w:eastAsia="SimSun"/>
                <w:sz w:val="26"/>
                <w:szCs w:val="26"/>
              </w:rPr>
              <w:t>Write letter to complain about a problem you had at hotel</w:t>
            </w:r>
          </w:p>
          <w:p w14:paraId="38014397" w14:textId="77777777" w:rsidR="00340E16" w:rsidRPr="0060627C" w:rsidRDefault="00340E16" w:rsidP="00E575E4">
            <w:pPr>
              <w:spacing w:line="360" w:lineRule="auto"/>
              <w:jc w:val="both"/>
              <w:rPr>
                <w:rFonts w:eastAsia="SimSun"/>
                <w:b/>
                <w:sz w:val="26"/>
                <w:szCs w:val="26"/>
              </w:rPr>
            </w:pPr>
          </w:p>
          <w:p w14:paraId="238ACED9"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 xml:space="preserve">  Review 5 </w:t>
            </w:r>
          </w:p>
          <w:p w14:paraId="1F2E3041"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 xml:space="preserve"> Writing 5 </w:t>
            </w:r>
          </w:p>
          <w:p w14:paraId="49FDE3C9" w14:textId="77777777" w:rsidR="00340E16" w:rsidRPr="0060627C" w:rsidRDefault="00340E16" w:rsidP="00E575E4">
            <w:pPr>
              <w:spacing w:before="120" w:after="120" w:line="360" w:lineRule="auto"/>
              <w:ind w:left="142"/>
              <w:jc w:val="both"/>
              <w:rPr>
                <w:rFonts w:eastAsia="SimSun"/>
                <w:b/>
                <w:sz w:val="26"/>
                <w:szCs w:val="26"/>
              </w:rPr>
            </w:pPr>
            <w:r w:rsidRPr="0060627C">
              <w:rPr>
                <w:rFonts w:eastAsia="SimSun"/>
                <w:b/>
                <w:sz w:val="26"/>
                <w:szCs w:val="26"/>
              </w:rPr>
              <w:t xml:space="preserve">Language knowledge: </w:t>
            </w:r>
          </w:p>
          <w:p w14:paraId="2C187C60"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sz w:val="26"/>
                <w:szCs w:val="26"/>
              </w:rPr>
              <w:t xml:space="preserve">- Review grammar, vocab in unit 9, 10 </w:t>
            </w:r>
          </w:p>
          <w:p w14:paraId="426826FF"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sz w:val="26"/>
                <w:szCs w:val="26"/>
              </w:rPr>
              <w:t>- Do exercises.</w:t>
            </w:r>
          </w:p>
          <w:p w14:paraId="30ACE05A"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b/>
                <w:sz w:val="26"/>
                <w:szCs w:val="26"/>
              </w:rPr>
              <w:t>Listening &amp; Speaking:</w:t>
            </w:r>
            <w:r w:rsidRPr="0060627C">
              <w:rPr>
                <w:rFonts w:eastAsia="SimSun"/>
                <w:sz w:val="26"/>
                <w:szCs w:val="26"/>
              </w:rPr>
              <w:t xml:space="preserve">  practice speaking</w:t>
            </w:r>
          </w:p>
          <w:p w14:paraId="73279CC2"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b/>
                <w:sz w:val="26"/>
                <w:szCs w:val="26"/>
              </w:rPr>
              <w:t>Reading &amp; Writing:</w:t>
            </w:r>
            <w:r w:rsidRPr="0060627C">
              <w:rPr>
                <w:rFonts w:eastAsia="SimSun"/>
                <w:sz w:val="26"/>
                <w:szCs w:val="26"/>
              </w:rPr>
              <w:t xml:space="preserve"> correct students' writing </w:t>
            </w:r>
          </w:p>
          <w:p w14:paraId="51B5A3EE" w14:textId="77777777" w:rsidR="00340E16" w:rsidRPr="0060627C" w:rsidRDefault="00340E16" w:rsidP="00670B77">
            <w:pPr>
              <w:pStyle w:val="ListParagraph"/>
              <w:numPr>
                <w:ilvl w:val="1"/>
                <w:numId w:val="205"/>
              </w:numPr>
              <w:tabs>
                <w:tab w:val="clear" w:pos="900"/>
              </w:tabs>
              <w:spacing w:after="0" w:line="360" w:lineRule="auto"/>
              <w:ind w:left="274" w:hanging="142"/>
              <w:jc w:val="both"/>
              <w:rPr>
                <w:rFonts w:eastAsia="SimSun"/>
                <w:b/>
                <w:sz w:val="26"/>
                <w:szCs w:val="26"/>
              </w:rPr>
            </w:pPr>
            <w:r w:rsidRPr="0060627C">
              <w:rPr>
                <w:rFonts w:eastAsia="SimSun"/>
                <w:b/>
                <w:sz w:val="26"/>
                <w:szCs w:val="26"/>
              </w:rPr>
              <w:t>Do test 5</w:t>
            </w:r>
          </w:p>
          <w:p w14:paraId="405EB934" w14:textId="77777777" w:rsidR="00340E16" w:rsidRPr="0060627C" w:rsidRDefault="00340E16" w:rsidP="00E575E4">
            <w:pPr>
              <w:spacing w:line="360" w:lineRule="auto"/>
              <w:jc w:val="both"/>
              <w:rPr>
                <w:rFonts w:eastAsia="SimSun"/>
                <w:sz w:val="26"/>
                <w:szCs w:val="26"/>
              </w:rPr>
            </w:pPr>
          </w:p>
        </w:tc>
        <w:tc>
          <w:tcPr>
            <w:tcW w:w="709" w:type="dxa"/>
            <w:shd w:val="clear" w:color="auto" w:fill="FFFFFF"/>
            <w:vAlign w:val="center"/>
          </w:tcPr>
          <w:p w14:paraId="0CF3CE45"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p w14:paraId="003CE066" w14:textId="77777777" w:rsidR="00340E16" w:rsidRPr="0060627C" w:rsidRDefault="00340E16" w:rsidP="00E575E4">
            <w:pPr>
              <w:spacing w:before="120" w:after="120" w:line="360" w:lineRule="auto"/>
              <w:jc w:val="center"/>
              <w:rPr>
                <w:rFonts w:eastAsia="SimSun"/>
                <w:sz w:val="26"/>
                <w:szCs w:val="26"/>
              </w:rPr>
            </w:pPr>
          </w:p>
          <w:p w14:paraId="3A79466D" w14:textId="77777777" w:rsidR="00340E16" w:rsidRPr="0060627C" w:rsidRDefault="00340E16" w:rsidP="00E575E4">
            <w:pPr>
              <w:spacing w:before="120" w:after="120" w:line="360" w:lineRule="auto"/>
              <w:jc w:val="center"/>
              <w:rPr>
                <w:rFonts w:eastAsia="SimSun"/>
                <w:sz w:val="26"/>
                <w:szCs w:val="26"/>
              </w:rPr>
            </w:pPr>
          </w:p>
          <w:p w14:paraId="598FA53B" w14:textId="77777777" w:rsidR="00340E16" w:rsidRPr="0060627C" w:rsidRDefault="00340E16" w:rsidP="00E575E4">
            <w:pPr>
              <w:spacing w:before="120" w:after="120" w:line="360" w:lineRule="auto"/>
              <w:jc w:val="center"/>
              <w:rPr>
                <w:rFonts w:eastAsia="SimSun"/>
                <w:sz w:val="26"/>
                <w:szCs w:val="26"/>
              </w:rPr>
            </w:pPr>
          </w:p>
          <w:p w14:paraId="76C2A44B" w14:textId="77777777" w:rsidR="00340E16" w:rsidRPr="0060627C" w:rsidRDefault="00340E16" w:rsidP="00E575E4">
            <w:pPr>
              <w:spacing w:before="120" w:after="120" w:line="360" w:lineRule="auto"/>
              <w:jc w:val="center"/>
              <w:rPr>
                <w:rFonts w:eastAsia="SimSun"/>
                <w:sz w:val="26"/>
                <w:szCs w:val="26"/>
              </w:rPr>
            </w:pPr>
          </w:p>
          <w:p w14:paraId="2425C59D" w14:textId="77777777" w:rsidR="00340E16" w:rsidRPr="0060627C" w:rsidRDefault="00340E16" w:rsidP="00E575E4">
            <w:pPr>
              <w:spacing w:before="120" w:after="120" w:line="360" w:lineRule="auto"/>
              <w:jc w:val="center"/>
              <w:rPr>
                <w:rFonts w:eastAsia="SimSun"/>
                <w:sz w:val="26"/>
                <w:szCs w:val="26"/>
              </w:rPr>
            </w:pPr>
          </w:p>
          <w:p w14:paraId="581ACEF5" w14:textId="77777777" w:rsidR="00340E16" w:rsidRPr="0060627C" w:rsidRDefault="00340E16" w:rsidP="00E575E4">
            <w:pPr>
              <w:spacing w:before="120" w:after="120" w:line="360" w:lineRule="auto"/>
              <w:jc w:val="center"/>
              <w:rPr>
                <w:rFonts w:eastAsia="SimSun"/>
                <w:sz w:val="26"/>
                <w:szCs w:val="26"/>
              </w:rPr>
            </w:pPr>
          </w:p>
          <w:p w14:paraId="17826C51" w14:textId="77777777" w:rsidR="00340E16" w:rsidRPr="0060627C" w:rsidRDefault="00340E16" w:rsidP="00E575E4">
            <w:pPr>
              <w:spacing w:before="120" w:after="120" w:line="360" w:lineRule="auto"/>
              <w:jc w:val="center"/>
              <w:rPr>
                <w:rFonts w:eastAsia="SimSun"/>
                <w:sz w:val="26"/>
                <w:szCs w:val="26"/>
              </w:rPr>
            </w:pPr>
          </w:p>
          <w:p w14:paraId="018214B4" w14:textId="77777777" w:rsidR="00340E16" w:rsidRPr="0060627C" w:rsidRDefault="00340E16" w:rsidP="00E575E4">
            <w:pPr>
              <w:spacing w:before="120" w:after="120" w:line="360" w:lineRule="auto"/>
              <w:jc w:val="center"/>
              <w:rPr>
                <w:rFonts w:eastAsia="SimSun"/>
                <w:sz w:val="26"/>
                <w:szCs w:val="26"/>
              </w:rPr>
            </w:pPr>
          </w:p>
          <w:p w14:paraId="7660F67C" w14:textId="77777777" w:rsidR="00340E16" w:rsidRPr="0060627C" w:rsidRDefault="00340E16" w:rsidP="00E575E4">
            <w:pPr>
              <w:spacing w:before="120" w:after="120" w:line="360" w:lineRule="auto"/>
              <w:jc w:val="center"/>
              <w:rPr>
                <w:rFonts w:eastAsia="SimSun"/>
                <w:sz w:val="26"/>
                <w:szCs w:val="26"/>
              </w:rPr>
            </w:pPr>
          </w:p>
          <w:p w14:paraId="00DCDCA0" w14:textId="77777777" w:rsidR="00340E16" w:rsidRPr="0060627C" w:rsidRDefault="00340E16" w:rsidP="00E575E4">
            <w:pPr>
              <w:spacing w:before="120" w:after="120" w:line="360" w:lineRule="auto"/>
              <w:jc w:val="center"/>
              <w:rPr>
                <w:rFonts w:eastAsia="SimSun"/>
                <w:sz w:val="26"/>
                <w:szCs w:val="26"/>
              </w:rPr>
            </w:pPr>
          </w:p>
          <w:p w14:paraId="3408A298" w14:textId="77777777" w:rsidR="00340E16" w:rsidRPr="0060627C" w:rsidRDefault="00340E16" w:rsidP="00E575E4">
            <w:pPr>
              <w:spacing w:before="120" w:after="120" w:line="360" w:lineRule="auto"/>
              <w:jc w:val="center"/>
              <w:rPr>
                <w:rFonts w:eastAsia="SimSun"/>
                <w:sz w:val="26"/>
                <w:szCs w:val="26"/>
              </w:rPr>
            </w:pPr>
          </w:p>
          <w:p w14:paraId="4A526B19" w14:textId="77777777" w:rsidR="00340E16" w:rsidRPr="0060627C" w:rsidRDefault="00340E16" w:rsidP="00E575E4">
            <w:pPr>
              <w:spacing w:before="120" w:after="120" w:line="360" w:lineRule="auto"/>
              <w:jc w:val="center"/>
              <w:rPr>
                <w:rFonts w:eastAsia="SimSun"/>
                <w:sz w:val="26"/>
                <w:szCs w:val="26"/>
              </w:rPr>
            </w:pPr>
          </w:p>
          <w:p w14:paraId="56E3872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p w14:paraId="71C56020" w14:textId="77777777" w:rsidR="00340E16" w:rsidRPr="0060627C" w:rsidRDefault="00340E16" w:rsidP="00E575E4">
            <w:pPr>
              <w:spacing w:before="120" w:after="120" w:line="360" w:lineRule="auto"/>
              <w:jc w:val="center"/>
              <w:rPr>
                <w:rFonts w:eastAsia="SimSun"/>
                <w:sz w:val="26"/>
                <w:szCs w:val="26"/>
              </w:rPr>
            </w:pPr>
          </w:p>
          <w:p w14:paraId="3C058DDB" w14:textId="77777777" w:rsidR="00340E16" w:rsidRPr="0060627C" w:rsidRDefault="00340E16" w:rsidP="00E575E4">
            <w:pPr>
              <w:spacing w:before="120" w:after="120" w:line="360" w:lineRule="auto"/>
              <w:jc w:val="center"/>
              <w:rPr>
                <w:rFonts w:eastAsia="SimSun"/>
                <w:sz w:val="26"/>
                <w:szCs w:val="26"/>
              </w:rPr>
            </w:pPr>
          </w:p>
          <w:p w14:paraId="3C1FE97E" w14:textId="77777777" w:rsidR="00340E16" w:rsidRPr="0060627C" w:rsidRDefault="00340E16" w:rsidP="00E575E4">
            <w:pPr>
              <w:spacing w:before="120" w:after="120" w:line="360" w:lineRule="auto"/>
              <w:jc w:val="center"/>
              <w:rPr>
                <w:rFonts w:eastAsia="SimSun"/>
                <w:sz w:val="26"/>
                <w:szCs w:val="26"/>
              </w:rPr>
            </w:pPr>
          </w:p>
          <w:p w14:paraId="2F4D65EF" w14:textId="77777777" w:rsidR="00340E16" w:rsidRPr="0060627C" w:rsidRDefault="00340E16" w:rsidP="00E575E4">
            <w:pPr>
              <w:spacing w:before="120" w:after="120" w:line="360" w:lineRule="auto"/>
              <w:jc w:val="center"/>
              <w:rPr>
                <w:rFonts w:eastAsia="SimSun"/>
                <w:sz w:val="26"/>
                <w:szCs w:val="26"/>
              </w:rPr>
            </w:pPr>
          </w:p>
          <w:p w14:paraId="474C4F86" w14:textId="77777777" w:rsidR="00340E16" w:rsidRPr="0060627C" w:rsidRDefault="00340E16" w:rsidP="00E575E4">
            <w:pPr>
              <w:spacing w:before="120" w:after="120" w:line="360" w:lineRule="auto"/>
              <w:jc w:val="center"/>
              <w:rPr>
                <w:rFonts w:eastAsia="SimSun"/>
                <w:sz w:val="26"/>
                <w:szCs w:val="26"/>
              </w:rPr>
            </w:pPr>
          </w:p>
          <w:p w14:paraId="5593AF61"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1DBC051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3</w:t>
            </w:r>
          </w:p>
          <w:p w14:paraId="511B1512" w14:textId="77777777" w:rsidR="00340E16" w:rsidRPr="0060627C" w:rsidRDefault="00340E16" w:rsidP="00E575E4">
            <w:pPr>
              <w:spacing w:before="120" w:after="120" w:line="360" w:lineRule="auto"/>
              <w:jc w:val="center"/>
              <w:rPr>
                <w:rFonts w:eastAsia="SimSun"/>
                <w:sz w:val="26"/>
                <w:szCs w:val="26"/>
              </w:rPr>
            </w:pPr>
          </w:p>
          <w:p w14:paraId="170440B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1933528C" w14:textId="77777777" w:rsidR="00340E16" w:rsidRPr="0060627C" w:rsidRDefault="00340E16" w:rsidP="00E575E4">
            <w:pPr>
              <w:spacing w:before="120" w:after="120" w:line="360" w:lineRule="auto"/>
              <w:jc w:val="center"/>
              <w:rPr>
                <w:rFonts w:eastAsia="SimSun"/>
                <w:sz w:val="26"/>
                <w:szCs w:val="26"/>
              </w:rPr>
            </w:pPr>
          </w:p>
          <w:p w14:paraId="60F282D3"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291BACF" w14:textId="77777777" w:rsidR="00340E16" w:rsidRPr="0060627C" w:rsidRDefault="00340E16" w:rsidP="00E575E4">
            <w:pPr>
              <w:spacing w:before="120" w:after="120" w:line="360" w:lineRule="auto"/>
              <w:jc w:val="center"/>
              <w:rPr>
                <w:rFonts w:eastAsia="SimSun"/>
                <w:sz w:val="26"/>
                <w:szCs w:val="26"/>
              </w:rPr>
            </w:pPr>
          </w:p>
          <w:p w14:paraId="3BB86F17" w14:textId="77777777" w:rsidR="00340E16" w:rsidRPr="0060627C" w:rsidRDefault="00340E16" w:rsidP="00E575E4">
            <w:pPr>
              <w:spacing w:before="120" w:after="120" w:line="360" w:lineRule="auto"/>
              <w:jc w:val="center"/>
              <w:rPr>
                <w:rFonts w:eastAsia="SimSun"/>
                <w:sz w:val="26"/>
                <w:szCs w:val="26"/>
              </w:rPr>
            </w:pPr>
          </w:p>
          <w:p w14:paraId="2D8AA1AB" w14:textId="77777777" w:rsidR="00340E16" w:rsidRPr="0060627C" w:rsidRDefault="00340E16" w:rsidP="00E575E4">
            <w:pPr>
              <w:spacing w:before="120" w:after="120" w:line="360" w:lineRule="auto"/>
              <w:jc w:val="center"/>
              <w:rPr>
                <w:rFonts w:eastAsia="SimSun"/>
                <w:sz w:val="26"/>
                <w:szCs w:val="26"/>
              </w:rPr>
            </w:pPr>
          </w:p>
          <w:p w14:paraId="3A68EE92" w14:textId="77777777" w:rsidR="00340E16" w:rsidRPr="0060627C" w:rsidRDefault="00340E16" w:rsidP="00E575E4">
            <w:pPr>
              <w:spacing w:before="120" w:after="120" w:line="360" w:lineRule="auto"/>
              <w:jc w:val="center"/>
              <w:rPr>
                <w:rFonts w:eastAsia="SimSun"/>
                <w:sz w:val="26"/>
                <w:szCs w:val="26"/>
              </w:rPr>
            </w:pPr>
          </w:p>
          <w:p w14:paraId="66951B8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14DBE46" w14:textId="77777777" w:rsidR="00340E16" w:rsidRPr="0060627C" w:rsidRDefault="00340E16" w:rsidP="00E575E4">
            <w:pPr>
              <w:spacing w:before="120" w:after="120" w:line="360" w:lineRule="auto"/>
              <w:jc w:val="center"/>
              <w:rPr>
                <w:rFonts w:eastAsia="SimSun"/>
                <w:sz w:val="26"/>
                <w:szCs w:val="26"/>
              </w:rPr>
            </w:pPr>
          </w:p>
          <w:p w14:paraId="1E8927B3" w14:textId="77777777" w:rsidR="00340E16" w:rsidRPr="0060627C" w:rsidRDefault="00340E16" w:rsidP="00E575E4">
            <w:pPr>
              <w:spacing w:before="120" w:after="120" w:line="360" w:lineRule="auto"/>
              <w:jc w:val="center"/>
              <w:rPr>
                <w:rFonts w:eastAsia="SimSun"/>
                <w:sz w:val="26"/>
                <w:szCs w:val="26"/>
              </w:rPr>
            </w:pPr>
          </w:p>
          <w:p w14:paraId="0EC4AE36" w14:textId="77777777" w:rsidR="00340E16" w:rsidRPr="0060627C" w:rsidRDefault="00340E16" w:rsidP="00E575E4">
            <w:pPr>
              <w:spacing w:before="120" w:after="120" w:line="360" w:lineRule="auto"/>
              <w:jc w:val="center"/>
              <w:rPr>
                <w:rFonts w:eastAsia="SimSun"/>
                <w:sz w:val="26"/>
                <w:szCs w:val="26"/>
              </w:rPr>
            </w:pPr>
          </w:p>
          <w:p w14:paraId="2A5C04B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272E311F" w14:textId="77777777" w:rsidR="00340E16" w:rsidRPr="0060627C" w:rsidRDefault="00340E16" w:rsidP="00E575E4">
            <w:pPr>
              <w:spacing w:before="120" w:after="120" w:line="360" w:lineRule="auto"/>
              <w:jc w:val="center"/>
              <w:rPr>
                <w:rFonts w:eastAsia="SimSun"/>
                <w:sz w:val="26"/>
                <w:szCs w:val="26"/>
              </w:rPr>
            </w:pPr>
          </w:p>
          <w:p w14:paraId="321F306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19132E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A5AA8B0" w14:textId="77777777" w:rsidR="00340E16" w:rsidRPr="0060627C" w:rsidRDefault="00340E16" w:rsidP="00E575E4">
            <w:pPr>
              <w:spacing w:before="120" w:after="120" w:line="360" w:lineRule="auto"/>
              <w:jc w:val="center"/>
              <w:rPr>
                <w:rFonts w:eastAsia="SimSun"/>
                <w:sz w:val="26"/>
                <w:szCs w:val="26"/>
              </w:rPr>
            </w:pPr>
          </w:p>
          <w:p w14:paraId="33064539" w14:textId="77777777" w:rsidR="00340E16" w:rsidRPr="0060627C" w:rsidRDefault="00340E16" w:rsidP="00E575E4">
            <w:pPr>
              <w:spacing w:before="120" w:after="120" w:line="360" w:lineRule="auto"/>
              <w:jc w:val="center"/>
              <w:rPr>
                <w:rFonts w:eastAsia="SimSun"/>
                <w:sz w:val="26"/>
                <w:szCs w:val="26"/>
              </w:rPr>
            </w:pPr>
          </w:p>
          <w:p w14:paraId="129A7B05" w14:textId="77777777" w:rsidR="00340E16" w:rsidRPr="0060627C" w:rsidRDefault="00340E16" w:rsidP="00E575E4">
            <w:pPr>
              <w:spacing w:before="120" w:after="120" w:line="360" w:lineRule="auto"/>
              <w:jc w:val="center"/>
              <w:rPr>
                <w:rFonts w:eastAsia="SimSun"/>
                <w:sz w:val="26"/>
                <w:szCs w:val="26"/>
              </w:rPr>
            </w:pPr>
          </w:p>
        </w:tc>
        <w:tc>
          <w:tcPr>
            <w:tcW w:w="1496" w:type="dxa"/>
            <w:shd w:val="clear" w:color="auto" w:fill="FFFFFF"/>
            <w:vAlign w:val="center"/>
          </w:tcPr>
          <w:p w14:paraId="4B6E241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5B6B65D0" w14:textId="77777777" w:rsidR="00340E16" w:rsidRPr="0060627C" w:rsidRDefault="00340E16" w:rsidP="00E575E4">
            <w:pPr>
              <w:spacing w:before="120" w:after="120" w:line="360" w:lineRule="auto"/>
              <w:jc w:val="center"/>
              <w:rPr>
                <w:rFonts w:eastAsia="SimSun"/>
                <w:sz w:val="26"/>
                <w:szCs w:val="26"/>
              </w:rPr>
            </w:pPr>
          </w:p>
          <w:p w14:paraId="422DC623" w14:textId="77777777" w:rsidR="00340E16" w:rsidRPr="0060627C" w:rsidRDefault="00340E16" w:rsidP="00E575E4">
            <w:pPr>
              <w:spacing w:before="120" w:after="120" w:line="360" w:lineRule="auto"/>
              <w:jc w:val="center"/>
              <w:rPr>
                <w:rFonts w:eastAsia="SimSun"/>
                <w:sz w:val="26"/>
                <w:szCs w:val="26"/>
              </w:rPr>
            </w:pPr>
          </w:p>
          <w:p w14:paraId="711703EE" w14:textId="77777777" w:rsidR="00340E16" w:rsidRPr="0060627C" w:rsidRDefault="00340E16" w:rsidP="00E575E4">
            <w:pPr>
              <w:spacing w:before="120" w:after="120" w:line="360" w:lineRule="auto"/>
              <w:jc w:val="center"/>
              <w:rPr>
                <w:rFonts w:eastAsia="SimSun"/>
                <w:sz w:val="26"/>
                <w:szCs w:val="26"/>
              </w:rPr>
            </w:pPr>
          </w:p>
          <w:p w14:paraId="1AFEABC9" w14:textId="77777777" w:rsidR="00340E16" w:rsidRPr="0060627C" w:rsidRDefault="00340E16" w:rsidP="00E575E4">
            <w:pPr>
              <w:spacing w:before="120" w:after="120" w:line="360" w:lineRule="auto"/>
              <w:jc w:val="center"/>
              <w:rPr>
                <w:rFonts w:eastAsia="SimSun"/>
                <w:sz w:val="26"/>
                <w:szCs w:val="26"/>
              </w:rPr>
            </w:pPr>
          </w:p>
          <w:p w14:paraId="37110E45"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245D3526" w14:textId="77777777" w:rsidR="00340E16" w:rsidRPr="0060627C" w:rsidRDefault="00340E16" w:rsidP="00E575E4">
            <w:pPr>
              <w:spacing w:before="120" w:after="120" w:line="360" w:lineRule="auto"/>
              <w:jc w:val="center"/>
              <w:rPr>
                <w:rFonts w:eastAsia="SimSun"/>
                <w:sz w:val="26"/>
                <w:szCs w:val="26"/>
              </w:rPr>
            </w:pPr>
          </w:p>
          <w:p w14:paraId="26CCC29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185278F2" w14:textId="77777777" w:rsidR="00340E16" w:rsidRPr="0060627C" w:rsidRDefault="00340E16" w:rsidP="00E575E4">
            <w:pPr>
              <w:spacing w:before="120" w:after="120" w:line="360" w:lineRule="auto"/>
              <w:jc w:val="center"/>
              <w:rPr>
                <w:rFonts w:eastAsia="SimSun"/>
                <w:sz w:val="26"/>
                <w:szCs w:val="26"/>
              </w:rPr>
            </w:pPr>
          </w:p>
          <w:p w14:paraId="2EF69E14" w14:textId="77777777" w:rsidR="00340E16" w:rsidRPr="0060627C" w:rsidRDefault="00340E16" w:rsidP="00E575E4">
            <w:pPr>
              <w:spacing w:before="120" w:after="120" w:line="360" w:lineRule="auto"/>
              <w:jc w:val="center"/>
              <w:rPr>
                <w:rFonts w:eastAsia="SimSun"/>
                <w:sz w:val="26"/>
                <w:szCs w:val="26"/>
              </w:rPr>
            </w:pPr>
          </w:p>
          <w:p w14:paraId="461B27A7" w14:textId="77777777" w:rsidR="00340E16" w:rsidRPr="0060627C" w:rsidRDefault="00340E16" w:rsidP="00E575E4">
            <w:pPr>
              <w:spacing w:before="120" w:after="120" w:line="360" w:lineRule="auto"/>
              <w:jc w:val="center"/>
              <w:rPr>
                <w:rFonts w:eastAsia="SimSun"/>
                <w:sz w:val="26"/>
                <w:szCs w:val="26"/>
              </w:rPr>
            </w:pPr>
          </w:p>
          <w:p w14:paraId="1ACD08F6" w14:textId="77777777" w:rsidR="00340E16" w:rsidRPr="0060627C" w:rsidRDefault="00340E16" w:rsidP="00E575E4">
            <w:pPr>
              <w:spacing w:before="120" w:after="120" w:line="360" w:lineRule="auto"/>
              <w:jc w:val="center"/>
              <w:rPr>
                <w:rFonts w:eastAsia="SimSun"/>
                <w:sz w:val="26"/>
                <w:szCs w:val="26"/>
              </w:rPr>
            </w:pPr>
          </w:p>
          <w:p w14:paraId="46DD904C" w14:textId="77777777" w:rsidR="00340E16" w:rsidRPr="0060627C" w:rsidRDefault="00340E16" w:rsidP="00E575E4">
            <w:pPr>
              <w:spacing w:before="120" w:after="120" w:line="360" w:lineRule="auto"/>
              <w:jc w:val="center"/>
              <w:rPr>
                <w:rFonts w:eastAsia="SimSun"/>
                <w:sz w:val="26"/>
                <w:szCs w:val="26"/>
              </w:rPr>
            </w:pPr>
          </w:p>
          <w:p w14:paraId="3CF57FA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312F5E3F" w14:textId="77777777" w:rsidR="00340E16" w:rsidRPr="0060627C" w:rsidRDefault="00340E16" w:rsidP="00E575E4">
            <w:pPr>
              <w:spacing w:before="120" w:after="120" w:line="360" w:lineRule="auto"/>
              <w:jc w:val="center"/>
              <w:rPr>
                <w:rFonts w:eastAsia="SimSun"/>
                <w:sz w:val="26"/>
                <w:szCs w:val="26"/>
              </w:rPr>
            </w:pPr>
          </w:p>
          <w:p w14:paraId="013F674A" w14:textId="77777777" w:rsidR="00340E16" w:rsidRPr="0060627C" w:rsidRDefault="00340E16" w:rsidP="00E575E4">
            <w:pPr>
              <w:spacing w:before="120" w:after="120" w:line="360" w:lineRule="auto"/>
              <w:jc w:val="center"/>
              <w:rPr>
                <w:rFonts w:eastAsia="SimSun"/>
                <w:sz w:val="26"/>
                <w:szCs w:val="26"/>
              </w:rPr>
            </w:pPr>
          </w:p>
          <w:p w14:paraId="786A3189" w14:textId="77777777" w:rsidR="00340E16" w:rsidRPr="0060627C" w:rsidRDefault="00340E16" w:rsidP="00E575E4">
            <w:pPr>
              <w:spacing w:before="120" w:after="120" w:line="360" w:lineRule="auto"/>
              <w:jc w:val="center"/>
              <w:rPr>
                <w:rFonts w:eastAsia="SimSun"/>
                <w:sz w:val="26"/>
                <w:szCs w:val="26"/>
              </w:rPr>
            </w:pPr>
          </w:p>
          <w:p w14:paraId="1CFB42B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E3A514C" w14:textId="77777777" w:rsidR="00340E16" w:rsidRPr="0060627C" w:rsidRDefault="00340E16" w:rsidP="00E575E4">
            <w:pPr>
              <w:spacing w:before="120" w:after="120" w:line="360" w:lineRule="auto"/>
              <w:jc w:val="center"/>
              <w:rPr>
                <w:rFonts w:eastAsia="SimSun"/>
                <w:sz w:val="26"/>
                <w:szCs w:val="26"/>
              </w:rPr>
            </w:pPr>
          </w:p>
          <w:p w14:paraId="4E4DB803"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850" w:type="dxa"/>
            <w:shd w:val="clear" w:color="auto" w:fill="FFFFFF"/>
            <w:vAlign w:val="center"/>
          </w:tcPr>
          <w:p w14:paraId="1699180B" w14:textId="77777777" w:rsidR="00340E16" w:rsidRPr="0060627C" w:rsidRDefault="00340E16" w:rsidP="00E575E4">
            <w:pPr>
              <w:spacing w:before="120" w:after="120" w:line="360" w:lineRule="auto"/>
              <w:jc w:val="center"/>
              <w:rPr>
                <w:rFonts w:eastAsia="SimSun"/>
                <w:sz w:val="26"/>
                <w:szCs w:val="26"/>
              </w:rPr>
            </w:pPr>
          </w:p>
          <w:p w14:paraId="0A3C2661" w14:textId="77777777" w:rsidR="00340E16" w:rsidRPr="0060627C" w:rsidRDefault="00340E16" w:rsidP="00E575E4">
            <w:pPr>
              <w:spacing w:before="120" w:after="120" w:line="360" w:lineRule="auto"/>
              <w:jc w:val="center"/>
              <w:rPr>
                <w:rFonts w:eastAsia="SimSun"/>
                <w:sz w:val="26"/>
                <w:szCs w:val="26"/>
              </w:rPr>
            </w:pPr>
          </w:p>
          <w:p w14:paraId="40991C8C" w14:textId="77777777" w:rsidR="00340E16" w:rsidRPr="0060627C" w:rsidRDefault="00340E16" w:rsidP="00E575E4">
            <w:pPr>
              <w:spacing w:before="120" w:after="120" w:line="360" w:lineRule="auto"/>
              <w:jc w:val="center"/>
              <w:rPr>
                <w:rFonts w:eastAsia="SimSun"/>
                <w:sz w:val="26"/>
                <w:szCs w:val="26"/>
              </w:rPr>
            </w:pPr>
          </w:p>
          <w:p w14:paraId="4CE9015F" w14:textId="77777777" w:rsidR="00340E16" w:rsidRPr="0060627C" w:rsidRDefault="00340E16" w:rsidP="00E575E4">
            <w:pPr>
              <w:spacing w:before="120" w:after="120" w:line="360" w:lineRule="auto"/>
              <w:jc w:val="center"/>
              <w:rPr>
                <w:rFonts w:eastAsia="SimSun"/>
                <w:sz w:val="26"/>
                <w:szCs w:val="26"/>
              </w:rPr>
            </w:pPr>
          </w:p>
          <w:p w14:paraId="21E6838A" w14:textId="77777777" w:rsidR="00340E16" w:rsidRPr="0060627C" w:rsidRDefault="00340E16" w:rsidP="00E575E4">
            <w:pPr>
              <w:spacing w:before="120" w:after="120" w:line="360" w:lineRule="auto"/>
              <w:jc w:val="center"/>
              <w:rPr>
                <w:rFonts w:eastAsia="SimSun"/>
                <w:sz w:val="26"/>
                <w:szCs w:val="26"/>
              </w:rPr>
            </w:pPr>
          </w:p>
          <w:p w14:paraId="2350F96F" w14:textId="77777777" w:rsidR="00340E16" w:rsidRPr="0060627C" w:rsidRDefault="00340E16" w:rsidP="00E575E4">
            <w:pPr>
              <w:spacing w:before="120" w:after="120" w:line="360" w:lineRule="auto"/>
              <w:jc w:val="center"/>
              <w:rPr>
                <w:rFonts w:eastAsia="SimSun"/>
                <w:sz w:val="26"/>
                <w:szCs w:val="26"/>
              </w:rPr>
            </w:pPr>
          </w:p>
          <w:p w14:paraId="747DE8EB" w14:textId="77777777" w:rsidR="00340E16" w:rsidRPr="0060627C" w:rsidRDefault="00340E16" w:rsidP="00E575E4">
            <w:pPr>
              <w:spacing w:before="120" w:after="120" w:line="360" w:lineRule="auto"/>
              <w:jc w:val="center"/>
              <w:rPr>
                <w:rFonts w:eastAsia="SimSun"/>
                <w:sz w:val="26"/>
                <w:szCs w:val="26"/>
              </w:rPr>
            </w:pPr>
          </w:p>
          <w:p w14:paraId="1D5D7828" w14:textId="77777777" w:rsidR="00340E16" w:rsidRPr="0060627C" w:rsidRDefault="00340E16" w:rsidP="00E575E4">
            <w:pPr>
              <w:spacing w:before="120" w:after="120" w:line="360" w:lineRule="auto"/>
              <w:jc w:val="center"/>
              <w:rPr>
                <w:rFonts w:eastAsia="SimSun"/>
                <w:sz w:val="26"/>
                <w:szCs w:val="26"/>
              </w:rPr>
            </w:pPr>
          </w:p>
          <w:p w14:paraId="25D768E1" w14:textId="77777777" w:rsidR="00340E16" w:rsidRPr="0060627C" w:rsidRDefault="00340E16" w:rsidP="00E575E4">
            <w:pPr>
              <w:spacing w:before="120" w:after="120" w:line="360" w:lineRule="auto"/>
              <w:jc w:val="center"/>
              <w:rPr>
                <w:rFonts w:eastAsia="SimSun"/>
                <w:sz w:val="26"/>
                <w:szCs w:val="26"/>
              </w:rPr>
            </w:pPr>
          </w:p>
          <w:p w14:paraId="53DF4B1E" w14:textId="77777777" w:rsidR="00340E16" w:rsidRPr="0060627C" w:rsidRDefault="00340E16" w:rsidP="00E575E4">
            <w:pPr>
              <w:spacing w:before="120" w:after="120" w:line="360" w:lineRule="auto"/>
              <w:jc w:val="center"/>
              <w:rPr>
                <w:rFonts w:eastAsia="SimSun"/>
                <w:sz w:val="26"/>
                <w:szCs w:val="26"/>
              </w:rPr>
            </w:pPr>
          </w:p>
          <w:p w14:paraId="38518D66" w14:textId="77777777" w:rsidR="00340E16" w:rsidRPr="0060627C" w:rsidRDefault="00340E16" w:rsidP="00E575E4">
            <w:pPr>
              <w:spacing w:before="120" w:after="120" w:line="360" w:lineRule="auto"/>
              <w:jc w:val="center"/>
              <w:rPr>
                <w:rFonts w:eastAsia="SimSun"/>
                <w:sz w:val="26"/>
                <w:szCs w:val="26"/>
              </w:rPr>
            </w:pPr>
          </w:p>
          <w:p w14:paraId="2BAA512E" w14:textId="77777777" w:rsidR="00340E16" w:rsidRPr="0060627C" w:rsidRDefault="00340E16" w:rsidP="00E575E4">
            <w:pPr>
              <w:spacing w:before="120" w:after="120" w:line="360" w:lineRule="auto"/>
              <w:jc w:val="center"/>
              <w:rPr>
                <w:rFonts w:eastAsia="SimSun"/>
                <w:sz w:val="26"/>
                <w:szCs w:val="26"/>
              </w:rPr>
            </w:pPr>
          </w:p>
          <w:p w14:paraId="3FF9245B" w14:textId="77777777" w:rsidR="00340E16" w:rsidRPr="0060627C" w:rsidRDefault="00340E16" w:rsidP="00E575E4">
            <w:pPr>
              <w:spacing w:before="120" w:after="120" w:line="360" w:lineRule="auto"/>
              <w:jc w:val="center"/>
              <w:rPr>
                <w:rFonts w:eastAsia="SimSun"/>
                <w:sz w:val="26"/>
                <w:szCs w:val="26"/>
              </w:rPr>
            </w:pPr>
          </w:p>
          <w:p w14:paraId="53F49E4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r>
      <w:tr w:rsidR="0060627C" w:rsidRPr="0060627C" w14:paraId="617AC542" w14:textId="77777777" w:rsidTr="00E575E4">
        <w:trPr>
          <w:trHeight w:val="699"/>
        </w:trPr>
        <w:tc>
          <w:tcPr>
            <w:tcW w:w="567" w:type="dxa"/>
            <w:shd w:val="clear" w:color="auto" w:fill="FFFFFF"/>
          </w:tcPr>
          <w:p w14:paraId="04AA29E4"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11</w:t>
            </w:r>
          </w:p>
        </w:tc>
        <w:tc>
          <w:tcPr>
            <w:tcW w:w="4820" w:type="dxa"/>
            <w:shd w:val="clear" w:color="auto" w:fill="FFFFFF"/>
          </w:tcPr>
          <w:p w14:paraId="0F15D464" w14:textId="77777777" w:rsidR="00340E16" w:rsidRPr="0060627C" w:rsidRDefault="00340E16" w:rsidP="00E575E4">
            <w:pPr>
              <w:spacing w:line="360" w:lineRule="auto"/>
              <w:jc w:val="both"/>
              <w:rPr>
                <w:b/>
                <w:sz w:val="26"/>
                <w:szCs w:val="26"/>
              </w:rPr>
            </w:pPr>
            <w:r w:rsidRPr="0060627C">
              <w:rPr>
                <w:b/>
                <w:sz w:val="26"/>
                <w:szCs w:val="26"/>
              </w:rPr>
              <w:t xml:space="preserve">  Unit 11: Science and Nature</w:t>
            </w:r>
          </w:p>
          <w:p w14:paraId="5381BB85" w14:textId="77777777" w:rsidR="00340E16" w:rsidRPr="0060627C" w:rsidRDefault="00340E16" w:rsidP="00E575E4">
            <w:pPr>
              <w:spacing w:line="360" w:lineRule="auto"/>
              <w:jc w:val="both"/>
              <w:rPr>
                <w:b/>
                <w:sz w:val="26"/>
                <w:szCs w:val="26"/>
              </w:rPr>
            </w:pPr>
            <w:r w:rsidRPr="0060627C">
              <w:rPr>
                <w:b/>
                <w:sz w:val="26"/>
                <w:szCs w:val="26"/>
              </w:rPr>
              <w:t xml:space="preserve"> Language knowledge:</w:t>
            </w:r>
          </w:p>
          <w:p w14:paraId="3303CA30" w14:textId="77777777" w:rsidR="00340E16" w:rsidRPr="0060627C" w:rsidRDefault="00340E16" w:rsidP="00670B77">
            <w:pPr>
              <w:pStyle w:val="ListParagraph"/>
              <w:numPr>
                <w:ilvl w:val="1"/>
                <w:numId w:val="205"/>
              </w:numPr>
              <w:tabs>
                <w:tab w:val="clear" w:pos="900"/>
              </w:tabs>
              <w:spacing w:after="0" w:line="360" w:lineRule="auto"/>
              <w:ind w:left="416" w:hanging="284"/>
              <w:jc w:val="both"/>
              <w:rPr>
                <w:sz w:val="26"/>
                <w:szCs w:val="26"/>
              </w:rPr>
            </w:pPr>
            <w:r w:rsidRPr="0060627C">
              <w:rPr>
                <w:sz w:val="26"/>
                <w:szCs w:val="26"/>
              </w:rPr>
              <w:t>Grammar: past perfect, passives</w:t>
            </w:r>
          </w:p>
          <w:p w14:paraId="33706A5B" w14:textId="77777777" w:rsidR="00340E16" w:rsidRPr="0060627C" w:rsidRDefault="00340E16" w:rsidP="00670B77">
            <w:pPr>
              <w:pStyle w:val="ListParagraph"/>
              <w:numPr>
                <w:ilvl w:val="1"/>
                <w:numId w:val="205"/>
              </w:numPr>
              <w:tabs>
                <w:tab w:val="clear" w:pos="900"/>
              </w:tabs>
              <w:spacing w:after="0" w:line="360" w:lineRule="auto"/>
              <w:ind w:left="416" w:hanging="284"/>
              <w:jc w:val="both"/>
              <w:rPr>
                <w:sz w:val="26"/>
                <w:szCs w:val="26"/>
              </w:rPr>
            </w:pPr>
            <w:r w:rsidRPr="0060627C">
              <w:rPr>
                <w:sz w:val="26"/>
                <w:szCs w:val="26"/>
              </w:rPr>
              <w:t>Vocabulary: science and nature in the news, animals</w:t>
            </w:r>
          </w:p>
          <w:p w14:paraId="7AACF381" w14:textId="77777777" w:rsidR="00340E16" w:rsidRPr="0060627C" w:rsidRDefault="00340E16" w:rsidP="00E575E4">
            <w:pPr>
              <w:spacing w:line="360" w:lineRule="auto"/>
              <w:ind w:left="132"/>
              <w:jc w:val="both"/>
              <w:rPr>
                <w:b/>
                <w:sz w:val="26"/>
                <w:szCs w:val="26"/>
              </w:rPr>
            </w:pPr>
            <w:r w:rsidRPr="0060627C">
              <w:rPr>
                <w:b/>
                <w:sz w:val="26"/>
                <w:szCs w:val="26"/>
              </w:rPr>
              <w:t>Listening &amp; Speaking:</w:t>
            </w:r>
          </w:p>
          <w:p w14:paraId="5806A2E2" w14:textId="77777777" w:rsidR="00340E16" w:rsidRPr="0060627C" w:rsidRDefault="00340E16" w:rsidP="00670B77">
            <w:pPr>
              <w:pStyle w:val="ListParagraph"/>
              <w:numPr>
                <w:ilvl w:val="1"/>
                <w:numId w:val="205"/>
              </w:numPr>
              <w:tabs>
                <w:tab w:val="clear" w:pos="900"/>
              </w:tabs>
              <w:spacing w:after="0" w:line="360" w:lineRule="auto"/>
              <w:ind w:left="416" w:hanging="284"/>
              <w:jc w:val="both"/>
              <w:rPr>
                <w:sz w:val="26"/>
                <w:szCs w:val="26"/>
              </w:rPr>
            </w:pPr>
            <w:r w:rsidRPr="0060627C">
              <w:rPr>
                <w:sz w:val="26"/>
                <w:szCs w:val="26"/>
              </w:rPr>
              <w:t>Discussing the news</w:t>
            </w:r>
          </w:p>
          <w:p w14:paraId="11A39E3B" w14:textId="77777777" w:rsidR="00340E16" w:rsidRPr="0060627C" w:rsidRDefault="00340E16" w:rsidP="00670B77">
            <w:pPr>
              <w:pStyle w:val="ListParagraph"/>
              <w:numPr>
                <w:ilvl w:val="1"/>
                <w:numId w:val="205"/>
              </w:numPr>
              <w:tabs>
                <w:tab w:val="clear" w:pos="900"/>
              </w:tabs>
              <w:spacing w:after="0" w:line="360" w:lineRule="auto"/>
              <w:ind w:left="274" w:hanging="142"/>
              <w:jc w:val="both"/>
              <w:rPr>
                <w:sz w:val="26"/>
                <w:szCs w:val="26"/>
              </w:rPr>
            </w:pPr>
            <w:r w:rsidRPr="0060627C">
              <w:rPr>
                <w:sz w:val="26"/>
                <w:szCs w:val="26"/>
              </w:rPr>
              <w:t>Science phone –in</w:t>
            </w:r>
          </w:p>
          <w:p w14:paraId="4CFA0703" w14:textId="77777777" w:rsidR="00340E16" w:rsidRPr="0060627C" w:rsidRDefault="00340E16" w:rsidP="00670B77">
            <w:pPr>
              <w:pStyle w:val="ListParagraph"/>
              <w:numPr>
                <w:ilvl w:val="1"/>
                <w:numId w:val="205"/>
              </w:numPr>
              <w:tabs>
                <w:tab w:val="clear" w:pos="900"/>
              </w:tabs>
              <w:spacing w:after="0" w:line="360" w:lineRule="auto"/>
              <w:ind w:left="274" w:hanging="142"/>
              <w:jc w:val="both"/>
              <w:rPr>
                <w:sz w:val="26"/>
                <w:szCs w:val="26"/>
              </w:rPr>
            </w:pPr>
            <w:r w:rsidRPr="0060627C">
              <w:rPr>
                <w:sz w:val="26"/>
                <w:szCs w:val="26"/>
              </w:rPr>
              <w:t>Talk about the weather</w:t>
            </w:r>
          </w:p>
          <w:p w14:paraId="2EEBE62B" w14:textId="77777777" w:rsidR="00340E16" w:rsidRPr="0060627C" w:rsidRDefault="00340E16" w:rsidP="00670B77">
            <w:pPr>
              <w:pStyle w:val="ListParagraph"/>
              <w:numPr>
                <w:ilvl w:val="1"/>
                <w:numId w:val="205"/>
              </w:numPr>
              <w:tabs>
                <w:tab w:val="clear" w:pos="900"/>
              </w:tabs>
              <w:spacing w:after="0" w:line="360" w:lineRule="auto"/>
              <w:ind w:left="274" w:hanging="142"/>
              <w:jc w:val="both"/>
              <w:rPr>
                <w:sz w:val="26"/>
                <w:szCs w:val="26"/>
              </w:rPr>
            </w:pPr>
            <w:r w:rsidRPr="0060627C">
              <w:rPr>
                <w:sz w:val="26"/>
                <w:szCs w:val="26"/>
              </w:rPr>
              <w:t>Discuss news stories</w:t>
            </w:r>
          </w:p>
          <w:p w14:paraId="2AE9BE90" w14:textId="77777777" w:rsidR="00340E16" w:rsidRPr="0060627C" w:rsidRDefault="00340E16" w:rsidP="00670B77">
            <w:pPr>
              <w:pStyle w:val="ListParagraph"/>
              <w:numPr>
                <w:ilvl w:val="1"/>
                <w:numId w:val="205"/>
              </w:numPr>
              <w:tabs>
                <w:tab w:val="clear" w:pos="900"/>
              </w:tabs>
              <w:spacing w:after="0" w:line="360" w:lineRule="auto"/>
              <w:ind w:left="274" w:hanging="142"/>
              <w:jc w:val="both"/>
              <w:rPr>
                <w:sz w:val="26"/>
                <w:szCs w:val="26"/>
              </w:rPr>
            </w:pPr>
            <w:r w:rsidRPr="0060627C">
              <w:rPr>
                <w:sz w:val="26"/>
                <w:szCs w:val="26"/>
              </w:rPr>
              <w:t>Talk about animals</w:t>
            </w:r>
          </w:p>
          <w:p w14:paraId="644063F7" w14:textId="77777777" w:rsidR="00340E16" w:rsidRPr="0060627C" w:rsidRDefault="00340E16" w:rsidP="00670B77">
            <w:pPr>
              <w:pStyle w:val="ListParagraph"/>
              <w:numPr>
                <w:ilvl w:val="1"/>
                <w:numId w:val="205"/>
              </w:numPr>
              <w:tabs>
                <w:tab w:val="clear" w:pos="900"/>
              </w:tabs>
              <w:spacing w:after="0" w:line="360" w:lineRule="auto"/>
              <w:ind w:left="274" w:hanging="142"/>
              <w:jc w:val="both"/>
              <w:rPr>
                <w:sz w:val="26"/>
                <w:szCs w:val="26"/>
              </w:rPr>
            </w:pPr>
            <w:r w:rsidRPr="0060627C">
              <w:rPr>
                <w:sz w:val="26"/>
                <w:szCs w:val="26"/>
              </w:rPr>
              <w:t>Talk about scientists and research</w:t>
            </w:r>
          </w:p>
          <w:p w14:paraId="1547E9C7" w14:textId="77777777" w:rsidR="00340E16" w:rsidRPr="0060627C" w:rsidRDefault="00340E16" w:rsidP="00E575E4">
            <w:pPr>
              <w:spacing w:line="360" w:lineRule="auto"/>
              <w:jc w:val="both"/>
              <w:rPr>
                <w:b/>
                <w:sz w:val="26"/>
                <w:szCs w:val="26"/>
              </w:rPr>
            </w:pPr>
            <w:r w:rsidRPr="0060627C">
              <w:rPr>
                <w:sz w:val="26"/>
                <w:szCs w:val="26"/>
              </w:rPr>
              <w:t xml:space="preserve">  </w:t>
            </w:r>
            <w:r w:rsidRPr="0060627C">
              <w:rPr>
                <w:b/>
                <w:sz w:val="26"/>
                <w:szCs w:val="26"/>
              </w:rPr>
              <w:t>Reading &amp; Writing:</w:t>
            </w:r>
          </w:p>
          <w:p w14:paraId="02E0321E" w14:textId="77777777" w:rsidR="00340E16" w:rsidRPr="0060627C" w:rsidRDefault="00340E16" w:rsidP="00670B77">
            <w:pPr>
              <w:pStyle w:val="ListParagraph"/>
              <w:numPr>
                <w:ilvl w:val="1"/>
                <w:numId w:val="205"/>
              </w:numPr>
              <w:tabs>
                <w:tab w:val="clear" w:pos="900"/>
              </w:tabs>
              <w:spacing w:after="0" w:line="360" w:lineRule="auto"/>
              <w:ind w:left="416" w:hanging="284"/>
              <w:jc w:val="both"/>
              <w:rPr>
                <w:sz w:val="26"/>
                <w:szCs w:val="26"/>
              </w:rPr>
            </w:pPr>
            <w:r w:rsidRPr="0060627C">
              <w:rPr>
                <w:sz w:val="26"/>
                <w:szCs w:val="26"/>
              </w:rPr>
              <w:t>Man’s best friends</w:t>
            </w:r>
          </w:p>
          <w:p w14:paraId="6DEF4C90" w14:textId="77777777" w:rsidR="00340E16" w:rsidRPr="0060627C" w:rsidRDefault="00340E16" w:rsidP="00670B77">
            <w:pPr>
              <w:pStyle w:val="ListParagraph"/>
              <w:numPr>
                <w:ilvl w:val="1"/>
                <w:numId w:val="205"/>
              </w:numPr>
              <w:tabs>
                <w:tab w:val="clear" w:pos="900"/>
              </w:tabs>
              <w:spacing w:after="0" w:line="360" w:lineRule="auto"/>
              <w:ind w:left="416" w:hanging="284"/>
              <w:jc w:val="both"/>
              <w:rPr>
                <w:sz w:val="26"/>
                <w:szCs w:val="26"/>
              </w:rPr>
            </w:pPr>
            <w:r w:rsidRPr="0060627C">
              <w:rPr>
                <w:sz w:val="26"/>
                <w:szCs w:val="26"/>
              </w:rPr>
              <w:t>An animal experiment</w:t>
            </w:r>
          </w:p>
          <w:p w14:paraId="10591BD7" w14:textId="77777777" w:rsidR="00340E16" w:rsidRPr="0060627C" w:rsidRDefault="00340E16" w:rsidP="00670B77">
            <w:pPr>
              <w:pStyle w:val="ListParagraph"/>
              <w:numPr>
                <w:ilvl w:val="1"/>
                <w:numId w:val="205"/>
              </w:numPr>
              <w:tabs>
                <w:tab w:val="clear" w:pos="900"/>
              </w:tabs>
              <w:spacing w:after="0" w:line="360" w:lineRule="auto"/>
              <w:ind w:left="416" w:hanging="284"/>
              <w:jc w:val="both"/>
              <w:rPr>
                <w:rFonts w:eastAsia="SimSun"/>
                <w:sz w:val="26"/>
                <w:szCs w:val="26"/>
              </w:rPr>
            </w:pPr>
            <w:r w:rsidRPr="0060627C">
              <w:rPr>
                <w:sz w:val="26"/>
                <w:szCs w:val="26"/>
              </w:rPr>
              <w:t>Describe your favorite weather (give reason)</w:t>
            </w:r>
          </w:p>
        </w:tc>
        <w:tc>
          <w:tcPr>
            <w:tcW w:w="709" w:type="dxa"/>
            <w:shd w:val="clear" w:color="auto" w:fill="FFFFFF"/>
            <w:vAlign w:val="center"/>
          </w:tcPr>
          <w:p w14:paraId="458DC452"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tc>
        <w:tc>
          <w:tcPr>
            <w:tcW w:w="850" w:type="dxa"/>
            <w:shd w:val="clear" w:color="auto" w:fill="FFFFFF"/>
            <w:vAlign w:val="center"/>
          </w:tcPr>
          <w:p w14:paraId="6AB166FC"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3</w:t>
            </w:r>
          </w:p>
          <w:p w14:paraId="32C8D2A6"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D4602DE"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61E8F34F" w14:textId="77777777" w:rsidR="00340E16" w:rsidRPr="0060627C" w:rsidRDefault="00340E16" w:rsidP="00E575E4">
            <w:pPr>
              <w:spacing w:before="120" w:after="120" w:line="360" w:lineRule="auto"/>
              <w:jc w:val="center"/>
              <w:rPr>
                <w:rFonts w:eastAsia="SimSun"/>
                <w:sz w:val="26"/>
                <w:szCs w:val="26"/>
              </w:rPr>
            </w:pPr>
          </w:p>
          <w:p w14:paraId="40CB16C9" w14:textId="77777777" w:rsidR="00340E16" w:rsidRPr="0060627C" w:rsidRDefault="00340E16" w:rsidP="00E575E4">
            <w:pPr>
              <w:spacing w:before="120" w:after="120" w:line="360" w:lineRule="auto"/>
              <w:jc w:val="center"/>
              <w:rPr>
                <w:rFonts w:eastAsia="SimSun"/>
                <w:sz w:val="26"/>
                <w:szCs w:val="26"/>
              </w:rPr>
            </w:pPr>
          </w:p>
          <w:p w14:paraId="4A35E4E0" w14:textId="77777777" w:rsidR="00340E16" w:rsidRPr="0060627C" w:rsidRDefault="00340E16" w:rsidP="00E575E4">
            <w:pPr>
              <w:spacing w:before="120" w:after="120" w:line="360" w:lineRule="auto"/>
              <w:jc w:val="center"/>
              <w:rPr>
                <w:rFonts w:eastAsia="SimSun"/>
                <w:sz w:val="26"/>
                <w:szCs w:val="26"/>
              </w:rPr>
            </w:pPr>
          </w:p>
          <w:p w14:paraId="109A46A3" w14:textId="77777777" w:rsidR="00340E16" w:rsidRPr="0060627C" w:rsidRDefault="00340E16" w:rsidP="00E575E4">
            <w:pPr>
              <w:spacing w:before="120" w:after="120" w:line="360" w:lineRule="auto"/>
              <w:jc w:val="center"/>
              <w:rPr>
                <w:rFonts w:eastAsia="SimSun"/>
                <w:sz w:val="26"/>
                <w:szCs w:val="26"/>
              </w:rPr>
            </w:pPr>
          </w:p>
          <w:p w14:paraId="099485DA" w14:textId="77777777" w:rsidR="00340E16" w:rsidRPr="0060627C" w:rsidRDefault="00340E16" w:rsidP="00E575E4">
            <w:pPr>
              <w:spacing w:before="120" w:after="120" w:line="360" w:lineRule="auto"/>
              <w:jc w:val="center"/>
              <w:rPr>
                <w:rFonts w:eastAsia="SimSun"/>
                <w:sz w:val="26"/>
                <w:szCs w:val="26"/>
              </w:rPr>
            </w:pPr>
          </w:p>
          <w:p w14:paraId="21DFBD3C" w14:textId="77777777" w:rsidR="00340E16" w:rsidRPr="0060627C" w:rsidRDefault="00340E16" w:rsidP="00E575E4">
            <w:pPr>
              <w:spacing w:before="120" w:after="120" w:line="360" w:lineRule="auto"/>
              <w:jc w:val="center"/>
              <w:rPr>
                <w:rFonts w:eastAsia="SimSun"/>
                <w:sz w:val="26"/>
                <w:szCs w:val="26"/>
              </w:rPr>
            </w:pPr>
          </w:p>
          <w:p w14:paraId="1F6B73C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c>
          <w:tcPr>
            <w:tcW w:w="1496" w:type="dxa"/>
            <w:shd w:val="clear" w:color="auto" w:fill="FFFFFF"/>
            <w:vAlign w:val="center"/>
          </w:tcPr>
          <w:p w14:paraId="7844552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7082BEA8" w14:textId="77777777" w:rsidR="00340E16" w:rsidRPr="0060627C" w:rsidRDefault="00340E16" w:rsidP="00E575E4">
            <w:pPr>
              <w:spacing w:before="120" w:after="120" w:line="360" w:lineRule="auto"/>
              <w:jc w:val="center"/>
              <w:rPr>
                <w:rFonts w:eastAsia="SimSun"/>
                <w:sz w:val="26"/>
                <w:szCs w:val="26"/>
              </w:rPr>
            </w:pPr>
          </w:p>
          <w:p w14:paraId="62D933FB" w14:textId="77777777" w:rsidR="00340E16" w:rsidRPr="0060627C" w:rsidRDefault="00340E16" w:rsidP="00E575E4">
            <w:pPr>
              <w:spacing w:before="120" w:after="120" w:line="360" w:lineRule="auto"/>
              <w:jc w:val="center"/>
              <w:rPr>
                <w:rFonts w:eastAsia="SimSun"/>
                <w:sz w:val="26"/>
                <w:szCs w:val="26"/>
              </w:rPr>
            </w:pPr>
          </w:p>
          <w:p w14:paraId="41AC154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01B815C4" w14:textId="77777777" w:rsidR="00340E16" w:rsidRPr="0060627C" w:rsidRDefault="00340E16" w:rsidP="00E575E4">
            <w:pPr>
              <w:spacing w:before="120" w:after="120" w:line="360" w:lineRule="auto"/>
              <w:jc w:val="center"/>
              <w:rPr>
                <w:rFonts w:eastAsia="SimSun"/>
                <w:sz w:val="26"/>
                <w:szCs w:val="26"/>
              </w:rPr>
            </w:pPr>
          </w:p>
          <w:p w14:paraId="0E27A7B2" w14:textId="77777777" w:rsidR="00340E16" w:rsidRPr="0060627C" w:rsidRDefault="00340E16" w:rsidP="00E575E4">
            <w:pPr>
              <w:spacing w:before="120" w:after="120" w:line="360" w:lineRule="auto"/>
              <w:jc w:val="center"/>
              <w:rPr>
                <w:rFonts w:eastAsia="SimSun"/>
                <w:sz w:val="26"/>
                <w:szCs w:val="26"/>
              </w:rPr>
            </w:pPr>
          </w:p>
          <w:p w14:paraId="22590094"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4B77FEFD" w14:textId="77777777" w:rsidR="00340E16" w:rsidRPr="0060627C" w:rsidRDefault="00340E16" w:rsidP="00E575E4">
            <w:pPr>
              <w:spacing w:before="120" w:after="120" w:line="360" w:lineRule="auto"/>
              <w:jc w:val="center"/>
              <w:rPr>
                <w:rFonts w:eastAsia="SimSun"/>
                <w:sz w:val="26"/>
                <w:szCs w:val="26"/>
              </w:rPr>
            </w:pPr>
          </w:p>
          <w:p w14:paraId="557E05DA" w14:textId="77777777" w:rsidR="00340E16" w:rsidRPr="0060627C" w:rsidRDefault="00340E16" w:rsidP="00E575E4">
            <w:pPr>
              <w:spacing w:before="120" w:after="120" w:line="360" w:lineRule="auto"/>
              <w:jc w:val="center"/>
              <w:rPr>
                <w:rFonts w:eastAsia="SimSun"/>
                <w:sz w:val="26"/>
                <w:szCs w:val="26"/>
              </w:rPr>
            </w:pPr>
          </w:p>
          <w:p w14:paraId="5EB36325" w14:textId="77777777" w:rsidR="00340E16" w:rsidRPr="0060627C" w:rsidRDefault="00340E16" w:rsidP="00E575E4">
            <w:pPr>
              <w:spacing w:before="120" w:after="120" w:line="360" w:lineRule="auto"/>
              <w:jc w:val="center"/>
              <w:rPr>
                <w:rFonts w:eastAsia="SimSun"/>
                <w:sz w:val="26"/>
                <w:szCs w:val="26"/>
              </w:rPr>
            </w:pPr>
          </w:p>
          <w:p w14:paraId="22EF7250"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570121CE"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24628082" w14:textId="77777777" w:rsidTr="00E575E4">
        <w:tc>
          <w:tcPr>
            <w:tcW w:w="567" w:type="dxa"/>
            <w:shd w:val="clear" w:color="auto" w:fill="FFFFFF"/>
          </w:tcPr>
          <w:p w14:paraId="3DEE649F"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12</w:t>
            </w:r>
          </w:p>
        </w:tc>
        <w:tc>
          <w:tcPr>
            <w:tcW w:w="4820" w:type="dxa"/>
            <w:shd w:val="clear" w:color="auto" w:fill="FFFFFF"/>
          </w:tcPr>
          <w:p w14:paraId="7D96F3F6"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Unit 12: On the phone</w:t>
            </w:r>
          </w:p>
          <w:p w14:paraId="231A1A28"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Language knowledge:</w:t>
            </w:r>
          </w:p>
          <w:p w14:paraId="3B6A38B0"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Grammar: “still and just", reporting speech </w:t>
            </w:r>
          </w:p>
          <w:p w14:paraId="750D8EB4"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Vocabulary: using phones, forming negatives, reporting crimes.</w:t>
            </w:r>
          </w:p>
          <w:p w14:paraId="24287645" w14:textId="77777777" w:rsidR="00340E16" w:rsidRPr="0060627C" w:rsidRDefault="00340E16" w:rsidP="00E575E4">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Listening &amp; Speaking:</w:t>
            </w:r>
          </w:p>
          <w:p w14:paraId="3F4DF7AE"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Problems after a crime </w:t>
            </w:r>
          </w:p>
          <w:p w14:paraId="2D23940C"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Talk about different kinds of phones give </w:t>
            </w:r>
            <w:r w:rsidRPr="0060627C">
              <w:rPr>
                <w:rFonts w:eastAsia="SimSun"/>
                <w:sz w:val="26"/>
                <w:szCs w:val="26"/>
              </w:rPr>
              <w:lastRenderedPageBreak/>
              <w:t xml:space="preserve">and take phone messages </w:t>
            </w:r>
          </w:p>
          <w:p w14:paraId="48F34EED"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 Ask for people and where people are practice speaking.</w:t>
            </w:r>
          </w:p>
          <w:p w14:paraId="3927A746" w14:textId="77777777" w:rsidR="00340E16" w:rsidRPr="0060627C" w:rsidRDefault="00340E16" w:rsidP="00E575E4">
            <w:pPr>
              <w:spacing w:line="360" w:lineRule="auto"/>
              <w:jc w:val="both"/>
              <w:rPr>
                <w:rFonts w:eastAsia="SimSun"/>
                <w:sz w:val="26"/>
                <w:szCs w:val="26"/>
              </w:rPr>
            </w:pPr>
            <w:r w:rsidRPr="0060627C">
              <w:rPr>
                <w:rFonts w:eastAsia="SimSun"/>
                <w:sz w:val="26"/>
                <w:szCs w:val="26"/>
              </w:rPr>
              <w:t xml:space="preserve"> </w:t>
            </w:r>
            <w:r w:rsidRPr="0060627C">
              <w:rPr>
                <w:rFonts w:eastAsia="SimSun"/>
                <w:b/>
                <w:sz w:val="26"/>
                <w:szCs w:val="26"/>
              </w:rPr>
              <w:t>Reading &amp; Writing</w:t>
            </w:r>
            <w:r w:rsidRPr="0060627C">
              <w:rPr>
                <w:rFonts w:eastAsia="SimSun"/>
                <w:sz w:val="26"/>
                <w:szCs w:val="26"/>
              </w:rPr>
              <w:t>: write a complaint letter reporting the poor service at restaurant.</w:t>
            </w:r>
          </w:p>
          <w:p w14:paraId="414905B7"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 xml:space="preserve"> Review 6 </w:t>
            </w:r>
          </w:p>
          <w:p w14:paraId="296D1CCA" w14:textId="77777777" w:rsidR="00340E16" w:rsidRPr="0060627C" w:rsidRDefault="00340E16" w:rsidP="00E575E4">
            <w:pPr>
              <w:spacing w:line="360" w:lineRule="auto"/>
              <w:jc w:val="both"/>
              <w:rPr>
                <w:rFonts w:eastAsia="SimSun"/>
                <w:b/>
                <w:sz w:val="26"/>
                <w:szCs w:val="26"/>
              </w:rPr>
            </w:pPr>
            <w:r w:rsidRPr="0060627C">
              <w:rPr>
                <w:rFonts w:eastAsia="SimSun"/>
                <w:b/>
                <w:sz w:val="26"/>
                <w:szCs w:val="26"/>
              </w:rPr>
              <w:t xml:space="preserve"> Writing 6 </w:t>
            </w:r>
          </w:p>
          <w:p w14:paraId="59F64D05" w14:textId="77777777" w:rsidR="00340E16" w:rsidRPr="0060627C" w:rsidRDefault="00340E16" w:rsidP="00E575E4">
            <w:pPr>
              <w:spacing w:before="120" w:after="120" w:line="360" w:lineRule="auto"/>
              <w:ind w:left="142"/>
              <w:jc w:val="both"/>
              <w:rPr>
                <w:rFonts w:eastAsia="SimSun"/>
                <w:b/>
                <w:sz w:val="26"/>
                <w:szCs w:val="26"/>
              </w:rPr>
            </w:pPr>
            <w:r w:rsidRPr="0060627C">
              <w:rPr>
                <w:rFonts w:eastAsia="SimSun"/>
                <w:b/>
                <w:sz w:val="26"/>
                <w:szCs w:val="26"/>
              </w:rPr>
              <w:t xml:space="preserve">Language knowledge: </w:t>
            </w:r>
          </w:p>
          <w:p w14:paraId="58F59846"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sz w:val="26"/>
                <w:szCs w:val="26"/>
              </w:rPr>
              <w:t xml:space="preserve">- Review grammar, vocab in unit 11, 12 </w:t>
            </w:r>
          </w:p>
          <w:p w14:paraId="60DF9F01"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sz w:val="26"/>
                <w:szCs w:val="26"/>
              </w:rPr>
              <w:t>- Do exercises.</w:t>
            </w:r>
          </w:p>
          <w:p w14:paraId="7DE3C094"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b/>
                <w:sz w:val="26"/>
                <w:szCs w:val="26"/>
              </w:rPr>
              <w:t>Listening &amp; Speaking:</w:t>
            </w:r>
            <w:r w:rsidRPr="0060627C">
              <w:rPr>
                <w:rFonts w:eastAsia="SimSun"/>
                <w:sz w:val="26"/>
                <w:szCs w:val="26"/>
              </w:rPr>
              <w:t xml:space="preserve"> practice speaking</w:t>
            </w:r>
          </w:p>
          <w:p w14:paraId="255FD817" w14:textId="77777777" w:rsidR="00340E16" w:rsidRPr="0060627C" w:rsidRDefault="00340E16" w:rsidP="00E575E4">
            <w:pPr>
              <w:spacing w:before="120" w:after="120" w:line="360" w:lineRule="auto"/>
              <w:ind w:left="142"/>
              <w:jc w:val="both"/>
              <w:rPr>
                <w:rFonts w:eastAsia="SimSun"/>
                <w:sz w:val="26"/>
                <w:szCs w:val="26"/>
              </w:rPr>
            </w:pPr>
            <w:r w:rsidRPr="0060627C">
              <w:rPr>
                <w:rFonts w:eastAsia="SimSun"/>
                <w:b/>
                <w:sz w:val="26"/>
                <w:szCs w:val="26"/>
              </w:rPr>
              <w:t>Reading &amp; Writing:</w:t>
            </w:r>
            <w:r w:rsidRPr="0060627C">
              <w:rPr>
                <w:rFonts w:eastAsia="SimSun"/>
                <w:sz w:val="26"/>
                <w:szCs w:val="26"/>
              </w:rPr>
              <w:t xml:space="preserve"> correct students' writing </w:t>
            </w:r>
          </w:p>
        </w:tc>
        <w:tc>
          <w:tcPr>
            <w:tcW w:w="709" w:type="dxa"/>
            <w:shd w:val="clear" w:color="auto" w:fill="FFFFFF"/>
            <w:vAlign w:val="center"/>
          </w:tcPr>
          <w:p w14:paraId="68F1BA9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5</w:t>
            </w:r>
          </w:p>
          <w:p w14:paraId="1C909464" w14:textId="77777777" w:rsidR="00340E16" w:rsidRPr="0060627C" w:rsidRDefault="00340E16" w:rsidP="00E575E4">
            <w:pPr>
              <w:spacing w:before="120" w:after="120" w:line="360" w:lineRule="auto"/>
              <w:jc w:val="center"/>
              <w:rPr>
                <w:rFonts w:eastAsia="SimSun"/>
                <w:sz w:val="26"/>
                <w:szCs w:val="26"/>
              </w:rPr>
            </w:pPr>
          </w:p>
          <w:p w14:paraId="71999020" w14:textId="77777777" w:rsidR="00340E16" w:rsidRPr="0060627C" w:rsidRDefault="00340E16" w:rsidP="00E575E4">
            <w:pPr>
              <w:spacing w:before="120" w:after="120" w:line="360" w:lineRule="auto"/>
              <w:jc w:val="center"/>
              <w:rPr>
                <w:rFonts w:eastAsia="SimSun"/>
                <w:sz w:val="26"/>
                <w:szCs w:val="26"/>
              </w:rPr>
            </w:pPr>
          </w:p>
          <w:p w14:paraId="2B3B06A0" w14:textId="77777777" w:rsidR="00340E16" w:rsidRPr="0060627C" w:rsidRDefault="00340E16" w:rsidP="00E575E4">
            <w:pPr>
              <w:spacing w:before="120" w:after="120" w:line="360" w:lineRule="auto"/>
              <w:jc w:val="center"/>
              <w:rPr>
                <w:rFonts w:eastAsia="SimSun"/>
                <w:sz w:val="26"/>
                <w:szCs w:val="26"/>
              </w:rPr>
            </w:pPr>
          </w:p>
          <w:p w14:paraId="1279EA4A" w14:textId="77777777" w:rsidR="00340E16" w:rsidRPr="0060627C" w:rsidRDefault="00340E16" w:rsidP="00E575E4">
            <w:pPr>
              <w:spacing w:before="120" w:after="120" w:line="360" w:lineRule="auto"/>
              <w:jc w:val="center"/>
              <w:rPr>
                <w:rFonts w:eastAsia="SimSun"/>
                <w:sz w:val="26"/>
                <w:szCs w:val="26"/>
              </w:rPr>
            </w:pPr>
          </w:p>
          <w:p w14:paraId="6A1DDB44" w14:textId="77777777" w:rsidR="00340E16" w:rsidRPr="0060627C" w:rsidRDefault="00340E16" w:rsidP="00E575E4">
            <w:pPr>
              <w:spacing w:before="120" w:after="120" w:line="360" w:lineRule="auto"/>
              <w:jc w:val="center"/>
              <w:rPr>
                <w:rFonts w:eastAsia="SimSun"/>
                <w:sz w:val="26"/>
                <w:szCs w:val="26"/>
              </w:rPr>
            </w:pPr>
          </w:p>
          <w:p w14:paraId="1671BD5C" w14:textId="77777777" w:rsidR="00340E16" w:rsidRPr="0060627C" w:rsidRDefault="00340E16" w:rsidP="00E575E4">
            <w:pPr>
              <w:spacing w:before="120" w:after="120" w:line="360" w:lineRule="auto"/>
              <w:jc w:val="center"/>
              <w:rPr>
                <w:rFonts w:eastAsia="SimSun"/>
                <w:sz w:val="26"/>
                <w:szCs w:val="26"/>
              </w:rPr>
            </w:pPr>
          </w:p>
          <w:p w14:paraId="247A3D5A" w14:textId="77777777" w:rsidR="00340E16" w:rsidRPr="0060627C" w:rsidRDefault="00340E16" w:rsidP="00E575E4">
            <w:pPr>
              <w:spacing w:before="120" w:after="120" w:line="360" w:lineRule="auto"/>
              <w:jc w:val="center"/>
              <w:rPr>
                <w:rFonts w:eastAsia="SimSun"/>
                <w:sz w:val="26"/>
                <w:szCs w:val="26"/>
              </w:rPr>
            </w:pPr>
          </w:p>
          <w:p w14:paraId="009071C0" w14:textId="77777777" w:rsidR="00340E16" w:rsidRPr="0060627C" w:rsidRDefault="00340E16" w:rsidP="00E575E4">
            <w:pPr>
              <w:spacing w:before="120" w:after="120" w:line="360" w:lineRule="auto"/>
              <w:jc w:val="center"/>
              <w:rPr>
                <w:rFonts w:eastAsia="SimSun"/>
                <w:sz w:val="26"/>
                <w:szCs w:val="26"/>
              </w:rPr>
            </w:pPr>
          </w:p>
          <w:p w14:paraId="4068943D" w14:textId="77777777" w:rsidR="00340E16" w:rsidRPr="0060627C" w:rsidRDefault="00340E16" w:rsidP="00E575E4">
            <w:pPr>
              <w:spacing w:before="120" w:after="120" w:line="360" w:lineRule="auto"/>
              <w:jc w:val="center"/>
              <w:rPr>
                <w:rFonts w:eastAsia="SimSun"/>
                <w:sz w:val="26"/>
                <w:szCs w:val="26"/>
              </w:rPr>
            </w:pPr>
          </w:p>
          <w:p w14:paraId="070BB890"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5</w:t>
            </w:r>
          </w:p>
        </w:tc>
        <w:tc>
          <w:tcPr>
            <w:tcW w:w="850" w:type="dxa"/>
            <w:shd w:val="clear" w:color="auto" w:fill="FFFFFF"/>
            <w:vAlign w:val="center"/>
          </w:tcPr>
          <w:p w14:paraId="67B4276E"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3</w:t>
            </w:r>
          </w:p>
          <w:p w14:paraId="05598CDE"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77DD552" w14:textId="77777777" w:rsidR="00340E16" w:rsidRPr="0060627C" w:rsidRDefault="00340E16" w:rsidP="00E575E4">
            <w:pPr>
              <w:spacing w:before="120" w:after="120" w:line="360" w:lineRule="auto"/>
              <w:jc w:val="center"/>
              <w:rPr>
                <w:rFonts w:eastAsia="SimSun"/>
                <w:sz w:val="26"/>
                <w:szCs w:val="26"/>
              </w:rPr>
            </w:pPr>
          </w:p>
          <w:p w14:paraId="116D9F3B"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35825840" w14:textId="77777777" w:rsidR="00340E16" w:rsidRPr="0060627C" w:rsidRDefault="00340E16" w:rsidP="00E575E4">
            <w:pPr>
              <w:spacing w:before="120" w:after="120" w:line="360" w:lineRule="auto"/>
              <w:jc w:val="center"/>
              <w:rPr>
                <w:rFonts w:eastAsia="SimSun"/>
                <w:sz w:val="26"/>
                <w:szCs w:val="26"/>
              </w:rPr>
            </w:pPr>
          </w:p>
          <w:p w14:paraId="64806378" w14:textId="77777777" w:rsidR="00340E16" w:rsidRPr="0060627C" w:rsidRDefault="00340E16" w:rsidP="00E575E4">
            <w:pPr>
              <w:spacing w:before="120" w:after="120" w:line="360" w:lineRule="auto"/>
              <w:jc w:val="center"/>
              <w:rPr>
                <w:rFonts w:eastAsia="SimSun"/>
                <w:sz w:val="26"/>
                <w:szCs w:val="26"/>
              </w:rPr>
            </w:pPr>
          </w:p>
          <w:p w14:paraId="2C74D2BA" w14:textId="77777777" w:rsidR="00340E16" w:rsidRPr="0060627C" w:rsidRDefault="00340E16" w:rsidP="00E575E4">
            <w:pPr>
              <w:spacing w:before="120" w:after="120" w:line="360" w:lineRule="auto"/>
              <w:jc w:val="center"/>
              <w:rPr>
                <w:rFonts w:eastAsia="SimSun"/>
                <w:sz w:val="26"/>
                <w:szCs w:val="26"/>
              </w:rPr>
            </w:pPr>
          </w:p>
          <w:p w14:paraId="18C50523" w14:textId="77777777" w:rsidR="00340E16" w:rsidRPr="0060627C" w:rsidRDefault="00340E16" w:rsidP="00E575E4">
            <w:pPr>
              <w:spacing w:before="120" w:after="120" w:line="360" w:lineRule="auto"/>
              <w:jc w:val="center"/>
              <w:rPr>
                <w:rFonts w:eastAsia="SimSun"/>
                <w:sz w:val="26"/>
                <w:szCs w:val="26"/>
              </w:rPr>
            </w:pPr>
          </w:p>
          <w:p w14:paraId="5962C1D7"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3CB342CD" w14:textId="77777777" w:rsidR="00340E16" w:rsidRPr="0060627C" w:rsidRDefault="00340E16" w:rsidP="00E575E4">
            <w:pPr>
              <w:spacing w:before="120" w:after="120" w:line="360" w:lineRule="auto"/>
              <w:jc w:val="center"/>
              <w:rPr>
                <w:rFonts w:eastAsia="SimSun"/>
                <w:sz w:val="26"/>
                <w:szCs w:val="26"/>
              </w:rPr>
            </w:pPr>
          </w:p>
          <w:p w14:paraId="4416895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3</w:t>
            </w:r>
          </w:p>
          <w:p w14:paraId="2F9EAFE9" w14:textId="77777777" w:rsidR="00340E16" w:rsidRPr="0060627C" w:rsidRDefault="00340E16" w:rsidP="00E575E4">
            <w:pPr>
              <w:spacing w:before="120" w:after="120" w:line="360" w:lineRule="auto"/>
              <w:jc w:val="center"/>
              <w:rPr>
                <w:rFonts w:eastAsia="SimSun"/>
                <w:sz w:val="26"/>
                <w:szCs w:val="26"/>
              </w:rPr>
            </w:pPr>
          </w:p>
          <w:p w14:paraId="75CF3C0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2A3FF10E" w14:textId="77777777" w:rsidR="00340E16" w:rsidRPr="0060627C" w:rsidRDefault="00340E16" w:rsidP="00E575E4">
            <w:pPr>
              <w:spacing w:before="120" w:after="120" w:line="360" w:lineRule="auto"/>
              <w:jc w:val="center"/>
              <w:rPr>
                <w:rFonts w:eastAsia="SimSun"/>
                <w:sz w:val="26"/>
                <w:szCs w:val="26"/>
              </w:rPr>
            </w:pPr>
          </w:p>
          <w:p w14:paraId="720F653F"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3AC26CF" w14:textId="77777777" w:rsidR="00340E16" w:rsidRPr="0060627C" w:rsidRDefault="00340E16" w:rsidP="00E575E4">
            <w:pPr>
              <w:spacing w:line="360" w:lineRule="auto"/>
              <w:jc w:val="center"/>
              <w:rPr>
                <w:rFonts w:eastAsia="SimSun"/>
                <w:sz w:val="26"/>
                <w:szCs w:val="26"/>
              </w:rPr>
            </w:pPr>
          </w:p>
          <w:p w14:paraId="0E59B608" w14:textId="77777777" w:rsidR="00340E16" w:rsidRPr="0060627C" w:rsidRDefault="00340E16" w:rsidP="00E575E4">
            <w:pPr>
              <w:spacing w:line="360" w:lineRule="auto"/>
              <w:jc w:val="center"/>
              <w:rPr>
                <w:rFonts w:eastAsia="SimSun"/>
                <w:sz w:val="26"/>
                <w:szCs w:val="26"/>
              </w:rPr>
            </w:pPr>
            <w:r w:rsidRPr="0060627C">
              <w:rPr>
                <w:rFonts w:eastAsia="SimSun"/>
                <w:sz w:val="26"/>
                <w:szCs w:val="26"/>
              </w:rPr>
              <w:t>1</w:t>
            </w:r>
          </w:p>
        </w:tc>
        <w:tc>
          <w:tcPr>
            <w:tcW w:w="1496" w:type="dxa"/>
            <w:shd w:val="clear" w:color="auto" w:fill="FFFFFF"/>
            <w:vAlign w:val="center"/>
          </w:tcPr>
          <w:p w14:paraId="22A91AC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2</w:t>
            </w:r>
          </w:p>
          <w:p w14:paraId="4C756E9B" w14:textId="77777777" w:rsidR="00340E16" w:rsidRPr="0060627C" w:rsidRDefault="00340E16" w:rsidP="00E575E4">
            <w:pPr>
              <w:spacing w:before="120" w:after="120" w:line="360" w:lineRule="auto"/>
              <w:jc w:val="center"/>
              <w:rPr>
                <w:rFonts w:eastAsia="SimSun"/>
                <w:sz w:val="26"/>
                <w:szCs w:val="26"/>
              </w:rPr>
            </w:pPr>
          </w:p>
          <w:p w14:paraId="50210520" w14:textId="77777777" w:rsidR="00340E16" w:rsidRPr="0060627C" w:rsidRDefault="00340E16" w:rsidP="00E575E4">
            <w:pPr>
              <w:spacing w:before="120" w:after="120" w:line="360" w:lineRule="auto"/>
              <w:jc w:val="center"/>
              <w:rPr>
                <w:rFonts w:eastAsia="SimSun"/>
                <w:sz w:val="26"/>
                <w:szCs w:val="26"/>
              </w:rPr>
            </w:pPr>
          </w:p>
          <w:p w14:paraId="1DCE8E25" w14:textId="77777777" w:rsidR="00340E16" w:rsidRPr="0060627C" w:rsidRDefault="00340E16" w:rsidP="00E575E4">
            <w:pPr>
              <w:spacing w:before="120" w:after="120" w:line="360" w:lineRule="auto"/>
              <w:jc w:val="center"/>
              <w:rPr>
                <w:rFonts w:eastAsia="SimSun"/>
                <w:sz w:val="26"/>
                <w:szCs w:val="26"/>
              </w:rPr>
            </w:pPr>
          </w:p>
          <w:p w14:paraId="182FDC0A"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7F1920C1" w14:textId="77777777" w:rsidR="00340E16" w:rsidRPr="0060627C" w:rsidRDefault="00340E16" w:rsidP="00E575E4">
            <w:pPr>
              <w:spacing w:before="120" w:after="120" w:line="360" w:lineRule="auto"/>
              <w:jc w:val="center"/>
              <w:rPr>
                <w:rFonts w:eastAsia="SimSun"/>
                <w:sz w:val="26"/>
                <w:szCs w:val="26"/>
              </w:rPr>
            </w:pPr>
          </w:p>
          <w:p w14:paraId="020A840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1</w:t>
            </w:r>
          </w:p>
          <w:p w14:paraId="6876BF73" w14:textId="77777777" w:rsidR="00340E16" w:rsidRPr="0060627C" w:rsidRDefault="00340E16" w:rsidP="00E575E4">
            <w:pPr>
              <w:spacing w:before="120" w:after="120" w:line="360" w:lineRule="auto"/>
              <w:jc w:val="center"/>
              <w:rPr>
                <w:rFonts w:eastAsia="SimSun"/>
                <w:sz w:val="26"/>
                <w:szCs w:val="26"/>
              </w:rPr>
            </w:pPr>
          </w:p>
          <w:p w14:paraId="2E9B9B9D" w14:textId="77777777" w:rsidR="00340E16" w:rsidRPr="0060627C" w:rsidRDefault="00340E16" w:rsidP="00E575E4">
            <w:pPr>
              <w:spacing w:before="120" w:after="120" w:line="360" w:lineRule="auto"/>
              <w:jc w:val="center"/>
              <w:rPr>
                <w:rFonts w:eastAsia="SimSun"/>
                <w:sz w:val="26"/>
                <w:szCs w:val="26"/>
              </w:rPr>
            </w:pPr>
          </w:p>
          <w:p w14:paraId="22AD91AE" w14:textId="77777777" w:rsidR="00340E16" w:rsidRPr="0060627C" w:rsidRDefault="00340E16" w:rsidP="00E575E4">
            <w:pPr>
              <w:spacing w:before="120" w:after="120" w:line="360" w:lineRule="auto"/>
              <w:jc w:val="center"/>
              <w:rPr>
                <w:rFonts w:eastAsia="SimSun"/>
                <w:sz w:val="26"/>
                <w:szCs w:val="26"/>
              </w:rPr>
            </w:pPr>
          </w:p>
          <w:p w14:paraId="77BA8A2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p w14:paraId="4A5351D0" w14:textId="77777777" w:rsidR="00340E16" w:rsidRPr="0060627C" w:rsidRDefault="00340E16" w:rsidP="00E575E4">
            <w:pPr>
              <w:spacing w:before="120" w:after="120" w:line="360" w:lineRule="auto"/>
              <w:jc w:val="center"/>
              <w:rPr>
                <w:rFonts w:eastAsia="SimSun"/>
                <w:sz w:val="26"/>
                <w:szCs w:val="26"/>
              </w:rPr>
            </w:pPr>
          </w:p>
          <w:p w14:paraId="79766968" w14:textId="77777777" w:rsidR="00340E16" w:rsidRPr="0060627C" w:rsidRDefault="00340E16" w:rsidP="00E575E4">
            <w:pPr>
              <w:spacing w:before="120" w:after="120" w:line="360" w:lineRule="auto"/>
              <w:jc w:val="center"/>
              <w:rPr>
                <w:rFonts w:eastAsia="SimSun"/>
                <w:sz w:val="26"/>
                <w:szCs w:val="26"/>
              </w:rPr>
            </w:pPr>
          </w:p>
          <w:p w14:paraId="4EB6BA9C"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p w14:paraId="5321C804" w14:textId="77777777" w:rsidR="00340E16" w:rsidRPr="0060627C" w:rsidRDefault="00340E16" w:rsidP="00E575E4">
            <w:pPr>
              <w:tabs>
                <w:tab w:val="left" w:pos="608"/>
                <w:tab w:val="center" w:pos="743"/>
              </w:tabs>
              <w:spacing w:before="120" w:after="120" w:line="360" w:lineRule="auto"/>
              <w:jc w:val="center"/>
              <w:rPr>
                <w:rFonts w:eastAsia="SimSun"/>
                <w:sz w:val="26"/>
                <w:szCs w:val="26"/>
              </w:rPr>
            </w:pPr>
          </w:p>
          <w:p w14:paraId="52031705" w14:textId="77777777" w:rsidR="00340E16" w:rsidRPr="0060627C" w:rsidRDefault="00340E16" w:rsidP="00E575E4">
            <w:pPr>
              <w:tabs>
                <w:tab w:val="left" w:pos="608"/>
                <w:tab w:val="center" w:pos="743"/>
              </w:tabs>
              <w:spacing w:before="120" w:after="120" w:line="360" w:lineRule="auto"/>
              <w:jc w:val="center"/>
              <w:rPr>
                <w:rFonts w:eastAsia="SimSun"/>
                <w:sz w:val="26"/>
                <w:szCs w:val="26"/>
              </w:rPr>
            </w:pPr>
            <w:r w:rsidRPr="0060627C">
              <w:rPr>
                <w:rFonts w:eastAsia="SimSun"/>
                <w:sz w:val="26"/>
                <w:szCs w:val="26"/>
              </w:rPr>
              <w:t>1</w:t>
            </w:r>
          </w:p>
          <w:p w14:paraId="5B97054A" w14:textId="77777777" w:rsidR="00340E16" w:rsidRPr="0060627C" w:rsidRDefault="00340E16" w:rsidP="00E575E4">
            <w:pPr>
              <w:spacing w:before="120" w:after="120" w:line="360" w:lineRule="auto"/>
              <w:jc w:val="center"/>
              <w:rPr>
                <w:rFonts w:eastAsia="SimSun"/>
                <w:sz w:val="26"/>
                <w:szCs w:val="26"/>
              </w:rPr>
            </w:pPr>
          </w:p>
        </w:tc>
        <w:tc>
          <w:tcPr>
            <w:tcW w:w="850" w:type="dxa"/>
            <w:shd w:val="clear" w:color="auto" w:fill="FFFFFF"/>
            <w:vAlign w:val="center"/>
          </w:tcPr>
          <w:p w14:paraId="4BB2C5FE"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108E937E" w14:textId="77777777" w:rsidTr="00E575E4">
        <w:tc>
          <w:tcPr>
            <w:tcW w:w="567" w:type="dxa"/>
            <w:shd w:val="clear" w:color="auto" w:fill="FFFFFF"/>
          </w:tcPr>
          <w:p w14:paraId="71E8CFE5"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B</w:t>
            </w:r>
          </w:p>
        </w:tc>
        <w:tc>
          <w:tcPr>
            <w:tcW w:w="4820" w:type="dxa"/>
            <w:shd w:val="clear" w:color="auto" w:fill="FFFFFF"/>
            <w:vAlign w:val="bottom"/>
          </w:tcPr>
          <w:p w14:paraId="0B7C67C6" w14:textId="77777777" w:rsidR="00340E16" w:rsidRPr="0060627C" w:rsidRDefault="00340E16" w:rsidP="00E575E4">
            <w:pPr>
              <w:spacing w:before="40" w:after="40" w:line="360" w:lineRule="auto"/>
              <w:jc w:val="both"/>
              <w:rPr>
                <w:b/>
                <w:sz w:val="26"/>
                <w:szCs w:val="26"/>
              </w:rPr>
            </w:pPr>
            <w:r w:rsidRPr="0060627C">
              <w:rPr>
                <w:b/>
                <w:sz w:val="26"/>
                <w:szCs w:val="26"/>
              </w:rPr>
              <w:t xml:space="preserve"> ANH VĂN CHUYÊN NGÀNH (30 tiết)</w:t>
            </w:r>
          </w:p>
        </w:tc>
        <w:tc>
          <w:tcPr>
            <w:tcW w:w="709" w:type="dxa"/>
            <w:shd w:val="clear" w:color="auto" w:fill="FFFFFF"/>
            <w:vAlign w:val="center"/>
          </w:tcPr>
          <w:p w14:paraId="3EA5D9D7" w14:textId="77777777" w:rsidR="00340E16" w:rsidRPr="0060627C" w:rsidRDefault="00340E16" w:rsidP="00E575E4">
            <w:pPr>
              <w:spacing w:line="360" w:lineRule="auto"/>
              <w:jc w:val="center"/>
              <w:rPr>
                <w:sz w:val="26"/>
                <w:szCs w:val="26"/>
              </w:rPr>
            </w:pPr>
            <w:r w:rsidRPr="0060627C">
              <w:rPr>
                <w:sz w:val="26"/>
                <w:szCs w:val="26"/>
              </w:rPr>
              <w:t>30</w:t>
            </w:r>
          </w:p>
        </w:tc>
        <w:tc>
          <w:tcPr>
            <w:tcW w:w="850" w:type="dxa"/>
            <w:shd w:val="clear" w:color="auto" w:fill="FFFFFF"/>
            <w:vAlign w:val="center"/>
          </w:tcPr>
          <w:p w14:paraId="7BA2EECF" w14:textId="77777777" w:rsidR="00340E16" w:rsidRPr="0060627C" w:rsidRDefault="00340E16" w:rsidP="00E575E4">
            <w:pPr>
              <w:spacing w:line="360" w:lineRule="auto"/>
              <w:ind w:left="260"/>
              <w:jc w:val="center"/>
              <w:rPr>
                <w:sz w:val="26"/>
                <w:szCs w:val="26"/>
              </w:rPr>
            </w:pPr>
            <w:r w:rsidRPr="0060627C">
              <w:rPr>
                <w:sz w:val="26"/>
                <w:szCs w:val="26"/>
              </w:rPr>
              <w:t>15</w:t>
            </w:r>
          </w:p>
        </w:tc>
        <w:tc>
          <w:tcPr>
            <w:tcW w:w="1496" w:type="dxa"/>
            <w:shd w:val="clear" w:color="auto" w:fill="FFFFFF"/>
            <w:vAlign w:val="center"/>
          </w:tcPr>
          <w:p w14:paraId="34B07602" w14:textId="77777777" w:rsidR="00340E16" w:rsidRPr="0060627C" w:rsidRDefault="00340E16" w:rsidP="00E575E4">
            <w:pPr>
              <w:spacing w:line="360" w:lineRule="auto"/>
              <w:jc w:val="center"/>
              <w:rPr>
                <w:sz w:val="26"/>
                <w:szCs w:val="26"/>
              </w:rPr>
            </w:pPr>
            <w:r w:rsidRPr="0060627C">
              <w:rPr>
                <w:sz w:val="26"/>
                <w:szCs w:val="26"/>
              </w:rPr>
              <w:t>13</w:t>
            </w:r>
          </w:p>
        </w:tc>
        <w:tc>
          <w:tcPr>
            <w:tcW w:w="850" w:type="dxa"/>
            <w:shd w:val="clear" w:color="auto" w:fill="FFFFFF"/>
            <w:vAlign w:val="center"/>
          </w:tcPr>
          <w:p w14:paraId="70ABF979"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2</w:t>
            </w:r>
          </w:p>
        </w:tc>
      </w:tr>
      <w:tr w:rsidR="0060627C" w:rsidRPr="0060627C" w14:paraId="64C85273" w14:textId="77777777" w:rsidTr="00E575E4">
        <w:tc>
          <w:tcPr>
            <w:tcW w:w="567" w:type="dxa"/>
            <w:shd w:val="clear" w:color="auto" w:fill="FFFFFF"/>
          </w:tcPr>
          <w:p w14:paraId="48BCF80E"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13</w:t>
            </w:r>
          </w:p>
        </w:tc>
        <w:tc>
          <w:tcPr>
            <w:tcW w:w="4820" w:type="dxa"/>
            <w:shd w:val="clear" w:color="auto" w:fill="FFFFFF"/>
            <w:vAlign w:val="bottom"/>
          </w:tcPr>
          <w:p w14:paraId="1484FC2B" w14:textId="77777777" w:rsidR="00340E16" w:rsidRPr="0060627C" w:rsidRDefault="00340E16" w:rsidP="00E575E4">
            <w:pPr>
              <w:spacing w:before="40" w:after="40" w:line="360" w:lineRule="auto"/>
              <w:jc w:val="both"/>
              <w:rPr>
                <w:b/>
                <w:sz w:val="26"/>
                <w:szCs w:val="26"/>
              </w:rPr>
            </w:pPr>
            <w:r w:rsidRPr="0060627C">
              <w:rPr>
                <w:b/>
                <w:sz w:val="26"/>
                <w:szCs w:val="26"/>
              </w:rPr>
              <w:t>UNIT 1: ENGINEERING - What's it all about?</w:t>
            </w:r>
          </w:p>
          <w:p w14:paraId="4CCAB13F" w14:textId="77777777" w:rsidR="00340E16" w:rsidRPr="0060627C" w:rsidRDefault="00340E16" w:rsidP="00670B77">
            <w:pPr>
              <w:pStyle w:val="ListParagraph"/>
              <w:numPr>
                <w:ilvl w:val="0"/>
                <w:numId w:val="289"/>
              </w:numPr>
              <w:spacing w:before="40" w:after="40" w:line="360" w:lineRule="auto"/>
              <w:jc w:val="both"/>
              <w:rPr>
                <w:sz w:val="26"/>
                <w:szCs w:val="26"/>
                <w:lang w:val="de-DE"/>
              </w:rPr>
            </w:pPr>
            <w:r w:rsidRPr="0060627C">
              <w:rPr>
                <w:sz w:val="26"/>
                <w:szCs w:val="26"/>
                <w:lang w:val="de-DE"/>
              </w:rPr>
              <w:t>Turning-in</w:t>
            </w:r>
          </w:p>
          <w:p w14:paraId="16FE9D80" w14:textId="77777777" w:rsidR="00340E16" w:rsidRPr="0060627C" w:rsidRDefault="00340E16" w:rsidP="00670B77">
            <w:pPr>
              <w:pStyle w:val="ListParagraph"/>
              <w:numPr>
                <w:ilvl w:val="0"/>
                <w:numId w:val="289"/>
              </w:numPr>
              <w:spacing w:before="40" w:after="40" w:line="360" w:lineRule="auto"/>
              <w:jc w:val="both"/>
              <w:rPr>
                <w:sz w:val="26"/>
                <w:szCs w:val="26"/>
                <w:lang w:val="de-DE"/>
              </w:rPr>
            </w:pPr>
            <w:r w:rsidRPr="0060627C">
              <w:rPr>
                <w:sz w:val="26"/>
                <w:szCs w:val="26"/>
                <w:lang w:val="de-DE"/>
              </w:rPr>
              <w:t>Reading Introduction</w:t>
            </w:r>
          </w:p>
          <w:p w14:paraId="40ECE249" w14:textId="77777777" w:rsidR="00340E16" w:rsidRPr="0060627C" w:rsidRDefault="00340E16" w:rsidP="00670B77">
            <w:pPr>
              <w:pStyle w:val="ListParagraph"/>
              <w:numPr>
                <w:ilvl w:val="0"/>
                <w:numId w:val="289"/>
              </w:numPr>
              <w:spacing w:before="40" w:after="40" w:line="360" w:lineRule="auto"/>
              <w:jc w:val="both"/>
              <w:rPr>
                <w:sz w:val="26"/>
                <w:szCs w:val="26"/>
              </w:rPr>
            </w:pPr>
            <w:r w:rsidRPr="0060627C">
              <w:rPr>
                <w:sz w:val="26"/>
                <w:szCs w:val="26"/>
              </w:rPr>
              <w:t>Language study  deals/is concerned with</w:t>
            </w:r>
          </w:p>
          <w:p w14:paraId="5AB1D97E" w14:textId="77777777" w:rsidR="00340E16" w:rsidRPr="0060627C" w:rsidRDefault="00340E16" w:rsidP="00670B77">
            <w:pPr>
              <w:pStyle w:val="ListParagraph"/>
              <w:numPr>
                <w:ilvl w:val="0"/>
                <w:numId w:val="289"/>
              </w:numPr>
              <w:spacing w:before="40" w:after="40" w:line="360" w:lineRule="auto"/>
              <w:jc w:val="both"/>
              <w:rPr>
                <w:sz w:val="26"/>
                <w:szCs w:val="26"/>
                <w:lang w:val="de-DE"/>
              </w:rPr>
            </w:pPr>
            <w:r w:rsidRPr="0060627C">
              <w:rPr>
                <w:sz w:val="26"/>
                <w:szCs w:val="26"/>
                <w:lang w:val="de-DE"/>
              </w:rPr>
              <w:t>Word study: Word stress</w:t>
            </w:r>
          </w:p>
          <w:p w14:paraId="73F1A1D8" w14:textId="77777777" w:rsidR="00340E16" w:rsidRPr="0060627C" w:rsidRDefault="00340E16" w:rsidP="00670B77">
            <w:pPr>
              <w:pStyle w:val="ListParagraph"/>
              <w:numPr>
                <w:ilvl w:val="0"/>
                <w:numId w:val="289"/>
              </w:numPr>
              <w:spacing w:before="40" w:after="40" w:line="360" w:lineRule="auto"/>
              <w:jc w:val="both"/>
              <w:rPr>
                <w:sz w:val="26"/>
                <w:szCs w:val="26"/>
                <w:lang w:val="de-DE"/>
              </w:rPr>
            </w:pPr>
            <w:r w:rsidRPr="0060627C">
              <w:rPr>
                <w:sz w:val="26"/>
                <w:szCs w:val="26"/>
                <w:lang w:val="de-DE"/>
              </w:rPr>
              <w:t>Writing</w:t>
            </w:r>
          </w:p>
          <w:p w14:paraId="17DACAF7" w14:textId="77777777" w:rsidR="00340E16" w:rsidRPr="0060627C" w:rsidRDefault="00340E16" w:rsidP="00670B77">
            <w:pPr>
              <w:pStyle w:val="ListParagraph"/>
              <w:numPr>
                <w:ilvl w:val="0"/>
                <w:numId w:val="289"/>
              </w:numPr>
              <w:spacing w:before="40" w:after="40" w:line="360" w:lineRule="auto"/>
              <w:jc w:val="both"/>
              <w:rPr>
                <w:b/>
                <w:sz w:val="26"/>
                <w:szCs w:val="26"/>
                <w:lang w:val="de-DE"/>
              </w:rPr>
            </w:pPr>
            <w:r w:rsidRPr="0060627C">
              <w:rPr>
                <w:sz w:val="26"/>
                <w:szCs w:val="26"/>
                <w:lang w:val="de-DE"/>
              </w:rPr>
              <w:t>Listening</w:t>
            </w:r>
          </w:p>
        </w:tc>
        <w:tc>
          <w:tcPr>
            <w:tcW w:w="709" w:type="dxa"/>
            <w:shd w:val="clear" w:color="auto" w:fill="FFFFFF"/>
            <w:vAlign w:val="center"/>
          </w:tcPr>
          <w:p w14:paraId="3FA923FF" w14:textId="77777777" w:rsidR="00340E16" w:rsidRPr="0060627C" w:rsidRDefault="00340E16" w:rsidP="00E575E4">
            <w:pPr>
              <w:spacing w:line="360" w:lineRule="auto"/>
              <w:jc w:val="center"/>
              <w:rPr>
                <w:sz w:val="26"/>
                <w:szCs w:val="26"/>
              </w:rPr>
            </w:pPr>
            <w:r w:rsidRPr="0060627C">
              <w:rPr>
                <w:sz w:val="26"/>
                <w:szCs w:val="26"/>
              </w:rPr>
              <w:t>5</w:t>
            </w:r>
          </w:p>
          <w:p w14:paraId="56D6C54D" w14:textId="77777777" w:rsidR="00340E16" w:rsidRPr="0060627C" w:rsidRDefault="00340E16" w:rsidP="00E575E4">
            <w:pPr>
              <w:spacing w:line="360" w:lineRule="auto"/>
              <w:jc w:val="center"/>
              <w:rPr>
                <w:sz w:val="26"/>
                <w:szCs w:val="26"/>
              </w:rPr>
            </w:pPr>
          </w:p>
          <w:p w14:paraId="085C08BF" w14:textId="77777777" w:rsidR="00340E16" w:rsidRPr="0060627C" w:rsidRDefault="00340E16" w:rsidP="00E575E4">
            <w:pPr>
              <w:spacing w:line="360" w:lineRule="auto"/>
              <w:jc w:val="center"/>
              <w:rPr>
                <w:sz w:val="26"/>
                <w:szCs w:val="26"/>
              </w:rPr>
            </w:pPr>
          </w:p>
          <w:p w14:paraId="4DC83ED5" w14:textId="77777777" w:rsidR="00340E16" w:rsidRPr="0060627C" w:rsidRDefault="00340E16" w:rsidP="00E575E4">
            <w:pPr>
              <w:spacing w:line="360" w:lineRule="auto"/>
              <w:jc w:val="center"/>
              <w:rPr>
                <w:sz w:val="26"/>
                <w:szCs w:val="26"/>
              </w:rPr>
            </w:pPr>
            <w:r w:rsidRPr="0060627C">
              <w:rPr>
                <w:sz w:val="26"/>
                <w:szCs w:val="26"/>
              </w:rPr>
              <w:t>1</w:t>
            </w:r>
          </w:p>
          <w:p w14:paraId="161F5B1B" w14:textId="77777777" w:rsidR="00340E16" w:rsidRPr="0060627C" w:rsidRDefault="00340E16" w:rsidP="00E575E4">
            <w:pPr>
              <w:spacing w:line="360" w:lineRule="auto"/>
              <w:jc w:val="center"/>
              <w:rPr>
                <w:sz w:val="26"/>
                <w:szCs w:val="26"/>
              </w:rPr>
            </w:pPr>
            <w:r w:rsidRPr="0060627C">
              <w:rPr>
                <w:sz w:val="26"/>
                <w:szCs w:val="26"/>
              </w:rPr>
              <w:t>1</w:t>
            </w:r>
          </w:p>
          <w:p w14:paraId="4BF6D999" w14:textId="77777777" w:rsidR="00340E16" w:rsidRPr="0060627C" w:rsidRDefault="00340E16" w:rsidP="00E575E4">
            <w:pPr>
              <w:spacing w:line="360" w:lineRule="auto"/>
              <w:jc w:val="center"/>
              <w:rPr>
                <w:sz w:val="26"/>
                <w:szCs w:val="26"/>
              </w:rPr>
            </w:pPr>
          </w:p>
          <w:p w14:paraId="5806A4A9" w14:textId="77777777" w:rsidR="00340E16" w:rsidRPr="0060627C" w:rsidRDefault="00340E16" w:rsidP="00E575E4">
            <w:pPr>
              <w:spacing w:line="360" w:lineRule="auto"/>
              <w:jc w:val="center"/>
              <w:rPr>
                <w:sz w:val="26"/>
                <w:szCs w:val="26"/>
              </w:rPr>
            </w:pPr>
            <w:r w:rsidRPr="0060627C">
              <w:rPr>
                <w:sz w:val="26"/>
                <w:szCs w:val="26"/>
              </w:rPr>
              <w:t>1</w:t>
            </w:r>
          </w:p>
          <w:p w14:paraId="11E7DEAF" w14:textId="77777777" w:rsidR="00340E16" w:rsidRPr="0060627C" w:rsidRDefault="00340E16" w:rsidP="00E575E4">
            <w:pPr>
              <w:spacing w:line="360" w:lineRule="auto"/>
              <w:jc w:val="center"/>
              <w:rPr>
                <w:sz w:val="26"/>
                <w:szCs w:val="26"/>
              </w:rPr>
            </w:pPr>
            <w:r w:rsidRPr="0060627C">
              <w:rPr>
                <w:sz w:val="26"/>
                <w:szCs w:val="26"/>
              </w:rPr>
              <w:t>1</w:t>
            </w:r>
          </w:p>
          <w:p w14:paraId="075699A6" w14:textId="77777777" w:rsidR="00340E16" w:rsidRPr="0060627C" w:rsidRDefault="00340E16" w:rsidP="00E575E4">
            <w:pPr>
              <w:spacing w:line="360" w:lineRule="auto"/>
              <w:jc w:val="center"/>
              <w:rPr>
                <w:sz w:val="26"/>
                <w:szCs w:val="26"/>
              </w:rPr>
            </w:pPr>
            <w:r w:rsidRPr="0060627C">
              <w:rPr>
                <w:sz w:val="26"/>
                <w:szCs w:val="26"/>
              </w:rPr>
              <w:t>1</w:t>
            </w:r>
          </w:p>
        </w:tc>
        <w:tc>
          <w:tcPr>
            <w:tcW w:w="850" w:type="dxa"/>
            <w:shd w:val="clear" w:color="auto" w:fill="FFFFFF"/>
            <w:vAlign w:val="center"/>
          </w:tcPr>
          <w:p w14:paraId="20512004" w14:textId="77777777" w:rsidR="00340E16" w:rsidRPr="0060627C" w:rsidRDefault="00340E16" w:rsidP="00E575E4">
            <w:pPr>
              <w:spacing w:line="360" w:lineRule="auto"/>
              <w:ind w:left="260"/>
              <w:jc w:val="center"/>
              <w:rPr>
                <w:sz w:val="26"/>
                <w:szCs w:val="26"/>
              </w:rPr>
            </w:pPr>
            <w:r w:rsidRPr="0060627C">
              <w:rPr>
                <w:sz w:val="26"/>
                <w:szCs w:val="26"/>
              </w:rPr>
              <w:t>3</w:t>
            </w:r>
          </w:p>
          <w:p w14:paraId="63460175" w14:textId="77777777" w:rsidR="00340E16" w:rsidRPr="0060627C" w:rsidRDefault="00340E16" w:rsidP="00E575E4">
            <w:pPr>
              <w:spacing w:line="360" w:lineRule="auto"/>
              <w:ind w:left="260"/>
              <w:jc w:val="center"/>
              <w:rPr>
                <w:sz w:val="26"/>
                <w:szCs w:val="26"/>
              </w:rPr>
            </w:pPr>
          </w:p>
          <w:p w14:paraId="0FB2D4B3" w14:textId="77777777" w:rsidR="00340E16" w:rsidRPr="0060627C" w:rsidRDefault="00340E16" w:rsidP="00E575E4">
            <w:pPr>
              <w:spacing w:line="360" w:lineRule="auto"/>
              <w:ind w:left="260"/>
              <w:jc w:val="center"/>
              <w:rPr>
                <w:sz w:val="26"/>
                <w:szCs w:val="26"/>
              </w:rPr>
            </w:pPr>
          </w:p>
          <w:p w14:paraId="5A969FC8" w14:textId="77777777" w:rsidR="00340E16" w:rsidRPr="0060627C" w:rsidRDefault="00340E16" w:rsidP="00E575E4">
            <w:pPr>
              <w:spacing w:line="360" w:lineRule="auto"/>
              <w:ind w:left="260"/>
              <w:jc w:val="center"/>
              <w:rPr>
                <w:sz w:val="26"/>
                <w:szCs w:val="26"/>
              </w:rPr>
            </w:pPr>
            <w:r w:rsidRPr="0060627C">
              <w:rPr>
                <w:sz w:val="26"/>
                <w:szCs w:val="26"/>
              </w:rPr>
              <w:t>1</w:t>
            </w:r>
          </w:p>
          <w:p w14:paraId="5F7CA3CE" w14:textId="77777777" w:rsidR="00340E16" w:rsidRPr="0060627C" w:rsidRDefault="00340E16" w:rsidP="00E575E4">
            <w:pPr>
              <w:spacing w:line="360" w:lineRule="auto"/>
              <w:ind w:left="260"/>
              <w:jc w:val="center"/>
              <w:rPr>
                <w:sz w:val="26"/>
                <w:szCs w:val="26"/>
              </w:rPr>
            </w:pPr>
            <w:r w:rsidRPr="0060627C">
              <w:rPr>
                <w:sz w:val="26"/>
                <w:szCs w:val="26"/>
              </w:rPr>
              <w:t>1</w:t>
            </w:r>
          </w:p>
          <w:p w14:paraId="4BA5021B" w14:textId="77777777" w:rsidR="00340E16" w:rsidRPr="0060627C" w:rsidRDefault="00340E16" w:rsidP="00E575E4">
            <w:pPr>
              <w:spacing w:line="360" w:lineRule="auto"/>
              <w:ind w:left="260"/>
              <w:jc w:val="center"/>
              <w:rPr>
                <w:sz w:val="26"/>
                <w:szCs w:val="26"/>
              </w:rPr>
            </w:pPr>
          </w:p>
          <w:p w14:paraId="144EB1B5" w14:textId="77777777" w:rsidR="00340E16" w:rsidRPr="0060627C" w:rsidRDefault="00340E16" w:rsidP="00E575E4">
            <w:pPr>
              <w:spacing w:line="360" w:lineRule="auto"/>
              <w:ind w:left="260"/>
              <w:jc w:val="center"/>
              <w:rPr>
                <w:sz w:val="26"/>
                <w:szCs w:val="26"/>
              </w:rPr>
            </w:pPr>
            <w:r w:rsidRPr="0060627C">
              <w:rPr>
                <w:sz w:val="26"/>
                <w:szCs w:val="26"/>
              </w:rPr>
              <w:t>1</w:t>
            </w:r>
          </w:p>
          <w:p w14:paraId="2A0435D0" w14:textId="77777777" w:rsidR="00340E16" w:rsidRPr="0060627C" w:rsidRDefault="00340E16" w:rsidP="00E575E4">
            <w:pPr>
              <w:spacing w:line="360" w:lineRule="auto"/>
              <w:ind w:left="260"/>
              <w:jc w:val="center"/>
              <w:rPr>
                <w:sz w:val="26"/>
                <w:szCs w:val="26"/>
              </w:rPr>
            </w:pPr>
            <w:r w:rsidRPr="0060627C">
              <w:rPr>
                <w:sz w:val="26"/>
                <w:szCs w:val="26"/>
              </w:rPr>
              <w:t>0</w:t>
            </w:r>
          </w:p>
          <w:p w14:paraId="7E9123DB" w14:textId="77777777" w:rsidR="00340E16" w:rsidRPr="0060627C" w:rsidRDefault="00340E16" w:rsidP="00E575E4">
            <w:pPr>
              <w:spacing w:line="360" w:lineRule="auto"/>
              <w:ind w:left="260"/>
              <w:jc w:val="center"/>
              <w:rPr>
                <w:sz w:val="26"/>
                <w:szCs w:val="26"/>
              </w:rPr>
            </w:pPr>
            <w:r w:rsidRPr="0060627C">
              <w:rPr>
                <w:sz w:val="26"/>
                <w:szCs w:val="26"/>
              </w:rPr>
              <w:t>0</w:t>
            </w:r>
          </w:p>
        </w:tc>
        <w:tc>
          <w:tcPr>
            <w:tcW w:w="1496" w:type="dxa"/>
            <w:shd w:val="clear" w:color="auto" w:fill="FFFFFF"/>
            <w:vAlign w:val="center"/>
          </w:tcPr>
          <w:p w14:paraId="21198AB6" w14:textId="77777777" w:rsidR="00340E16" w:rsidRPr="0060627C" w:rsidRDefault="00340E16" w:rsidP="00E575E4">
            <w:pPr>
              <w:spacing w:line="360" w:lineRule="auto"/>
              <w:jc w:val="center"/>
              <w:rPr>
                <w:sz w:val="26"/>
                <w:szCs w:val="26"/>
              </w:rPr>
            </w:pPr>
            <w:r w:rsidRPr="0060627C">
              <w:rPr>
                <w:sz w:val="26"/>
                <w:szCs w:val="26"/>
              </w:rPr>
              <w:t>2</w:t>
            </w:r>
          </w:p>
          <w:p w14:paraId="6BEB2F39" w14:textId="77777777" w:rsidR="00340E16" w:rsidRPr="0060627C" w:rsidRDefault="00340E16" w:rsidP="00E575E4">
            <w:pPr>
              <w:spacing w:line="360" w:lineRule="auto"/>
              <w:jc w:val="center"/>
              <w:rPr>
                <w:sz w:val="26"/>
                <w:szCs w:val="26"/>
              </w:rPr>
            </w:pPr>
          </w:p>
          <w:p w14:paraId="387F8602" w14:textId="77777777" w:rsidR="00340E16" w:rsidRPr="0060627C" w:rsidRDefault="00340E16" w:rsidP="00E575E4">
            <w:pPr>
              <w:spacing w:line="360" w:lineRule="auto"/>
              <w:jc w:val="center"/>
              <w:rPr>
                <w:sz w:val="26"/>
                <w:szCs w:val="26"/>
              </w:rPr>
            </w:pPr>
          </w:p>
          <w:p w14:paraId="0F44CE93" w14:textId="77777777" w:rsidR="00340E16" w:rsidRPr="0060627C" w:rsidRDefault="00340E16" w:rsidP="00E575E4">
            <w:pPr>
              <w:spacing w:line="360" w:lineRule="auto"/>
              <w:jc w:val="center"/>
              <w:rPr>
                <w:sz w:val="26"/>
                <w:szCs w:val="26"/>
              </w:rPr>
            </w:pPr>
            <w:r w:rsidRPr="0060627C">
              <w:rPr>
                <w:sz w:val="26"/>
                <w:szCs w:val="26"/>
              </w:rPr>
              <w:t>0</w:t>
            </w:r>
          </w:p>
          <w:p w14:paraId="5DB59AB1" w14:textId="77777777" w:rsidR="00340E16" w:rsidRPr="0060627C" w:rsidRDefault="00340E16" w:rsidP="00E575E4">
            <w:pPr>
              <w:spacing w:line="360" w:lineRule="auto"/>
              <w:jc w:val="center"/>
              <w:rPr>
                <w:sz w:val="26"/>
                <w:szCs w:val="26"/>
              </w:rPr>
            </w:pPr>
            <w:r w:rsidRPr="0060627C">
              <w:rPr>
                <w:sz w:val="26"/>
                <w:szCs w:val="26"/>
              </w:rPr>
              <w:t>0</w:t>
            </w:r>
          </w:p>
          <w:p w14:paraId="1AFC6879" w14:textId="77777777" w:rsidR="00340E16" w:rsidRPr="0060627C" w:rsidRDefault="00340E16" w:rsidP="00E575E4">
            <w:pPr>
              <w:spacing w:line="360" w:lineRule="auto"/>
              <w:jc w:val="center"/>
              <w:rPr>
                <w:sz w:val="26"/>
                <w:szCs w:val="26"/>
              </w:rPr>
            </w:pPr>
          </w:p>
          <w:p w14:paraId="60409A36" w14:textId="77777777" w:rsidR="00340E16" w:rsidRPr="0060627C" w:rsidRDefault="00340E16" w:rsidP="00E575E4">
            <w:pPr>
              <w:spacing w:line="360" w:lineRule="auto"/>
              <w:jc w:val="center"/>
              <w:rPr>
                <w:sz w:val="26"/>
                <w:szCs w:val="26"/>
              </w:rPr>
            </w:pPr>
            <w:r w:rsidRPr="0060627C">
              <w:rPr>
                <w:sz w:val="26"/>
                <w:szCs w:val="26"/>
              </w:rPr>
              <w:t>0</w:t>
            </w:r>
          </w:p>
          <w:p w14:paraId="2968E28F" w14:textId="77777777" w:rsidR="00340E16" w:rsidRPr="0060627C" w:rsidRDefault="00340E16" w:rsidP="00E575E4">
            <w:pPr>
              <w:spacing w:line="360" w:lineRule="auto"/>
              <w:jc w:val="center"/>
              <w:rPr>
                <w:sz w:val="26"/>
                <w:szCs w:val="26"/>
              </w:rPr>
            </w:pPr>
            <w:r w:rsidRPr="0060627C">
              <w:rPr>
                <w:sz w:val="26"/>
                <w:szCs w:val="26"/>
              </w:rPr>
              <w:t>1</w:t>
            </w:r>
          </w:p>
          <w:p w14:paraId="37C852BA" w14:textId="77777777" w:rsidR="00340E16" w:rsidRPr="0060627C" w:rsidRDefault="00340E16" w:rsidP="00E575E4">
            <w:pPr>
              <w:spacing w:line="360" w:lineRule="auto"/>
              <w:jc w:val="center"/>
              <w:rPr>
                <w:sz w:val="26"/>
                <w:szCs w:val="26"/>
              </w:rPr>
            </w:pPr>
            <w:r w:rsidRPr="0060627C">
              <w:rPr>
                <w:sz w:val="26"/>
                <w:szCs w:val="26"/>
              </w:rPr>
              <w:t>1</w:t>
            </w:r>
          </w:p>
        </w:tc>
        <w:tc>
          <w:tcPr>
            <w:tcW w:w="850" w:type="dxa"/>
            <w:shd w:val="clear" w:color="auto" w:fill="FFFFFF"/>
            <w:vAlign w:val="center"/>
          </w:tcPr>
          <w:p w14:paraId="1B1A8E0D"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06D902C0" w14:textId="77777777" w:rsidTr="00E575E4">
        <w:trPr>
          <w:trHeight w:val="3083"/>
        </w:trPr>
        <w:tc>
          <w:tcPr>
            <w:tcW w:w="567" w:type="dxa"/>
            <w:shd w:val="clear" w:color="auto" w:fill="FFFFFF"/>
          </w:tcPr>
          <w:p w14:paraId="740FFBC9"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14</w:t>
            </w:r>
          </w:p>
        </w:tc>
        <w:tc>
          <w:tcPr>
            <w:tcW w:w="4820" w:type="dxa"/>
            <w:shd w:val="clear" w:color="auto" w:fill="FFFFFF"/>
            <w:vAlign w:val="bottom"/>
          </w:tcPr>
          <w:p w14:paraId="243B5172" w14:textId="77777777" w:rsidR="00340E16" w:rsidRPr="0060627C" w:rsidRDefault="00340E16" w:rsidP="00E575E4">
            <w:pPr>
              <w:spacing w:before="40" w:after="40" w:line="360" w:lineRule="auto"/>
              <w:jc w:val="both"/>
              <w:rPr>
                <w:b/>
                <w:sz w:val="26"/>
                <w:szCs w:val="26"/>
                <w:lang w:val="de-DE"/>
              </w:rPr>
            </w:pPr>
            <w:r w:rsidRPr="0060627C">
              <w:rPr>
                <w:b/>
                <w:sz w:val="26"/>
                <w:szCs w:val="26"/>
                <w:lang w:val="de-DE"/>
              </w:rPr>
              <w:t>UNIT 2:  ENGINEERING MATERIALS</w:t>
            </w:r>
          </w:p>
          <w:p w14:paraId="12B04CF9" w14:textId="77777777" w:rsidR="00340E16" w:rsidRPr="0060627C" w:rsidRDefault="00340E16" w:rsidP="00670B77">
            <w:pPr>
              <w:pStyle w:val="ListParagraph"/>
              <w:numPr>
                <w:ilvl w:val="0"/>
                <w:numId w:val="290"/>
              </w:numPr>
              <w:spacing w:before="40" w:after="40" w:line="360" w:lineRule="auto"/>
              <w:jc w:val="both"/>
              <w:rPr>
                <w:sz w:val="26"/>
                <w:szCs w:val="26"/>
                <w:lang w:val="de-DE"/>
              </w:rPr>
            </w:pPr>
            <w:r w:rsidRPr="0060627C">
              <w:rPr>
                <w:sz w:val="26"/>
                <w:szCs w:val="26"/>
                <w:lang w:val="de-DE"/>
              </w:rPr>
              <w:t>Turning-in</w:t>
            </w:r>
          </w:p>
          <w:p w14:paraId="108595AC" w14:textId="77777777" w:rsidR="00340E16" w:rsidRPr="0060627C" w:rsidRDefault="00340E16" w:rsidP="00670B77">
            <w:pPr>
              <w:pStyle w:val="ListParagraph"/>
              <w:numPr>
                <w:ilvl w:val="0"/>
                <w:numId w:val="290"/>
              </w:numPr>
              <w:spacing w:before="40" w:after="40" w:line="360" w:lineRule="auto"/>
              <w:jc w:val="both"/>
              <w:rPr>
                <w:sz w:val="26"/>
                <w:szCs w:val="26"/>
                <w:lang w:val="de-DE"/>
              </w:rPr>
            </w:pPr>
            <w:r w:rsidRPr="0060627C">
              <w:rPr>
                <w:sz w:val="26"/>
                <w:szCs w:val="26"/>
                <w:lang w:val="de-DE"/>
              </w:rPr>
              <w:t>Reading: Scanning tables</w:t>
            </w:r>
          </w:p>
          <w:p w14:paraId="6FCB9736" w14:textId="77777777" w:rsidR="00340E16" w:rsidRPr="0060627C" w:rsidRDefault="00340E16" w:rsidP="00670B77">
            <w:pPr>
              <w:pStyle w:val="ListParagraph"/>
              <w:numPr>
                <w:ilvl w:val="0"/>
                <w:numId w:val="290"/>
              </w:numPr>
              <w:spacing w:before="40" w:after="40" w:line="360" w:lineRule="auto"/>
              <w:jc w:val="both"/>
              <w:rPr>
                <w:sz w:val="26"/>
                <w:szCs w:val="26"/>
                <w:lang w:val="de-DE"/>
              </w:rPr>
            </w:pPr>
            <w:r w:rsidRPr="0060627C">
              <w:rPr>
                <w:sz w:val="26"/>
                <w:szCs w:val="26"/>
                <w:lang w:val="de-DE"/>
              </w:rPr>
              <w:t>Language study: making definitions</w:t>
            </w:r>
          </w:p>
          <w:p w14:paraId="7074E781" w14:textId="77777777" w:rsidR="00340E16" w:rsidRPr="0060627C" w:rsidRDefault="00340E16" w:rsidP="00670B77">
            <w:pPr>
              <w:pStyle w:val="ListParagraph"/>
              <w:numPr>
                <w:ilvl w:val="0"/>
                <w:numId w:val="290"/>
              </w:numPr>
              <w:spacing w:before="40" w:after="40" w:line="360" w:lineRule="auto"/>
              <w:jc w:val="both"/>
              <w:rPr>
                <w:sz w:val="26"/>
                <w:szCs w:val="26"/>
              </w:rPr>
            </w:pPr>
            <w:r w:rsidRPr="0060627C">
              <w:rPr>
                <w:sz w:val="26"/>
                <w:szCs w:val="26"/>
              </w:rPr>
              <w:t>Writing: adding information to a text</w:t>
            </w:r>
          </w:p>
          <w:p w14:paraId="4FE2277D" w14:textId="77777777" w:rsidR="00340E16" w:rsidRPr="0060627C" w:rsidRDefault="00340E16" w:rsidP="00E575E4">
            <w:pPr>
              <w:tabs>
                <w:tab w:val="left" w:pos="567"/>
              </w:tabs>
              <w:spacing w:before="40" w:after="40" w:line="360" w:lineRule="auto"/>
              <w:jc w:val="both"/>
              <w:rPr>
                <w:b/>
                <w:sz w:val="26"/>
                <w:szCs w:val="26"/>
              </w:rPr>
            </w:pPr>
          </w:p>
        </w:tc>
        <w:tc>
          <w:tcPr>
            <w:tcW w:w="709" w:type="dxa"/>
            <w:shd w:val="clear" w:color="auto" w:fill="FFFFFF"/>
            <w:vAlign w:val="center"/>
          </w:tcPr>
          <w:p w14:paraId="3211C858" w14:textId="77777777" w:rsidR="00340E16" w:rsidRPr="0060627C" w:rsidRDefault="00340E16" w:rsidP="00E575E4">
            <w:pPr>
              <w:spacing w:line="360" w:lineRule="auto"/>
              <w:jc w:val="center"/>
              <w:rPr>
                <w:sz w:val="26"/>
                <w:szCs w:val="26"/>
              </w:rPr>
            </w:pPr>
            <w:r w:rsidRPr="0060627C">
              <w:rPr>
                <w:sz w:val="26"/>
                <w:szCs w:val="26"/>
              </w:rPr>
              <w:t>5</w:t>
            </w:r>
          </w:p>
          <w:p w14:paraId="6F3F9AF4" w14:textId="77777777" w:rsidR="00340E16" w:rsidRPr="0060627C" w:rsidRDefault="00340E16" w:rsidP="00E575E4">
            <w:pPr>
              <w:spacing w:line="360" w:lineRule="auto"/>
              <w:jc w:val="center"/>
              <w:rPr>
                <w:sz w:val="26"/>
                <w:szCs w:val="26"/>
              </w:rPr>
            </w:pPr>
          </w:p>
          <w:p w14:paraId="76286B50" w14:textId="77777777" w:rsidR="00340E16" w:rsidRPr="0060627C" w:rsidRDefault="00340E16" w:rsidP="00E575E4">
            <w:pPr>
              <w:spacing w:line="360" w:lineRule="auto"/>
              <w:jc w:val="center"/>
              <w:rPr>
                <w:sz w:val="26"/>
                <w:szCs w:val="26"/>
              </w:rPr>
            </w:pPr>
          </w:p>
          <w:p w14:paraId="07A9D2D4" w14:textId="77777777" w:rsidR="00340E16" w:rsidRPr="0060627C" w:rsidRDefault="00340E16" w:rsidP="00E575E4">
            <w:pPr>
              <w:spacing w:line="360" w:lineRule="auto"/>
              <w:jc w:val="center"/>
              <w:rPr>
                <w:sz w:val="26"/>
                <w:szCs w:val="26"/>
              </w:rPr>
            </w:pPr>
          </w:p>
          <w:p w14:paraId="1909BEBF" w14:textId="77777777" w:rsidR="00340E16" w:rsidRPr="0060627C" w:rsidRDefault="00340E16" w:rsidP="00E575E4">
            <w:pPr>
              <w:spacing w:line="360" w:lineRule="auto"/>
              <w:jc w:val="center"/>
              <w:rPr>
                <w:sz w:val="26"/>
                <w:szCs w:val="26"/>
              </w:rPr>
            </w:pPr>
          </w:p>
          <w:p w14:paraId="25E773EA" w14:textId="77777777" w:rsidR="00340E16" w:rsidRPr="0060627C" w:rsidRDefault="00340E16" w:rsidP="00E575E4">
            <w:pPr>
              <w:spacing w:line="360" w:lineRule="auto"/>
              <w:jc w:val="center"/>
              <w:rPr>
                <w:sz w:val="26"/>
                <w:szCs w:val="26"/>
              </w:rPr>
            </w:pPr>
          </w:p>
          <w:p w14:paraId="3B569945" w14:textId="77777777" w:rsidR="00340E16" w:rsidRPr="0060627C" w:rsidRDefault="00340E16" w:rsidP="00E575E4">
            <w:pPr>
              <w:spacing w:line="360" w:lineRule="auto"/>
              <w:jc w:val="center"/>
              <w:rPr>
                <w:sz w:val="26"/>
                <w:szCs w:val="26"/>
              </w:rPr>
            </w:pPr>
          </w:p>
          <w:p w14:paraId="0442CDED" w14:textId="77777777" w:rsidR="00340E16" w:rsidRPr="0060627C" w:rsidRDefault="00340E16" w:rsidP="00E575E4">
            <w:pPr>
              <w:spacing w:line="360" w:lineRule="auto"/>
              <w:jc w:val="center"/>
              <w:rPr>
                <w:sz w:val="26"/>
                <w:szCs w:val="26"/>
              </w:rPr>
            </w:pPr>
          </w:p>
        </w:tc>
        <w:tc>
          <w:tcPr>
            <w:tcW w:w="850" w:type="dxa"/>
            <w:shd w:val="clear" w:color="auto" w:fill="FFFFFF"/>
            <w:vAlign w:val="center"/>
          </w:tcPr>
          <w:p w14:paraId="11E2B91E" w14:textId="77777777" w:rsidR="00340E16" w:rsidRPr="0060627C" w:rsidRDefault="00340E16" w:rsidP="00E575E4">
            <w:pPr>
              <w:spacing w:line="360" w:lineRule="auto"/>
              <w:ind w:left="260"/>
              <w:jc w:val="center"/>
              <w:rPr>
                <w:sz w:val="26"/>
                <w:szCs w:val="26"/>
              </w:rPr>
            </w:pPr>
            <w:r w:rsidRPr="0060627C">
              <w:rPr>
                <w:sz w:val="26"/>
                <w:szCs w:val="26"/>
              </w:rPr>
              <w:lastRenderedPageBreak/>
              <w:t>3</w:t>
            </w:r>
          </w:p>
          <w:p w14:paraId="41E47A55" w14:textId="77777777" w:rsidR="00340E16" w:rsidRPr="0060627C" w:rsidRDefault="00340E16" w:rsidP="00E575E4">
            <w:pPr>
              <w:spacing w:line="360" w:lineRule="auto"/>
              <w:ind w:left="260"/>
              <w:jc w:val="center"/>
              <w:rPr>
                <w:sz w:val="26"/>
                <w:szCs w:val="26"/>
              </w:rPr>
            </w:pPr>
          </w:p>
          <w:p w14:paraId="7535DED3" w14:textId="77777777" w:rsidR="00340E16" w:rsidRPr="0060627C" w:rsidRDefault="00340E16" w:rsidP="00E575E4">
            <w:pPr>
              <w:spacing w:line="360" w:lineRule="auto"/>
              <w:ind w:left="260"/>
              <w:jc w:val="center"/>
              <w:rPr>
                <w:sz w:val="26"/>
                <w:szCs w:val="26"/>
              </w:rPr>
            </w:pPr>
          </w:p>
          <w:p w14:paraId="2EB23D97" w14:textId="77777777" w:rsidR="00340E16" w:rsidRPr="0060627C" w:rsidRDefault="00340E16" w:rsidP="00E575E4">
            <w:pPr>
              <w:spacing w:line="360" w:lineRule="auto"/>
              <w:ind w:left="260"/>
              <w:jc w:val="center"/>
              <w:rPr>
                <w:sz w:val="26"/>
                <w:szCs w:val="26"/>
              </w:rPr>
            </w:pPr>
            <w:r w:rsidRPr="0060627C">
              <w:rPr>
                <w:sz w:val="26"/>
                <w:szCs w:val="26"/>
              </w:rPr>
              <w:t>1</w:t>
            </w:r>
          </w:p>
          <w:p w14:paraId="06F183EE" w14:textId="77777777" w:rsidR="00340E16" w:rsidRPr="0060627C" w:rsidRDefault="00340E16" w:rsidP="00E575E4">
            <w:pPr>
              <w:spacing w:line="360" w:lineRule="auto"/>
              <w:ind w:left="260"/>
              <w:jc w:val="center"/>
              <w:rPr>
                <w:sz w:val="26"/>
                <w:szCs w:val="26"/>
              </w:rPr>
            </w:pPr>
            <w:r w:rsidRPr="0060627C">
              <w:rPr>
                <w:sz w:val="26"/>
                <w:szCs w:val="26"/>
              </w:rPr>
              <w:t>1</w:t>
            </w:r>
          </w:p>
          <w:p w14:paraId="7A5EEC2B" w14:textId="77777777" w:rsidR="00340E16" w:rsidRPr="0060627C" w:rsidRDefault="00340E16" w:rsidP="00E575E4">
            <w:pPr>
              <w:spacing w:line="360" w:lineRule="auto"/>
              <w:ind w:left="260"/>
              <w:jc w:val="center"/>
              <w:rPr>
                <w:sz w:val="26"/>
                <w:szCs w:val="26"/>
              </w:rPr>
            </w:pPr>
            <w:r w:rsidRPr="0060627C">
              <w:rPr>
                <w:sz w:val="26"/>
                <w:szCs w:val="26"/>
              </w:rPr>
              <w:t>1</w:t>
            </w:r>
          </w:p>
          <w:p w14:paraId="26971BFE" w14:textId="77777777" w:rsidR="00340E16" w:rsidRPr="0060627C" w:rsidRDefault="00340E16" w:rsidP="00E575E4">
            <w:pPr>
              <w:spacing w:line="360" w:lineRule="auto"/>
              <w:ind w:left="260"/>
              <w:jc w:val="center"/>
              <w:rPr>
                <w:sz w:val="26"/>
                <w:szCs w:val="26"/>
              </w:rPr>
            </w:pPr>
          </w:p>
          <w:p w14:paraId="0E19A82F" w14:textId="77777777" w:rsidR="00340E16" w:rsidRPr="0060627C" w:rsidRDefault="00340E16" w:rsidP="00E575E4">
            <w:pPr>
              <w:spacing w:line="360" w:lineRule="auto"/>
              <w:ind w:left="260"/>
              <w:jc w:val="center"/>
              <w:rPr>
                <w:sz w:val="26"/>
                <w:szCs w:val="26"/>
              </w:rPr>
            </w:pPr>
          </w:p>
        </w:tc>
        <w:tc>
          <w:tcPr>
            <w:tcW w:w="1496" w:type="dxa"/>
            <w:shd w:val="clear" w:color="auto" w:fill="FFFFFF"/>
            <w:vAlign w:val="center"/>
          </w:tcPr>
          <w:p w14:paraId="0955BC70" w14:textId="77777777" w:rsidR="00340E16" w:rsidRPr="0060627C" w:rsidRDefault="00340E16" w:rsidP="00E575E4">
            <w:pPr>
              <w:spacing w:line="360" w:lineRule="auto"/>
              <w:jc w:val="center"/>
              <w:rPr>
                <w:sz w:val="26"/>
                <w:szCs w:val="26"/>
              </w:rPr>
            </w:pPr>
            <w:r w:rsidRPr="0060627C">
              <w:rPr>
                <w:sz w:val="26"/>
                <w:szCs w:val="26"/>
              </w:rPr>
              <w:lastRenderedPageBreak/>
              <w:t>1</w:t>
            </w:r>
          </w:p>
          <w:p w14:paraId="392AD25B" w14:textId="77777777" w:rsidR="00340E16" w:rsidRPr="0060627C" w:rsidRDefault="00340E16" w:rsidP="00E575E4">
            <w:pPr>
              <w:spacing w:line="360" w:lineRule="auto"/>
              <w:jc w:val="center"/>
              <w:rPr>
                <w:sz w:val="26"/>
                <w:szCs w:val="26"/>
              </w:rPr>
            </w:pPr>
          </w:p>
          <w:p w14:paraId="3AD4B358" w14:textId="77777777" w:rsidR="00340E16" w:rsidRPr="0060627C" w:rsidRDefault="00340E16" w:rsidP="00E575E4">
            <w:pPr>
              <w:spacing w:line="360" w:lineRule="auto"/>
              <w:jc w:val="center"/>
              <w:rPr>
                <w:sz w:val="26"/>
                <w:szCs w:val="26"/>
              </w:rPr>
            </w:pPr>
          </w:p>
          <w:p w14:paraId="0CF0F8FC" w14:textId="77777777" w:rsidR="00340E16" w:rsidRPr="0060627C" w:rsidRDefault="00340E16" w:rsidP="00E575E4">
            <w:pPr>
              <w:spacing w:line="360" w:lineRule="auto"/>
              <w:jc w:val="center"/>
              <w:rPr>
                <w:sz w:val="26"/>
                <w:szCs w:val="26"/>
              </w:rPr>
            </w:pPr>
          </w:p>
          <w:p w14:paraId="138C9000" w14:textId="77777777" w:rsidR="00340E16" w:rsidRPr="0060627C" w:rsidRDefault="00340E16" w:rsidP="00E575E4">
            <w:pPr>
              <w:spacing w:line="360" w:lineRule="auto"/>
              <w:jc w:val="center"/>
              <w:rPr>
                <w:sz w:val="26"/>
                <w:szCs w:val="26"/>
              </w:rPr>
            </w:pPr>
          </w:p>
          <w:p w14:paraId="127D092C" w14:textId="77777777" w:rsidR="00340E16" w:rsidRPr="0060627C" w:rsidRDefault="00340E16" w:rsidP="00E575E4">
            <w:pPr>
              <w:spacing w:line="360" w:lineRule="auto"/>
              <w:jc w:val="center"/>
              <w:rPr>
                <w:sz w:val="26"/>
                <w:szCs w:val="26"/>
              </w:rPr>
            </w:pPr>
          </w:p>
          <w:p w14:paraId="61D5A729" w14:textId="77777777" w:rsidR="00340E16" w:rsidRPr="0060627C" w:rsidRDefault="00340E16" w:rsidP="00E575E4">
            <w:pPr>
              <w:spacing w:line="360" w:lineRule="auto"/>
              <w:jc w:val="center"/>
              <w:rPr>
                <w:sz w:val="26"/>
                <w:szCs w:val="26"/>
              </w:rPr>
            </w:pPr>
            <w:r w:rsidRPr="0060627C">
              <w:rPr>
                <w:sz w:val="26"/>
                <w:szCs w:val="26"/>
              </w:rPr>
              <w:lastRenderedPageBreak/>
              <w:t>1</w:t>
            </w:r>
          </w:p>
          <w:p w14:paraId="5C7AC95A" w14:textId="77777777" w:rsidR="00340E16" w:rsidRPr="0060627C" w:rsidRDefault="00340E16" w:rsidP="00E575E4">
            <w:pPr>
              <w:spacing w:line="360" w:lineRule="auto"/>
              <w:jc w:val="center"/>
              <w:rPr>
                <w:sz w:val="26"/>
                <w:szCs w:val="26"/>
              </w:rPr>
            </w:pPr>
          </w:p>
        </w:tc>
        <w:tc>
          <w:tcPr>
            <w:tcW w:w="850" w:type="dxa"/>
            <w:shd w:val="clear" w:color="auto" w:fill="FFFFFF"/>
            <w:vAlign w:val="center"/>
          </w:tcPr>
          <w:p w14:paraId="6D8B6C64"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lastRenderedPageBreak/>
              <w:t>1</w:t>
            </w:r>
          </w:p>
          <w:p w14:paraId="18CA2B59" w14:textId="77777777" w:rsidR="00340E16" w:rsidRPr="0060627C" w:rsidRDefault="00340E16" w:rsidP="00E575E4">
            <w:pPr>
              <w:spacing w:before="120" w:after="120" w:line="360" w:lineRule="auto"/>
              <w:jc w:val="center"/>
              <w:rPr>
                <w:rFonts w:eastAsia="SimSun"/>
                <w:sz w:val="26"/>
                <w:szCs w:val="26"/>
              </w:rPr>
            </w:pPr>
          </w:p>
          <w:p w14:paraId="1EEDA1EB" w14:textId="77777777" w:rsidR="00340E16" w:rsidRPr="0060627C" w:rsidRDefault="00340E16" w:rsidP="00E575E4">
            <w:pPr>
              <w:spacing w:before="120" w:after="120" w:line="360" w:lineRule="auto"/>
              <w:jc w:val="center"/>
              <w:rPr>
                <w:rFonts w:eastAsia="SimSun"/>
                <w:sz w:val="26"/>
                <w:szCs w:val="26"/>
              </w:rPr>
            </w:pPr>
          </w:p>
          <w:p w14:paraId="1D696AC5" w14:textId="77777777" w:rsidR="00340E16" w:rsidRPr="0060627C" w:rsidRDefault="00340E16" w:rsidP="00E575E4">
            <w:pPr>
              <w:spacing w:before="120" w:after="120" w:line="360" w:lineRule="auto"/>
              <w:jc w:val="center"/>
              <w:rPr>
                <w:rFonts w:eastAsia="SimSun"/>
                <w:sz w:val="26"/>
                <w:szCs w:val="26"/>
              </w:rPr>
            </w:pPr>
          </w:p>
          <w:p w14:paraId="7031DC75" w14:textId="77777777" w:rsidR="00340E16" w:rsidRPr="0060627C" w:rsidRDefault="00340E16" w:rsidP="00E575E4">
            <w:pPr>
              <w:spacing w:before="120" w:after="120" w:line="360" w:lineRule="auto"/>
              <w:jc w:val="center"/>
              <w:rPr>
                <w:rFonts w:eastAsia="SimSun"/>
                <w:sz w:val="26"/>
                <w:szCs w:val="26"/>
              </w:rPr>
            </w:pPr>
          </w:p>
          <w:p w14:paraId="43E36CFD" w14:textId="77777777" w:rsidR="00340E16" w:rsidRPr="0060627C" w:rsidRDefault="00340E16" w:rsidP="00E575E4">
            <w:pPr>
              <w:spacing w:before="120" w:after="120" w:line="360" w:lineRule="auto"/>
              <w:rPr>
                <w:rFonts w:eastAsia="SimSun"/>
                <w:sz w:val="26"/>
                <w:szCs w:val="26"/>
              </w:rPr>
            </w:pPr>
          </w:p>
        </w:tc>
      </w:tr>
      <w:tr w:rsidR="0060627C" w:rsidRPr="0060627C" w14:paraId="1F87F190" w14:textId="77777777" w:rsidTr="00E575E4">
        <w:trPr>
          <w:trHeight w:val="1639"/>
        </w:trPr>
        <w:tc>
          <w:tcPr>
            <w:tcW w:w="567" w:type="dxa"/>
            <w:shd w:val="clear" w:color="auto" w:fill="FFFFFF"/>
          </w:tcPr>
          <w:p w14:paraId="4E4B3540"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lastRenderedPageBreak/>
              <w:t>15</w:t>
            </w:r>
          </w:p>
        </w:tc>
        <w:tc>
          <w:tcPr>
            <w:tcW w:w="4820" w:type="dxa"/>
            <w:shd w:val="clear" w:color="auto" w:fill="FFFFFF"/>
            <w:vAlign w:val="bottom"/>
          </w:tcPr>
          <w:p w14:paraId="3646A640" w14:textId="77777777" w:rsidR="00340E16" w:rsidRPr="0060627C" w:rsidRDefault="00340E16" w:rsidP="00E575E4">
            <w:pPr>
              <w:spacing w:before="40" w:after="40" w:line="360" w:lineRule="auto"/>
              <w:jc w:val="both"/>
              <w:rPr>
                <w:b/>
                <w:sz w:val="26"/>
                <w:szCs w:val="26"/>
                <w:lang w:val="de-DE"/>
              </w:rPr>
            </w:pPr>
            <w:r w:rsidRPr="0060627C">
              <w:rPr>
                <w:b/>
                <w:sz w:val="26"/>
                <w:szCs w:val="26"/>
                <w:lang w:val="de-DE"/>
              </w:rPr>
              <w:t>UNIT 3: MECHANISMS</w:t>
            </w:r>
          </w:p>
          <w:p w14:paraId="4F64C276" w14:textId="77777777" w:rsidR="00340E16" w:rsidRPr="0060627C" w:rsidRDefault="00340E16" w:rsidP="00670B77">
            <w:pPr>
              <w:pStyle w:val="ListParagraph"/>
              <w:numPr>
                <w:ilvl w:val="0"/>
                <w:numId w:val="291"/>
              </w:numPr>
              <w:spacing w:before="40" w:after="40" w:line="360" w:lineRule="auto"/>
              <w:jc w:val="both"/>
              <w:rPr>
                <w:sz w:val="26"/>
                <w:szCs w:val="26"/>
                <w:lang w:val="de-DE"/>
              </w:rPr>
            </w:pPr>
            <w:r w:rsidRPr="0060627C">
              <w:rPr>
                <w:sz w:val="26"/>
                <w:szCs w:val="26"/>
                <w:lang w:val="de-DE"/>
              </w:rPr>
              <w:t>Turning-in</w:t>
            </w:r>
          </w:p>
          <w:p w14:paraId="67850135" w14:textId="77777777" w:rsidR="00340E16" w:rsidRPr="0060627C" w:rsidRDefault="00340E16" w:rsidP="00670B77">
            <w:pPr>
              <w:pStyle w:val="ListParagraph"/>
              <w:numPr>
                <w:ilvl w:val="0"/>
                <w:numId w:val="291"/>
              </w:numPr>
              <w:spacing w:before="40" w:after="40" w:line="360" w:lineRule="auto"/>
              <w:jc w:val="both"/>
              <w:rPr>
                <w:sz w:val="26"/>
                <w:szCs w:val="26"/>
                <w:lang w:val="de-DE"/>
              </w:rPr>
            </w:pPr>
            <w:r w:rsidRPr="0060627C">
              <w:rPr>
                <w:sz w:val="26"/>
                <w:szCs w:val="26"/>
                <w:lang w:val="de-DE"/>
              </w:rPr>
              <w:t>Reading Scanning a text</w:t>
            </w:r>
          </w:p>
          <w:p w14:paraId="748C2E02" w14:textId="77777777" w:rsidR="00340E16" w:rsidRPr="0060627C" w:rsidRDefault="00340E16" w:rsidP="00670B77">
            <w:pPr>
              <w:pStyle w:val="ListParagraph"/>
              <w:numPr>
                <w:ilvl w:val="0"/>
                <w:numId w:val="291"/>
              </w:numPr>
              <w:spacing w:before="40" w:after="40" w:line="360" w:lineRule="auto"/>
              <w:jc w:val="both"/>
              <w:rPr>
                <w:sz w:val="26"/>
                <w:szCs w:val="26"/>
              </w:rPr>
            </w:pPr>
            <w:r w:rsidRPr="0060627C">
              <w:rPr>
                <w:sz w:val="26"/>
                <w:szCs w:val="26"/>
              </w:rPr>
              <w:t>Writing Ways of linking ideas, 1</w:t>
            </w:r>
          </w:p>
          <w:p w14:paraId="40CE082D" w14:textId="77777777" w:rsidR="00340E16" w:rsidRPr="0060627C" w:rsidRDefault="00340E16" w:rsidP="00670B77">
            <w:pPr>
              <w:pStyle w:val="ListParagraph"/>
              <w:numPr>
                <w:ilvl w:val="0"/>
                <w:numId w:val="291"/>
              </w:numPr>
              <w:spacing w:before="40" w:after="40" w:line="360" w:lineRule="auto"/>
              <w:jc w:val="both"/>
              <w:rPr>
                <w:sz w:val="26"/>
                <w:szCs w:val="26"/>
              </w:rPr>
            </w:pPr>
            <w:r w:rsidRPr="0060627C">
              <w:rPr>
                <w:sz w:val="26"/>
                <w:szCs w:val="26"/>
              </w:rPr>
              <w:t>Language study Dealing with technical terms</w:t>
            </w:r>
          </w:p>
          <w:p w14:paraId="3B1C6D28" w14:textId="77777777" w:rsidR="00340E16" w:rsidRPr="0060627C" w:rsidRDefault="00340E16" w:rsidP="00670B77">
            <w:pPr>
              <w:pStyle w:val="ListParagraph"/>
              <w:numPr>
                <w:ilvl w:val="0"/>
                <w:numId w:val="291"/>
              </w:numPr>
              <w:spacing w:before="40" w:after="40" w:line="360" w:lineRule="auto"/>
              <w:jc w:val="both"/>
              <w:rPr>
                <w:sz w:val="26"/>
                <w:szCs w:val="26"/>
                <w:lang w:val="de-DE"/>
              </w:rPr>
            </w:pPr>
            <w:r w:rsidRPr="0060627C">
              <w:rPr>
                <w:sz w:val="26"/>
                <w:szCs w:val="26"/>
                <w:lang w:val="de-DE"/>
              </w:rPr>
              <w:t>Speaking practice</w:t>
            </w:r>
          </w:p>
          <w:p w14:paraId="4C9463F5" w14:textId="77777777" w:rsidR="00340E16" w:rsidRPr="0060627C" w:rsidRDefault="00340E16" w:rsidP="00E575E4">
            <w:pPr>
              <w:spacing w:line="360" w:lineRule="auto"/>
              <w:jc w:val="both"/>
              <w:rPr>
                <w:b/>
                <w:sz w:val="26"/>
                <w:szCs w:val="26"/>
              </w:rPr>
            </w:pPr>
          </w:p>
        </w:tc>
        <w:tc>
          <w:tcPr>
            <w:tcW w:w="709" w:type="dxa"/>
            <w:shd w:val="clear" w:color="auto" w:fill="FFFFFF"/>
            <w:vAlign w:val="center"/>
          </w:tcPr>
          <w:p w14:paraId="73CB9254" w14:textId="77777777" w:rsidR="00340E16" w:rsidRPr="0060627C" w:rsidRDefault="00340E16" w:rsidP="00E575E4">
            <w:pPr>
              <w:spacing w:line="360" w:lineRule="auto"/>
              <w:jc w:val="center"/>
              <w:rPr>
                <w:sz w:val="26"/>
                <w:szCs w:val="26"/>
              </w:rPr>
            </w:pPr>
            <w:r w:rsidRPr="0060627C">
              <w:rPr>
                <w:sz w:val="26"/>
                <w:szCs w:val="26"/>
              </w:rPr>
              <w:t>5</w:t>
            </w:r>
          </w:p>
          <w:p w14:paraId="63B9A908" w14:textId="77777777" w:rsidR="00340E16" w:rsidRPr="0060627C" w:rsidRDefault="00340E16" w:rsidP="00E575E4">
            <w:pPr>
              <w:spacing w:line="360" w:lineRule="auto"/>
              <w:jc w:val="center"/>
              <w:rPr>
                <w:sz w:val="26"/>
                <w:szCs w:val="26"/>
              </w:rPr>
            </w:pPr>
          </w:p>
          <w:p w14:paraId="6496964F" w14:textId="77777777" w:rsidR="00340E16" w:rsidRPr="0060627C" w:rsidRDefault="00340E16" w:rsidP="00E575E4">
            <w:pPr>
              <w:spacing w:line="360" w:lineRule="auto"/>
              <w:jc w:val="center"/>
              <w:rPr>
                <w:sz w:val="26"/>
                <w:szCs w:val="26"/>
              </w:rPr>
            </w:pPr>
          </w:p>
          <w:p w14:paraId="00113EF4" w14:textId="77777777" w:rsidR="00340E16" w:rsidRPr="0060627C" w:rsidRDefault="00340E16" w:rsidP="00E575E4">
            <w:pPr>
              <w:spacing w:line="360" w:lineRule="auto"/>
              <w:jc w:val="center"/>
              <w:rPr>
                <w:sz w:val="26"/>
                <w:szCs w:val="26"/>
              </w:rPr>
            </w:pPr>
          </w:p>
          <w:p w14:paraId="30A8B97C" w14:textId="77777777" w:rsidR="00340E16" w:rsidRPr="0060627C" w:rsidRDefault="00340E16" w:rsidP="00E575E4">
            <w:pPr>
              <w:spacing w:line="360" w:lineRule="auto"/>
              <w:jc w:val="center"/>
              <w:rPr>
                <w:sz w:val="26"/>
                <w:szCs w:val="26"/>
              </w:rPr>
            </w:pPr>
          </w:p>
          <w:p w14:paraId="53E08F48" w14:textId="77777777" w:rsidR="00340E16" w:rsidRPr="0060627C" w:rsidRDefault="00340E16" w:rsidP="00E575E4">
            <w:pPr>
              <w:spacing w:line="360" w:lineRule="auto"/>
              <w:jc w:val="center"/>
              <w:rPr>
                <w:sz w:val="26"/>
                <w:szCs w:val="26"/>
              </w:rPr>
            </w:pPr>
          </w:p>
          <w:p w14:paraId="68E59E56" w14:textId="77777777" w:rsidR="00340E16" w:rsidRPr="0060627C" w:rsidRDefault="00340E16" w:rsidP="00E575E4">
            <w:pPr>
              <w:spacing w:line="360" w:lineRule="auto"/>
              <w:jc w:val="center"/>
              <w:rPr>
                <w:sz w:val="26"/>
                <w:szCs w:val="26"/>
              </w:rPr>
            </w:pPr>
          </w:p>
        </w:tc>
        <w:tc>
          <w:tcPr>
            <w:tcW w:w="850" w:type="dxa"/>
            <w:shd w:val="clear" w:color="auto" w:fill="FFFFFF"/>
            <w:vAlign w:val="center"/>
          </w:tcPr>
          <w:p w14:paraId="4BF839A2" w14:textId="77777777" w:rsidR="00340E16" w:rsidRPr="0060627C" w:rsidRDefault="00340E16" w:rsidP="00E575E4">
            <w:pPr>
              <w:spacing w:line="360" w:lineRule="auto"/>
              <w:ind w:left="260"/>
              <w:jc w:val="center"/>
              <w:rPr>
                <w:sz w:val="26"/>
                <w:szCs w:val="26"/>
              </w:rPr>
            </w:pPr>
            <w:r w:rsidRPr="0060627C">
              <w:rPr>
                <w:sz w:val="26"/>
                <w:szCs w:val="26"/>
              </w:rPr>
              <w:t>3</w:t>
            </w:r>
          </w:p>
          <w:p w14:paraId="0CC7E761" w14:textId="77777777" w:rsidR="00340E16" w:rsidRPr="0060627C" w:rsidRDefault="00340E16" w:rsidP="00E575E4">
            <w:pPr>
              <w:spacing w:line="360" w:lineRule="auto"/>
              <w:ind w:left="260"/>
              <w:jc w:val="center"/>
              <w:rPr>
                <w:sz w:val="26"/>
                <w:szCs w:val="26"/>
              </w:rPr>
            </w:pPr>
          </w:p>
          <w:p w14:paraId="6C041A73" w14:textId="77777777" w:rsidR="00340E16" w:rsidRPr="0060627C" w:rsidRDefault="00340E16" w:rsidP="00E575E4">
            <w:pPr>
              <w:spacing w:line="360" w:lineRule="auto"/>
              <w:ind w:left="260"/>
              <w:jc w:val="center"/>
              <w:rPr>
                <w:sz w:val="26"/>
                <w:szCs w:val="26"/>
              </w:rPr>
            </w:pPr>
          </w:p>
          <w:p w14:paraId="7477A00A" w14:textId="77777777" w:rsidR="00340E16" w:rsidRPr="0060627C" w:rsidRDefault="00340E16" w:rsidP="00E575E4">
            <w:pPr>
              <w:spacing w:line="360" w:lineRule="auto"/>
              <w:ind w:left="260"/>
              <w:jc w:val="center"/>
              <w:rPr>
                <w:sz w:val="26"/>
                <w:szCs w:val="26"/>
              </w:rPr>
            </w:pPr>
            <w:r w:rsidRPr="0060627C">
              <w:rPr>
                <w:sz w:val="26"/>
                <w:szCs w:val="26"/>
              </w:rPr>
              <w:t>1</w:t>
            </w:r>
          </w:p>
          <w:p w14:paraId="2C439FFD" w14:textId="77777777" w:rsidR="00340E16" w:rsidRPr="0060627C" w:rsidRDefault="00340E16" w:rsidP="00E575E4">
            <w:pPr>
              <w:spacing w:line="360" w:lineRule="auto"/>
              <w:ind w:left="260"/>
              <w:jc w:val="center"/>
              <w:rPr>
                <w:sz w:val="26"/>
                <w:szCs w:val="26"/>
              </w:rPr>
            </w:pPr>
            <w:r w:rsidRPr="0060627C">
              <w:rPr>
                <w:sz w:val="26"/>
                <w:szCs w:val="26"/>
              </w:rPr>
              <w:t>2</w:t>
            </w:r>
          </w:p>
          <w:p w14:paraId="395D663B" w14:textId="77777777" w:rsidR="00340E16" w:rsidRPr="0060627C" w:rsidRDefault="00340E16" w:rsidP="00E575E4">
            <w:pPr>
              <w:spacing w:line="360" w:lineRule="auto"/>
              <w:ind w:left="260"/>
              <w:jc w:val="center"/>
              <w:rPr>
                <w:sz w:val="26"/>
                <w:szCs w:val="26"/>
              </w:rPr>
            </w:pPr>
          </w:p>
          <w:p w14:paraId="4F27BD8C" w14:textId="77777777" w:rsidR="00340E16" w:rsidRPr="0060627C" w:rsidRDefault="00340E16" w:rsidP="00E575E4">
            <w:pPr>
              <w:spacing w:line="360" w:lineRule="auto"/>
              <w:ind w:left="260"/>
              <w:jc w:val="center"/>
              <w:rPr>
                <w:sz w:val="26"/>
                <w:szCs w:val="26"/>
              </w:rPr>
            </w:pPr>
          </w:p>
        </w:tc>
        <w:tc>
          <w:tcPr>
            <w:tcW w:w="1496" w:type="dxa"/>
            <w:shd w:val="clear" w:color="auto" w:fill="FFFFFF"/>
            <w:vAlign w:val="center"/>
          </w:tcPr>
          <w:p w14:paraId="429F9514" w14:textId="77777777" w:rsidR="00340E16" w:rsidRPr="0060627C" w:rsidRDefault="00340E16" w:rsidP="00E575E4">
            <w:pPr>
              <w:spacing w:line="360" w:lineRule="auto"/>
              <w:jc w:val="center"/>
              <w:rPr>
                <w:sz w:val="26"/>
                <w:szCs w:val="26"/>
              </w:rPr>
            </w:pPr>
          </w:p>
          <w:p w14:paraId="7F26E559" w14:textId="77777777" w:rsidR="00340E16" w:rsidRPr="0060627C" w:rsidRDefault="00340E16" w:rsidP="00E575E4">
            <w:pPr>
              <w:spacing w:line="360" w:lineRule="auto"/>
              <w:jc w:val="center"/>
              <w:rPr>
                <w:sz w:val="26"/>
                <w:szCs w:val="26"/>
              </w:rPr>
            </w:pPr>
          </w:p>
          <w:p w14:paraId="1239734F" w14:textId="77777777" w:rsidR="00340E16" w:rsidRPr="0060627C" w:rsidRDefault="00340E16" w:rsidP="00E575E4">
            <w:pPr>
              <w:spacing w:line="360" w:lineRule="auto"/>
              <w:jc w:val="center"/>
              <w:rPr>
                <w:sz w:val="26"/>
                <w:szCs w:val="26"/>
              </w:rPr>
            </w:pPr>
          </w:p>
          <w:p w14:paraId="4109476F" w14:textId="77777777" w:rsidR="00340E16" w:rsidRPr="0060627C" w:rsidRDefault="00340E16" w:rsidP="00E575E4">
            <w:pPr>
              <w:spacing w:line="360" w:lineRule="auto"/>
              <w:jc w:val="center"/>
              <w:rPr>
                <w:sz w:val="26"/>
                <w:szCs w:val="26"/>
              </w:rPr>
            </w:pPr>
          </w:p>
          <w:p w14:paraId="1C064DD6" w14:textId="77777777" w:rsidR="00340E16" w:rsidRPr="0060627C" w:rsidRDefault="00340E16" w:rsidP="00E575E4">
            <w:pPr>
              <w:spacing w:line="360" w:lineRule="auto"/>
              <w:jc w:val="center"/>
              <w:rPr>
                <w:sz w:val="26"/>
                <w:szCs w:val="26"/>
              </w:rPr>
            </w:pPr>
          </w:p>
          <w:p w14:paraId="38E4BC6C" w14:textId="77777777" w:rsidR="00340E16" w:rsidRPr="0060627C" w:rsidRDefault="00340E16" w:rsidP="00E575E4">
            <w:pPr>
              <w:spacing w:line="360" w:lineRule="auto"/>
              <w:jc w:val="center"/>
              <w:rPr>
                <w:sz w:val="26"/>
                <w:szCs w:val="26"/>
              </w:rPr>
            </w:pPr>
            <w:r w:rsidRPr="0060627C">
              <w:rPr>
                <w:sz w:val="26"/>
                <w:szCs w:val="26"/>
              </w:rPr>
              <w:t>2</w:t>
            </w:r>
          </w:p>
        </w:tc>
        <w:tc>
          <w:tcPr>
            <w:tcW w:w="850" w:type="dxa"/>
            <w:shd w:val="clear" w:color="auto" w:fill="FFFFFF"/>
            <w:vAlign w:val="center"/>
          </w:tcPr>
          <w:p w14:paraId="3A1D3F1F" w14:textId="77777777" w:rsidR="00340E16" w:rsidRPr="0060627C" w:rsidRDefault="00340E16" w:rsidP="00E575E4">
            <w:pPr>
              <w:spacing w:before="120" w:after="120" w:line="360" w:lineRule="auto"/>
              <w:jc w:val="center"/>
              <w:rPr>
                <w:rFonts w:eastAsia="SimSun"/>
                <w:sz w:val="26"/>
                <w:szCs w:val="26"/>
              </w:rPr>
            </w:pPr>
          </w:p>
          <w:p w14:paraId="0F0B5178" w14:textId="77777777" w:rsidR="00340E16" w:rsidRPr="0060627C" w:rsidRDefault="00340E16" w:rsidP="00E575E4">
            <w:pPr>
              <w:spacing w:line="360" w:lineRule="auto"/>
              <w:jc w:val="center"/>
              <w:rPr>
                <w:rFonts w:eastAsia="SimSun"/>
                <w:sz w:val="26"/>
                <w:szCs w:val="26"/>
              </w:rPr>
            </w:pPr>
          </w:p>
          <w:p w14:paraId="40412DD4" w14:textId="77777777" w:rsidR="00340E16" w:rsidRPr="0060627C" w:rsidRDefault="00340E16" w:rsidP="00E575E4">
            <w:pPr>
              <w:spacing w:line="360" w:lineRule="auto"/>
              <w:jc w:val="center"/>
              <w:rPr>
                <w:rFonts w:eastAsia="SimSun"/>
                <w:sz w:val="26"/>
                <w:szCs w:val="26"/>
              </w:rPr>
            </w:pPr>
          </w:p>
        </w:tc>
      </w:tr>
      <w:tr w:rsidR="0060627C" w:rsidRPr="0060627C" w14:paraId="2FA6B2C2" w14:textId="77777777" w:rsidTr="00E575E4">
        <w:trPr>
          <w:trHeight w:val="1115"/>
        </w:trPr>
        <w:tc>
          <w:tcPr>
            <w:tcW w:w="567" w:type="dxa"/>
            <w:shd w:val="clear" w:color="auto" w:fill="FFFFFF"/>
          </w:tcPr>
          <w:p w14:paraId="3D4AE918"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16</w:t>
            </w:r>
          </w:p>
        </w:tc>
        <w:tc>
          <w:tcPr>
            <w:tcW w:w="4820" w:type="dxa"/>
            <w:shd w:val="clear" w:color="auto" w:fill="FFFFFF"/>
            <w:vAlign w:val="bottom"/>
          </w:tcPr>
          <w:p w14:paraId="7DDD1801" w14:textId="77777777" w:rsidR="00340E16" w:rsidRPr="0060627C" w:rsidRDefault="00340E16" w:rsidP="00E575E4">
            <w:pPr>
              <w:spacing w:line="360" w:lineRule="auto"/>
              <w:jc w:val="both"/>
              <w:rPr>
                <w:b/>
                <w:bCs/>
                <w:w w:val="101"/>
                <w:sz w:val="26"/>
                <w:szCs w:val="26"/>
              </w:rPr>
            </w:pPr>
            <w:r w:rsidRPr="0060627C">
              <w:rPr>
                <w:b/>
                <w:bCs/>
                <w:w w:val="101"/>
                <w:sz w:val="26"/>
                <w:szCs w:val="26"/>
              </w:rPr>
              <w:t>UNIT 4: FORCES IN ENGINEERING</w:t>
            </w:r>
          </w:p>
          <w:p w14:paraId="25EED9D9" w14:textId="77777777" w:rsidR="00340E16" w:rsidRPr="0060627C" w:rsidRDefault="00340E16" w:rsidP="00670B77">
            <w:pPr>
              <w:pStyle w:val="ListParagraph"/>
              <w:numPr>
                <w:ilvl w:val="0"/>
                <w:numId w:val="292"/>
              </w:numPr>
              <w:spacing w:after="0" w:line="360" w:lineRule="auto"/>
              <w:jc w:val="both"/>
              <w:rPr>
                <w:bCs/>
                <w:w w:val="101"/>
                <w:sz w:val="26"/>
                <w:szCs w:val="26"/>
              </w:rPr>
            </w:pPr>
            <w:r w:rsidRPr="0060627C">
              <w:rPr>
                <w:bCs/>
                <w:w w:val="101"/>
                <w:sz w:val="26"/>
                <w:szCs w:val="26"/>
              </w:rPr>
              <w:t>Turning-in</w:t>
            </w:r>
          </w:p>
          <w:p w14:paraId="57281A7E" w14:textId="77777777" w:rsidR="00340E16" w:rsidRPr="0060627C" w:rsidRDefault="00340E16" w:rsidP="00670B77">
            <w:pPr>
              <w:pStyle w:val="ListParagraph"/>
              <w:numPr>
                <w:ilvl w:val="0"/>
                <w:numId w:val="292"/>
              </w:numPr>
              <w:spacing w:after="0" w:line="360" w:lineRule="auto"/>
              <w:jc w:val="both"/>
              <w:rPr>
                <w:bCs/>
                <w:w w:val="101"/>
                <w:sz w:val="26"/>
                <w:szCs w:val="26"/>
              </w:rPr>
            </w:pPr>
            <w:r w:rsidRPr="0060627C">
              <w:rPr>
                <w:bCs/>
                <w:w w:val="101"/>
                <w:sz w:val="26"/>
                <w:szCs w:val="26"/>
              </w:rPr>
              <w:t>Reading 1: Predicting</w:t>
            </w:r>
          </w:p>
          <w:p w14:paraId="388D4A9C" w14:textId="77777777" w:rsidR="00340E16" w:rsidRPr="0060627C" w:rsidRDefault="00340E16" w:rsidP="00670B77">
            <w:pPr>
              <w:pStyle w:val="ListParagraph"/>
              <w:numPr>
                <w:ilvl w:val="0"/>
                <w:numId w:val="292"/>
              </w:numPr>
              <w:spacing w:after="0" w:line="360" w:lineRule="auto"/>
              <w:jc w:val="both"/>
              <w:rPr>
                <w:bCs/>
                <w:w w:val="101"/>
                <w:sz w:val="26"/>
                <w:szCs w:val="26"/>
              </w:rPr>
            </w:pPr>
            <w:r w:rsidRPr="0060627C">
              <w:rPr>
                <w:bCs/>
                <w:w w:val="101"/>
                <w:sz w:val="26"/>
                <w:szCs w:val="26"/>
              </w:rPr>
              <w:t>Reading 2: grammar links in texts</w:t>
            </w:r>
          </w:p>
          <w:p w14:paraId="1F741FA9" w14:textId="77777777" w:rsidR="00340E16" w:rsidRPr="0060627C" w:rsidRDefault="00340E16" w:rsidP="00670B77">
            <w:pPr>
              <w:pStyle w:val="ListParagraph"/>
              <w:numPr>
                <w:ilvl w:val="0"/>
                <w:numId w:val="292"/>
              </w:numPr>
              <w:spacing w:after="0" w:line="360" w:lineRule="auto"/>
              <w:jc w:val="both"/>
              <w:rPr>
                <w:b/>
                <w:bCs/>
                <w:w w:val="101"/>
                <w:sz w:val="26"/>
                <w:szCs w:val="26"/>
              </w:rPr>
            </w:pPr>
            <w:r w:rsidRPr="0060627C">
              <w:rPr>
                <w:bCs/>
                <w:w w:val="101"/>
                <w:sz w:val="26"/>
                <w:szCs w:val="26"/>
              </w:rPr>
              <w:t>Language study: the present passive Listening listening to lectures</w:t>
            </w:r>
          </w:p>
        </w:tc>
        <w:tc>
          <w:tcPr>
            <w:tcW w:w="709" w:type="dxa"/>
            <w:shd w:val="clear" w:color="auto" w:fill="FFFFFF"/>
            <w:vAlign w:val="center"/>
          </w:tcPr>
          <w:p w14:paraId="44EF59D4" w14:textId="77777777" w:rsidR="00340E16" w:rsidRPr="0060627C" w:rsidRDefault="00340E16" w:rsidP="00E575E4">
            <w:pPr>
              <w:spacing w:line="360" w:lineRule="auto"/>
              <w:jc w:val="center"/>
              <w:rPr>
                <w:sz w:val="26"/>
                <w:szCs w:val="26"/>
              </w:rPr>
            </w:pPr>
            <w:r w:rsidRPr="0060627C">
              <w:rPr>
                <w:sz w:val="26"/>
                <w:szCs w:val="26"/>
              </w:rPr>
              <w:t>5</w:t>
            </w:r>
          </w:p>
          <w:p w14:paraId="2D560623" w14:textId="77777777" w:rsidR="00340E16" w:rsidRPr="0060627C" w:rsidRDefault="00340E16" w:rsidP="00E575E4">
            <w:pPr>
              <w:spacing w:line="360" w:lineRule="auto"/>
              <w:jc w:val="center"/>
              <w:rPr>
                <w:sz w:val="26"/>
                <w:szCs w:val="26"/>
              </w:rPr>
            </w:pPr>
          </w:p>
          <w:p w14:paraId="58364AAC" w14:textId="77777777" w:rsidR="00340E16" w:rsidRPr="0060627C" w:rsidRDefault="00340E16" w:rsidP="00E575E4">
            <w:pPr>
              <w:spacing w:line="360" w:lineRule="auto"/>
              <w:jc w:val="center"/>
              <w:rPr>
                <w:sz w:val="26"/>
                <w:szCs w:val="26"/>
              </w:rPr>
            </w:pPr>
          </w:p>
        </w:tc>
        <w:tc>
          <w:tcPr>
            <w:tcW w:w="850" w:type="dxa"/>
            <w:shd w:val="clear" w:color="auto" w:fill="FFFFFF"/>
            <w:vAlign w:val="center"/>
          </w:tcPr>
          <w:p w14:paraId="35DBA025" w14:textId="77777777" w:rsidR="00340E16" w:rsidRPr="0060627C" w:rsidRDefault="00340E16" w:rsidP="00E575E4">
            <w:pPr>
              <w:spacing w:line="360" w:lineRule="auto"/>
              <w:ind w:left="260"/>
              <w:jc w:val="center"/>
              <w:rPr>
                <w:sz w:val="26"/>
                <w:szCs w:val="26"/>
              </w:rPr>
            </w:pPr>
            <w:r w:rsidRPr="0060627C">
              <w:rPr>
                <w:sz w:val="26"/>
                <w:szCs w:val="26"/>
              </w:rPr>
              <w:t>2</w:t>
            </w:r>
          </w:p>
          <w:p w14:paraId="459B885A" w14:textId="77777777" w:rsidR="00340E16" w:rsidRPr="0060627C" w:rsidRDefault="00340E16" w:rsidP="00E575E4">
            <w:pPr>
              <w:spacing w:line="360" w:lineRule="auto"/>
              <w:ind w:left="260"/>
              <w:jc w:val="center"/>
              <w:rPr>
                <w:sz w:val="26"/>
                <w:szCs w:val="26"/>
              </w:rPr>
            </w:pPr>
          </w:p>
          <w:p w14:paraId="7ACAC786" w14:textId="77777777" w:rsidR="00340E16" w:rsidRPr="0060627C" w:rsidRDefault="00340E16" w:rsidP="00E575E4">
            <w:pPr>
              <w:spacing w:line="360" w:lineRule="auto"/>
              <w:jc w:val="center"/>
              <w:rPr>
                <w:sz w:val="26"/>
                <w:szCs w:val="26"/>
              </w:rPr>
            </w:pPr>
            <w:r w:rsidRPr="0060627C">
              <w:rPr>
                <w:sz w:val="26"/>
                <w:szCs w:val="26"/>
              </w:rPr>
              <w:t>2</w:t>
            </w:r>
          </w:p>
        </w:tc>
        <w:tc>
          <w:tcPr>
            <w:tcW w:w="1496" w:type="dxa"/>
            <w:shd w:val="clear" w:color="auto" w:fill="FFFFFF"/>
            <w:vAlign w:val="center"/>
          </w:tcPr>
          <w:p w14:paraId="50554FEC" w14:textId="77777777" w:rsidR="00340E16" w:rsidRPr="0060627C" w:rsidRDefault="00340E16" w:rsidP="00E575E4">
            <w:pPr>
              <w:spacing w:line="360" w:lineRule="auto"/>
              <w:jc w:val="center"/>
              <w:rPr>
                <w:sz w:val="26"/>
                <w:szCs w:val="26"/>
              </w:rPr>
            </w:pPr>
            <w:r w:rsidRPr="0060627C">
              <w:rPr>
                <w:sz w:val="26"/>
                <w:szCs w:val="26"/>
              </w:rPr>
              <w:t>2</w:t>
            </w:r>
          </w:p>
          <w:p w14:paraId="73E7EE78" w14:textId="77777777" w:rsidR="00340E16" w:rsidRPr="0060627C" w:rsidRDefault="00340E16" w:rsidP="00E575E4">
            <w:pPr>
              <w:spacing w:line="360" w:lineRule="auto"/>
              <w:jc w:val="center"/>
              <w:rPr>
                <w:sz w:val="26"/>
                <w:szCs w:val="26"/>
              </w:rPr>
            </w:pPr>
          </w:p>
          <w:p w14:paraId="23B4545A" w14:textId="77777777" w:rsidR="00340E16" w:rsidRPr="0060627C" w:rsidRDefault="00340E16" w:rsidP="00E575E4">
            <w:pPr>
              <w:spacing w:line="360" w:lineRule="auto"/>
              <w:jc w:val="center"/>
              <w:rPr>
                <w:sz w:val="26"/>
                <w:szCs w:val="26"/>
              </w:rPr>
            </w:pPr>
            <w:r w:rsidRPr="0060627C">
              <w:rPr>
                <w:sz w:val="26"/>
                <w:szCs w:val="26"/>
              </w:rPr>
              <w:t>2</w:t>
            </w:r>
          </w:p>
        </w:tc>
        <w:tc>
          <w:tcPr>
            <w:tcW w:w="850" w:type="dxa"/>
            <w:shd w:val="clear" w:color="auto" w:fill="FFFFFF"/>
            <w:vAlign w:val="center"/>
          </w:tcPr>
          <w:p w14:paraId="5814C3C1" w14:textId="77777777" w:rsidR="00340E16" w:rsidRPr="0060627C" w:rsidRDefault="00340E16" w:rsidP="00E575E4">
            <w:pPr>
              <w:spacing w:before="120" w:after="120" w:line="360" w:lineRule="auto"/>
              <w:jc w:val="center"/>
              <w:rPr>
                <w:rFonts w:eastAsia="SimSun"/>
                <w:sz w:val="26"/>
                <w:szCs w:val="26"/>
              </w:rPr>
            </w:pPr>
            <w:r w:rsidRPr="0060627C">
              <w:rPr>
                <w:rFonts w:eastAsia="SimSun"/>
                <w:sz w:val="26"/>
                <w:szCs w:val="26"/>
              </w:rPr>
              <w:t>1</w:t>
            </w:r>
          </w:p>
        </w:tc>
      </w:tr>
      <w:tr w:rsidR="0060627C" w:rsidRPr="0060627C" w14:paraId="04247EE2" w14:textId="77777777" w:rsidTr="00E575E4">
        <w:trPr>
          <w:trHeight w:val="1232"/>
        </w:trPr>
        <w:tc>
          <w:tcPr>
            <w:tcW w:w="567" w:type="dxa"/>
            <w:shd w:val="clear" w:color="auto" w:fill="FFFFFF"/>
          </w:tcPr>
          <w:p w14:paraId="292488AE"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17</w:t>
            </w:r>
          </w:p>
        </w:tc>
        <w:tc>
          <w:tcPr>
            <w:tcW w:w="4820" w:type="dxa"/>
            <w:shd w:val="clear" w:color="auto" w:fill="FFFFFF"/>
            <w:vAlign w:val="bottom"/>
          </w:tcPr>
          <w:p w14:paraId="799C4AA2" w14:textId="77777777" w:rsidR="00340E16" w:rsidRPr="0060627C" w:rsidRDefault="00340E16" w:rsidP="00E575E4">
            <w:pPr>
              <w:spacing w:line="360" w:lineRule="auto"/>
              <w:jc w:val="both"/>
              <w:rPr>
                <w:b/>
                <w:bCs/>
                <w:sz w:val="26"/>
                <w:szCs w:val="26"/>
              </w:rPr>
            </w:pPr>
            <w:r w:rsidRPr="0060627C">
              <w:rPr>
                <w:b/>
                <w:bCs/>
                <w:sz w:val="26"/>
                <w:szCs w:val="26"/>
              </w:rPr>
              <w:t>UNIT 5: SAFETY AT WORK</w:t>
            </w:r>
          </w:p>
          <w:p w14:paraId="7BE8175E" w14:textId="77777777" w:rsidR="00340E16" w:rsidRPr="0060627C" w:rsidRDefault="00340E16" w:rsidP="00670B77">
            <w:pPr>
              <w:pStyle w:val="ListParagraph"/>
              <w:numPr>
                <w:ilvl w:val="0"/>
                <w:numId w:val="293"/>
              </w:numPr>
              <w:spacing w:after="0" w:line="360" w:lineRule="auto"/>
              <w:jc w:val="both"/>
              <w:rPr>
                <w:bCs/>
                <w:sz w:val="26"/>
                <w:szCs w:val="26"/>
              </w:rPr>
            </w:pPr>
            <w:r w:rsidRPr="0060627C">
              <w:rPr>
                <w:bCs/>
                <w:sz w:val="26"/>
                <w:szCs w:val="26"/>
              </w:rPr>
              <w:t>Turning-in</w:t>
            </w:r>
          </w:p>
          <w:p w14:paraId="11D56E5B" w14:textId="77777777" w:rsidR="00340E16" w:rsidRPr="0060627C" w:rsidRDefault="00340E16" w:rsidP="00670B77">
            <w:pPr>
              <w:pStyle w:val="ListParagraph"/>
              <w:numPr>
                <w:ilvl w:val="0"/>
                <w:numId w:val="293"/>
              </w:numPr>
              <w:spacing w:after="0" w:line="360" w:lineRule="auto"/>
              <w:jc w:val="both"/>
              <w:rPr>
                <w:bCs/>
                <w:sz w:val="26"/>
                <w:szCs w:val="26"/>
              </w:rPr>
            </w:pPr>
            <w:r w:rsidRPr="0060627C">
              <w:rPr>
                <w:bCs/>
                <w:sz w:val="26"/>
                <w:szCs w:val="26"/>
              </w:rPr>
              <w:t>Reading: Understanding the writer’s purpose</w:t>
            </w:r>
          </w:p>
          <w:p w14:paraId="43F7609D" w14:textId="77777777" w:rsidR="00340E16" w:rsidRPr="0060627C" w:rsidRDefault="00340E16" w:rsidP="00670B77">
            <w:pPr>
              <w:pStyle w:val="ListParagraph"/>
              <w:numPr>
                <w:ilvl w:val="0"/>
                <w:numId w:val="293"/>
              </w:numPr>
              <w:spacing w:after="0" w:line="360" w:lineRule="auto"/>
              <w:jc w:val="both"/>
              <w:rPr>
                <w:bCs/>
                <w:sz w:val="26"/>
                <w:szCs w:val="26"/>
              </w:rPr>
            </w:pPr>
            <w:r w:rsidRPr="0060627C">
              <w:rPr>
                <w:bCs/>
                <w:sz w:val="26"/>
                <w:szCs w:val="26"/>
              </w:rPr>
              <w:t>Language study: making safety rules</w:t>
            </w:r>
          </w:p>
          <w:p w14:paraId="044252C9" w14:textId="77777777" w:rsidR="00340E16" w:rsidRPr="0060627C" w:rsidRDefault="00340E16" w:rsidP="00670B77">
            <w:pPr>
              <w:pStyle w:val="ListParagraph"/>
              <w:numPr>
                <w:ilvl w:val="0"/>
                <w:numId w:val="293"/>
              </w:numPr>
              <w:spacing w:after="0" w:line="360" w:lineRule="auto"/>
              <w:jc w:val="both"/>
              <w:rPr>
                <w:b/>
                <w:sz w:val="26"/>
                <w:szCs w:val="26"/>
              </w:rPr>
            </w:pPr>
            <w:r w:rsidRPr="0060627C">
              <w:rPr>
                <w:bCs/>
                <w:sz w:val="26"/>
                <w:szCs w:val="26"/>
              </w:rPr>
              <w:t>Writing: Ways of linking ideas, 2</w:t>
            </w:r>
          </w:p>
        </w:tc>
        <w:tc>
          <w:tcPr>
            <w:tcW w:w="709" w:type="dxa"/>
            <w:shd w:val="clear" w:color="auto" w:fill="FFFFFF"/>
            <w:vAlign w:val="center"/>
          </w:tcPr>
          <w:p w14:paraId="7F6EA422" w14:textId="77777777" w:rsidR="00340E16" w:rsidRPr="0060627C" w:rsidRDefault="00340E16" w:rsidP="00E575E4">
            <w:pPr>
              <w:spacing w:line="360" w:lineRule="auto"/>
              <w:jc w:val="center"/>
              <w:rPr>
                <w:sz w:val="26"/>
                <w:szCs w:val="26"/>
              </w:rPr>
            </w:pPr>
            <w:r w:rsidRPr="0060627C">
              <w:rPr>
                <w:sz w:val="26"/>
                <w:szCs w:val="26"/>
              </w:rPr>
              <w:t>5</w:t>
            </w:r>
          </w:p>
          <w:p w14:paraId="529BB89E" w14:textId="77777777" w:rsidR="00340E16" w:rsidRPr="0060627C" w:rsidRDefault="00340E16" w:rsidP="00E575E4">
            <w:pPr>
              <w:spacing w:line="360" w:lineRule="auto"/>
              <w:jc w:val="center"/>
              <w:rPr>
                <w:sz w:val="26"/>
                <w:szCs w:val="26"/>
              </w:rPr>
            </w:pPr>
          </w:p>
          <w:p w14:paraId="3B066070" w14:textId="77777777" w:rsidR="00340E16" w:rsidRPr="0060627C" w:rsidRDefault="00340E16" w:rsidP="00E575E4">
            <w:pPr>
              <w:spacing w:line="360" w:lineRule="auto"/>
              <w:jc w:val="center"/>
              <w:rPr>
                <w:sz w:val="26"/>
                <w:szCs w:val="26"/>
              </w:rPr>
            </w:pPr>
          </w:p>
        </w:tc>
        <w:tc>
          <w:tcPr>
            <w:tcW w:w="850" w:type="dxa"/>
            <w:shd w:val="clear" w:color="auto" w:fill="FFFFFF"/>
            <w:vAlign w:val="center"/>
          </w:tcPr>
          <w:p w14:paraId="7EAE76C2" w14:textId="77777777" w:rsidR="00340E16" w:rsidRPr="0060627C" w:rsidRDefault="00340E16" w:rsidP="00E575E4">
            <w:pPr>
              <w:spacing w:line="360" w:lineRule="auto"/>
              <w:ind w:left="260"/>
              <w:jc w:val="center"/>
              <w:rPr>
                <w:sz w:val="26"/>
                <w:szCs w:val="26"/>
              </w:rPr>
            </w:pPr>
            <w:r w:rsidRPr="0060627C">
              <w:rPr>
                <w:sz w:val="26"/>
                <w:szCs w:val="26"/>
              </w:rPr>
              <w:t>2</w:t>
            </w:r>
          </w:p>
          <w:p w14:paraId="060EFB06" w14:textId="77777777" w:rsidR="00340E16" w:rsidRPr="0060627C" w:rsidRDefault="00340E16" w:rsidP="00E575E4">
            <w:pPr>
              <w:spacing w:line="360" w:lineRule="auto"/>
              <w:ind w:left="260"/>
              <w:jc w:val="center"/>
              <w:rPr>
                <w:sz w:val="26"/>
                <w:szCs w:val="26"/>
              </w:rPr>
            </w:pPr>
          </w:p>
          <w:p w14:paraId="07C0C31D" w14:textId="77777777" w:rsidR="00340E16" w:rsidRPr="0060627C" w:rsidRDefault="00340E16" w:rsidP="00E575E4">
            <w:pPr>
              <w:spacing w:line="360" w:lineRule="auto"/>
              <w:ind w:left="260"/>
              <w:jc w:val="center"/>
              <w:rPr>
                <w:sz w:val="26"/>
                <w:szCs w:val="26"/>
              </w:rPr>
            </w:pPr>
            <w:r w:rsidRPr="0060627C">
              <w:rPr>
                <w:sz w:val="26"/>
                <w:szCs w:val="26"/>
              </w:rPr>
              <w:t>2</w:t>
            </w:r>
          </w:p>
        </w:tc>
        <w:tc>
          <w:tcPr>
            <w:tcW w:w="1496" w:type="dxa"/>
            <w:shd w:val="clear" w:color="auto" w:fill="FFFFFF"/>
            <w:vAlign w:val="center"/>
          </w:tcPr>
          <w:p w14:paraId="0909F047" w14:textId="77777777" w:rsidR="00340E16" w:rsidRPr="0060627C" w:rsidRDefault="00340E16" w:rsidP="00E575E4">
            <w:pPr>
              <w:spacing w:line="360" w:lineRule="auto"/>
              <w:jc w:val="center"/>
              <w:rPr>
                <w:sz w:val="26"/>
                <w:szCs w:val="26"/>
              </w:rPr>
            </w:pPr>
            <w:r w:rsidRPr="0060627C">
              <w:rPr>
                <w:sz w:val="26"/>
                <w:szCs w:val="26"/>
              </w:rPr>
              <w:t>3</w:t>
            </w:r>
          </w:p>
          <w:p w14:paraId="5D5384DF" w14:textId="77777777" w:rsidR="00340E16" w:rsidRPr="0060627C" w:rsidRDefault="00340E16" w:rsidP="00E575E4">
            <w:pPr>
              <w:spacing w:line="360" w:lineRule="auto"/>
              <w:jc w:val="center"/>
              <w:rPr>
                <w:sz w:val="26"/>
                <w:szCs w:val="26"/>
              </w:rPr>
            </w:pPr>
          </w:p>
          <w:p w14:paraId="681D37E0" w14:textId="77777777" w:rsidR="00340E16" w:rsidRPr="0060627C" w:rsidRDefault="00340E16" w:rsidP="00E575E4">
            <w:pPr>
              <w:spacing w:line="360" w:lineRule="auto"/>
              <w:jc w:val="center"/>
              <w:rPr>
                <w:sz w:val="26"/>
                <w:szCs w:val="26"/>
              </w:rPr>
            </w:pPr>
            <w:r w:rsidRPr="0060627C">
              <w:rPr>
                <w:sz w:val="26"/>
                <w:szCs w:val="26"/>
              </w:rPr>
              <w:t>3</w:t>
            </w:r>
          </w:p>
        </w:tc>
        <w:tc>
          <w:tcPr>
            <w:tcW w:w="850" w:type="dxa"/>
            <w:shd w:val="clear" w:color="auto" w:fill="FFFFFF"/>
            <w:vAlign w:val="center"/>
          </w:tcPr>
          <w:p w14:paraId="43F5768C" w14:textId="77777777" w:rsidR="00340E16" w:rsidRPr="0060627C" w:rsidRDefault="00340E16" w:rsidP="00E575E4">
            <w:pPr>
              <w:spacing w:before="120" w:after="120" w:line="360" w:lineRule="auto"/>
              <w:jc w:val="center"/>
              <w:rPr>
                <w:rFonts w:eastAsia="SimSun"/>
                <w:sz w:val="26"/>
                <w:szCs w:val="26"/>
              </w:rPr>
            </w:pPr>
          </w:p>
          <w:p w14:paraId="3AD1C176" w14:textId="77777777" w:rsidR="00340E16" w:rsidRPr="0060627C" w:rsidRDefault="00340E16" w:rsidP="00E575E4">
            <w:pPr>
              <w:spacing w:line="360" w:lineRule="auto"/>
              <w:jc w:val="center"/>
              <w:rPr>
                <w:rFonts w:eastAsia="SimSun"/>
                <w:sz w:val="26"/>
                <w:szCs w:val="26"/>
              </w:rPr>
            </w:pPr>
          </w:p>
          <w:p w14:paraId="1BF79539" w14:textId="77777777" w:rsidR="00340E16" w:rsidRPr="0060627C" w:rsidRDefault="00340E16" w:rsidP="00E575E4">
            <w:pPr>
              <w:spacing w:line="360" w:lineRule="auto"/>
              <w:jc w:val="center"/>
              <w:rPr>
                <w:rFonts w:eastAsia="SimSun"/>
                <w:sz w:val="26"/>
                <w:szCs w:val="26"/>
              </w:rPr>
            </w:pPr>
          </w:p>
        </w:tc>
      </w:tr>
      <w:tr w:rsidR="0060627C" w:rsidRPr="0060627C" w14:paraId="6C41EB62" w14:textId="77777777" w:rsidTr="00E575E4">
        <w:tc>
          <w:tcPr>
            <w:tcW w:w="567" w:type="dxa"/>
            <w:shd w:val="clear" w:color="auto" w:fill="FFFFFF"/>
          </w:tcPr>
          <w:p w14:paraId="0724490C" w14:textId="77777777" w:rsidR="00340E16" w:rsidRPr="0060627C" w:rsidRDefault="00340E16" w:rsidP="00E575E4">
            <w:pPr>
              <w:tabs>
                <w:tab w:val="left" w:pos="825"/>
              </w:tabs>
              <w:spacing w:before="120" w:after="120" w:line="360" w:lineRule="auto"/>
              <w:jc w:val="both"/>
              <w:rPr>
                <w:rFonts w:eastAsia="SimSun"/>
                <w:sz w:val="26"/>
                <w:szCs w:val="26"/>
              </w:rPr>
            </w:pPr>
            <w:r w:rsidRPr="0060627C">
              <w:rPr>
                <w:rFonts w:eastAsia="SimSun"/>
                <w:sz w:val="26"/>
                <w:szCs w:val="26"/>
              </w:rPr>
              <w:t>18</w:t>
            </w:r>
          </w:p>
        </w:tc>
        <w:tc>
          <w:tcPr>
            <w:tcW w:w="4820" w:type="dxa"/>
            <w:shd w:val="clear" w:color="auto" w:fill="FFFFFF"/>
            <w:vAlign w:val="bottom"/>
          </w:tcPr>
          <w:p w14:paraId="1612F388" w14:textId="77777777" w:rsidR="00340E16" w:rsidRPr="0060627C" w:rsidRDefault="00340E16" w:rsidP="00E575E4">
            <w:pPr>
              <w:spacing w:line="360" w:lineRule="auto"/>
              <w:jc w:val="both"/>
              <w:rPr>
                <w:b/>
                <w:sz w:val="26"/>
                <w:szCs w:val="26"/>
              </w:rPr>
            </w:pPr>
            <w:r w:rsidRPr="0060627C">
              <w:rPr>
                <w:b/>
                <w:sz w:val="26"/>
                <w:szCs w:val="26"/>
              </w:rPr>
              <w:t>REVIEW + FINAL TEST</w:t>
            </w:r>
          </w:p>
        </w:tc>
        <w:tc>
          <w:tcPr>
            <w:tcW w:w="709" w:type="dxa"/>
            <w:shd w:val="clear" w:color="auto" w:fill="FFFFFF"/>
            <w:vAlign w:val="center"/>
          </w:tcPr>
          <w:p w14:paraId="70155549" w14:textId="77777777" w:rsidR="00340E16" w:rsidRPr="0060627C" w:rsidRDefault="00340E16" w:rsidP="00E575E4">
            <w:pPr>
              <w:spacing w:line="360" w:lineRule="auto"/>
              <w:jc w:val="center"/>
              <w:rPr>
                <w:sz w:val="26"/>
                <w:szCs w:val="26"/>
              </w:rPr>
            </w:pPr>
            <w:r w:rsidRPr="0060627C">
              <w:rPr>
                <w:sz w:val="26"/>
                <w:szCs w:val="26"/>
              </w:rPr>
              <w:t>5</w:t>
            </w:r>
          </w:p>
        </w:tc>
        <w:tc>
          <w:tcPr>
            <w:tcW w:w="850" w:type="dxa"/>
            <w:shd w:val="clear" w:color="auto" w:fill="FFFFFF"/>
            <w:vAlign w:val="center"/>
          </w:tcPr>
          <w:p w14:paraId="7D75CA27" w14:textId="77777777" w:rsidR="00340E16" w:rsidRPr="0060627C" w:rsidRDefault="00340E16" w:rsidP="00E575E4">
            <w:pPr>
              <w:spacing w:line="360" w:lineRule="auto"/>
              <w:ind w:left="260"/>
              <w:jc w:val="center"/>
              <w:rPr>
                <w:sz w:val="26"/>
                <w:szCs w:val="26"/>
              </w:rPr>
            </w:pPr>
            <w:r w:rsidRPr="0060627C">
              <w:rPr>
                <w:sz w:val="26"/>
                <w:szCs w:val="26"/>
              </w:rPr>
              <w:t>2</w:t>
            </w:r>
          </w:p>
        </w:tc>
        <w:tc>
          <w:tcPr>
            <w:tcW w:w="1496" w:type="dxa"/>
            <w:shd w:val="clear" w:color="auto" w:fill="FFFFFF"/>
            <w:vAlign w:val="center"/>
          </w:tcPr>
          <w:p w14:paraId="2AD92518" w14:textId="77777777" w:rsidR="00340E16" w:rsidRPr="0060627C" w:rsidRDefault="00340E16" w:rsidP="00E575E4">
            <w:pPr>
              <w:spacing w:line="360" w:lineRule="auto"/>
              <w:jc w:val="center"/>
              <w:rPr>
                <w:sz w:val="26"/>
                <w:szCs w:val="26"/>
              </w:rPr>
            </w:pPr>
            <w:r w:rsidRPr="0060627C">
              <w:rPr>
                <w:sz w:val="26"/>
                <w:szCs w:val="26"/>
              </w:rPr>
              <w:t>3</w:t>
            </w:r>
          </w:p>
        </w:tc>
        <w:tc>
          <w:tcPr>
            <w:tcW w:w="850" w:type="dxa"/>
            <w:shd w:val="clear" w:color="auto" w:fill="FFFFFF"/>
            <w:vAlign w:val="center"/>
          </w:tcPr>
          <w:p w14:paraId="6770C4FC" w14:textId="77777777" w:rsidR="00340E16" w:rsidRPr="0060627C" w:rsidRDefault="00340E16" w:rsidP="00E575E4">
            <w:pPr>
              <w:spacing w:before="120" w:after="120" w:line="360" w:lineRule="auto"/>
              <w:jc w:val="center"/>
              <w:rPr>
                <w:rFonts w:eastAsia="SimSun"/>
                <w:sz w:val="26"/>
                <w:szCs w:val="26"/>
              </w:rPr>
            </w:pPr>
          </w:p>
        </w:tc>
      </w:tr>
      <w:tr w:rsidR="0060627C" w:rsidRPr="0060627C" w14:paraId="1E198EC1" w14:textId="77777777" w:rsidTr="00E575E4">
        <w:tc>
          <w:tcPr>
            <w:tcW w:w="567" w:type="dxa"/>
            <w:shd w:val="clear" w:color="auto" w:fill="FFFFFF"/>
          </w:tcPr>
          <w:p w14:paraId="37F007C3" w14:textId="77777777" w:rsidR="00340E16" w:rsidRPr="0060627C" w:rsidRDefault="00340E16" w:rsidP="00E575E4">
            <w:pPr>
              <w:tabs>
                <w:tab w:val="left" w:pos="825"/>
              </w:tabs>
              <w:spacing w:before="120" w:after="120" w:line="360" w:lineRule="auto"/>
              <w:jc w:val="both"/>
              <w:rPr>
                <w:rFonts w:eastAsia="SimSun"/>
                <w:sz w:val="26"/>
                <w:szCs w:val="26"/>
              </w:rPr>
            </w:pPr>
          </w:p>
        </w:tc>
        <w:tc>
          <w:tcPr>
            <w:tcW w:w="4820" w:type="dxa"/>
            <w:shd w:val="clear" w:color="auto" w:fill="FFFFFF"/>
            <w:vAlign w:val="bottom"/>
          </w:tcPr>
          <w:p w14:paraId="0E6692BE" w14:textId="77777777" w:rsidR="00340E16" w:rsidRPr="0060627C" w:rsidRDefault="00340E16" w:rsidP="00E575E4">
            <w:pPr>
              <w:spacing w:line="360" w:lineRule="auto"/>
              <w:jc w:val="both"/>
              <w:rPr>
                <w:b/>
                <w:sz w:val="26"/>
                <w:szCs w:val="26"/>
              </w:rPr>
            </w:pPr>
            <w:r w:rsidRPr="0060627C">
              <w:rPr>
                <w:b/>
                <w:sz w:val="26"/>
                <w:szCs w:val="26"/>
              </w:rPr>
              <w:t>TỔNG CỘNG (A VÀ B)</w:t>
            </w:r>
          </w:p>
        </w:tc>
        <w:tc>
          <w:tcPr>
            <w:tcW w:w="709" w:type="dxa"/>
            <w:shd w:val="clear" w:color="auto" w:fill="FFFFFF"/>
            <w:vAlign w:val="center"/>
          </w:tcPr>
          <w:p w14:paraId="101840C5" w14:textId="77777777" w:rsidR="00340E16" w:rsidRPr="0060627C" w:rsidRDefault="00340E16" w:rsidP="00E575E4">
            <w:pPr>
              <w:spacing w:line="360" w:lineRule="auto"/>
              <w:jc w:val="center"/>
              <w:rPr>
                <w:b/>
                <w:sz w:val="26"/>
                <w:szCs w:val="26"/>
              </w:rPr>
            </w:pPr>
            <w:r w:rsidRPr="0060627C">
              <w:rPr>
                <w:b/>
                <w:sz w:val="26"/>
                <w:szCs w:val="26"/>
              </w:rPr>
              <w:t>120</w:t>
            </w:r>
          </w:p>
        </w:tc>
        <w:tc>
          <w:tcPr>
            <w:tcW w:w="850" w:type="dxa"/>
            <w:shd w:val="clear" w:color="auto" w:fill="FFFFFF"/>
            <w:vAlign w:val="center"/>
          </w:tcPr>
          <w:p w14:paraId="0D796C75" w14:textId="77777777" w:rsidR="00340E16" w:rsidRPr="0060627C" w:rsidRDefault="00340E16" w:rsidP="00E575E4">
            <w:pPr>
              <w:spacing w:line="360" w:lineRule="auto"/>
              <w:ind w:left="260"/>
              <w:jc w:val="center"/>
              <w:rPr>
                <w:b/>
                <w:sz w:val="26"/>
                <w:szCs w:val="26"/>
              </w:rPr>
            </w:pPr>
            <w:r w:rsidRPr="0060627C">
              <w:rPr>
                <w:b/>
                <w:sz w:val="26"/>
                <w:szCs w:val="26"/>
              </w:rPr>
              <w:t>60</w:t>
            </w:r>
          </w:p>
        </w:tc>
        <w:tc>
          <w:tcPr>
            <w:tcW w:w="1496" w:type="dxa"/>
            <w:shd w:val="clear" w:color="auto" w:fill="FFFFFF"/>
            <w:vAlign w:val="center"/>
          </w:tcPr>
          <w:p w14:paraId="06428266" w14:textId="77777777" w:rsidR="00340E16" w:rsidRPr="0060627C" w:rsidRDefault="00340E16" w:rsidP="00E575E4">
            <w:pPr>
              <w:spacing w:line="360" w:lineRule="auto"/>
              <w:jc w:val="center"/>
              <w:rPr>
                <w:b/>
                <w:sz w:val="26"/>
                <w:szCs w:val="26"/>
              </w:rPr>
            </w:pPr>
            <w:r w:rsidRPr="0060627C">
              <w:rPr>
                <w:b/>
                <w:sz w:val="26"/>
                <w:szCs w:val="26"/>
              </w:rPr>
              <w:t>54</w:t>
            </w:r>
          </w:p>
        </w:tc>
        <w:tc>
          <w:tcPr>
            <w:tcW w:w="850" w:type="dxa"/>
            <w:shd w:val="clear" w:color="auto" w:fill="FFFFFF"/>
            <w:vAlign w:val="center"/>
          </w:tcPr>
          <w:p w14:paraId="409137E1" w14:textId="77777777" w:rsidR="00340E16" w:rsidRPr="0060627C" w:rsidRDefault="00340E16" w:rsidP="00E575E4">
            <w:pPr>
              <w:spacing w:before="120" w:after="120" w:line="360" w:lineRule="auto"/>
              <w:jc w:val="center"/>
              <w:rPr>
                <w:rFonts w:eastAsia="SimSun"/>
                <w:b/>
                <w:sz w:val="26"/>
                <w:szCs w:val="26"/>
              </w:rPr>
            </w:pPr>
            <w:r w:rsidRPr="0060627C">
              <w:rPr>
                <w:rFonts w:eastAsia="SimSun"/>
                <w:b/>
                <w:sz w:val="26"/>
                <w:szCs w:val="26"/>
              </w:rPr>
              <w:t>6</w:t>
            </w:r>
          </w:p>
        </w:tc>
      </w:tr>
    </w:tbl>
    <w:p w14:paraId="558637B0" w14:textId="77777777" w:rsidR="00340E16" w:rsidRPr="0060627C" w:rsidRDefault="00340E16" w:rsidP="00340E16">
      <w:pPr>
        <w:spacing w:line="360" w:lineRule="auto"/>
        <w:jc w:val="both"/>
        <w:rPr>
          <w:b/>
          <w:sz w:val="26"/>
          <w:szCs w:val="26"/>
        </w:rPr>
      </w:pPr>
    </w:p>
    <w:p w14:paraId="19132FE9" w14:textId="77777777" w:rsidR="00340E16" w:rsidRPr="0060627C" w:rsidRDefault="00340E16" w:rsidP="00340E16">
      <w:pPr>
        <w:spacing w:line="360" w:lineRule="auto"/>
        <w:jc w:val="both"/>
        <w:rPr>
          <w:b/>
          <w:sz w:val="26"/>
          <w:szCs w:val="26"/>
        </w:rPr>
      </w:pPr>
      <w:r w:rsidRPr="0060627C">
        <w:rPr>
          <w:b/>
          <w:sz w:val="26"/>
          <w:szCs w:val="26"/>
        </w:rPr>
        <w:t xml:space="preserve">2. Nội dung đề cương bài giảng: </w:t>
      </w:r>
    </w:p>
    <w:p w14:paraId="1021B060" w14:textId="77777777" w:rsidR="00340E16" w:rsidRPr="0060627C" w:rsidRDefault="00340E16" w:rsidP="00340E16">
      <w:pPr>
        <w:spacing w:line="360" w:lineRule="auto"/>
        <w:ind w:firstLine="284"/>
        <w:jc w:val="center"/>
        <w:rPr>
          <w:b/>
          <w:sz w:val="26"/>
          <w:szCs w:val="26"/>
        </w:rPr>
      </w:pPr>
      <w:r w:rsidRPr="0060627C">
        <w:rPr>
          <w:b/>
          <w:sz w:val="26"/>
          <w:szCs w:val="26"/>
        </w:rPr>
        <w:lastRenderedPageBreak/>
        <w:t xml:space="preserve">UNIT 1: JOBS                               </w:t>
      </w:r>
    </w:p>
    <w:p w14:paraId="77780539" w14:textId="77777777" w:rsidR="00340E16" w:rsidRPr="0060627C" w:rsidRDefault="00340E16" w:rsidP="00340E16">
      <w:pPr>
        <w:spacing w:line="360" w:lineRule="auto"/>
        <w:ind w:left="5760" w:firstLine="720"/>
        <w:jc w:val="center"/>
        <w:rPr>
          <w:b/>
          <w:i/>
          <w:sz w:val="26"/>
          <w:szCs w:val="26"/>
        </w:rPr>
      </w:pPr>
      <w:r w:rsidRPr="0060627C">
        <w:rPr>
          <w:i/>
          <w:sz w:val="26"/>
          <w:szCs w:val="26"/>
        </w:rPr>
        <w:t>Thời gian:  5 giờ</w:t>
      </w:r>
    </w:p>
    <w:p w14:paraId="526D5E4E" w14:textId="77777777" w:rsidR="00340E16" w:rsidRPr="0060627C" w:rsidRDefault="00340E16" w:rsidP="00670B77">
      <w:pPr>
        <w:pStyle w:val="ListParagraph"/>
        <w:numPr>
          <w:ilvl w:val="0"/>
          <w:numId w:val="206"/>
        </w:numPr>
        <w:spacing w:before="120" w:after="120" w:line="360" w:lineRule="auto"/>
        <w:jc w:val="both"/>
        <w:rPr>
          <w:sz w:val="26"/>
          <w:szCs w:val="26"/>
        </w:rPr>
      </w:pPr>
      <w:r w:rsidRPr="0060627C">
        <w:rPr>
          <w:sz w:val="26"/>
          <w:szCs w:val="26"/>
        </w:rPr>
        <w:t>Mục tiêu:</w:t>
      </w:r>
    </w:p>
    <w:p w14:paraId="48C7C741" w14:textId="77777777" w:rsidR="00340E16" w:rsidRPr="0060627C" w:rsidRDefault="00340E16" w:rsidP="00670B77">
      <w:pPr>
        <w:pStyle w:val="ListParagraph"/>
        <w:numPr>
          <w:ilvl w:val="0"/>
          <w:numId w:val="213"/>
        </w:numPr>
        <w:tabs>
          <w:tab w:val="clear" w:pos="567"/>
          <w:tab w:val="left" w:pos="284"/>
        </w:tabs>
        <w:spacing w:before="120" w:after="120" w:line="360" w:lineRule="auto"/>
        <w:ind w:firstLine="0"/>
        <w:jc w:val="both"/>
        <w:rPr>
          <w:sz w:val="26"/>
          <w:szCs w:val="26"/>
        </w:rPr>
      </w:pPr>
      <w:r w:rsidRPr="0060627C">
        <w:rPr>
          <w:sz w:val="26"/>
          <w:szCs w:val="26"/>
        </w:rPr>
        <w:t>Giúp sinh viên biết được các từ vựng về chủ đề Công việc, các hoạt động trong Công việc</w:t>
      </w:r>
    </w:p>
    <w:p w14:paraId="3333D830" w14:textId="77777777" w:rsidR="00340E16" w:rsidRPr="0060627C" w:rsidRDefault="00340E16" w:rsidP="00670B77">
      <w:pPr>
        <w:pStyle w:val="ListParagraph"/>
        <w:numPr>
          <w:ilvl w:val="0"/>
          <w:numId w:val="213"/>
        </w:numPr>
        <w:tabs>
          <w:tab w:val="clear" w:pos="567"/>
          <w:tab w:val="left" w:pos="284"/>
        </w:tabs>
        <w:spacing w:before="120" w:after="0" w:line="360" w:lineRule="auto"/>
        <w:ind w:firstLine="0"/>
        <w:jc w:val="both"/>
        <w:rPr>
          <w:sz w:val="26"/>
          <w:szCs w:val="26"/>
        </w:rPr>
      </w:pPr>
      <w:r w:rsidRPr="0060627C">
        <w:rPr>
          <w:sz w:val="26"/>
          <w:szCs w:val="26"/>
        </w:rPr>
        <w:t>Giúp sinh viên ôn tập lại cấu trúc ngữ pháp về hình thức của thì hiện tại đơn, thì hiện tại tiếp diễn, sự phối hợp giữa động từ và chủ từ</w:t>
      </w:r>
    </w:p>
    <w:p w14:paraId="66F97F87" w14:textId="77777777" w:rsidR="00340E16" w:rsidRPr="0060627C" w:rsidRDefault="00340E16" w:rsidP="00670B77">
      <w:pPr>
        <w:pStyle w:val="ListParagraph"/>
        <w:numPr>
          <w:ilvl w:val="0"/>
          <w:numId w:val="213"/>
        </w:numPr>
        <w:tabs>
          <w:tab w:val="clear" w:pos="567"/>
          <w:tab w:val="left" w:pos="284"/>
        </w:tabs>
        <w:spacing w:before="120" w:after="0" w:line="360" w:lineRule="auto"/>
        <w:ind w:firstLine="0"/>
        <w:jc w:val="both"/>
        <w:rPr>
          <w:sz w:val="26"/>
          <w:szCs w:val="26"/>
        </w:rPr>
      </w:pPr>
      <w:r w:rsidRPr="0060627C">
        <w:rPr>
          <w:sz w:val="26"/>
          <w:szCs w:val="26"/>
        </w:rPr>
        <w:t>Sinh viên có thể nghe và hiểu để làm các phần chọn trắc nghiệm về chủ đề Công việc, thực hành nói về việc quản lí, sắp xếp công việc và thời gian</w:t>
      </w:r>
    </w:p>
    <w:p w14:paraId="0C9E52EF" w14:textId="77777777" w:rsidR="00340E16" w:rsidRPr="0060627C" w:rsidRDefault="00340E16" w:rsidP="00670B77">
      <w:pPr>
        <w:pStyle w:val="ListParagraph"/>
        <w:numPr>
          <w:ilvl w:val="0"/>
          <w:numId w:val="213"/>
        </w:numPr>
        <w:tabs>
          <w:tab w:val="clear" w:pos="567"/>
          <w:tab w:val="left" w:pos="284"/>
        </w:tabs>
        <w:spacing w:before="120" w:after="0" w:line="360" w:lineRule="auto"/>
        <w:ind w:firstLine="0"/>
        <w:jc w:val="both"/>
        <w:rPr>
          <w:sz w:val="26"/>
          <w:szCs w:val="26"/>
        </w:rPr>
      </w:pPr>
      <w:r w:rsidRPr="0060627C">
        <w:rPr>
          <w:sz w:val="26"/>
          <w:szCs w:val="26"/>
        </w:rPr>
        <w:t>Thực hành đọc hiểu các bài đọc về chủ đề Công việc</w:t>
      </w:r>
    </w:p>
    <w:p w14:paraId="30E05C17" w14:textId="77777777" w:rsidR="00340E16" w:rsidRPr="0060627C" w:rsidRDefault="00340E16" w:rsidP="00670B77">
      <w:pPr>
        <w:pStyle w:val="ListParagraph"/>
        <w:numPr>
          <w:ilvl w:val="0"/>
          <w:numId w:val="213"/>
        </w:numPr>
        <w:tabs>
          <w:tab w:val="clear" w:pos="567"/>
          <w:tab w:val="left" w:pos="284"/>
        </w:tabs>
        <w:spacing w:before="120" w:after="0" w:line="360" w:lineRule="auto"/>
        <w:ind w:firstLine="0"/>
        <w:jc w:val="both"/>
        <w:rPr>
          <w:sz w:val="26"/>
          <w:szCs w:val="26"/>
        </w:rPr>
      </w:pPr>
      <w:r w:rsidRPr="0060627C">
        <w:rPr>
          <w:sz w:val="26"/>
          <w:szCs w:val="26"/>
        </w:rPr>
        <w:t xml:space="preserve">Viết được một đoạn văn mô tả về công việc của bản thân hoặc việc học </w:t>
      </w:r>
    </w:p>
    <w:p w14:paraId="2A3999DA" w14:textId="77777777" w:rsidR="00340E16" w:rsidRPr="0060627C" w:rsidRDefault="00340E16" w:rsidP="00340E16">
      <w:pPr>
        <w:spacing w:before="120" w:after="120" w:line="360" w:lineRule="auto"/>
        <w:jc w:val="both"/>
        <w:rPr>
          <w:sz w:val="26"/>
          <w:szCs w:val="26"/>
        </w:rPr>
      </w:pPr>
      <w:r w:rsidRPr="0060627C">
        <w:rPr>
          <w:sz w:val="26"/>
          <w:szCs w:val="26"/>
        </w:rPr>
        <w:t>2. Nội dung bài:</w:t>
      </w:r>
    </w:p>
    <w:p w14:paraId="7ECFFC36" w14:textId="77777777" w:rsidR="00340E16" w:rsidRPr="0060627C" w:rsidRDefault="00340E16" w:rsidP="00340E16">
      <w:pPr>
        <w:spacing w:line="360" w:lineRule="auto"/>
        <w:ind w:firstLine="284"/>
        <w:jc w:val="both"/>
        <w:rPr>
          <w:b/>
          <w:sz w:val="26"/>
          <w:szCs w:val="26"/>
        </w:rPr>
      </w:pPr>
      <w:r w:rsidRPr="0060627C">
        <w:rPr>
          <w:b/>
          <w:sz w:val="26"/>
          <w:szCs w:val="26"/>
        </w:rPr>
        <w:t>Language knowledge</w:t>
      </w:r>
    </w:p>
    <w:p w14:paraId="0C0B906B" w14:textId="77777777" w:rsidR="00340E16" w:rsidRPr="0060627C" w:rsidRDefault="00340E16" w:rsidP="00340E16">
      <w:pPr>
        <w:spacing w:line="360" w:lineRule="auto"/>
        <w:ind w:firstLine="284"/>
        <w:jc w:val="both"/>
        <w:rPr>
          <w:sz w:val="26"/>
          <w:szCs w:val="26"/>
        </w:rPr>
      </w:pPr>
      <w:r w:rsidRPr="0060627C">
        <w:rPr>
          <w:sz w:val="26"/>
          <w:szCs w:val="26"/>
        </w:rPr>
        <w:t>- Grammar: present simple and present continuous.</w:t>
      </w:r>
    </w:p>
    <w:p w14:paraId="32B00275" w14:textId="77777777" w:rsidR="00340E16" w:rsidRPr="0060627C" w:rsidRDefault="00340E16" w:rsidP="00340E16">
      <w:pPr>
        <w:spacing w:line="360" w:lineRule="auto"/>
        <w:ind w:firstLine="284"/>
        <w:jc w:val="both"/>
        <w:rPr>
          <w:sz w:val="26"/>
          <w:szCs w:val="26"/>
        </w:rPr>
      </w:pPr>
      <w:r w:rsidRPr="0060627C">
        <w:rPr>
          <w:sz w:val="26"/>
          <w:szCs w:val="26"/>
        </w:rPr>
        <w:t>- Vocabulary: talking about jobs, activities at work</w:t>
      </w:r>
    </w:p>
    <w:p w14:paraId="255B1514" w14:textId="77777777" w:rsidR="00340E16" w:rsidRPr="0060627C" w:rsidRDefault="00340E16" w:rsidP="00340E16">
      <w:pPr>
        <w:spacing w:line="360" w:lineRule="auto"/>
        <w:ind w:firstLine="284"/>
        <w:jc w:val="both"/>
        <w:rPr>
          <w:sz w:val="26"/>
          <w:szCs w:val="26"/>
        </w:rPr>
      </w:pPr>
      <w:r w:rsidRPr="0060627C">
        <w:rPr>
          <w:b/>
          <w:sz w:val="26"/>
          <w:szCs w:val="26"/>
        </w:rPr>
        <w:t>Listening &amp; Speaking</w:t>
      </w:r>
      <w:r w:rsidRPr="0060627C">
        <w:rPr>
          <w:sz w:val="26"/>
          <w:szCs w:val="26"/>
        </w:rPr>
        <w:t xml:space="preserve">: common questions about jobs </w:t>
      </w:r>
    </w:p>
    <w:p w14:paraId="32445A30" w14:textId="77777777" w:rsidR="00340E16" w:rsidRPr="0060627C" w:rsidRDefault="00340E16" w:rsidP="00340E16">
      <w:pPr>
        <w:spacing w:line="360" w:lineRule="auto"/>
        <w:ind w:firstLine="284"/>
        <w:jc w:val="both"/>
        <w:rPr>
          <w:sz w:val="26"/>
          <w:szCs w:val="26"/>
        </w:rPr>
      </w:pPr>
      <w:r w:rsidRPr="0060627C">
        <w:rPr>
          <w:sz w:val="26"/>
          <w:szCs w:val="26"/>
        </w:rPr>
        <w:t xml:space="preserve">- Talk about what you're doing at the moment </w:t>
      </w:r>
    </w:p>
    <w:p w14:paraId="0344A694" w14:textId="77777777" w:rsidR="00340E16" w:rsidRPr="0060627C" w:rsidRDefault="00340E16" w:rsidP="00340E16">
      <w:pPr>
        <w:spacing w:line="360" w:lineRule="auto"/>
        <w:ind w:firstLine="284"/>
        <w:jc w:val="both"/>
        <w:rPr>
          <w:sz w:val="26"/>
          <w:szCs w:val="26"/>
        </w:rPr>
      </w:pPr>
      <w:r w:rsidRPr="0060627C">
        <w:rPr>
          <w:sz w:val="26"/>
          <w:szCs w:val="26"/>
        </w:rPr>
        <w:t>- Talk about arrangements and appointments</w:t>
      </w:r>
    </w:p>
    <w:p w14:paraId="7BB725A6" w14:textId="77777777" w:rsidR="00340E16" w:rsidRPr="0060627C" w:rsidRDefault="00340E16" w:rsidP="00340E16">
      <w:pPr>
        <w:spacing w:line="360" w:lineRule="auto"/>
        <w:ind w:firstLine="284"/>
        <w:jc w:val="both"/>
        <w:rPr>
          <w:sz w:val="26"/>
          <w:szCs w:val="26"/>
        </w:rPr>
      </w:pPr>
      <w:r w:rsidRPr="0060627C">
        <w:rPr>
          <w:sz w:val="26"/>
          <w:szCs w:val="26"/>
        </w:rPr>
        <w:t xml:space="preserve">-  Talking about work </w:t>
      </w:r>
    </w:p>
    <w:p w14:paraId="3C2C3FC0" w14:textId="77777777" w:rsidR="00340E16" w:rsidRPr="0060627C" w:rsidRDefault="00340E16" w:rsidP="00340E16">
      <w:pPr>
        <w:spacing w:line="360" w:lineRule="auto"/>
        <w:ind w:firstLine="284"/>
        <w:jc w:val="both"/>
        <w:rPr>
          <w:sz w:val="26"/>
          <w:szCs w:val="26"/>
        </w:rPr>
      </w:pPr>
      <w:r w:rsidRPr="0060627C">
        <w:rPr>
          <w:sz w:val="26"/>
          <w:szCs w:val="26"/>
        </w:rPr>
        <w:t xml:space="preserve">- Managing your time </w:t>
      </w:r>
    </w:p>
    <w:p w14:paraId="08968FA1" w14:textId="77777777" w:rsidR="00340E16" w:rsidRPr="0060627C" w:rsidRDefault="00340E16" w:rsidP="00340E16">
      <w:pPr>
        <w:spacing w:line="360" w:lineRule="auto"/>
        <w:ind w:firstLine="284"/>
        <w:jc w:val="both"/>
        <w:rPr>
          <w:sz w:val="26"/>
          <w:szCs w:val="26"/>
        </w:rPr>
      </w:pPr>
      <w:r w:rsidRPr="0060627C">
        <w:rPr>
          <w:sz w:val="26"/>
          <w:szCs w:val="26"/>
        </w:rPr>
        <w:t>- Ask and answer</w:t>
      </w:r>
    </w:p>
    <w:p w14:paraId="1310D607" w14:textId="77777777" w:rsidR="00340E16" w:rsidRPr="0060627C" w:rsidRDefault="00340E16" w:rsidP="00340E16">
      <w:pPr>
        <w:spacing w:line="360" w:lineRule="auto"/>
        <w:ind w:firstLine="284"/>
        <w:jc w:val="both"/>
        <w:rPr>
          <w:sz w:val="26"/>
          <w:szCs w:val="26"/>
        </w:rPr>
      </w:pPr>
      <w:r w:rsidRPr="0060627C">
        <w:rPr>
          <w:b/>
          <w:sz w:val="26"/>
          <w:szCs w:val="26"/>
        </w:rPr>
        <w:t>Reading &amp; Writing:</w:t>
      </w:r>
      <w:r w:rsidRPr="0060627C">
        <w:rPr>
          <w:sz w:val="26"/>
          <w:szCs w:val="26"/>
        </w:rPr>
        <w:t xml:space="preserve"> </w:t>
      </w:r>
    </w:p>
    <w:p w14:paraId="07EF8969" w14:textId="77777777" w:rsidR="00340E16" w:rsidRPr="0060627C" w:rsidRDefault="00340E16" w:rsidP="00340E16">
      <w:pPr>
        <w:spacing w:line="360" w:lineRule="auto"/>
        <w:ind w:firstLine="284"/>
        <w:jc w:val="both"/>
        <w:rPr>
          <w:sz w:val="26"/>
          <w:szCs w:val="26"/>
        </w:rPr>
      </w:pPr>
      <w:r w:rsidRPr="0060627C">
        <w:rPr>
          <w:sz w:val="26"/>
          <w:szCs w:val="26"/>
        </w:rPr>
        <w:t xml:space="preserve">- there's no money in it </w:t>
      </w:r>
    </w:p>
    <w:p w14:paraId="0B7743D6" w14:textId="77777777" w:rsidR="00340E16" w:rsidRPr="0060627C" w:rsidRDefault="00340E16" w:rsidP="00340E16">
      <w:pPr>
        <w:spacing w:line="360" w:lineRule="auto"/>
        <w:ind w:firstLine="284"/>
        <w:jc w:val="both"/>
        <w:rPr>
          <w:sz w:val="26"/>
          <w:szCs w:val="26"/>
        </w:rPr>
      </w:pPr>
      <w:r w:rsidRPr="0060627C">
        <w:rPr>
          <w:sz w:val="26"/>
          <w:szCs w:val="26"/>
        </w:rPr>
        <w:t>- Describe your jobs/ study.</w:t>
      </w:r>
    </w:p>
    <w:p w14:paraId="79720F2D" w14:textId="77777777" w:rsidR="00340E16" w:rsidRPr="0060627C" w:rsidRDefault="00340E16" w:rsidP="00340E16">
      <w:pPr>
        <w:spacing w:line="360" w:lineRule="auto"/>
        <w:jc w:val="both"/>
        <w:rPr>
          <w:b/>
          <w:sz w:val="26"/>
          <w:szCs w:val="26"/>
        </w:rPr>
      </w:pPr>
    </w:p>
    <w:p w14:paraId="27BD3885" w14:textId="77777777" w:rsidR="00340E16" w:rsidRPr="0060627C" w:rsidRDefault="00340E16" w:rsidP="00340E16">
      <w:pPr>
        <w:spacing w:line="360" w:lineRule="auto"/>
        <w:ind w:firstLine="284"/>
        <w:jc w:val="center"/>
        <w:rPr>
          <w:b/>
          <w:sz w:val="26"/>
          <w:szCs w:val="26"/>
        </w:rPr>
      </w:pPr>
      <w:r w:rsidRPr="0060627C">
        <w:rPr>
          <w:b/>
          <w:sz w:val="26"/>
          <w:szCs w:val="26"/>
        </w:rPr>
        <w:t>UNIT 2: SHOP</w:t>
      </w:r>
    </w:p>
    <w:p w14:paraId="212E13DF" w14:textId="77777777" w:rsidR="00340E16" w:rsidRPr="0060627C" w:rsidRDefault="00340E16" w:rsidP="00340E16">
      <w:pPr>
        <w:spacing w:before="120" w:after="120" w:line="360" w:lineRule="auto"/>
        <w:jc w:val="both"/>
        <w:rPr>
          <w:i/>
          <w:sz w:val="26"/>
          <w:szCs w:val="26"/>
        </w:rPr>
      </w:pPr>
      <w:r w:rsidRPr="0060627C">
        <w:rPr>
          <w:sz w:val="26"/>
          <w:szCs w:val="26"/>
        </w:rPr>
        <w:t xml:space="preserve">                                                                                                 </w:t>
      </w:r>
      <w:r w:rsidRPr="0060627C">
        <w:rPr>
          <w:i/>
          <w:sz w:val="26"/>
          <w:szCs w:val="26"/>
        </w:rPr>
        <w:t>Thời gian:  10 giờ.</w:t>
      </w:r>
    </w:p>
    <w:p w14:paraId="7FBD0569" w14:textId="77777777" w:rsidR="00340E16" w:rsidRPr="0060627C" w:rsidRDefault="00340E16" w:rsidP="00340E16">
      <w:pPr>
        <w:spacing w:before="120" w:after="120" w:line="360" w:lineRule="auto"/>
        <w:jc w:val="both"/>
        <w:rPr>
          <w:sz w:val="26"/>
          <w:szCs w:val="26"/>
        </w:rPr>
      </w:pPr>
      <w:r w:rsidRPr="0060627C">
        <w:rPr>
          <w:sz w:val="26"/>
          <w:szCs w:val="26"/>
        </w:rPr>
        <w:t>1. Mục tiêu:</w:t>
      </w:r>
    </w:p>
    <w:p w14:paraId="11857E37" w14:textId="77777777" w:rsidR="00340E16" w:rsidRPr="0060627C" w:rsidRDefault="00340E16" w:rsidP="00670B77">
      <w:pPr>
        <w:pStyle w:val="ListParagraph"/>
        <w:numPr>
          <w:ilvl w:val="0"/>
          <w:numId w:val="226"/>
        </w:numPr>
        <w:tabs>
          <w:tab w:val="clear" w:pos="567"/>
          <w:tab w:val="left" w:pos="284"/>
        </w:tabs>
        <w:spacing w:before="120" w:after="120" w:line="360" w:lineRule="auto"/>
        <w:ind w:firstLine="0"/>
        <w:jc w:val="both"/>
        <w:rPr>
          <w:sz w:val="26"/>
          <w:szCs w:val="26"/>
        </w:rPr>
      </w:pPr>
      <w:r w:rsidRPr="0060627C">
        <w:rPr>
          <w:sz w:val="26"/>
          <w:szCs w:val="26"/>
        </w:rPr>
        <w:t>Giúp sinh viên biết được các từ vựng về chủ đề Mua sắm</w:t>
      </w:r>
    </w:p>
    <w:p w14:paraId="4947BB34" w14:textId="77777777" w:rsidR="00340E16" w:rsidRPr="0060627C" w:rsidRDefault="00340E16" w:rsidP="00670B77">
      <w:pPr>
        <w:pStyle w:val="ListParagraph"/>
        <w:numPr>
          <w:ilvl w:val="0"/>
          <w:numId w:val="226"/>
        </w:numPr>
        <w:tabs>
          <w:tab w:val="clear" w:pos="567"/>
          <w:tab w:val="left" w:pos="284"/>
        </w:tabs>
        <w:spacing w:before="120" w:after="0" w:line="360" w:lineRule="auto"/>
        <w:ind w:firstLine="0"/>
        <w:jc w:val="both"/>
        <w:rPr>
          <w:sz w:val="26"/>
          <w:szCs w:val="26"/>
        </w:rPr>
      </w:pPr>
      <w:r w:rsidRPr="0060627C">
        <w:rPr>
          <w:sz w:val="26"/>
          <w:szCs w:val="26"/>
        </w:rPr>
        <w:lastRenderedPageBreak/>
        <w:t>Giúp sinh viên ôn tập lại cấu trúc ngữ pháp về hình thức của thì quá khứ đơn, hình thức so sánh của tính từ dài và ngắn</w:t>
      </w:r>
    </w:p>
    <w:p w14:paraId="5FE58EB5" w14:textId="77777777" w:rsidR="00340E16" w:rsidRPr="0060627C" w:rsidRDefault="00340E16" w:rsidP="00670B77">
      <w:pPr>
        <w:pStyle w:val="ListParagraph"/>
        <w:numPr>
          <w:ilvl w:val="0"/>
          <w:numId w:val="226"/>
        </w:numPr>
        <w:tabs>
          <w:tab w:val="clear" w:pos="567"/>
          <w:tab w:val="left" w:pos="284"/>
        </w:tabs>
        <w:spacing w:before="120" w:after="0" w:line="360" w:lineRule="auto"/>
        <w:ind w:firstLine="0"/>
        <w:jc w:val="both"/>
        <w:rPr>
          <w:sz w:val="26"/>
          <w:szCs w:val="26"/>
        </w:rPr>
      </w:pPr>
      <w:r w:rsidRPr="0060627C">
        <w:rPr>
          <w:sz w:val="26"/>
          <w:szCs w:val="26"/>
        </w:rPr>
        <w:t>Sinh viên có thể nghe và hiểu để làm các phần chọn trắc nghiệm về chủ đề Mua sắm, thực hành nói về việc đi mua sắm, nói về các mặt hàng mua sắm và các vấn đề gặp phải khi đi mua sắm</w:t>
      </w:r>
    </w:p>
    <w:p w14:paraId="04A0A746" w14:textId="77777777" w:rsidR="00340E16" w:rsidRPr="0060627C" w:rsidRDefault="00340E16" w:rsidP="00670B77">
      <w:pPr>
        <w:pStyle w:val="ListParagraph"/>
        <w:numPr>
          <w:ilvl w:val="0"/>
          <w:numId w:val="226"/>
        </w:numPr>
        <w:tabs>
          <w:tab w:val="clear" w:pos="567"/>
          <w:tab w:val="left" w:pos="284"/>
        </w:tabs>
        <w:spacing w:before="120" w:after="0" w:line="360" w:lineRule="auto"/>
        <w:ind w:firstLine="0"/>
        <w:jc w:val="both"/>
        <w:rPr>
          <w:sz w:val="26"/>
          <w:szCs w:val="26"/>
        </w:rPr>
      </w:pPr>
      <w:r w:rsidRPr="0060627C">
        <w:rPr>
          <w:sz w:val="26"/>
          <w:szCs w:val="26"/>
        </w:rPr>
        <w:t>Thực hành đọc hiểu các bài đọc về chủ đề Mua sắm</w:t>
      </w:r>
    </w:p>
    <w:p w14:paraId="223DE307" w14:textId="77777777" w:rsidR="00340E16" w:rsidRPr="0060627C" w:rsidRDefault="00340E16" w:rsidP="00670B77">
      <w:pPr>
        <w:pStyle w:val="ListParagraph"/>
        <w:numPr>
          <w:ilvl w:val="0"/>
          <w:numId w:val="226"/>
        </w:numPr>
        <w:tabs>
          <w:tab w:val="clear" w:pos="567"/>
          <w:tab w:val="left" w:pos="284"/>
        </w:tabs>
        <w:spacing w:before="120" w:after="0" w:line="360" w:lineRule="auto"/>
        <w:ind w:firstLine="0"/>
        <w:jc w:val="both"/>
        <w:rPr>
          <w:sz w:val="26"/>
          <w:szCs w:val="26"/>
        </w:rPr>
      </w:pPr>
      <w:r w:rsidRPr="0060627C">
        <w:rPr>
          <w:sz w:val="26"/>
          <w:szCs w:val="26"/>
        </w:rPr>
        <w:t xml:space="preserve">Viết được một đoạn văn mô tả về việc so sánh giữa các sản phẩm khi mua sắm </w:t>
      </w:r>
    </w:p>
    <w:p w14:paraId="3B3B38AB" w14:textId="77777777" w:rsidR="00340E16" w:rsidRPr="0060627C" w:rsidRDefault="00340E16" w:rsidP="00670B77">
      <w:pPr>
        <w:pStyle w:val="ListParagraph"/>
        <w:numPr>
          <w:ilvl w:val="0"/>
          <w:numId w:val="226"/>
        </w:numPr>
        <w:tabs>
          <w:tab w:val="clear" w:pos="567"/>
          <w:tab w:val="left" w:pos="284"/>
        </w:tabs>
        <w:spacing w:before="120" w:after="0" w:line="360" w:lineRule="auto"/>
        <w:ind w:firstLine="0"/>
        <w:jc w:val="both"/>
        <w:rPr>
          <w:sz w:val="26"/>
          <w:szCs w:val="26"/>
        </w:rPr>
      </w:pPr>
      <w:r w:rsidRPr="0060627C">
        <w:rPr>
          <w:sz w:val="26"/>
          <w:szCs w:val="26"/>
        </w:rPr>
        <w:t>Sinh viên ôn tập lại phần ngữ pháp, từ vựng và làm bài kiểm tra định kì</w:t>
      </w:r>
    </w:p>
    <w:p w14:paraId="69F9C9A4" w14:textId="77777777" w:rsidR="00340E16" w:rsidRPr="0060627C" w:rsidRDefault="00340E16" w:rsidP="00670B77">
      <w:pPr>
        <w:pStyle w:val="ListParagraph"/>
        <w:numPr>
          <w:ilvl w:val="0"/>
          <w:numId w:val="226"/>
        </w:numPr>
        <w:tabs>
          <w:tab w:val="clear" w:pos="567"/>
          <w:tab w:val="left" w:pos="284"/>
        </w:tabs>
        <w:spacing w:before="120" w:after="0" w:line="360" w:lineRule="auto"/>
        <w:ind w:firstLine="0"/>
        <w:jc w:val="both"/>
        <w:rPr>
          <w:sz w:val="26"/>
          <w:szCs w:val="26"/>
        </w:rPr>
      </w:pPr>
      <w:r w:rsidRPr="0060627C">
        <w:rPr>
          <w:sz w:val="26"/>
          <w:szCs w:val="26"/>
        </w:rPr>
        <w:t>Hướng dẫn và cho sinh viên làm bài kiểm tra theo dạng chuẩn châu Âu A2 và sửa bài cho sv</w:t>
      </w:r>
    </w:p>
    <w:p w14:paraId="2EB98A65" w14:textId="77777777" w:rsidR="00340E16" w:rsidRPr="0060627C" w:rsidRDefault="00340E16" w:rsidP="00340E16">
      <w:pPr>
        <w:spacing w:before="120" w:after="120" w:line="360" w:lineRule="auto"/>
        <w:jc w:val="both"/>
        <w:rPr>
          <w:sz w:val="26"/>
          <w:szCs w:val="26"/>
        </w:rPr>
      </w:pPr>
      <w:r w:rsidRPr="0060627C">
        <w:rPr>
          <w:sz w:val="26"/>
          <w:szCs w:val="26"/>
        </w:rPr>
        <w:t>2. Nội dung bài:</w:t>
      </w:r>
    </w:p>
    <w:p w14:paraId="1EFF1B29" w14:textId="77777777" w:rsidR="00340E16" w:rsidRPr="0060627C" w:rsidRDefault="00340E16" w:rsidP="00340E16">
      <w:pPr>
        <w:spacing w:line="360" w:lineRule="auto"/>
        <w:ind w:firstLine="284"/>
        <w:jc w:val="both"/>
        <w:rPr>
          <w:b/>
          <w:sz w:val="26"/>
          <w:szCs w:val="26"/>
        </w:rPr>
      </w:pPr>
      <w:r w:rsidRPr="0060627C">
        <w:rPr>
          <w:b/>
          <w:sz w:val="26"/>
          <w:szCs w:val="26"/>
        </w:rPr>
        <w:t>2.1.Language knowledge</w:t>
      </w:r>
    </w:p>
    <w:p w14:paraId="3BC1BEE6" w14:textId="77777777" w:rsidR="00340E16" w:rsidRPr="0060627C" w:rsidRDefault="00340E16" w:rsidP="00340E16">
      <w:pPr>
        <w:spacing w:line="360" w:lineRule="auto"/>
        <w:ind w:firstLine="284"/>
        <w:jc w:val="both"/>
        <w:rPr>
          <w:sz w:val="26"/>
          <w:szCs w:val="26"/>
        </w:rPr>
      </w:pPr>
      <w:r w:rsidRPr="0060627C">
        <w:rPr>
          <w:sz w:val="26"/>
          <w:szCs w:val="26"/>
        </w:rPr>
        <w:t xml:space="preserve">- Grammar: past simple, comparatives </w:t>
      </w:r>
    </w:p>
    <w:p w14:paraId="12C55094" w14:textId="77777777" w:rsidR="00340E16" w:rsidRPr="0060627C" w:rsidRDefault="00340E16" w:rsidP="00340E16">
      <w:pPr>
        <w:spacing w:line="360" w:lineRule="auto"/>
        <w:ind w:firstLine="284"/>
        <w:jc w:val="both"/>
        <w:rPr>
          <w:sz w:val="26"/>
          <w:szCs w:val="26"/>
        </w:rPr>
      </w:pPr>
      <w:r w:rsidRPr="0060627C">
        <w:rPr>
          <w:sz w:val="26"/>
          <w:szCs w:val="26"/>
        </w:rPr>
        <w:t>- Vocabulary: describing things you bought, shopping Online</w:t>
      </w:r>
    </w:p>
    <w:p w14:paraId="36B0FB22" w14:textId="77777777" w:rsidR="00340E16" w:rsidRPr="0060627C" w:rsidRDefault="00340E16" w:rsidP="00340E16">
      <w:pPr>
        <w:spacing w:line="360" w:lineRule="auto"/>
        <w:ind w:firstLine="284"/>
        <w:jc w:val="both"/>
        <w:rPr>
          <w:sz w:val="26"/>
          <w:szCs w:val="26"/>
        </w:rPr>
      </w:pPr>
      <w:r w:rsidRPr="0060627C">
        <w:rPr>
          <w:b/>
          <w:sz w:val="26"/>
          <w:szCs w:val="26"/>
        </w:rPr>
        <w:t>2.2.Listening &amp; Speaking:</w:t>
      </w:r>
      <w:r w:rsidRPr="0060627C">
        <w:rPr>
          <w:sz w:val="26"/>
          <w:szCs w:val="26"/>
        </w:rPr>
        <w:t xml:space="preserve"> </w:t>
      </w:r>
    </w:p>
    <w:p w14:paraId="3E9F1820" w14:textId="77777777" w:rsidR="00340E16" w:rsidRPr="0060627C" w:rsidRDefault="00340E16" w:rsidP="00340E16">
      <w:pPr>
        <w:spacing w:line="360" w:lineRule="auto"/>
        <w:ind w:firstLine="284"/>
        <w:jc w:val="both"/>
        <w:rPr>
          <w:sz w:val="26"/>
          <w:szCs w:val="26"/>
        </w:rPr>
      </w:pPr>
      <w:r w:rsidRPr="0060627C">
        <w:rPr>
          <w:sz w:val="26"/>
          <w:szCs w:val="26"/>
        </w:rPr>
        <w:t xml:space="preserve">- Talking about shopping </w:t>
      </w:r>
    </w:p>
    <w:p w14:paraId="786D561E" w14:textId="77777777" w:rsidR="00340E16" w:rsidRPr="0060627C" w:rsidRDefault="00340E16" w:rsidP="00340E16">
      <w:pPr>
        <w:spacing w:line="360" w:lineRule="auto"/>
        <w:ind w:firstLine="284"/>
        <w:jc w:val="both"/>
        <w:rPr>
          <w:sz w:val="26"/>
          <w:szCs w:val="26"/>
        </w:rPr>
      </w:pPr>
      <w:r w:rsidRPr="0060627C">
        <w:rPr>
          <w:sz w:val="26"/>
          <w:szCs w:val="26"/>
        </w:rPr>
        <w:t xml:space="preserve">- Conversations in a shop comparing </w:t>
      </w:r>
    </w:p>
    <w:p w14:paraId="158DBC94" w14:textId="77777777" w:rsidR="00340E16" w:rsidRPr="0060627C" w:rsidRDefault="00340E16" w:rsidP="00340E16">
      <w:pPr>
        <w:spacing w:line="360" w:lineRule="auto"/>
        <w:ind w:firstLine="284"/>
        <w:jc w:val="both"/>
        <w:rPr>
          <w:sz w:val="26"/>
          <w:szCs w:val="26"/>
        </w:rPr>
      </w:pPr>
      <w:r w:rsidRPr="0060627C">
        <w:rPr>
          <w:sz w:val="26"/>
          <w:szCs w:val="26"/>
        </w:rPr>
        <w:t xml:space="preserve">- Talk about shopping products and things you buy </w:t>
      </w:r>
    </w:p>
    <w:p w14:paraId="79884105" w14:textId="77777777" w:rsidR="00340E16" w:rsidRPr="0060627C" w:rsidRDefault="00340E16" w:rsidP="00340E16">
      <w:pPr>
        <w:spacing w:line="360" w:lineRule="auto"/>
        <w:ind w:firstLine="284"/>
        <w:jc w:val="both"/>
        <w:rPr>
          <w:sz w:val="26"/>
          <w:szCs w:val="26"/>
        </w:rPr>
      </w:pPr>
      <w:r w:rsidRPr="0060627C">
        <w:rPr>
          <w:sz w:val="26"/>
          <w:szCs w:val="26"/>
        </w:rPr>
        <w:t>- Talk about problems you can have with shopping practice speaking.</w:t>
      </w:r>
    </w:p>
    <w:p w14:paraId="7B33530D" w14:textId="77777777" w:rsidR="00340E16" w:rsidRPr="0060627C" w:rsidRDefault="00340E16" w:rsidP="00340E16">
      <w:pPr>
        <w:spacing w:line="360" w:lineRule="auto"/>
        <w:ind w:firstLine="284"/>
        <w:jc w:val="both"/>
        <w:rPr>
          <w:b/>
          <w:sz w:val="26"/>
          <w:szCs w:val="26"/>
        </w:rPr>
      </w:pPr>
      <w:r w:rsidRPr="0060627C">
        <w:rPr>
          <w:b/>
          <w:sz w:val="26"/>
          <w:szCs w:val="26"/>
        </w:rPr>
        <w:t xml:space="preserve">2.3.Reading &amp; Writing: </w:t>
      </w:r>
    </w:p>
    <w:p w14:paraId="7B060BD6" w14:textId="77777777" w:rsidR="00340E16" w:rsidRPr="0060627C" w:rsidRDefault="00340E16" w:rsidP="00340E16">
      <w:pPr>
        <w:spacing w:line="360" w:lineRule="auto"/>
        <w:ind w:firstLine="284"/>
        <w:jc w:val="both"/>
        <w:rPr>
          <w:sz w:val="26"/>
          <w:szCs w:val="26"/>
        </w:rPr>
      </w:pPr>
      <w:r w:rsidRPr="0060627C">
        <w:rPr>
          <w:sz w:val="26"/>
          <w:szCs w:val="26"/>
        </w:rPr>
        <w:t xml:space="preserve">- Click to buy! </w:t>
      </w:r>
    </w:p>
    <w:p w14:paraId="32010329" w14:textId="77777777" w:rsidR="00340E16" w:rsidRPr="0060627C" w:rsidRDefault="00340E16" w:rsidP="00340E16">
      <w:pPr>
        <w:spacing w:line="360" w:lineRule="auto"/>
        <w:jc w:val="both"/>
        <w:rPr>
          <w:sz w:val="26"/>
          <w:szCs w:val="26"/>
        </w:rPr>
      </w:pPr>
      <w:r w:rsidRPr="0060627C">
        <w:rPr>
          <w:sz w:val="26"/>
          <w:szCs w:val="26"/>
        </w:rPr>
        <w:t xml:space="preserve">    - Write a paragraph comparing places or products</w:t>
      </w:r>
    </w:p>
    <w:p w14:paraId="6BE2FD74" w14:textId="77777777" w:rsidR="00340E16" w:rsidRPr="0060627C" w:rsidRDefault="00340E16" w:rsidP="00670B77">
      <w:pPr>
        <w:pStyle w:val="ListParagraph"/>
        <w:numPr>
          <w:ilvl w:val="0"/>
          <w:numId w:val="294"/>
        </w:numPr>
        <w:tabs>
          <w:tab w:val="left" w:pos="498"/>
        </w:tabs>
        <w:spacing w:after="160" w:line="360" w:lineRule="auto"/>
        <w:jc w:val="both"/>
        <w:rPr>
          <w:rFonts w:eastAsia="SimSun"/>
          <w:sz w:val="26"/>
          <w:szCs w:val="26"/>
        </w:rPr>
      </w:pPr>
      <w:r w:rsidRPr="0060627C">
        <w:rPr>
          <w:rFonts w:eastAsia="SimSun"/>
          <w:sz w:val="26"/>
          <w:szCs w:val="26"/>
        </w:rPr>
        <w:t xml:space="preserve">Review 1 </w:t>
      </w:r>
    </w:p>
    <w:p w14:paraId="7E2248DE" w14:textId="77777777" w:rsidR="00340E16" w:rsidRPr="0060627C" w:rsidRDefault="00340E16" w:rsidP="00670B77">
      <w:pPr>
        <w:pStyle w:val="ListParagraph"/>
        <w:numPr>
          <w:ilvl w:val="0"/>
          <w:numId w:val="294"/>
        </w:numPr>
        <w:tabs>
          <w:tab w:val="left" w:pos="498"/>
        </w:tabs>
        <w:spacing w:after="160" w:line="360" w:lineRule="auto"/>
        <w:jc w:val="both"/>
        <w:rPr>
          <w:rFonts w:eastAsia="SimSun"/>
          <w:sz w:val="26"/>
          <w:szCs w:val="26"/>
        </w:rPr>
      </w:pPr>
      <w:r w:rsidRPr="0060627C">
        <w:rPr>
          <w:rFonts w:eastAsia="SimSun"/>
          <w:sz w:val="26"/>
          <w:szCs w:val="26"/>
        </w:rPr>
        <w:t xml:space="preserve">Writing 1 </w:t>
      </w:r>
    </w:p>
    <w:p w14:paraId="04526510" w14:textId="77777777" w:rsidR="00340E16" w:rsidRPr="0060627C" w:rsidRDefault="00340E16" w:rsidP="00670B77">
      <w:pPr>
        <w:pStyle w:val="ListParagraph"/>
        <w:numPr>
          <w:ilvl w:val="0"/>
          <w:numId w:val="294"/>
        </w:numPr>
        <w:tabs>
          <w:tab w:val="left" w:pos="498"/>
        </w:tabs>
        <w:spacing w:after="160" w:line="360" w:lineRule="auto"/>
        <w:jc w:val="both"/>
        <w:rPr>
          <w:rFonts w:eastAsia="SimSun"/>
          <w:sz w:val="26"/>
          <w:szCs w:val="26"/>
        </w:rPr>
      </w:pPr>
      <w:r w:rsidRPr="0060627C">
        <w:rPr>
          <w:rFonts w:eastAsia="SimSun"/>
          <w:sz w:val="26"/>
          <w:szCs w:val="26"/>
        </w:rPr>
        <w:t xml:space="preserve">Language knowledge </w:t>
      </w:r>
    </w:p>
    <w:p w14:paraId="67FBC664" w14:textId="77777777" w:rsidR="00340E16" w:rsidRPr="0060627C" w:rsidRDefault="00340E16" w:rsidP="00670B77">
      <w:pPr>
        <w:pStyle w:val="ListParagraph"/>
        <w:numPr>
          <w:ilvl w:val="0"/>
          <w:numId w:val="294"/>
        </w:numPr>
        <w:tabs>
          <w:tab w:val="left" w:pos="498"/>
        </w:tabs>
        <w:spacing w:after="160" w:line="360" w:lineRule="auto"/>
        <w:jc w:val="both"/>
        <w:rPr>
          <w:rFonts w:eastAsia="SimSun"/>
          <w:sz w:val="26"/>
          <w:szCs w:val="26"/>
        </w:rPr>
      </w:pPr>
      <w:r w:rsidRPr="0060627C">
        <w:rPr>
          <w:rFonts w:eastAsia="SimSun"/>
          <w:sz w:val="26"/>
          <w:szCs w:val="26"/>
        </w:rPr>
        <w:t xml:space="preserve">Review grammar, vocab in 1, 2 </w:t>
      </w:r>
    </w:p>
    <w:p w14:paraId="40F6D148" w14:textId="77777777" w:rsidR="00340E16" w:rsidRPr="0060627C" w:rsidRDefault="00340E16" w:rsidP="00670B77">
      <w:pPr>
        <w:pStyle w:val="ListParagraph"/>
        <w:numPr>
          <w:ilvl w:val="0"/>
          <w:numId w:val="294"/>
        </w:numPr>
        <w:tabs>
          <w:tab w:val="left" w:pos="498"/>
        </w:tabs>
        <w:spacing w:after="160" w:line="360" w:lineRule="auto"/>
        <w:jc w:val="both"/>
        <w:rPr>
          <w:rFonts w:eastAsia="SimSun"/>
          <w:sz w:val="26"/>
          <w:szCs w:val="26"/>
        </w:rPr>
      </w:pPr>
      <w:r w:rsidRPr="0060627C">
        <w:rPr>
          <w:rFonts w:eastAsia="SimSun"/>
          <w:sz w:val="26"/>
          <w:szCs w:val="26"/>
        </w:rPr>
        <w:t>Do exercises.</w:t>
      </w:r>
    </w:p>
    <w:p w14:paraId="57C780A9" w14:textId="77777777" w:rsidR="00340E16" w:rsidRPr="0060627C" w:rsidRDefault="00340E16" w:rsidP="00670B77">
      <w:pPr>
        <w:pStyle w:val="ListParagraph"/>
        <w:numPr>
          <w:ilvl w:val="0"/>
          <w:numId w:val="294"/>
        </w:numPr>
        <w:tabs>
          <w:tab w:val="left" w:pos="498"/>
        </w:tabs>
        <w:spacing w:after="160" w:line="360" w:lineRule="auto"/>
        <w:jc w:val="both"/>
        <w:rPr>
          <w:rFonts w:eastAsia="SimSun"/>
          <w:sz w:val="26"/>
          <w:szCs w:val="26"/>
        </w:rPr>
      </w:pPr>
      <w:r w:rsidRPr="0060627C">
        <w:rPr>
          <w:rFonts w:eastAsia="SimSun"/>
          <w:sz w:val="26"/>
          <w:szCs w:val="26"/>
        </w:rPr>
        <w:t>Listening &amp; Speaking: practice speaking</w:t>
      </w:r>
    </w:p>
    <w:p w14:paraId="1B9FB481" w14:textId="77777777" w:rsidR="00340E16" w:rsidRPr="0060627C" w:rsidRDefault="00340E16" w:rsidP="00670B77">
      <w:pPr>
        <w:pStyle w:val="ListParagraph"/>
        <w:numPr>
          <w:ilvl w:val="0"/>
          <w:numId w:val="294"/>
        </w:numPr>
        <w:tabs>
          <w:tab w:val="left" w:pos="1701"/>
        </w:tabs>
        <w:spacing w:line="360" w:lineRule="auto"/>
        <w:jc w:val="both"/>
        <w:rPr>
          <w:rFonts w:eastAsia="SimSun"/>
          <w:sz w:val="26"/>
          <w:szCs w:val="26"/>
        </w:rPr>
      </w:pPr>
      <w:r w:rsidRPr="0060627C">
        <w:rPr>
          <w:rFonts w:eastAsia="SimSun"/>
          <w:sz w:val="26"/>
          <w:szCs w:val="26"/>
        </w:rPr>
        <w:t xml:space="preserve">Reading &amp; Writing: correct students' writing </w:t>
      </w:r>
    </w:p>
    <w:p w14:paraId="58DC7BEC" w14:textId="77777777" w:rsidR="00340E16" w:rsidRPr="0060627C" w:rsidRDefault="00340E16" w:rsidP="00670B77">
      <w:pPr>
        <w:pStyle w:val="ListParagraph"/>
        <w:numPr>
          <w:ilvl w:val="0"/>
          <w:numId w:val="294"/>
        </w:numPr>
        <w:spacing w:after="160" w:line="360" w:lineRule="auto"/>
        <w:jc w:val="both"/>
        <w:rPr>
          <w:rFonts w:eastAsia="Tahoma"/>
          <w:sz w:val="26"/>
          <w:szCs w:val="26"/>
        </w:rPr>
      </w:pPr>
      <w:r w:rsidRPr="0060627C">
        <w:rPr>
          <w:rFonts w:eastAsia="SimSun"/>
          <w:sz w:val="26"/>
          <w:szCs w:val="26"/>
        </w:rPr>
        <w:t>Do test 1</w:t>
      </w:r>
    </w:p>
    <w:p w14:paraId="1D8AFC61" w14:textId="77777777" w:rsidR="00340E16" w:rsidRPr="0060627C" w:rsidRDefault="00340E16" w:rsidP="00670B77">
      <w:pPr>
        <w:numPr>
          <w:ilvl w:val="0"/>
          <w:numId w:val="207"/>
        </w:numPr>
        <w:spacing w:after="160" w:line="360" w:lineRule="auto"/>
        <w:ind w:left="-142" w:hanging="910"/>
        <w:jc w:val="both"/>
        <w:rPr>
          <w:rFonts w:eastAsia="Tahoma"/>
          <w:b/>
          <w:sz w:val="26"/>
          <w:szCs w:val="26"/>
        </w:rPr>
      </w:pPr>
    </w:p>
    <w:p w14:paraId="7800E170" w14:textId="77777777" w:rsidR="00340E16" w:rsidRPr="0060627C" w:rsidRDefault="00340E16" w:rsidP="00340E16">
      <w:pPr>
        <w:tabs>
          <w:tab w:val="left" w:pos="484"/>
        </w:tabs>
        <w:spacing w:after="160" w:line="360" w:lineRule="auto"/>
        <w:jc w:val="center"/>
        <w:rPr>
          <w:rFonts w:eastAsia="SimSun"/>
          <w:b/>
          <w:sz w:val="26"/>
          <w:szCs w:val="26"/>
        </w:rPr>
      </w:pPr>
      <w:r w:rsidRPr="0060627C">
        <w:rPr>
          <w:rFonts w:eastAsia="SimSun"/>
          <w:b/>
          <w:sz w:val="26"/>
          <w:szCs w:val="26"/>
        </w:rPr>
        <w:lastRenderedPageBreak/>
        <w:t>UNIT 3: GETTING THERE</w:t>
      </w:r>
    </w:p>
    <w:p w14:paraId="54D57B79" w14:textId="77777777" w:rsidR="00340E16" w:rsidRPr="0060627C" w:rsidRDefault="00340E16" w:rsidP="00340E16">
      <w:pPr>
        <w:tabs>
          <w:tab w:val="left" w:pos="484"/>
        </w:tabs>
        <w:spacing w:after="160" w:line="360" w:lineRule="auto"/>
        <w:jc w:val="both"/>
        <w:rPr>
          <w:rFonts w:eastAsia="SimSun"/>
          <w:b/>
          <w:i/>
          <w:sz w:val="26"/>
          <w:szCs w:val="26"/>
        </w:rPr>
      </w:pPr>
      <w:r w:rsidRPr="0060627C">
        <w:rPr>
          <w:i/>
          <w:sz w:val="26"/>
          <w:szCs w:val="26"/>
        </w:rPr>
        <w:t xml:space="preserve">                                                                                                      Thời gian:  5 giờ.</w:t>
      </w:r>
    </w:p>
    <w:p w14:paraId="1CEEBF7B" w14:textId="77777777" w:rsidR="00340E16" w:rsidRPr="0060627C" w:rsidRDefault="00340E16" w:rsidP="00340E16">
      <w:pPr>
        <w:pStyle w:val="ListParagraph"/>
        <w:spacing w:before="120" w:after="120" w:line="360" w:lineRule="auto"/>
        <w:ind w:left="0"/>
        <w:jc w:val="both"/>
        <w:rPr>
          <w:sz w:val="26"/>
          <w:szCs w:val="26"/>
        </w:rPr>
      </w:pPr>
      <w:r w:rsidRPr="0060627C">
        <w:rPr>
          <w:sz w:val="26"/>
          <w:szCs w:val="26"/>
        </w:rPr>
        <w:t>1. Mục tiêu:</w:t>
      </w:r>
    </w:p>
    <w:p w14:paraId="0E348217" w14:textId="77777777" w:rsidR="00340E16" w:rsidRPr="0060627C" w:rsidRDefault="00340E16" w:rsidP="00670B77">
      <w:pPr>
        <w:pStyle w:val="ListParagraph"/>
        <w:numPr>
          <w:ilvl w:val="0"/>
          <w:numId w:val="225"/>
        </w:numPr>
        <w:spacing w:before="120" w:after="120" w:line="360" w:lineRule="auto"/>
        <w:ind w:left="426" w:hanging="284"/>
        <w:jc w:val="both"/>
        <w:rPr>
          <w:sz w:val="26"/>
          <w:szCs w:val="26"/>
        </w:rPr>
      </w:pPr>
      <w:r w:rsidRPr="0060627C">
        <w:rPr>
          <w:sz w:val="26"/>
          <w:szCs w:val="26"/>
        </w:rPr>
        <w:t>Giúp sinh viên biết được các từ vựng về chủ đề Phương tiện giao thông</w:t>
      </w:r>
    </w:p>
    <w:p w14:paraId="0F6F6CDF" w14:textId="77777777" w:rsidR="00340E16" w:rsidRPr="0060627C" w:rsidRDefault="00340E16" w:rsidP="00670B77">
      <w:pPr>
        <w:pStyle w:val="ListParagraph"/>
        <w:numPr>
          <w:ilvl w:val="0"/>
          <w:numId w:val="225"/>
        </w:numPr>
        <w:spacing w:before="120" w:after="0" w:line="360" w:lineRule="auto"/>
        <w:ind w:left="426" w:hanging="284"/>
        <w:jc w:val="both"/>
        <w:rPr>
          <w:sz w:val="26"/>
          <w:szCs w:val="26"/>
        </w:rPr>
      </w:pPr>
      <w:r w:rsidRPr="0060627C">
        <w:rPr>
          <w:sz w:val="26"/>
          <w:szCs w:val="26"/>
        </w:rPr>
        <w:t>Giúp sinh viên ôn tập lại cấu trúc ngữ pháp về hình thức của thì quá khứ đơn, thì quá khứ tiếp diễn, các lượng từ chỉ định với danh từ đếm được và không đếm được</w:t>
      </w:r>
    </w:p>
    <w:p w14:paraId="40B0698C" w14:textId="77777777" w:rsidR="00340E16" w:rsidRPr="0060627C" w:rsidRDefault="00340E16" w:rsidP="00670B77">
      <w:pPr>
        <w:pStyle w:val="ListParagraph"/>
        <w:numPr>
          <w:ilvl w:val="0"/>
          <w:numId w:val="225"/>
        </w:numPr>
        <w:spacing w:before="120" w:after="0" w:line="360" w:lineRule="auto"/>
        <w:ind w:left="426" w:hanging="284"/>
        <w:jc w:val="both"/>
        <w:rPr>
          <w:sz w:val="26"/>
          <w:szCs w:val="26"/>
        </w:rPr>
      </w:pPr>
      <w:r w:rsidRPr="0060627C">
        <w:rPr>
          <w:sz w:val="26"/>
          <w:szCs w:val="26"/>
        </w:rPr>
        <w:t>Sinh viên có thể nghe và hiểu để làm các phần chọn trắc nghiệm về chủ đề Phương tiện giao thông, thực hành nói về cách hỏi đường, mô tả về cách chỉ đường</w:t>
      </w:r>
    </w:p>
    <w:p w14:paraId="4ACE0516" w14:textId="77777777" w:rsidR="00340E16" w:rsidRPr="0060627C" w:rsidRDefault="00340E16" w:rsidP="00670B77">
      <w:pPr>
        <w:pStyle w:val="ListParagraph"/>
        <w:numPr>
          <w:ilvl w:val="0"/>
          <w:numId w:val="225"/>
        </w:numPr>
        <w:spacing w:before="120" w:after="0" w:line="360" w:lineRule="auto"/>
        <w:ind w:left="426" w:hanging="284"/>
        <w:jc w:val="both"/>
        <w:rPr>
          <w:sz w:val="26"/>
          <w:szCs w:val="26"/>
        </w:rPr>
      </w:pPr>
      <w:r w:rsidRPr="0060627C">
        <w:rPr>
          <w:sz w:val="26"/>
          <w:szCs w:val="26"/>
        </w:rPr>
        <w:t>Thực hành đọc hiểu các bài đọc về chủ đề Phương tiện giao thông</w:t>
      </w:r>
    </w:p>
    <w:p w14:paraId="5CA6060A" w14:textId="77777777" w:rsidR="00340E16" w:rsidRPr="0060627C" w:rsidRDefault="00340E16" w:rsidP="00670B77">
      <w:pPr>
        <w:pStyle w:val="ListParagraph"/>
        <w:numPr>
          <w:ilvl w:val="0"/>
          <w:numId w:val="225"/>
        </w:numPr>
        <w:spacing w:before="120" w:after="0" w:line="360" w:lineRule="auto"/>
        <w:ind w:left="426" w:hanging="284"/>
        <w:jc w:val="both"/>
        <w:rPr>
          <w:sz w:val="26"/>
          <w:szCs w:val="26"/>
        </w:rPr>
      </w:pPr>
      <w:r w:rsidRPr="0060627C">
        <w:rPr>
          <w:sz w:val="26"/>
          <w:szCs w:val="26"/>
        </w:rPr>
        <w:t>Viết được một lá thư để chỉ đường cho một ai đó</w:t>
      </w:r>
    </w:p>
    <w:p w14:paraId="6842A0CC" w14:textId="77777777" w:rsidR="00340E16" w:rsidRPr="0060627C" w:rsidRDefault="00340E16" w:rsidP="00340E16">
      <w:pPr>
        <w:pStyle w:val="ListParagraph"/>
        <w:spacing w:before="120" w:after="120" w:line="360" w:lineRule="auto"/>
        <w:ind w:left="426" w:hanging="284"/>
        <w:jc w:val="both"/>
        <w:rPr>
          <w:sz w:val="26"/>
          <w:szCs w:val="26"/>
        </w:rPr>
      </w:pPr>
    </w:p>
    <w:p w14:paraId="5F1F92EA" w14:textId="77777777" w:rsidR="00340E16" w:rsidRPr="0060627C" w:rsidRDefault="00340E16" w:rsidP="00340E16">
      <w:pPr>
        <w:pStyle w:val="ListParagraph"/>
        <w:spacing w:before="120" w:after="120" w:line="360" w:lineRule="auto"/>
        <w:ind w:left="0"/>
        <w:jc w:val="both"/>
        <w:rPr>
          <w:sz w:val="26"/>
          <w:szCs w:val="26"/>
        </w:rPr>
      </w:pPr>
      <w:r w:rsidRPr="0060627C">
        <w:rPr>
          <w:sz w:val="26"/>
          <w:szCs w:val="26"/>
        </w:rPr>
        <w:t>2. Nội dung bài:</w:t>
      </w:r>
    </w:p>
    <w:p w14:paraId="59540EEC" w14:textId="77777777" w:rsidR="00340E16" w:rsidRPr="0060627C" w:rsidRDefault="00340E16" w:rsidP="00340E16">
      <w:pPr>
        <w:spacing w:line="360" w:lineRule="auto"/>
        <w:ind w:firstLine="284"/>
        <w:jc w:val="both"/>
        <w:rPr>
          <w:b/>
          <w:sz w:val="26"/>
          <w:szCs w:val="26"/>
        </w:rPr>
      </w:pPr>
      <w:r w:rsidRPr="0060627C">
        <w:rPr>
          <w:b/>
          <w:sz w:val="26"/>
          <w:szCs w:val="26"/>
        </w:rPr>
        <w:t>2.1.Language knowledge</w:t>
      </w:r>
    </w:p>
    <w:p w14:paraId="08CD4D81" w14:textId="77777777" w:rsidR="00340E16" w:rsidRPr="0060627C" w:rsidRDefault="00340E16" w:rsidP="00670B77">
      <w:pPr>
        <w:numPr>
          <w:ilvl w:val="0"/>
          <w:numId w:val="207"/>
        </w:numPr>
        <w:tabs>
          <w:tab w:val="left" w:pos="484"/>
        </w:tabs>
        <w:spacing w:after="160" w:line="360" w:lineRule="auto"/>
        <w:jc w:val="both"/>
        <w:rPr>
          <w:rFonts w:eastAsia="SimSun"/>
          <w:sz w:val="26"/>
          <w:szCs w:val="26"/>
        </w:rPr>
      </w:pPr>
      <w:r w:rsidRPr="0060627C">
        <w:rPr>
          <w:rFonts w:eastAsia="SimSun"/>
          <w:sz w:val="26"/>
          <w:szCs w:val="26"/>
        </w:rPr>
        <w:t xml:space="preserve">- Grammar: past simple, past continuous, quantifiers with Getting (un)countable nouns </w:t>
      </w:r>
    </w:p>
    <w:p w14:paraId="4722F234" w14:textId="77777777" w:rsidR="00340E16" w:rsidRPr="0060627C" w:rsidRDefault="00340E16" w:rsidP="00670B77">
      <w:pPr>
        <w:numPr>
          <w:ilvl w:val="0"/>
          <w:numId w:val="207"/>
        </w:numPr>
        <w:tabs>
          <w:tab w:val="left" w:pos="484"/>
        </w:tabs>
        <w:spacing w:after="160" w:line="360" w:lineRule="auto"/>
        <w:jc w:val="both"/>
        <w:rPr>
          <w:rFonts w:eastAsia="SimSun"/>
          <w:sz w:val="26"/>
          <w:szCs w:val="26"/>
        </w:rPr>
      </w:pPr>
      <w:r w:rsidRPr="0060627C">
        <w:rPr>
          <w:rFonts w:eastAsia="SimSun"/>
          <w:sz w:val="26"/>
          <w:szCs w:val="26"/>
        </w:rPr>
        <w:t>- Vocabulary: places in town, travelling by plane, transport</w:t>
      </w:r>
    </w:p>
    <w:p w14:paraId="22B29267"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b/>
          <w:sz w:val="26"/>
          <w:szCs w:val="26"/>
        </w:rPr>
        <w:t xml:space="preserve">   2.2. Listening &amp; speaking</w:t>
      </w:r>
      <w:r w:rsidRPr="0060627C">
        <w:rPr>
          <w:rFonts w:eastAsia="SimSun"/>
          <w:sz w:val="26"/>
          <w:szCs w:val="26"/>
        </w:rPr>
        <w:t xml:space="preserve">: </w:t>
      </w:r>
    </w:p>
    <w:p w14:paraId="37A74745"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sz w:val="26"/>
          <w:szCs w:val="26"/>
        </w:rPr>
        <w:t xml:space="preserve"> - Asking for directions </w:t>
      </w:r>
    </w:p>
    <w:p w14:paraId="2765F158"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sz w:val="26"/>
          <w:szCs w:val="26"/>
        </w:rPr>
        <w:t xml:space="preserve"> - Travel news </w:t>
      </w:r>
    </w:p>
    <w:p w14:paraId="0CE87731"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sz w:val="26"/>
          <w:szCs w:val="26"/>
        </w:rPr>
        <w:t xml:space="preserve"> - Talk about buildings and places town, </w:t>
      </w:r>
    </w:p>
    <w:p w14:paraId="4D314B72"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sz w:val="26"/>
          <w:szCs w:val="26"/>
        </w:rPr>
        <w:t xml:space="preserve"> - Ask for and give directions talk about different ways of travelling discussing where. </w:t>
      </w:r>
    </w:p>
    <w:p w14:paraId="77283A8A"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b/>
          <w:sz w:val="26"/>
          <w:szCs w:val="26"/>
        </w:rPr>
        <w:t>Reading &amp; writing:</w:t>
      </w:r>
      <w:r w:rsidRPr="0060627C">
        <w:rPr>
          <w:rFonts w:eastAsia="SimSun"/>
          <w:sz w:val="26"/>
          <w:szCs w:val="26"/>
        </w:rPr>
        <w:t xml:space="preserve"> lessons in life: how not to miss flights </w:t>
      </w:r>
    </w:p>
    <w:p w14:paraId="5D5AB013"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sz w:val="26"/>
          <w:szCs w:val="26"/>
        </w:rPr>
        <w:t xml:space="preserve">- Write a letter telling a person how to get to a place. </w:t>
      </w:r>
    </w:p>
    <w:p w14:paraId="7B21B120" w14:textId="77777777" w:rsidR="00340E16" w:rsidRPr="0060627C" w:rsidRDefault="00340E16" w:rsidP="00670B77">
      <w:pPr>
        <w:numPr>
          <w:ilvl w:val="0"/>
          <w:numId w:val="207"/>
        </w:numPr>
        <w:tabs>
          <w:tab w:val="left" w:pos="484"/>
        </w:tabs>
        <w:spacing w:after="160" w:line="360" w:lineRule="auto"/>
        <w:jc w:val="center"/>
        <w:rPr>
          <w:rFonts w:eastAsia="SimSun"/>
          <w:b/>
          <w:sz w:val="26"/>
          <w:szCs w:val="26"/>
        </w:rPr>
      </w:pPr>
      <w:r w:rsidRPr="0060627C">
        <w:rPr>
          <w:rFonts w:eastAsia="SimSun"/>
          <w:b/>
          <w:sz w:val="26"/>
          <w:szCs w:val="26"/>
        </w:rPr>
        <w:t>UNIT 4: EAT</w:t>
      </w:r>
    </w:p>
    <w:p w14:paraId="56950BDD" w14:textId="77777777" w:rsidR="00340E16" w:rsidRPr="0060627C" w:rsidRDefault="00340E16" w:rsidP="00340E16">
      <w:pPr>
        <w:tabs>
          <w:tab w:val="left" w:pos="484"/>
        </w:tabs>
        <w:spacing w:after="160" w:line="360" w:lineRule="auto"/>
        <w:jc w:val="both"/>
        <w:rPr>
          <w:rFonts w:eastAsia="SimSun"/>
          <w:b/>
          <w:i/>
          <w:sz w:val="26"/>
          <w:szCs w:val="26"/>
        </w:rPr>
      </w:pP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t>Thời gian:  10 giờ.</w:t>
      </w:r>
    </w:p>
    <w:p w14:paraId="2EF50536" w14:textId="77777777" w:rsidR="00340E16" w:rsidRPr="0060627C" w:rsidRDefault="00340E16" w:rsidP="00340E16">
      <w:pPr>
        <w:pStyle w:val="ListParagraph"/>
        <w:spacing w:before="120" w:after="120" w:line="360" w:lineRule="auto"/>
        <w:ind w:left="0"/>
        <w:jc w:val="both"/>
        <w:rPr>
          <w:sz w:val="26"/>
          <w:szCs w:val="26"/>
        </w:rPr>
      </w:pPr>
      <w:r w:rsidRPr="0060627C">
        <w:rPr>
          <w:sz w:val="26"/>
          <w:szCs w:val="26"/>
        </w:rPr>
        <w:t>1. Mục tiêu:</w:t>
      </w:r>
    </w:p>
    <w:p w14:paraId="08D5BFFD" w14:textId="77777777" w:rsidR="00340E16" w:rsidRPr="0060627C" w:rsidRDefault="00340E16" w:rsidP="00670B77">
      <w:pPr>
        <w:pStyle w:val="ListParagraph"/>
        <w:numPr>
          <w:ilvl w:val="0"/>
          <w:numId w:val="224"/>
        </w:numPr>
        <w:spacing w:before="120" w:after="120" w:line="360" w:lineRule="auto"/>
        <w:ind w:left="284" w:hanging="284"/>
        <w:jc w:val="both"/>
        <w:rPr>
          <w:sz w:val="26"/>
          <w:szCs w:val="26"/>
        </w:rPr>
      </w:pPr>
      <w:r w:rsidRPr="0060627C">
        <w:rPr>
          <w:sz w:val="26"/>
          <w:szCs w:val="26"/>
        </w:rPr>
        <w:t>Giúp sinh viên biết được các từ vựng về chủ đề Ăn uống, các nơi ăn uống</w:t>
      </w:r>
    </w:p>
    <w:p w14:paraId="0B32F872" w14:textId="77777777" w:rsidR="00340E16" w:rsidRPr="0060627C" w:rsidRDefault="00340E16" w:rsidP="00670B77">
      <w:pPr>
        <w:pStyle w:val="ListParagraph"/>
        <w:numPr>
          <w:ilvl w:val="0"/>
          <w:numId w:val="224"/>
        </w:numPr>
        <w:spacing w:before="120" w:after="0" w:line="360" w:lineRule="auto"/>
        <w:ind w:left="284" w:hanging="284"/>
        <w:jc w:val="both"/>
        <w:rPr>
          <w:sz w:val="26"/>
          <w:szCs w:val="26"/>
        </w:rPr>
      </w:pPr>
      <w:r w:rsidRPr="0060627C">
        <w:rPr>
          <w:sz w:val="26"/>
          <w:szCs w:val="26"/>
        </w:rPr>
        <w:lastRenderedPageBreak/>
        <w:t>Giúp sinh viên ôn tập lại cấu trúc ngữ pháp về hình thức của thì hiện tại hoàn thành, các cấu trúc “too…to” và “enough…to”</w:t>
      </w:r>
    </w:p>
    <w:p w14:paraId="3D71F559" w14:textId="77777777" w:rsidR="00340E16" w:rsidRPr="0060627C" w:rsidRDefault="00340E16" w:rsidP="00670B77">
      <w:pPr>
        <w:pStyle w:val="ListParagraph"/>
        <w:numPr>
          <w:ilvl w:val="0"/>
          <w:numId w:val="224"/>
        </w:numPr>
        <w:spacing w:before="120" w:after="0" w:line="360" w:lineRule="auto"/>
        <w:ind w:left="284" w:hanging="284"/>
        <w:jc w:val="both"/>
        <w:rPr>
          <w:sz w:val="26"/>
          <w:szCs w:val="26"/>
        </w:rPr>
      </w:pPr>
      <w:r w:rsidRPr="0060627C">
        <w:rPr>
          <w:sz w:val="26"/>
          <w:szCs w:val="26"/>
        </w:rPr>
        <w:t xml:space="preserve">Sinh viên có thể nghe và hiểu để làm các phần chọn trắc nghiệm về chủ đề Ăn uống, thực hành hỏi và trả lời khi vào nhà hàng, nói về thói quen ăn uống </w:t>
      </w:r>
    </w:p>
    <w:p w14:paraId="57DE1931" w14:textId="77777777" w:rsidR="00340E16" w:rsidRPr="0060627C" w:rsidRDefault="00340E16" w:rsidP="00670B77">
      <w:pPr>
        <w:pStyle w:val="ListParagraph"/>
        <w:numPr>
          <w:ilvl w:val="0"/>
          <w:numId w:val="224"/>
        </w:numPr>
        <w:spacing w:before="120" w:after="0" w:line="360" w:lineRule="auto"/>
        <w:ind w:left="284" w:hanging="284"/>
        <w:jc w:val="both"/>
        <w:rPr>
          <w:sz w:val="26"/>
          <w:szCs w:val="26"/>
        </w:rPr>
      </w:pPr>
      <w:r w:rsidRPr="0060627C">
        <w:rPr>
          <w:sz w:val="26"/>
          <w:szCs w:val="26"/>
        </w:rPr>
        <w:t>Thực hành đọc hiểu các bài đọc về chủ đề Ăn uống</w:t>
      </w:r>
    </w:p>
    <w:p w14:paraId="7E796009" w14:textId="77777777" w:rsidR="00340E16" w:rsidRPr="0060627C" w:rsidRDefault="00340E16" w:rsidP="00670B77">
      <w:pPr>
        <w:pStyle w:val="ListParagraph"/>
        <w:numPr>
          <w:ilvl w:val="0"/>
          <w:numId w:val="224"/>
        </w:numPr>
        <w:spacing w:before="120" w:after="0" w:line="360" w:lineRule="auto"/>
        <w:ind w:left="284" w:hanging="284"/>
        <w:jc w:val="both"/>
        <w:rPr>
          <w:sz w:val="26"/>
          <w:szCs w:val="26"/>
        </w:rPr>
      </w:pPr>
      <w:r w:rsidRPr="0060627C">
        <w:rPr>
          <w:sz w:val="26"/>
          <w:szCs w:val="26"/>
        </w:rPr>
        <w:t>Viết được một đoạn văn về trải nghiệm của bản thân khi ăn ở một nhà hàng</w:t>
      </w:r>
    </w:p>
    <w:p w14:paraId="11664769" w14:textId="77777777" w:rsidR="00340E16" w:rsidRPr="0060627C" w:rsidRDefault="00340E16" w:rsidP="00670B77">
      <w:pPr>
        <w:pStyle w:val="ListParagraph"/>
        <w:numPr>
          <w:ilvl w:val="0"/>
          <w:numId w:val="224"/>
        </w:numPr>
        <w:spacing w:before="120" w:after="0" w:line="360" w:lineRule="auto"/>
        <w:ind w:left="284" w:hanging="284"/>
        <w:jc w:val="both"/>
        <w:rPr>
          <w:sz w:val="26"/>
          <w:szCs w:val="26"/>
        </w:rPr>
      </w:pPr>
      <w:r w:rsidRPr="0060627C">
        <w:rPr>
          <w:sz w:val="26"/>
          <w:szCs w:val="26"/>
        </w:rPr>
        <w:t>Sinh viên ôn tập lại phần ngữ pháp, từ vựng và làm bài kiểm tra định kì</w:t>
      </w:r>
    </w:p>
    <w:p w14:paraId="1BCE50A7" w14:textId="77777777" w:rsidR="00340E16" w:rsidRPr="0060627C" w:rsidRDefault="00340E16" w:rsidP="00670B77">
      <w:pPr>
        <w:pStyle w:val="ListParagraph"/>
        <w:numPr>
          <w:ilvl w:val="0"/>
          <w:numId w:val="224"/>
        </w:numPr>
        <w:spacing w:before="120" w:after="0" w:line="360" w:lineRule="auto"/>
        <w:ind w:left="284" w:hanging="284"/>
        <w:jc w:val="both"/>
        <w:rPr>
          <w:sz w:val="26"/>
          <w:szCs w:val="26"/>
        </w:rPr>
      </w:pPr>
      <w:r w:rsidRPr="0060627C">
        <w:rPr>
          <w:sz w:val="26"/>
          <w:szCs w:val="26"/>
        </w:rPr>
        <w:t>Hướng dẫn và cho sinh viên làm bài kiểm tra theo dạng chuẩn châu Âu A2 và sửa bài cho sv</w:t>
      </w:r>
    </w:p>
    <w:p w14:paraId="54F8D169" w14:textId="77777777" w:rsidR="00340E16" w:rsidRPr="0060627C" w:rsidRDefault="00340E16" w:rsidP="00340E16">
      <w:pPr>
        <w:pStyle w:val="ListParagraph"/>
        <w:spacing w:before="120" w:after="120" w:line="360" w:lineRule="auto"/>
        <w:ind w:left="284" w:hanging="284"/>
        <w:jc w:val="both"/>
        <w:rPr>
          <w:sz w:val="26"/>
          <w:szCs w:val="26"/>
        </w:rPr>
      </w:pPr>
    </w:p>
    <w:p w14:paraId="68869291" w14:textId="77777777" w:rsidR="00340E16" w:rsidRPr="0060627C" w:rsidRDefault="00340E16" w:rsidP="00340E16">
      <w:pPr>
        <w:pStyle w:val="ListParagraph"/>
        <w:spacing w:before="120" w:after="120" w:line="360" w:lineRule="auto"/>
        <w:ind w:left="0"/>
        <w:jc w:val="both"/>
        <w:rPr>
          <w:sz w:val="26"/>
          <w:szCs w:val="26"/>
        </w:rPr>
      </w:pPr>
      <w:r w:rsidRPr="0060627C">
        <w:rPr>
          <w:sz w:val="26"/>
          <w:szCs w:val="26"/>
        </w:rPr>
        <w:t>2. Nội dung bài:</w:t>
      </w:r>
    </w:p>
    <w:p w14:paraId="0DB1B453" w14:textId="77777777" w:rsidR="00340E16" w:rsidRPr="0060627C" w:rsidRDefault="00340E16" w:rsidP="00340E16">
      <w:pPr>
        <w:spacing w:line="360" w:lineRule="auto"/>
        <w:jc w:val="both"/>
        <w:rPr>
          <w:b/>
          <w:sz w:val="26"/>
          <w:szCs w:val="26"/>
        </w:rPr>
      </w:pPr>
      <w:r w:rsidRPr="0060627C">
        <w:rPr>
          <w:rFonts w:eastAsia="SimSun"/>
          <w:b/>
          <w:sz w:val="26"/>
          <w:szCs w:val="26"/>
        </w:rPr>
        <w:t xml:space="preserve">2.1. </w:t>
      </w:r>
      <w:r w:rsidRPr="0060627C">
        <w:rPr>
          <w:b/>
          <w:sz w:val="26"/>
          <w:szCs w:val="26"/>
        </w:rPr>
        <w:t>Language knowledge</w:t>
      </w:r>
    </w:p>
    <w:p w14:paraId="755F79FD" w14:textId="77777777" w:rsidR="00340E16" w:rsidRPr="0060627C" w:rsidRDefault="00340E16" w:rsidP="00340E16">
      <w:pPr>
        <w:tabs>
          <w:tab w:val="left" w:pos="484"/>
        </w:tabs>
        <w:spacing w:after="160" w:line="360" w:lineRule="auto"/>
        <w:ind w:left="484"/>
        <w:jc w:val="both"/>
        <w:rPr>
          <w:rFonts w:eastAsia="SimSun"/>
          <w:sz w:val="26"/>
          <w:szCs w:val="26"/>
        </w:rPr>
      </w:pPr>
      <w:r w:rsidRPr="0060627C">
        <w:rPr>
          <w:rFonts w:eastAsia="SimSun"/>
          <w:sz w:val="26"/>
          <w:szCs w:val="26"/>
        </w:rPr>
        <w:t xml:space="preserve">- Grammar: present perfect, discussing too and not...enough eat </w:t>
      </w:r>
    </w:p>
    <w:p w14:paraId="6AD7D4B2" w14:textId="77777777" w:rsidR="00340E16" w:rsidRPr="0060627C" w:rsidRDefault="00340E16" w:rsidP="00340E16">
      <w:pPr>
        <w:tabs>
          <w:tab w:val="left" w:pos="484"/>
        </w:tabs>
        <w:spacing w:after="160" w:line="360" w:lineRule="auto"/>
        <w:ind w:left="484"/>
        <w:jc w:val="both"/>
        <w:rPr>
          <w:rFonts w:eastAsia="SimSun"/>
          <w:sz w:val="26"/>
          <w:szCs w:val="26"/>
        </w:rPr>
      </w:pPr>
      <w:r w:rsidRPr="0060627C">
        <w:rPr>
          <w:rFonts w:eastAsia="SimSun"/>
          <w:sz w:val="26"/>
          <w:szCs w:val="26"/>
        </w:rPr>
        <w:t xml:space="preserve">- Vocabulary: restaurants, </w:t>
      </w:r>
    </w:p>
    <w:p w14:paraId="75079F2E" w14:textId="77777777" w:rsidR="00340E16" w:rsidRPr="0060627C" w:rsidRDefault="00340E16" w:rsidP="00340E16">
      <w:pPr>
        <w:tabs>
          <w:tab w:val="left" w:pos="484"/>
        </w:tabs>
        <w:spacing w:after="160" w:line="360" w:lineRule="auto"/>
        <w:ind w:left="484"/>
        <w:jc w:val="both"/>
        <w:rPr>
          <w:rFonts w:eastAsia="SimSun"/>
          <w:sz w:val="26"/>
          <w:szCs w:val="26"/>
        </w:rPr>
      </w:pPr>
      <w:r w:rsidRPr="0060627C">
        <w:rPr>
          <w:rFonts w:eastAsia="SimSun"/>
          <w:sz w:val="26"/>
          <w:szCs w:val="26"/>
        </w:rPr>
        <w:t>- Discuss describing food</w:t>
      </w:r>
    </w:p>
    <w:p w14:paraId="4072A4EB" w14:textId="77777777" w:rsidR="00340E16" w:rsidRPr="0060627C" w:rsidRDefault="00340E16" w:rsidP="00340E16">
      <w:pPr>
        <w:tabs>
          <w:tab w:val="left" w:pos="484"/>
        </w:tabs>
        <w:spacing w:after="160" w:line="360" w:lineRule="auto"/>
        <w:jc w:val="both"/>
        <w:rPr>
          <w:rFonts w:eastAsia="SimSun"/>
          <w:b/>
          <w:sz w:val="26"/>
          <w:szCs w:val="26"/>
        </w:rPr>
      </w:pPr>
      <w:r w:rsidRPr="0060627C">
        <w:rPr>
          <w:rFonts w:eastAsia="SimSun"/>
          <w:sz w:val="26"/>
          <w:szCs w:val="26"/>
        </w:rPr>
        <w:t xml:space="preserve">2.2. </w:t>
      </w:r>
      <w:r w:rsidRPr="0060627C">
        <w:rPr>
          <w:rFonts w:eastAsia="SimSun"/>
          <w:b/>
          <w:sz w:val="26"/>
          <w:szCs w:val="26"/>
        </w:rPr>
        <w:t xml:space="preserve">Listening &amp; speaking: </w:t>
      </w:r>
    </w:p>
    <w:p w14:paraId="092D92EE" w14:textId="77777777" w:rsidR="00340E16" w:rsidRPr="0060627C" w:rsidRDefault="00340E16" w:rsidP="00340E16">
      <w:pPr>
        <w:tabs>
          <w:tab w:val="left" w:pos="484"/>
        </w:tabs>
        <w:spacing w:after="160" w:line="360" w:lineRule="auto"/>
        <w:ind w:firstLine="426"/>
        <w:jc w:val="both"/>
        <w:rPr>
          <w:rFonts w:eastAsia="SimSun"/>
          <w:sz w:val="26"/>
          <w:szCs w:val="26"/>
        </w:rPr>
      </w:pPr>
      <w:r w:rsidRPr="0060627C">
        <w:rPr>
          <w:rFonts w:eastAsia="SimSun"/>
          <w:sz w:val="26"/>
          <w:szCs w:val="26"/>
        </w:rPr>
        <w:t>- Discussing where to eat</w:t>
      </w:r>
    </w:p>
    <w:p w14:paraId="346A79D8" w14:textId="77777777" w:rsidR="00340E16" w:rsidRPr="0060627C" w:rsidRDefault="00340E16" w:rsidP="00340E16">
      <w:pPr>
        <w:tabs>
          <w:tab w:val="left" w:pos="484"/>
        </w:tabs>
        <w:spacing w:after="160" w:line="360" w:lineRule="auto"/>
        <w:ind w:firstLine="426"/>
        <w:jc w:val="both"/>
        <w:rPr>
          <w:rFonts w:eastAsia="SimSun"/>
          <w:sz w:val="26"/>
          <w:szCs w:val="26"/>
        </w:rPr>
      </w:pPr>
      <w:r w:rsidRPr="0060627C">
        <w:rPr>
          <w:rFonts w:eastAsia="SimSun"/>
          <w:sz w:val="26"/>
          <w:szCs w:val="26"/>
        </w:rPr>
        <w:t xml:space="preserve">- Discuss where and what to eat </w:t>
      </w:r>
    </w:p>
    <w:p w14:paraId="73D134F3" w14:textId="77777777" w:rsidR="00340E16" w:rsidRPr="0060627C" w:rsidRDefault="00340E16" w:rsidP="00340E16">
      <w:pPr>
        <w:tabs>
          <w:tab w:val="left" w:pos="484"/>
        </w:tabs>
        <w:spacing w:after="160" w:line="360" w:lineRule="auto"/>
        <w:ind w:firstLine="426"/>
        <w:jc w:val="both"/>
        <w:rPr>
          <w:rFonts w:eastAsia="SimSun"/>
          <w:sz w:val="26"/>
          <w:szCs w:val="26"/>
        </w:rPr>
      </w:pPr>
      <w:r w:rsidRPr="0060627C">
        <w:rPr>
          <w:rFonts w:eastAsia="SimSun"/>
          <w:sz w:val="26"/>
          <w:szCs w:val="26"/>
        </w:rPr>
        <w:t xml:space="preserve">- Ask and answer questions in a restaurant </w:t>
      </w:r>
    </w:p>
    <w:p w14:paraId="3BE9342E" w14:textId="77777777" w:rsidR="00340E16" w:rsidRPr="0060627C" w:rsidRDefault="00340E16" w:rsidP="00340E16">
      <w:pPr>
        <w:tabs>
          <w:tab w:val="left" w:pos="484"/>
        </w:tabs>
        <w:spacing w:after="160" w:line="360" w:lineRule="auto"/>
        <w:ind w:firstLine="426"/>
        <w:jc w:val="both"/>
        <w:rPr>
          <w:rFonts w:eastAsia="SimSun"/>
          <w:sz w:val="26"/>
          <w:szCs w:val="26"/>
        </w:rPr>
      </w:pPr>
      <w:r w:rsidRPr="0060627C">
        <w:rPr>
          <w:rFonts w:eastAsia="SimSun"/>
          <w:sz w:val="26"/>
          <w:szCs w:val="26"/>
        </w:rPr>
        <w:t xml:space="preserve">- Talk about typical foods and eating habits. </w:t>
      </w:r>
    </w:p>
    <w:p w14:paraId="7C83A3BF"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sz w:val="26"/>
          <w:szCs w:val="26"/>
        </w:rPr>
        <w:tab/>
        <w:t xml:space="preserve">Reading &amp; writing: </w:t>
      </w:r>
    </w:p>
    <w:p w14:paraId="612DCAD3" w14:textId="77777777" w:rsidR="00340E16" w:rsidRPr="0060627C" w:rsidRDefault="00340E16" w:rsidP="00340E16">
      <w:pPr>
        <w:tabs>
          <w:tab w:val="left" w:pos="484"/>
        </w:tabs>
        <w:spacing w:after="160" w:line="360" w:lineRule="auto"/>
        <w:jc w:val="both"/>
        <w:rPr>
          <w:rFonts w:eastAsia="SimSun"/>
          <w:sz w:val="26"/>
          <w:szCs w:val="26"/>
        </w:rPr>
      </w:pPr>
      <w:r w:rsidRPr="0060627C">
        <w:rPr>
          <w:rFonts w:eastAsia="SimSun"/>
          <w:sz w:val="26"/>
          <w:szCs w:val="26"/>
        </w:rPr>
        <w:tab/>
        <w:t xml:space="preserve">- Breakfast around the world describe restaurants and meals </w:t>
      </w:r>
    </w:p>
    <w:p w14:paraId="34CAE4FB" w14:textId="77777777" w:rsidR="00340E16" w:rsidRPr="0060627C" w:rsidRDefault="00340E16" w:rsidP="00340E16">
      <w:pPr>
        <w:spacing w:after="160" w:line="360" w:lineRule="auto"/>
        <w:ind w:left="-142" w:firstLine="426"/>
        <w:jc w:val="both"/>
        <w:rPr>
          <w:rFonts w:eastAsia="SimSun"/>
          <w:sz w:val="26"/>
          <w:szCs w:val="26"/>
        </w:rPr>
      </w:pPr>
      <w:r w:rsidRPr="0060627C">
        <w:rPr>
          <w:rFonts w:eastAsia="SimSun"/>
          <w:sz w:val="26"/>
          <w:szCs w:val="26"/>
        </w:rPr>
        <w:t xml:space="preserve">   -  Write about your experiences at a restaurant</w:t>
      </w:r>
    </w:p>
    <w:p w14:paraId="66BF5356" w14:textId="77777777" w:rsidR="00340E16" w:rsidRPr="0060627C" w:rsidRDefault="00340E16" w:rsidP="00340E16">
      <w:pPr>
        <w:tabs>
          <w:tab w:val="left" w:pos="498"/>
        </w:tabs>
        <w:spacing w:after="160" w:line="360" w:lineRule="auto"/>
        <w:ind w:firstLine="426"/>
        <w:jc w:val="both"/>
        <w:rPr>
          <w:rFonts w:eastAsia="SimSun"/>
          <w:sz w:val="26"/>
          <w:szCs w:val="26"/>
        </w:rPr>
      </w:pPr>
      <w:r w:rsidRPr="0060627C">
        <w:rPr>
          <w:rFonts w:eastAsia="SimSun"/>
          <w:sz w:val="26"/>
          <w:szCs w:val="26"/>
        </w:rPr>
        <w:t xml:space="preserve"> Review 2 </w:t>
      </w:r>
    </w:p>
    <w:p w14:paraId="54ED087F" w14:textId="77777777" w:rsidR="00340E16" w:rsidRPr="0060627C" w:rsidRDefault="00340E16" w:rsidP="00340E16">
      <w:pPr>
        <w:tabs>
          <w:tab w:val="left" w:pos="498"/>
        </w:tabs>
        <w:spacing w:after="160" w:line="360" w:lineRule="auto"/>
        <w:ind w:firstLine="426"/>
        <w:jc w:val="both"/>
        <w:rPr>
          <w:rFonts w:eastAsia="SimSun"/>
          <w:sz w:val="26"/>
          <w:szCs w:val="26"/>
        </w:rPr>
      </w:pPr>
      <w:r w:rsidRPr="0060627C">
        <w:rPr>
          <w:rFonts w:eastAsia="SimSun"/>
          <w:sz w:val="26"/>
          <w:szCs w:val="26"/>
        </w:rPr>
        <w:t xml:space="preserve"> Writing 2 </w:t>
      </w:r>
    </w:p>
    <w:p w14:paraId="246BCC73" w14:textId="77777777" w:rsidR="00340E16" w:rsidRPr="0060627C" w:rsidRDefault="00340E16" w:rsidP="00340E16">
      <w:pPr>
        <w:tabs>
          <w:tab w:val="left" w:pos="498"/>
        </w:tabs>
        <w:spacing w:after="160" w:line="360" w:lineRule="auto"/>
        <w:jc w:val="both"/>
        <w:rPr>
          <w:rFonts w:eastAsia="SimSun"/>
          <w:sz w:val="26"/>
          <w:szCs w:val="26"/>
        </w:rPr>
      </w:pPr>
      <w:r w:rsidRPr="0060627C">
        <w:rPr>
          <w:rFonts w:eastAsia="SimSun"/>
          <w:sz w:val="26"/>
          <w:szCs w:val="26"/>
        </w:rPr>
        <w:tab/>
        <w:t xml:space="preserve">Language knowledge </w:t>
      </w:r>
    </w:p>
    <w:p w14:paraId="568F2939" w14:textId="77777777" w:rsidR="00340E16" w:rsidRPr="0060627C" w:rsidRDefault="00340E16" w:rsidP="00340E16">
      <w:pPr>
        <w:tabs>
          <w:tab w:val="left" w:pos="498"/>
        </w:tabs>
        <w:spacing w:after="160" w:line="360" w:lineRule="auto"/>
        <w:jc w:val="both"/>
        <w:rPr>
          <w:rFonts w:eastAsia="SimSun"/>
          <w:sz w:val="26"/>
          <w:szCs w:val="26"/>
        </w:rPr>
      </w:pPr>
      <w:r w:rsidRPr="0060627C">
        <w:rPr>
          <w:rFonts w:eastAsia="SimSun"/>
          <w:sz w:val="26"/>
          <w:szCs w:val="26"/>
        </w:rPr>
        <w:tab/>
        <w:t xml:space="preserve">- Review grammar, vocab in 3, 4 </w:t>
      </w:r>
    </w:p>
    <w:p w14:paraId="4D2D5A8E" w14:textId="77777777" w:rsidR="00340E16" w:rsidRPr="0060627C" w:rsidRDefault="00340E16" w:rsidP="00340E16">
      <w:pPr>
        <w:tabs>
          <w:tab w:val="left" w:pos="498"/>
        </w:tabs>
        <w:spacing w:after="160" w:line="360" w:lineRule="auto"/>
        <w:jc w:val="both"/>
        <w:rPr>
          <w:rFonts w:eastAsia="SimSun"/>
          <w:sz w:val="26"/>
          <w:szCs w:val="26"/>
        </w:rPr>
      </w:pPr>
      <w:r w:rsidRPr="0060627C">
        <w:rPr>
          <w:rFonts w:eastAsia="SimSun"/>
          <w:sz w:val="26"/>
          <w:szCs w:val="26"/>
        </w:rPr>
        <w:lastRenderedPageBreak/>
        <w:tab/>
        <w:t>- Do exercises.</w:t>
      </w:r>
    </w:p>
    <w:p w14:paraId="5FF7D42C" w14:textId="77777777" w:rsidR="00340E16" w:rsidRPr="0060627C" w:rsidRDefault="00340E16" w:rsidP="00340E16">
      <w:pPr>
        <w:tabs>
          <w:tab w:val="left" w:pos="498"/>
        </w:tabs>
        <w:spacing w:after="160" w:line="360" w:lineRule="auto"/>
        <w:jc w:val="both"/>
        <w:rPr>
          <w:rFonts w:eastAsia="SimSun"/>
          <w:sz w:val="26"/>
          <w:szCs w:val="26"/>
        </w:rPr>
      </w:pPr>
      <w:r w:rsidRPr="0060627C">
        <w:rPr>
          <w:rFonts w:eastAsia="SimSun"/>
          <w:sz w:val="26"/>
          <w:szCs w:val="26"/>
        </w:rPr>
        <w:t xml:space="preserve"> Listening &amp; Speaking: practice speaking</w:t>
      </w:r>
    </w:p>
    <w:p w14:paraId="41938CFA" w14:textId="77777777" w:rsidR="00340E16" w:rsidRPr="0060627C" w:rsidRDefault="00340E16" w:rsidP="00340E16">
      <w:pPr>
        <w:tabs>
          <w:tab w:val="left" w:pos="498"/>
        </w:tabs>
        <w:spacing w:after="160" w:line="360" w:lineRule="auto"/>
        <w:jc w:val="both"/>
        <w:rPr>
          <w:rFonts w:eastAsia="SimSun"/>
          <w:sz w:val="26"/>
          <w:szCs w:val="26"/>
        </w:rPr>
      </w:pPr>
      <w:r w:rsidRPr="0060627C">
        <w:rPr>
          <w:rFonts w:eastAsia="SimSun"/>
          <w:sz w:val="26"/>
          <w:szCs w:val="26"/>
        </w:rPr>
        <w:t xml:space="preserve"> Reading &amp; Writing: correct students' writing</w:t>
      </w:r>
    </w:p>
    <w:p w14:paraId="5494295D" w14:textId="77777777" w:rsidR="00340E16" w:rsidRPr="0060627C" w:rsidRDefault="00340E16" w:rsidP="00340E16">
      <w:pPr>
        <w:spacing w:after="160" w:line="360" w:lineRule="auto"/>
        <w:ind w:left="-142" w:firstLine="709"/>
        <w:jc w:val="both"/>
        <w:rPr>
          <w:rFonts w:eastAsia="SimSun"/>
          <w:sz w:val="26"/>
          <w:szCs w:val="26"/>
        </w:rPr>
      </w:pPr>
      <w:r w:rsidRPr="0060627C">
        <w:rPr>
          <w:rFonts w:eastAsia="SimSun"/>
          <w:sz w:val="26"/>
          <w:szCs w:val="26"/>
        </w:rPr>
        <w:t>- Do test 2</w:t>
      </w:r>
    </w:p>
    <w:p w14:paraId="5303A6C2" w14:textId="77777777" w:rsidR="00340E16" w:rsidRPr="0060627C" w:rsidRDefault="00340E16" w:rsidP="00340E16">
      <w:pPr>
        <w:spacing w:after="160" w:line="360" w:lineRule="auto"/>
        <w:ind w:left="-142"/>
        <w:jc w:val="both"/>
        <w:rPr>
          <w:rFonts w:eastAsia="Tahoma"/>
          <w:b/>
          <w:sz w:val="26"/>
          <w:szCs w:val="26"/>
        </w:rPr>
      </w:pPr>
    </w:p>
    <w:p w14:paraId="4E212F60" w14:textId="77777777" w:rsidR="00340E16" w:rsidRPr="0060627C" w:rsidRDefault="00340E16" w:rsidP="00340E16">
      <w:pPr>
        <w:spacing w:line="360" w:lineRule="auto"/>
        <w:jc w:val="center"/>
        <w:rPr>
          <w:rFonts w:eastAsia="SimSun"/>
          <w:b/>
          <w:sz w:val="26"/>
          <w:szCs w:val="26"/>
        </w:rPr>
      </w:pPr>
      <w:r w:rsidRPr="0060627C">
        <w:rPr>
          <w:rFonts w:eastAsia="SimSun"/>
          <w:b/>
          <w:sz w:val="26"/>
          <w:szCs w:val="26"/>
        </w:rPr>
        <w:t>UNIT 5: RELAX</w:t>
      </w:r>
    </w:p>
    <w:p w14:paraId="6A2359FA" w14:textId="77777777" w:rsidR="00340E16" w:rsidRPr="0060627C" w:rsidRDefault="00340E16" w:rsidP="00340E16">
      <w:pPr>
        <w:tabs>
          <w:tab w:val="left" w:pos="484"/>
        </w:tabs>
        <w:spacing w:after="160" w:line="360" w:lineRule="auto"/>
        <w:jc w:val="both"/>
        <w:rPr>
          <w:rFonts w:eastAsia="SimSun"/>
          <w:b/>
          <w:sz w:val="26"/>
          <w:szCs w:val="26"/>
        </w:rPr>
      </w:pP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r>
      <w:r w:rsidRPr="0060627C">
        <w:rPr>
          <w:i/>
          <w:sz w:val="26"/>
          <w:szCs w:val="26"/>
        </w:rPr>
        <w:tab/>
        <w:t>Thời gian:  5 giờ</w:t>
      </w:r>
      <w:r w:rsidRPr="0060627C">
        <w:rPr>
          <w:sz w:val="26"/>
          <w:szCs w:val="26"/>
        </w:rPr>
        <w:t>.</w:t>
      </w:r>
    </w:p>
    <w:p w14:paraId="693FBF6F" w14:textId="77777777" w:rsidR="00340E16" w:rsidRPr="0060627C" w:rsidRDefault="00340E16" w:rsidP="00340E16">
      <w:pPr>
        <w:pStyle w:val="ListParagraph"/>
        <w:spacing w:before="120" w:after="120" w:line="360" w:lineRule="auto"/>
        <w:ind w:left="0"/>
        <w:jc w:val="both"/>
        <w:rPr>
          <w:sz w:val="26"/>
          <w:szCs w:val="26"/>
        </w:rPr>
      </w:pPr>
      <w:r w:rsidRPr="0060627C">
        <w:rPr>
          <w:sz w:val="26"/>
          <w:szCs w:val="26"/>
        </w:rPr>
        <w:t>1. Mục tiêu:</w:t>
      </w:r>
    </w:p>
    <w:p w14:paraId="4D9FE994" w14:textId="77777777" w:rsidR="00340E16" w:rsidRPr="0060627C" w:rsidRDefault="00340E16" w:rsidP="00670B77">
      <w:pPr>
        <w:pStyle w:val="ListParagraph"/>
        <w:numPr>
          <w:ilvl w:val="0"/>
          <w:numId w:val="223"/>
        </w:numPr>
        <w:spacing w:before="120" w:after="120" w:line="360" w:lineRule="auto"/>
        <w:ind w:left="284" w:hanging="284"/>
        <w:jc w:val="both"/>
        <w:rPr>
          <w:sz w:val="26"/>
          <w:szCs w:val="26"/>
        </w:rPr>
      </w:pPr>
      <w:r w:rsidRPr="0060627C">
        <w:rPr>
          <w:sz w:val="26"/>
          <w:szCs w:val="26"/>
        </w:rPr>
        <w:t>Giúp sinh viên biết được các từ vựng về chủ đề Giải trí, các hoạt động giải trí và các nơi vui chơi giải trí</w:t>
      </w:r>
    </w:p>
    <w:p w14:paraId="0AD0ADF5" w14:textId="77777777" w:rsidR="00340E16" w:rsidRPr="0060627C" w:rsidRDefault="00340E16" w:rsidP="00670B77">
      <w:pPr>
        <w:pStyle w:val="ListParagraph"/>
        <w:numPr>
          <w:ilvl w:val="0"/>
          <w:numId w:val="223"/>
        </w:numPr>
        <w:spacing w:before="120" w:after="0" w:line="360" w:lineRule="auto"/>
        <w:ind w:left="284" w:hanging="284"/>
        <w:jc w:val="both"/>
        <w:rPr>
          <w:sz w:val="26"/>
          <w:szCs w:val="26"/>
        </w:rPr>
      </w:pPr>
      <w:r w:rsidRPr="0060627C">
        <w:rPr>
          <w:sz w:val="26"/>
          <w:szCs w:val="26"/>
        </w:rPr>
        <w:t>Giúp sinh viên ôn tập lại cấu trúc ngữ pháp về hình thức của thì tương lai đơn, hình thức so sánh nhất của tính từ dài và tính từ ngắn</w:t>
      </w:r>
    </w:p>
    <w:p w14:paraId="02AE45A8" w14:textId="77777777" w:rsidR="00340E16" w:rsidRPr="0060627C" w:rsidRDefault="00340E16" w:rsidP="00670B77">
      <w:pPr>
        <w:pStyle w:val="ListParagraph"/>
        <w:numPr>
          <w:ilvl w:val="0"/>
          <w:numId w:val="223"/>
        </w:numPr>
        <w:spacing w:before="120" w:after="0" w:line="360" w:lineRule="auto"/>
        <w:ind w:left="284" w:hanging="284"/>
        <w:jc w:val="both"/>
        <w:rPr>
          <w:sz w:val="26"/>
          <w:szCs w:val="26"/>
        </w:rPr>
      </w:pPr>
      <w:r w:rsidRPr="0060627C">
        <w:rPr>
          <w:sz w:val="26"/>
          <w:szCs w:val="26"/>
        </w:rPr>
        <w:t>Sinh viên có thể nghe và hiểu để làm các phần chọn trắc nghiệm về chủ đề Giải trí, các hoạt động để giải trí và thư giản, các môn thể thao để giải trí</w:t>
      </w:r>
    </w:p>
    <w:p w14:paraId="72B2F39A" w14:textId="77777777" w:rsidR="00340E16" w:rsidRPr="0060627C" w:rsidRDefault="00340E16" w:rsidP="00670B77">
      <w:pPr>
        <w:pStyle w:val="ListParagraph"/>
        <w:numPr>
          <w:ilvl w:val="0"/>
          <w:numId w:val="223"/>
        </w:numPr>
        <w:spacing w:before="120" w:after="0" w:line="360" w:lineRule="auto"/>
        <w:ind w:left="284" w:hanging="284"/>
        <w:jc w:val="both"/>
        <w:rPr>
          <w:sz w:val="26"/>
          <w:szCs w:val="26"/>
        </w:rPr>
      </w:pPr>
      <w:r w:rsidRPr="0060627C">
        <w:rPr>
          <w:sz w:val="26"/>
          <w:szCs w:val="26"/>
        </w:rPr>
        <w:t>Thực hành đọc hiểu các bài đọc về chủ đề Giải trí</w:t>
      </w:r>
    </w:p>
    <w:p w14:paraId="56385647" w14:textId="77777777" w:rsidR="00340E16" w:rsidRPr="0060627C" w:rsidRDefault="00340E16" w:rsidP="00670B77">
      <w:pPr>
        <w:pStyle w:val="ListParagraph"/>
        <w:numPr>
          <w:ilvl w:val="0"/>
          <w:numId w:val="223"/>
        </w:numPr>
        <w:spacing w:before="120" w:after="0" w:line="360" w:lineRule="auto"/>
        <w:ind w:left="284" w:hanging="284"/>
        <w:jc w:val="both"/>
        <w:rPr>
          <w:sz w:val="26"/>
          <w:szCs w:val="26"/>
        </w:rPr>
      </w:pPr>
      <w:r w:rsidRPr="0060627C">
        <w:rPr>
          <w:sz w:val="26"/>
          <w:szCs w:val="26"/>
        </w:rPr>
        <w:t>Viết được một đoạn văn để so sánh giữa các hoạt động giải trí</w:t>
      </w:r>
    </w:p>
    <w:p w14:paraId="4A52D1F6" w14:textId="77777777" w:rsidR="00340E16" w:rsidRPr="0060627C" w:rsidRDefault="00340E16" w:rsidP="00670B77">
      <w:pPr>
        <w:pStyle w:val="ListParagraph"/>
        <w:numPr>
          <w:ilvl w:val="0"/>
          <w:numId w:val="208"/>
        </w:numPr>
        <w:spacing w:before="120" w:after="120" w:line="360" w:lineRule="auto"/>
        <w:ind w:left="0"/>
        <w:jc w:val="both"/>
        <w:rPr>
          <w:sz w:val="26"/>
          <w:szCs w:val="26"/>
        </w:rPr>
      </w:pPr>
    </w:p>
    <w:p w14:paraId="664DA0FB" w14:textId="77777777" w:rsidR="00340E16" w:rsidRPr="0060627C" w:rsidRDefault="00340E16" w:rsidP="00340E16">
      <w:pPr>
        <w:pStyle w:val="ListParagraph"/>
        <w:spacing w:before="120" w:after="120" w:line="360" w:lineRule="auto"/>
        <w:ind w:left="0"/>
        <w:jc w:val="both"/>
        <w:rPr>
          <w:sz w:val="26"/>
          <w:szCs w:val="26"/>
        </w:rPr>
      </w:pPr>
      <w:r w:rsidRPr="0060627C">
        <w:rPr>
          <w:sz w:val="26"/>
          <w:szCs w:val="26"/>
        </w:rPr>
        <w:t>2. Nội dung bài:</w:t>
      </w:r>
    </w:p>
    <w:p w14:paraId="4B25BC7D"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2.1. Language knowledge </w:t>
      </w:r>
    </w:p>
    <w:p w14:paraId="01BCD231"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Grammar: plans and arrangements, superlatives</w:t>
      </w:r>
    </w:p>
    <w:p w14:paraId="43D85FEB"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Vocabulary: places and equipment, sports and games, word families</w:t>
      </w:r>
    </w:p>
    <w:p w14:paraId="5EE4841A" w14:textId="77777777" w:rsidR="00340E16" w:rsidRPr="0060627C" w:rsidRDefault="00340E16" w:rsidP="00340E16">
      <w:pPr>
        <w:spacing w:line="360" w:lineRule="auto"/>
        <w:jc w:val="both"/>
        <w:rPr>
          <w:rFonts w:eastAsia="SimSun"/>
          <w:sz w:val="26"/>
          <w:szCs w:val="26"/>
        </w:rPr>
      </w:pPr>
      <w:r w:rsidRPr="0060627C">
        <w:rPr>
          <w:rFonts w:eastAsia="SimSun"/>
          <w:b/>
          <w:sz w:val="26"/>
          <w:szCs w:val="26"/>
        </w:rPr>
        <w:t>2.2.  Listening &amp; Speaking:</w:t>
      </w:r>
      <w:r w:rsidRPr="0060627C">
        <w:rPr>
          <w:rFonts w:eastAsia="SimSun"/>
          <w:sz w:val="26"/>
          <w:szCs w:val="26"/>
        </w:rPr>
        <w:t xml:space="preserve"> plans for the weekend why is football popular? </w:t>
      </w:r>
    </w:p>
    <w:p w14:paraId="7FACC018"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Hobbies to help you relax talk about activities, places and equipment </w:t>
      </w:r>
    </w:p>
    <w:p w14:paraId="21525314"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Talk about watching and doing sports discuss relaxing and stressful experiences.</w:t>
      </w:r>
    </w:p>
    <w:p w14:paraId="6E49F191"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Reading &amp; Writing: there's more to sport than football </w:t>
      </w:r>
    </w:p>
    <w:p w14:paraId="25C53692"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Write a passage to compare three or more| entertainment activities.</w:t>
      </w:r>
    </w:p>
    <w:p w14:paraId="19CB5249" w14:textId="77777777" w:rsidR="00340E16" w:rsidRPr="0060627C" w:rsidRDefault="00340E16" w:rsidP="00340E16">
      <w:pPr>
        <w:spacing w:line="360" w:lineRule="auto"/>
        <w:jc w:val="both"/>
        <w:rPr>
          <w:rFonts w:eastAsia="SimSun"/>
          <w:sz w:val="26"/>
          <w:szCs w:val="26"/>
        </w:rPr>
      </w:pPr>
    </w:p>
    <w:p w14:paraId="28208CCB" w14:textId="77777777" w:rsidR="00340E16" w:rsidRPr="0060627C" w:rsidRDefault="00340E16" w:rsidP="00340E16">
      <w:pPr>
        <w:spacing w:line="360" w:lineRule="auto"/>
        <w:jc w:val="center"/>
        <w:rPr>
          <w:rFonts w:eastAsia="SimSun"/>
          <w:b/>
          <w:sz w:val="26"/>
          <w:szCs w:val="26"/>
        </w:rPr>
      </w:pPr>
      <w:r w:rsidRPr="0060627C">
        <w:rPr>
          <w:rFonts w:eastAsia="SimSun"/>
          <w:b/>
          <w:sz w:val="26"/>
          <w:szCs w:val="26"/>
        </w:rPr>
        <w:t>UNIT 6. FAMILY &amp; FRIENDS</w:t>
      </w:r>
    </w:p>
    <w:p w14:paraId="03C60C29" w14:textId="77777777" w:rsidR="00340E16" w:rsidRPr="0060627C" w:rsidRDefault="00340E16" w:rsidP="00340E16">
      <w:pPr>
        <w:tabs>
          <w:tab w:val="left" w:pos="484"/>
        </w:tabs>
        <w:spacing w:after="160" w:line="360" w:lineRule="auto"/>
        <w:jc w:val="both"/>
        <w:rPr>
          <w:rFonts w:eastAsia="SimSun"/>
          <w:i/>
          <w:sz w:val="26"/>
          <w:szCs w:val="26"/>
        </w:rPr>
      </w:pPr>
      <w:r w:rsidRPr="0060627C">
        <w:rPr>
          <w:rFonts w:eastAsia="SimSun"/>
          <w:i/>
          <w:sz w:val="26"/>
          <w:szCs w:val="26"/>
        </w:rPr>
        <w:t xml:space="preserve">                                                                                                  Thời gian:  10 giờ.</w:t>
      </w:r>
    </w:p>
    <w:p w14:paraId="5FCD2E26"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lastRenderedPageBreak/>
        <w:t>1. Mục tiêu:</w:t>
      </w:r>
    </w:p>
    <w:p w14:paraId="5D705CEB" w14:textId="77777777" w:rsidR="00340E16" w:rsidRPr="0060627C" w:rsidRDefault="00340E16" w:rsidP="00670B77">
      <w:pPr>
        <w:pStyle w:val="ListParagraph"/>
        <w:numPr>
          <w:ilvl w:val="0"/>
          <w:numId w:val="222"/>
        </w:numPr>
        <w:spacing w:before="120" w:after="120" w:line="360" w:lineRule="auto"/>
        <w:ind w:left="284" w:hanging="284"/>
        <w:jc w:val="both"/>
        <w:rPr>
          <w:rFonts w:eastAsia="SimSun"/>
          <w:sz w:val="26"/>
          <w:szCs w:val="26"/>
        </w:rPr>
      </w:pPr>
      <w:r w:rsidRPr="0060627C">
        <w:rPr>
          <w:rFonts w:eastAsia="SimSun"/>
          <w:sz w:val="26"/>
          <w:szCs w:val="26"/>
        </w:rPr>
        <w:t>Giúp sinh viên biết được các từ vựng về chủ đề Gia đình và bạn bè, thói quen và tính cách của bản thân</w:t>
      </w:r>
    </w:p>
    <w:p w14:paraId="3AA9798A" w14:textId="77777777" w:rsidR="00340E16" w:rsidRPr="0060627C" w:rsidRDefault="00340E16" w:rsidP="00670B77">
      <w:pPr>
        <w:pStyle w:val="ListParagraph"/>
        <w:numPr>
          <w:ilvl w:val="0"/>
          <w:numId w:val="222"/>
        </w:numPr>
        <w:spacing w:before="120" w:after="0" w:line="360" w:lineRule="auto"/>
        <w:ind w:left="284" w:hanging="284"/>
        <w:jc w:val="both"/>
        <w:rPr>
          <w:rFonts w:eastAsia="SimSun"/>
          <w:sz w:val="26"/>
          <w:szCs w:val="26"/>
        </w:rPr>
      </w:pPr>
      <w:r w:rsidRPr="0060627C">
        <w:rPr>
          <w:rFonts w:eastAsia="SimSun"/>
          <w:sz w:val="26"/>
          <w:szCs w:val="26"/>
        </w:rPr>
        <w:t xml:space="preserve">Giúp sinh viên ôn tập lại cấu trúc ngữ pháp về cách thành lập câu hỏi, hình thức so sánh và đối chiếu </w:t>
      </w:r>
    </w:p>
    <w:p w14:paraId="12A878A1" w14:textId="77777777" w:rsidR="00340E16" w:rsidRPr="0060627C" w:rsidRDefault="00340E16" w:rsidP="00670B77">
      <w:pPr>
        <w:pStyle w:val="ListParagraph"/>
        <w:numPr>
          <w:ilvl w:val="0"/>
          <w:numId w:val="222"/>
        </w:numPr>
        <w:spacing w:before="120" w:after="0" w:line="360" w:lineRule="auto"/>
        <w:ind w:left="284" w:hanging="284"/>
        <w:jc w:val="both"/>
        <w:rPr>
          <w:rFonts w:eastAsia="SimSun"/>
          <w:sz w:val="26"/>
          <w:szCs w:val="26"/>
        </w:rPr>
      </w:pPr>
      <w:r w:rsidRPr="0060627C">
        <w:rPr>
          <w:rFonts w:eastAsia="SimSun"/>
          <w:sz w:val="26"/>
          <w:szCs w:val="26"/>
        </w:rPr>
        <w:t>Sinh viên có thể nghe và hiểu để làm các phần chọn trắc nghiệm về chủ đề Gia đình, bạn bè, mô tả về bản thân, thảo luận về các phương tiện truyền thông</w:t>
      </w:r>
    </w:p>
    <w:p w14:paraId="642875A1" w14:textId="77777777" w:rsidR="00340E16" w:rsidRPr="0060627C" w:rsidRDefault="00340E16" w:rsidP="00670B77">
      <w:pPr>
        <w:pStyle w:val="ListParagraph"/>
        <w:numPr>
          <w:ilvl w:val="0"/>
          <w:numId w:val="222"/>
        </w:numPr>
        <w:spacing w:before="120" w:after="0" w:line="360" w:lineRule="auto"/>
        <w:ind w:left="284" w:hanging="284"/>
        <w:jc w:val="both"/>
        <w:rPr>
          <w:rFonts w:eastAsia="SimSun"/>
          <w:sz w:val="26"/>
          <w:szCs w:val="26"/>
        </w:rPr>
      </w:pPr>
      <w:r w:rsidRPr="0060627C">
        <w:rPr>
          <w:rFonts w:eastAsia="SimSun"/>
          <w:sz w:val="26"/>
          <w:szCs w:val="26"/>
        </w:rPr>
        <w:t>Thực hành đọc hiểu các bài đọc về chủ đề Gia đình</w:t>
      </w:r>
    </w:p>
    <w:p w14:paraId="7F3583B7" w14:textId="77777777" w:rsidR="00340E16" w:rsidRPr="0060627C" w:rsidRDefault="00340E16" w:rsidP="00670B77">
      <w:pPr>
        <w:pStyle w:val="ListParagraph"/>
        <w:numPr>
          <w:ilvl w:val="0"/>
          <w:numId w:val="222"/>
        </w:numPr>
        <w:spacing w:before="120" w:after="0" w:line="360" w:lineRule="auto"/>
        <w:ind w:left="284" w:hanging="284"/>
        <w:jc w:val="both"/>
        <w:rPr>
          <w:rFonts w:eastAsia="SimSun"/>
          <w:sz w:val="26"/>
          <w:szCs w:val="26"/>
        </w:rPr>
      </w:pPr>
      <w:r w:rsidRPr="0060627C">
        <w:rPr>
          <w:rFonts w:eastAsia="SimSun"/>
          <w:sz w:val="26"/>
          <w:szCs w:val="26"/>
        </w:rPr>
        <w:t>Viết được một đoạn văn để mô tả về một người bạn ngưỡng mộ</w:t>
      </w:r>
    </w:p>
    <w:p w14:paraId="430B08B4" w14:textId="77777777" w:rsidR="00340E16" w:rsidRPr="0060627C" w:rsidRDefault="00340E16" w:rsidP="00670B77">
      <w:pPr>
        <w:pStyle w:val="ListParagraph"/>
        <w:numPr>
          <w:ilvl w:val="0"/>
          <w:numId w:val="222"/>
        </w:numPr>
        <w:spacing w:before="120" w:after="0" w:line="360" w:lineRule="auto"/>
        <w:ind w:left="284" w:hanging="284"/>
        <w:jc w:val="both"/>
        <w:rPr>
          <w:rFonts w:eastAsia="SimSun"/>
          <w:sz w:val="26"/>
          <w:szCs w:val="26"/>
        </w:rPr>
      </w:pPr>
      <w:r w:rsidRPr="0060627C">
        <w:rPr>
          <w:rFonts w:eastAsia="SimSun"/>
          <w:sz w:val="26"/>
          <w:szCs w:val="26"/>
        </w:rPr>
        <w:t>Sinh viên ôn tập lại phần ngữ pháp, từ vựng và làm bài kiểm tra định kì</w:t>
      </w:r>
    </w:p>
    <w:p w14:paraId="1959B9BC" w14:textId="77777777" w:rsidR="00340E16" w:rsidRPr="0060627C" w:rsidRDefault="00340E16" w:rsidP="00670B77">
      <w:pPr>
        <w:pStyle w:val="ListParagraph"/>
        <w:numPr>
          <w:ilvl w:val="0"/>
          <w:numId w:val="222"/>
        </w:numPr>
        <w:spacing w:before="120" w:after="0" w:line="360" w:lineRule="auto"/>
        <w:ind w:left="284" w:hanging="284"/>
        <w:jc w:val="both"/>
        <w:rPr>
          <w:rFonts w:eastAsia="SimSun"/>
          <w:sz w:val="26"/>
          <w:szCs w:val="26"/>
        </w:rPr>
      </w:pPr>
      <w:r w:rsidRPr="0060627C">
        <w:rPr>
          <w:rFonts w:eastAsia="SimSun"/>
          <w:sz w:val="26"/>
          <w:szCs w:val="26"/>
        </w:rPr>
        <w:t>Hướng dẫn và cho sinh viên làm bài kiểm tra theo dạng chuẩn châu Âu A2 và sửa bài cho sv</w:t>
      </w:r>
    </w:p>
    <w:p w14:paraId="22371AB2" w14:textId="77777777" w:rsidR="00340E16" w:rsidRPr="0060627C" w:rsidRDefault="00340E16" w:rsidP="00340E16">
      <w:pPr>
        <w:spacing w:before="120" w:after="120" w:line="360" w:lineRule="auto"/>
        <w:jc w:val="both"/>
        <w:rPr>
          <w:rFonts w:eastAsia="SimSun"/>
          <w:sz w:val="26"/>
          <w:szCs w:val="26"/>
        </w:rPr>
      </w:pPr>
      <w:r w:rsidRPr="0060627C">
        <w:rPr>
          <w:rFonts w:eastAsia="SimSun"/>
          <w:sz w:val="26"/>
          <w:szCs w:val="26"/>
        </w:rPr>
        <w:t xml:space="preserve"> 2. Nội dung bài:</w:t>
      </w:r>
    </w:p>
    <w:p w14:paraId="3707D763"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2.1. Language knowledge</w:t>
      </w:r>
    </w:p>
    <w:p w14:paraId="42DEB7B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Grammar: question formation, similarities and contrasts · </w:t>
      </w:r>
    </w:p>
    <w:p w14:paraId="753A137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Vocabulary: family and friends, character and habits, words with same verb and noun forms</w:t>
      </w:r>
    </w:p>
    <w:p w14:paraId="500A647F"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2.2. Listening &amp; speaking:</w:t>
      </w:r>
    </w:p>
    <w:p w14:paraId="39BE3E12"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Talking about people </w:t>
      </w:r>
    </w:p>
    <w:p w14:paraId="525FFB86"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The family business </w:t>
      </w:r>
    </w:p>
    <w:p w14:paraId="47412C5B"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Describe people you know </w:t>
      </w:r>
    </w:p>
    <w:p w14:paraId="2A4F6F62"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Describe character and abilities                    </w:t>
      </w:r>
    </w:p>
    <w:p w14:paraId="4470D1A7"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-Discuss uses of social media and online.</w:t>
      </w:r>
    </w:p>
    <w:p w14:paraId="3727BF59"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2.3. Reading &amp; Writing: </w:t>
      </w:r>
    </w:p>
    <w:p w14:paraId="0AE47E58"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Online friends:</w:t>
      </w:r>
    </w:p>
    <w:p w14:paraId="7ACFB49B"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What kind of an online friend are you? </w:t>
      </w:r>
    </w:p>
    <w:p w14:paraId="0D5098D2"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 - Describe person admire. </w:t>
      </w:r>
    </w:p>
    <w:p w14:paraId="6803632A"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Review 3 </w:t>
      </w:r>
    </w:p>
    <w:p w14:paraId="650028E8"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Writing 3 </w:t>
      </w:r>
    </w:p>
    <w:p w14:paraId="522E46A3"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Language knowledge </w:t>
      </w:r>
    </w:p>
    <w:p w14:paraId="5458CCCE"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lastRenderedPageBreak/>
        <w:t xml:space="preserve">- Review grammar, vocab in unit 5, 6 </w:t>
      </w:r>
    </w:p>
    <w:p w14:paraId="6DB5E2C2"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Do exercises.</w:t>
      </w:r>
    </w:p>
    <w:p w14:paraId="75C92A34"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Listening &amp; Speaking:  practice speaking</w:t>
      </w:r>
    </w:p>
    <w:p w14:paraId="4165054D"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Reading &amp; Writing: correct students' writing </w:t>
      </w:r>
    </w:p>
    <w:p w14:paraId="5B8930EA" w14:textId="77777777" w:rsidR="00340E16" w:rsidRPr="0060627C" w:rsidRDefault="00340E16" w:rsidP="00670B77">
      <w:pPr>
        <w:numPr>
          <w:ilvl w:val="0"/>
          <w:numId w:val="209"/>
        </w:numPr>
        <w:spacing w:after="160" w:line="360" w:lineRule="auto"/>
        <w:ind w:left="-142" w:hanging="910"/>
        <w:jc w:val="both"/>
        <w:rPr>
          <w:rFonts w:eastAsia="SimSun"/>
          <w:sz w:val="26"/>
          <w:szCs w:val="26"/>
        </w:rPr>
      </w:pPr>
      <w:r w:rsidRPr="0060627C">
        <w:rPr>
          <w:rFonts w:eastAsia="SimSun"/>
          <w:sz w:val="26"/>
          <w:szCs w:val="26"/>
        </w:rPr>
        <w:t xml:space="preserve">  - Do test 3</w:t>
      </w:r>
    </w:p>
    <w:p w14:paraId="392667F6" w14:textId="77777777" w:rsidR="00340E16" w:rsidRPr="0060627C" w:rsidRDefault="00340E16" w:rsidP="00340E16">
      <w:pPr>
        <w:pStyle w:val="ListParagraph"/>
        <w:spacing w:after="0" w:line="360" w:lineRule="auto"/>
        <w:jc w:val="center"/>
        <w:rPr>
          <w:rFonts w:eastAsia="SimSun"/>
          <w:sz w:val="26"/>
          <w:szCs w:val="26"/>
        </w:rPr>
      </w:pPr>
      <w:r w:rsidRPr="0060627C">
        <w:rPr>
          <w:rFonts w:eastAsia="SimSun"/>
          <w:b/>
          <w:sz w:val="26"/>
          <w:szCs w:val="26"/>
        </w:rPr>
        <w:t>UNIT 7: YOUR PLACE</w:t>
      </w:r>
    </w:p>
    <w:p w14:paraId="116F11E0" w14:textId="77777777" w:rsidR="00340E16" w:rsidRPr="0060627C" w:rsidRDefault="00340E16" w:rsidP="00340E16">
      <w:pPr>
        <w:pStyle w:val="ListParagraph"/>
        <w:spacing w:after="0" w:line="360" w:lineRule="auto"/>
        <w:ind w:left="5760" w:firstLine="720"/>
        <w:jc w:val="both"/>
        <w:rPr>
          <w:rFonts w:eastAsia="SimSun"/>
          <w:i/>
          <w:sz w:val="26"/>
          <w:szCs w:val="26"/>
        </w:rPr>
      </w:pPr>
      <w:r w:rsidRPr="0060627C">
        <w:rPr>
          <w:rFonts w:eastAsia="SimSun"/>
          <w:i/>
          <w:sz w:val="26"/>
          <w:szCs w:val="26"/>
        </w:rPr>
        <w:t xml:space="preserve"> Thời gian:  5 giờ.</w:t>
      </w:r>
    </w:p>
    <w:p w14:paraId="6D0D791E"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t>1. Mục tiêu:</w:t>
      </w:r>
    </w:p>
    <w:p w14:paraId="38EC5D53" w14:textId="77777777" w:rsidR="00340E16" w:rsidRPr="0060627C" w:rsidRDefault="00340E16" w:rsidP="00670B77">
      <w:pPr>
        <w:pStyle w:val="ListParagraph"/>
        <w:numPr>
          <w:ilvl w:val="0"/>
          <w:numId w:val="221"/>
        </w:numPr>
        <w:spacing w:before="120" w:after="120" w:line="360" w:lineRule="auto"/>
        <w:ind w:left="426" w:hanging="284"/>
        <w:jc w:val="both"/>
        <w:rPr>
          <w:rFonts w:eastAsia="SimSun"/>
          <w:sz w:val="26"/>
          <w:szCs w:val="26"/>
        </w:rPr>
      </w:pPr>
      <w:r w:rsidRPr="0060627C">
        <w:rPr>
          <w:rFonts w:eastAsia="SimSun"/>
          <w:sz w:val="26"/>
          <w:szCs w:val="26"/>
        </w:rPr>
        <w:t>Giúp sinh viên biết được các từ vựng về chủ đề Nơi chốn</w:t>
      </w:r>
    </w:p>
    <w:p w14:paraId="5EC50281" w14:textId="77777777" w:rsidR="00340E16" w:rsidRPr="0060627C" w:rsidRDefault="00340E16" w:rsidP="00670B77">
      <w:pPr>
        <w:pStyle w:val="ListParagraph"/>
        <w:numPr>
          <w:ilvl w:val="0"/>
          <w:numId w:val="221"/>
        </w:numPr>
        <w:spacing w:before="120" w:after="0" w:line="360" w:lineRule="auto"/>
        <w:ind w:left="426" w:hanging="284"/>
        <w:jc w:val="both"/>
        <w:rPr>
          <w:rFonts w:eastAsia="SimSun"/>
          <w:sz w:val="26"/>
          <w:szCs w:val="26"/>
        </w:rPr>
      </w:pPr>
      <w:r w:rsidRPr="0060627C">
        <w:rPr>
          <w:rFonts w:eastAsia="SimSun"/>
          <w:sz w:val="26"/>
          <w:szCs w:val="26"/>
        </w:rPr>
        <w:t>Giúp sinh viên ôn tập lại cấu trúc ngữ pháp về các động từ tình thái như have to/don’t have to, can/can’t/ will/won’t</w:t>
      </w:r>
    </w:p>
    <w:p w14:paraId="46FE0866" w14:textId="77777777" w:rsidR="00340E16" w:rsidRPr="0060627C" w:rsidRDefault="00340E16" w:rsidP="00670B77">
      <w:pPr>
        <w:pStyle w:val="ListParagraph"/>
        <w:numPr>
          <w:ilvl w:val="0"/>
          <w:numId w:val="221"/>
        </w:numPr>
        <w:spacing w:before="120" w:after="0" w:line="360" w:lineRule="auto"/>
        <w:ind w:left="426" w:hanging="284"/>
        <w:jc w:val="both"/>
        <w:rPr>
          <w:rFonts w:eastAsia="SimSun"/>
          <w:sz w:val="26"/>
          <w:szCs w:val="26"/>
        </w:rPr>
      </w:pPr>
      <w:r w:rsidRPr="0060627C">
        <w:rPr>
          <w:rFonts w:eastAsia="SimSun"/>
          <w:sz w:val="26"/>
          <w:szCs w:val="26"/>
        </w:rPr>
        <w:t>Sinh viên có thể nghe và hiểu để làm các phần chọn trắc nghiệm về chủ đề Nơi chốn, hỏi và trả lời về nơi sống của ai đó</w:t>
      </w:r>
    </w:p>
    <w:p w14:paraId="1A94FC5C" w14:textId="77777777" w:rsidR="00340E16" w:rsidRPr="0060627C" w:rsidRDefault="00340E16" w:rsidP="00670B77">
      <w:pPr>
        <w:pStyle w:val="ListParagraph"/>
        <w:numPr>
          <w:ilvl w:val="0"/>
          <w:numId w:val="221"/>
        </w:numPr>
        <w:spacing w:before="120" w:after="0" w:line="360" w:lineRule="auto"/>
        <w:ind w:left="426" w:hanging="284"/>
        <w:jc w:val="both"/>
        <w:rPr>
          <w:rFonts w:eastAsia="SimSun"/>
          <w:sz w:val="26"/>
          <w:szCs w:val="26"/>
        </w:rPr>
      </w:pPr>
      <w:r w:rsidRPr="0060627C">
        <w:rPr>
          <w:rFonts w:eastAsia="SimSun"/>
          <w:sz w:val="26"/>
          <w:szCs w:val="26"/>
        </w:rPr>
        <w:t>Thực hành đọc hiểu các bài đọc về chủ đề Nơi chốn</w:t>
      </w:r>
    </w:p>
    <w:p w14:paraId="60A21DF3" w14:textId="77777777" w:rsidR="00340E16" w:rsidRPr="0060627C" w:rsidRDefault="00340E16" w:rsidP="00670B77">
      <w:pPr>
        <w:pStyle w:val="ListParagraph"/>
        <w:numPr>
          <w:ilvl w:val="0"/>
          <w:numId w:val="221"/>
        </w:numPr>
        <w:spacing w:before="120" w:after="0" w:line="360" w:lineRule="auto"/>
        <w:ind w:left="426" w:hanging="284"/>
        <w:jc w:val="both"/>
        <w:rPr>
          <w:rFonts w:eastAsia="SimSun"/>
          <w:sz w:val="26"/>
          <w:szCs w:val="26"/>
        </w:rPr>
      </w:pPr>
      <w:r w:rsidRPr="0060627C">
        <w:rPr>
          <w:rFonts w:eastAsia="SimSun"/>
          <w:sz w:val="26"/>
          <w:szCs w:val="26"/>
        </w:rPr>
        <w:t>Viết được một đoạn văn để mô tả về một ngôi nhà của bạn</w:t>
      </w:r>
    </w:p>
    <w:p w14:paraId="4663ECE3"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t>2. Nội dung bài:</w:t>
      </w:r>
    </w:p>
    <w:p w14:paraId="028392BD" w14:textId="77777777" w:rsidR="00340E16" w:rsidRPr="0060627C" w:rsidRDefault="00340E16" w:rsidP="00340E16">
      <w:pPr>
        <w:spacing w:before="120" w:after="120" w:line="360" w:lineRule="auto"/>
        <w:ind w:left="142"/>
        <w:jc w:val="both"/>
        <w:rPr>
          <w:rFonts w:eastAsia="SimSun"/>
          <w:b/>
          <w:sz w:val="26"/>
          <w:szCs w:val="26"/>
        </w:rPr>
      </w:pPr>
      <w:r w:rsidRPr="0060627C">
        <w:rPr>
          <w:rFonts w:eastAsia="SimSun"/>
          <w:b/>
          <w:sz w:val="26"/>
          <w:szCs w:val="26"/>
        </w:rPr>
        <w:t xml:space="preserve">2.1.Language knowledge </w:t>
      </w:r>
    </w:p>
    <w:p w14:paraId="0CA1211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Grammar: "have to/ don't have to, can/can’t, will/ won't" </w:t>
      </w:r>
    </w:p>
    <w:p w14:paraId="1C7E832A"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Vocabulary: describing places, where live, staying with people. </w:t>
      </w:r>
    </w:p>
    <w:p w14:paraId="3C7AA1A3"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2.1. Listening &amp; Speaking: </w:t>
      </w:r>
    </w:p>
    <w:p w14:paraId="4797CE6E"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Where are you from? </w:t>
      </w:r>
    </w:p>
    <w:p w14:paraId="25D73CD0"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Staying in someone's home </w:t>
      </w:r>
    </w:p>
    <w:p w14:paraId="4D44ABC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Describe your town live, and area ask questions when staying with people </w:t>
      </w:r>
    </w:p>
    <w:p w14:paraId="5E7F2F0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Ask for permission to do things</w:t>
      </w:r>
    </w:p>
    <w:p w14:paraId="503B5CA2" w14:textId="77777777" w:rsidR="00340E16" w:rsidRPr="0060627C" w:rsidRDefault="00340E16" w:rsidP="00340E16">
      <w:pPr>
        <w:spacing w:line="360" w:lineRule="auto"/>
        <w:jc w:val="both"/>
        <w:rPr>
          <w:rFonts w:eastAsia="SimSun"/>
          <w:sz w:val="26"/>
          <w:szCs w:val="26"/>
        </w:rPr>
      </w:pPr>
      <w:r w:rsidRPr="0060627C">
        <w:rPr>
          <w:rFonts w:eastAsia="SimSun"/>
          <w:b/>
          <w:sz w:val="26"/>
          <w:szCs w:val="26"/>
        </w:rPr>
        <w:t xml:space="preserve">  2.3.Reading &amp; Writing:</w:t>
      </w:r>
    </w:p>
    <w:p w14:paraId="105D84D4"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my new home </w:t>
      </w:r>
    </w:p>
    <w:p w14:paraId="6EBD618D" w14:textId="77777777" w:rsidR="00340E16" w:rsidRPr="0060627C" w:rsidRDefault="00340E16" w:rsidP="00670B77">
      <w:pPr>
        <w:pStyle w:val="ListParagraph"/>
        <w:numPr>
          <w:ilvl w:val="1"/>
          <w:numId w:val="205"/>
        </w:numPr>
        <w:tabs>
          <w:tab w:val="clear" w:pos="900"/>
        </w:tabs>
        <w:spacing w:after="0" w:line="360" w:lineRule="auto"/>
        <w:ind w:left="284" w:hanging="284"/>
        <w:jc w:val="both"/>
        <w:rPr>
          <w:rFonts w:eastAsia="SimSun"/>
          <w:sz w:val="26"/>
          <w:szCs w:val="26"/>
        </w:rPr>
      </w:pPr>
      <w:r w:rsidRPr="0060627C">
        <w:rPr>
          <w:rFonts w:eastAsia="SimSun"/>
          <w:sz w:val="26"/>
          <w:szCs w:val="26"/>
        </w:rPr>
        <w:t>Describe your house.</w:t>
      </w:r>
    </w:p>
    <w:p w14:paraId="72544253" w14:textId="77777777" w:rsidR="00340E16" w:rsidRPr="0060627C" w:rsidRDefault="00340E16" w:rsidP="00340E16">
      <w:pPr>
        <w:spacing w:line="360" w:lineRule="auto"/>
        <w:jc w:val="both"/>
        <w:rPr>
          <w:rFonts w:eastAsia="SimSun"/>
          <w:sz w:val="26"/>
          <w:szCs w:val="26"/>
        </w:rPr>
      </w:pPr>
    </w:p>
    <w:p w14:paraId="25815DC5" w14:textId="77777777" w:rsidR="00340E16" w:rsidRPr="0060627C" w:rsidRDefault="00340E16" w:rsidP="00340E16">
      <w:pPr>
        <w:spacing w:line="360" w:lineRule="auto"/>
        <w:jc w:val="center"/>
        <w:rPr>
          <w:rFonts w:eastAsia="SimSun"/>
          <w:b/>
          <w:sz w:val="26"/>
          <w:szCs w:val="26"/>
        </w:rPr>
      </w:pPr>
      <w:r w:rsidRPr="0060627C">
        <w:rPr>
          <w:rFonts w:eastAsia="SimSun"/>
          <w:b/>
          <w:sz w:val="26"/>
          <w:szCs w:val="26"/>
        </w:rPr>
        <w:t>UNIT 8: EDUCATION</w:t>
      </w:r>
    </w:p>
    <w:p w14:paraId="6EF70C88" w14:textId="77777777" w:rsidR="00340E16" w:rsidRPr="0060627C" w:rsidRDefault="00340E16" w:rsidP="00340E16">
      <w:pPr>
        <w:spacing w:line="360" w:lineRule="auto"/>
        <w:ind w:left="5760" w:firstLine="720"/>
        <w:jc w:val="both"/>
        <w:rPr>
          <w:rFonts w:eastAsia="SimSun"/>
          <w:i/>
          <w:sz w:val="26"/>
          <w:szCs w:val="26"/>
        </w:rPr>
      </w:pPr>
      <w:r w:rsidRPr="0060627C">
        <w:rPr>
          <w:rFonts w:eastAsia="SimSun"/>
          <w:i/>
          <w:sz w:val="26"/>
          <w:szCs w:val="26"/>
        </w:rPr>
        <w:t>Thời gian:  10 giờ.</w:t>
      </w:r>
    </w:p>
    <w:p w14:paraId="16A89F91"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lastRenderedPageBreak/>
        <w:t>1. Mục tiêu:</w:t>
      </w:r>
    </w:p>
    <w:p w14:paraId="5DFE2F5A" w14:textId="77777777" w:rsidR="00340E16" w:rsidRPr="0060627C" w:rsidRDefault="00340E16" w:rsidP="00670B77">
      <w:pPr>
        <w:pStyle w:val="ListParagraph"/>
        <w:numPr>
          <w:ilvl w:val="0"/>
          <w:numId w:val="220"/>
        </w:numPr>
        <w:spacing w:before="120" w:after="120" w:line="360" w:lineRule="auto"/>
        <w:ind w:left="284" w:hanging="284"/>
        <w:jc w:val="both"/>
        <w:rPr>
          <w:rFonts w:eastAsia="SimSun"/>
          <w:sz w:val="26"/>
          <w:szCs w:val="26"/>
        </w:rPr>
      </w:pPr>
      <w:r w:rsidRPr="0060627C">
        <w:rPr>
          <w:rFonts w:eastAsia="SimSun"/>
          <w:sz w:val="26"/>
          <w:szCs w:val="26"/>
        </w:rPr>
        <w:t>Giúp sinh viên biết được các từ vựng về chủ đề Giáo dục, hệ thống giáo dục</w:t>
      </w:r>
    </w:p>
    <w:p w14:paraId="7B6B79F1" w14:textId="77777777" w:rsidR="00340E16" w:rsidRPr="0060627C" w:rsidRDefault="00340E16" w:rsidP="00670B77">
      <w:pPr>
        <w:pStyle w:val="ListParagraph"/>
        <w:numPr>
          <w:ilvl w:val="0"/>
          <w:numId w:val="220"/>
        </w:numPr>
        <w:spacing w:before="120" w:after="0" w:line="360" w:lineRule="auto"/>
        <w:ind w:left="284" w:hanging="284"/>
        <w:jc w:val="both"/>
        <w:rPr>
          <w:rFonts w:eastAsia="SimSun"/>
          <w:sz w:val="26"/>
          <w:szCs w:val="26"/>
        </w:rPr>
      </w:pPr>
      <w:r w:rsidRPr="0060627C">
        <w:rPr>
          <w:rFonts w:eastAsia="SimSun"/>
          <w:sz w:val="26"/>
          <w:szCs w:val="26"/>
        </w:rPr>
        <w:t>Giúp sinh viên ôn tập lại cấu trúc ngữ pháp về câu điều kiện, động từ tình thái “had to” và “could”</w:t>
      </w:r>
    </w:p>
    <w:p w14:paraId="6532021E" w14:textId="77777777" w:rsidR="00340E16" w:rsidRPr="0060627C" w:rsidRDefault="00340E16" w:rsidP="00670B77">
      <w:pPr>
        <w:pStyle w:val="ListParagraph"/>
        <w:numPr>
          <w:ilvl w:val="0"/>
          <w:numId w:val="220"/>
        </w:numPr>
        <w:spacing w:before="120" w:after="0" w:line="360" w:lineRule="auto"/>
        <w:ind w:left="284" w:hanging="284"/>
        <w:jc w:val="both"/>
        <w:rPr>
          <w:rFonts w:eastAsia="SimSun"/>
          <w:sz w:val="26"/>
          <w:szCs w:val="26"/>
        </w:rPr>
      </w:pPr>
      <w:r w:rsidRPr="0060627C">
        <w:rPr>
          <w:rFonts w:eastAsia="SimSun"/>
          <w:sz w:val="26"/>
          <w:szCs w:val="26"/>
        </w:rPr>
        <w:t>Sinh viên có thể nghe và hiểu để làm các phần chọn trắc nghiệm về chủ đề Giáo dục, so sánh các hệ thống giáo dục</w:t>
      </w:r>
    </w:p>
    <w:p w14:paraId="4A882492" w14:textId="77777777" w:rsidR="00340E16" w:rsidRPr="0060627C" w:rsidRDefault="00340E16" w:rsidP="00670B77">
      <w:pPr>
        <w:pStyle w:val="ListParagraph"/>
        <w:numPr>
          <w:ilvl w:val="0"/>
          <w:numId w:val="220"/>
        </w:numPr>
        <w:spacing w:before="120" w:after="0" w:line="360" w:lineRule="auto"/>
        <w:ind w:left="284" w:hanging="284"/>
        <w:jc w:val="both"/>
        <w:rPr>
          <w:rFonts w:eastAsia="SimSun"/>
          <w:sz w:val="26"/>
          <w:szCs w:val="26"/>
        </w:rPr>
      </w:pPr>
      <w:r w:rsidRPr="0060627C">
        <w:rPr>
          <w:rFonts w:eastAsia="SimSun"/>
          <w:sz w:val="26"/>
          <w:szCs w:val="26"/>
        </w:rPr>
        <w:t>Thực hành đọc hiểu các bài đọc về chủ đề Giáo dục</w:t>
      </w:r>
    </w:p>
    <w:p w14:paraId="63EFCF8D" w14:textId="77777777" w:rsidR="00340E16" w:rsidRPr="0060627C" w:rsidRDefault="00340E16" w:rsidP="00670B77">
      <w:pPr>
        <w:pStyle w:val="ListParagraph"/>
        <w:numPr>
          <w:ilvl w:val="0"/>
          <w:numId w:val="220"/>
        </w:numPr>
        <w:spacing w:before="120" w:after="0" w:line="360" w:lineRule="auto"/>
        <w:ind w:left="284" w:hanging="284"/>
        <w:jc w:val="both"/>
        <w:rPr>
          <w:rFonts w:eastAsia="SimSun"/>
          <w:sz w:val="26"/>
          <w:szCs w:val="26"/>
        </w:rPr>
      </w:pPr>
      <w:r w:rsidRPr="0060627C">
        <w:rPr>
          <w:rFonts w:eastAsia="SimSun"/>
          <w:sz w:val="26"/>
          <w:szCs w:val="26"/>
        </w:rPr>
        <w:t>Viết được một đoạn văn để mô tả về một năm trải nghiệm học tập của bản thân</w:t>
      </w:r>
    </w:p>
    <w:p w14:paraId="01FA3E40" w14:textId="77777777" w:rsidR="00340E16" w:rsidRPr="0060627C" w:rsidRDefault="00340E16" w:rsidP="00670B77">
      <w:pPr>
        <w:pStyle w:val="ListParagraph"/>
        <w:numPr>
          <w:ilvl w:val="0"/>
          <w:numId w:val="220"/>
        </w:numPr>
        <w:spacing w:before="120" w:after="0" w:line="360" w:lineRule="auto"/>
        <w:ind w:left="284" w:hanging="284"/>
        <w:jc w:val="both"/>
        <w:rPr>
          <w:rFonts w:eastAsia="SimSun"/>
          <w:sz w:val="26"/>
          <w:szCs w:val="26"/>
        </w:rPr>
      </w:pPr>
      <w:r w:rsidRPr="0060627C">
        <w:rPr>
          <w:rFonts w:eastAsia="SimSun"/>
          <w:sz w:val="26"/>
          <w:szCs w:val="26"/>
        </w:rPr>
        <w:t>Sinh viên ôn tập lại phần ngữ pháp, từ vựng và làm bài kiểm tra định kì</w:t>
      </w:r>
    </w:p>
    <w:p w14:paraId="7832D18C" w14:textId="77777777" w:rsidR="00340E16" w:rsidRPr="0060627C" w:rsidRDefault="00340E16" w:rsidP="00670B77">
      <w:pPr>
        <w:pStyle w:val="ListParagraph"/>
        <w:numPr>
          <w:ilvl w:val="0"/>
          <w:numId w:val="220"/>
        </w:numPr>
        <w:spacing w:before="120" w:after="0" w:line="360" w:lineRule="auto"/>
        <w:ind w:left="284" w:hanging="284"/>
        <w:jc w:val="both"/>
        <w:rPr>
          <w:rFonts w:eastAsia="SimSun"/>
          <w:sz w:val="26"/>
          <w:szCs w:val="26"/>
        </w:rPr>
      </w:pPr>
      <w:r w:rsidRPr="0060627C">
        <w:rPr>
          <w:rFonts w:eastAsia="SimSun"/>
          <w:sz w:val="26"/>
          <w:szCs w:val="26"/>
        </w:rPr>
        <w:t>Hướng dẫn và cho sinh viên làm bài kiểm tra theo dạng chuẩn châu Âu A2 và sửa bài cho sv</w:t>
      </w:r>
    </w:p>
    <w:p w14:paraId="509DDFD2"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t>2. Nội dung bài:</w:t>
      </w:r>
    </w:p>
    <w:p w14:paraId="53A064B6"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2.1. Language knowledge</w:t>
      </w:r>
    </w:p>
    <w:p w14:paraId="4B4489C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Grammar: first conditionals, “had to and could" </w:t>
      </w:r>
    </w:p>
    <w:p w14:paraId="1F65CA0B"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Vocabulary: stages of education, education systems, cheating grammar.</w:t>
      </w:r>
    </w:p>
    <w:p w14:paraId="1F04D76C"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 2.2. Listening &amp; Speaking: </w:t>
      </w:r>
    </w:p>
    <w:p w14:paraId="17C91265"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Comparing education systems </w:t>
      </w:r>
    </w:p>
    <w:p w14:paraId="17D35D1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Talk about the education system </w:t>
      </w:r>
    </w:p>
    <w:p w14:paraId="22A7489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Discuss cheating in education and in other areas of life practice speaking.</w:t>
      </w:r>
    </w:p>
    <w:p w14:paraId="0698D81F" w14:textId="77777777" w:rsidR="00340E16" w:rsidRPr="0060627C" w:rsidRDefault="00340E16" w:rsidP="00340E16">
      <w:pPr>
        <w:spacing w:line="360" w:lineRule="auto"/>
        <w:jc w:val="both"/>
        <w:rPr>
          <w:rFonts w:eastAsia="SimSun"/>
          <w:b/>
          <w:sz w:val="26"/>
          <w:szCs w:val="26"/>
        </w:rPr>
      </w:pPr>
      <w:r w:rsidRPr="0060627C">
        <w:rPr>
          <w:rFonts w:eastAsia="SimSun"/>
          <w:sz w:val="26"/>
          <w:szCs w:val="26"/>
        </w:rPr>
        <w:t xml:space="preserve">  </w:t>
      </w:r>
      <w:r w:rsidRPr="0060627C">
        <w:rPr>
          <w:rFonts w:eastAsia="SimSun"/>
          <w:b/>
          <w:sz w:val="26"/>
          <w:szCs w:val="26"/>
        </w:rPr>
        <w:t xml:space="preserve">2.3. Reading &amp; Writing: </w:t>
      </w:r>
    </w:p>
    <w:p w14:paraId="30A7DC21" w14:textId="77777777" w:rsidR="00340E16" w:rsidRPr="0060627C" w:rsidRDefault="00340E16" w:rsidP="00670B77">
      <w:pPr>
        <w:pStyle w:val="ListParagraph"/>
        <w:numPr>
          <w:ilvl w:val="1"/>
          <w:numId w:val="205"/>
        </w:numPr>
        <w:tabs>
          <w:tab w:val="clear" w:pos="900"/>
        </w:tabs>
        <w:spacing w:after="0" w:line="360" w:lineRule="auto"/>
        <w:ind w:left="284" w:hanging="284"/>
        <w:jc w:val="both"/>
        <w:rPr>
          <w:rFonts w:eastAsia="SimSun"/>
          <w:sz w:val="26"/>
          <w:szCs w:val="26"/>
        </w:rPr>
      </w:pPr>
      <w:r w:rsidRPr="0060627C">
        <w:rPr>
          <w:rFonts w:eastAsia="SimSun"/>
          <w:sz w:val="26"/>
          <w:szCs w:val="26"/>
        </w:rPr>
        <w:t xml:space="preserve"> Cheating their way to the top </w:t>
      </w:r>
    </w:p>
    <w:p w14:paraId="32B4A0AD" w14:textId="77777777" w:rsidR="00340E16" w:rsidRPr="0060627C" w:rsidRDefault="00340E16" w:rsidP="00670B77">
      <w:pPr>
        <w:pStyle w:val="ListParagraph"/>
        <w:numPr>
          <w:ilvl w:val="1"/>
          <w:numId w:val="205"/>
        </w:numPr>
        <w:tabs>
          <w:tab w:val="clear" w:pos="900"/>
        </w:tabs>
        <w:spacing w:after="0" w:line="360" w:lineRule="auto"/>
        <w:ind w:left="284" w:hanging="284"/>
        <w:jc w:val="both"/>
        <w:rPr>
          <w:rFonts w:eastAsia="SimSun"/>
          <w:sz w:val="26"/>
          <w:szCs w:val="26"/>
        </w:rPr>
      </w:pPr>
      <w:r w:rsidRPr="0060627C">
        <w:rPr>
          <w:rFonts w:eastAsia="SimSun"/>
          <w:sz w:val="26"/>
          <w:szCs w:val="26"/>
        </w:rPr>
        <w:t xml:space="preserve"> Describe your academic experiences.</w:t>
      </w:r>
    </w:p>
    <w:p w14:paraId="5684D9A6"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Review 4 </w:t>
      </w:r>
    </w:p>
    <w:p w14:paraId="419E961D"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Writing 4 </w:t>
      </w:r>
    </w:p>
    <w:p w14:paraId="7BF1A415"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Language knowledge </w:t>
      </w:r>
    </w:p>
    <w:p w14:paraId="0030B9C3"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 Review grammar, vocab in unit 7, 8 </w:t>
      </w:r>
    </w:p>
    <w:p w14:paraId="68531254"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Do exercises.</w:t>
      </w:r>
    </w:p>
    <w:p w14:paraId="55F30BF7"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Listening &amp; Speaking:  practice speaking</w:t>
      </w:r>
    </w:p>
    <w:p w14:paraId="681ED6B9"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Reading &amp; Writing: correct students' writing </w:t>
      </w:r>
    </w:p>
    <w:p w14:paraId="022068CD" w14:textId="77777777" w:rsidR="00340E16" w:rsidRPr="0060627C" w:rsidRDefault="00340E16" w:rsidP="00340E16">
      <w:pPr>
        <w:spacing w:after="160" w:line="360" w:lineRule="auto"/>
        <w:jc w:val="both"/>
        <w:rPr>
          <w:rFonts w:eastAsia="SimSun"/>
          <w:sz w:val="26"/>
          <w:szCs w:val="26"/>
        </w:rPr>
      </w:pPr>
      <w:r w:rsidRPr="0060627C">
        <w:rPr>
          <w:rFonts w:eastAsia="SimSun"/>
          <w:sz w:val="26"/>
          <w:szCs w:val="26"/>
        </w:rPr>
        <w:t>Do test 4</w:t>
      </w:r>
    </w:p>
    <w:p w14:paraId="30614209" w14:textId="77777777" w:rsidR="00340E16" w:rsidRPr="0060627C" w:rsidRDefault="00340E16" w:rsidP="00340E16">
      <w:pPr>
        <w:spacing w:after="160" w:line="360" w:lineRule="auto"/>
        <w:jc w:val="center"/>
        <w:rPr>
          <w:rFonts w:eastAsia="SimSun"/>
          <w:b/>
          <w:sz w:val="26"/>
          <w:szCs w:val="26"/>
        </w:rPr>
      </w:pPr>
      <w:r w:rsidRPr="0060627C">
        <w:rPr>
          <w:rFonts w:eastAsia="SimSun"/>
          <w:b/>
          <w:sz w:val="26"/>
          <w:szCs w:val="26"/>
        </w:rPr>
        <w:lastRenderedPageBreak/>
        <w:t>UNIT 9: MIND BODY</w:t>
      </w:r>
    </w:p>
    <w:p w14:paraId="1E2F2AA4" w14:textId="77777777" w:rsidR="00340E16" w:rsidRPr="0060627C" w:rsidRDefault="00340E16" w:rsidP="00340E16">
      <w:pPr>
        <w:spacing w:after="160" w:line="360" w:lineRule="auto"/>
        <w:ind w:left="5760" w:firstLine="720"/>
        <w:jc w:val="both"/>
        <w:rPr>
          <w:rFonts w:eastAsia="SimSun"/>
          <w:i/>
          <w:sz w:val="26"/>
          <w:szCs w:val="26"/>
        </w:rPr>
      </w:pPr>
      <w:r w:rsidRPr="0060627C">
        <w:rPr>
          <w:rFonts w:eastAsia="SimSun"/>
          <w:i/>
          <w:sz w:val="26"/>
          <w:szCs w:val="26"/>
        </w:rPr>
        <w:t>Thời gian:  5 giờ.</w:t>
      </w:r>
    </w:p>
    <w:p w14:paraId="1283981E"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t>1. Mục tiêu:</w:t>
      </w:r>
    </w:p>
    <w:p w14:paraId="5D6F75C3" w14:textId="77777777" w:rsidR="00340E16" w:rsidRPr="0060627C" w:rsidRDefault="00340E16" w:rsidP="00670B77">
      <w:pPr>
        <w:pStyle w:val="ListParagraph"/>
        <w:numPr>
          <w:ilvl w:val="0"/>
          <w:numId w:val="219"/>
        </w:numPr>
        <w:spacing w:before="120" w:after="120" w:line="360" w:lineRule="auto"/>
        <w:ind w:left="426" w:hanging="426"/>
        <w:jc w:val="both"/>
        <w:rPr>
          <w:rFonts w:eastAsia="SimSun"/>
          <w:sz w:val="26"/>
          <w:szCs w:val="26"/>
        </w:rPr>
      </w:pPr>
      <w:r w:rsidRPr="0060627C">
        <w:rPr>
          <w:rFonts w:eastAsia="SimSun"/>
          <w:sz w:val="26"/>
          <w:szCs w:val="26"/>
        </w:rPr>
        <w:t>Giúp sinh viên biết được các từ vựng về chủ đề Sức khoẻ, các vấn đề về sức khoẻ, các bộ phận cơ thể người</w:t>
      </w:r>
    </w:p>
    <w:p w14:paraId="1805A2E4" w14:textId="77777777" w:rsidR="00340E16" w:rsidRPr="0060627C" w:rsidRDefault="00340E16" w:rsidP="00670B77">
      <w:pPr>
        <w:pStyle w:val="ListParagraph"/>
        <w:numPr>
          <w:ilvl w:val="0"/>
          <w:numId w:val="219"/>
        </w:numPr>
        <w:spacing w:before="120" w:after="0" w:line="360" w:lineRule="auto"/>
        <w:ind w:left="426" w:hanging="426"/>
        <w:jc w:val="both"/>
        <w:rPr>
          <w:rFonts w:eastAsia="SimSun"/>
          <w:sz w:val="26"/>
          <w:szCs w:val="26"/>
        </w:rPr>
      </w:pPr>
      <w:r w:rsidRPr="0060627C">
        <w:rPr>
          <w:rFonts w:eastAsia="SimSun"/>
          <w:sz w:val="26"/>
          <w:szCs w:val="26"/>
        </w:rPr>
        <w:t>Giúp sinh viên ôn tập lại cấu trúc ngữ pháp về các cho lời khuyên, câu đề nghị và cầu khiến</w:t>
      </w:r>
    </w:p>
    <w:p w14:paraId="2B46D1A2" w14:textId="77777777" w:rsidR="00340E16" w:rsidRPr="0060627C" w:rsidRDefault="00340E16" w:rsidP="00670B77">
      <w:pPr>
        <w:pStyle w:val="ListParagraph"/>
        <w:numPr>
          <w:ilvl w:val="0"/>
          <w:numId w:val="219"/>
        </w:numPr>
        <w:spacing w:before="120" w:after="0" w:line="360" w:lineRule="auto"/>
        <w:ind w:left="426" w:hanging="426"/>
        <w:jc w:val="both"/>
        <w:rPr>
          <w:rFonts w:eastAsia="SimSun"/>
          <w:sz w:val="26"/>
          <w:szCs w:val="26"/>
        </w:rPr>
      </w:pPr>
      <w:r w:rsidRPr="0060627C">
        <w:rPr>
          <w:rFonts w:eastAsia="SimSun"/>
          <w:sz w:val="26"/>
          <w:szCs w:val="26"/>
        </w:rPr>
        <w:t>Sinh viên có thể nghe và hiểu để làm các phần chọn trắc nghiệm về chủ đề Sức khoẻ, cách hỏi và trả lời vè các căn bệnh và triệu chứng của chúng</w:t>
      </w:r>
    </w:p>
    <w:p w14:paraId="56E4EE4B" w14:textId="77777777" w:rsidR="00340E16" w:rsidRPr="0060627C" w:rsidRDefault="00340E16" w:rsidP="00670B77">
      <w:pPr>
        <w:pStyle w:val="ListParagraph"/>
        <w:numPr>
          <w:ilvl w:val="0"/>
          <w:numId w:val="219"/>
        </w:numPr>
        <w:spacing w:before="120" w:after="0" w:line="360" w:lineRule="auto"/>
        <w:ind w:left="426" w:hanging="426"/>
        <w:jc w:val="both"/>
        <w:rPr>
          <w:rFonts w:eastAsia="SimSun"/>
          <w:sz w:val="26"/>
          <w:szCs w:val="26"/>
        </w:rPr>
      </w:pPr>
      <w:r w:rsidRPr="0060627C">
        <w:rPr>
          <w:rFonts w:eastAsia="SimSun"/>
          <w:sz w:val="26"/>
          <w:szCs w:val="26"/>
        </w:rPr>
        <w:t>Thực hành đọc hiểu các bài đọc về chủ đề Sức khoẻ</w:t>
      </w:r>
    </w:p>
    <w:p w14:paraId="2796A729" w14:textId="77777777" w:rsidR="00340E16" w:rsidRPr="0060627C" w:rsidRDefault="00340E16" w:rsidP="00670B77">
      <w:pPr>
        <w:pStyle w:val="ListParagraph"/>
        <w:numPr>
          <w:ilvl w:val="0"/>
          <w:numId w:val="219"/>
        </w:numPr>
        <w:spacing w:before="120" w:after="0" w:line="360" w:lineRule="auto"/>
        <w:ind w:left="426" w:hanging="426"/>
        <w:jc w:val="both"/>
        <w:rPr>
          <w:rFonts w:eastAsia="SimSun"/>
          <w:sz w:val="26"/>
          <w:szCs w:val="26"/>
        </w:rPr>
      </w:pPr>
      <w:r w:rsidRPr="0060627C">
        <w:rPr>
          <w:rFonts w:eastAsia="SimSun"/>
          <w:sz w:val="26"/>
          <w:szCs w:val="26"/>
        </w:rPr>
        <w:t>Viết được một đoạn văn để nói về cách để có sức khoẻ tốt</w:t>
      </w:r>
    </w:p>
    <w:p w14:paraId="5997A9A8"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t>2. Nội dung bài:</w:t>
      </w:r>
    </w:p>
    <w:p w14:paraId="2A54831A"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 2.1. Language knowledge</w:t>
      </w:r>
    </w:p>
    <w:p w14:paraId="0736339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Grammar: giving advice, imperatives </w:t>
      </w:r>
    </w:p>
    <w:p w14:paraId="45661C12"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Vocabulary: illnesses and health problems, phrases with mind and matter, parts of the body. </w:t>
      </w:r>
    </w:p>
    <w:p w14:paraId="794FADCF"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2.2. Listening &amp; Speaking: </w:t>
      </w:r>
    </w:p>
    <w:p w14:paraId="00CBE526"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How are you feeling? </w:t>
      </w:r>
    </w:p>
    <w:p w14:paraId="29229B87"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Health advice write </w:t>
      </w:r>
    </w:p>
    <w:p w14:paraId="2FB550C7"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Describe common your illnesses and their symptoms </w:t>
      </w:r>
    </w:p>
    <w:p w14:paraId="59E8B340"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Give medical advice </w:t>
      </w:r>
    </w:p>
    <w:p w14:paraId="4F31955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Ask and answer questions about illness. </w:t>
      </w:r>
    </w:p>
    <w:p w14:paraId="3C3B597D"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 2.3.Reading &amp; Writing: </w:t>
      </w:r>
    </w:p>
    <w:p w14:paraId="4BE4E84D"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Mind over matter </w:t>
      </w:r>
    </w:p>
    <w:p w14:paraId="27B0AE4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Write about activities you do keep healthy</w:t>
      </w:r>
    </w:p>
    <w:p w14:paraId="401AF7F8" w14:textId="77777777" w:rsidR="00340E16" w:rsidRPr="0060627C" w:rsidRDefault="00340E16" w:rsidP="00670B77">
      <w:pPr>
        <w:pStyle w:val="ListParagraph"/>
        <w:numPr>
          <w:ilvl w:val="0"/>
          <w:numId w:val="210"/>
        </w:numPr>
        <w:spacing w:after="0" w:line="360" w:lineRule="auto"/>
        <w:jc w:val="both"/>
        <w:rPr>
          <w:rFonts w:eastAsia="SimSun"/>
          <w:sz w:val="26"/>
          <w:szCs w:val="26"/>
        </w:rPr>
      </w:pPr>
    </w:p>
    <w:p w14:paraId="65A7A994" w14:textId="77777777" w:rsidR="00340E16" w:rsidRPr="0060627C" w:rsidRDefault="00340E16" w:rsidP="00670B77">
      <w:pPr>
        <w:pStyle w:val="ListParagraph"/>
        <w:numPr>
          <w:ilvl w:val="0"/>
          <w:numId w:val="210"/>
        </w:numPr>
        <w:spacing w:after="0" w:line="360" w:lineRule="auto"/>
        <w:jc w:val="center"/>
        <w:rPr>
          <w:rFonts w:eastAsia="SimSun"/>
          <w:b/>
          <w:sz w:val="26"/>
          <w:szCs w:val="26"/>
        </w:rPr>
      </w:pPr>
      <w:r w:rsidRPr="0060627C">
        <w:rPr>
          <w:rFonts w:eastAsia="SimSun"/>
          <w:b/>
          <w:sz w:val="26"/>
          <w:szCs w:val="26"/>
        </w:rPr>
        <w:t>UNIT 10: PLACES TO STAY</w:t>
      </w:r>
    </w:p>
    <w:p w14:paraId="6C216D5A" w14:textId="77777777" w:rsidR="00340E16" w:rsidRPr="0060627C" w:rsidRDefault="00340E16" w:rsidP="00670B77">
      <w:pPr>
        <w:numPr>
          <w:ilvl w:val="5"/>
          <w:numId w:val="210"/>
        </w:numPr>
        <w:tabs>
          <w:tab w:val="left" w:pos="484"/>
        </w:tabs>
        <w:spacing w:after="160" w:line="360" w:lineRule="auto"/>
        <w:jc w:val="both"/>
        <w:rPr>
          <w:rFonts w:eastAsia="SimSun"/>
          <w:sz w:val="26"/>
          <w:szCs w:val="26"/>
        </w:rPr>
      </w:pPr>
      <w:r w:rsidRPr="0060627C">
        <w:rPr>
          <w:rFonts w:eastAsia="SimSun"/>
          <w:i/>
          <w:sz w:val="26"/>
          <w:szCs w:val="26"/>
        </w:rPr>
        <w:t xml:space="preserve">                                                                                                       Thời gian:  10 giờ</w:t>
      </w:r>
      <w:r w:rsidRPr="0060627C">
        <w:rPr>
          <w:rFonts w:eastAsia="SimSun"/>
          <w:sz w:val="26"/>
          <w:szCs w:val="26"/>
        </w:rPr>
        <w:t>.</w:t>
      </w:r>
    </w:p>
    <w:p w14:paraId="596D06B0"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t>1. Mục tiêu:</w:t>
      </w:r>
    </w:p>
    <w:p w14:paraId="46A6647B" w14:textId="77777777" w:rsidR="00340E16" w:rsidRPr="0060627C" w:rsidRDefault="00340E16" w:rsidP="00670B77">
      <w:pPr>
        <w:pStyle w:val="ListParagraph"/>
        <w:numPr>
          <w:ilvl w:val="0"/>
          <w:numId w:val="218"/>
        </w:numPr>
        <w:spacing w:before="120" w:after="120" w:line="360" w:lineRule="auto"/>
        <w:ind w:left="284" w:hanging="284"/>
        <w:jc w:val="both"/>
        <w:rPr>
          <w:rFonts w:eastAsia="SimSun"/>
          <w:sz w:val="26"/>
          <w:szCs w:val="26"/>
        </w:rPr>
      </w:pPr>
      <w:r w:rsidRPr="0060627C">
        <w:rPr>
          <w:rFonts w:eastAsia="SimSun"/>
          <w:sz w:val="26"/>
          <w:szCs w:val="26"/>
        </w:rPr>
        <w:t>Giúp sinh viên biết được các từ vựng về chủ đề Kì nghỉ</w:t>
      </w:r>
    </w:p>
    <w:p w14:paraId="786994A7" w14:textId="77777777" w:rsidR="00340E16" w:rsidRPr="0060627C" w:rsidRDefault="00340E16" w:rsidP="00670B77">
      <w:pPr>
        <w:pStyle w:val="ListParagraph"/>
        <w:numPr>
          <w:ilvl w:val="0"/>
          <w:numId w:val="218"/>
        </w:numPr>
        <w:spacing w:before="120" w:after="0" w:line="360" w:lineRule="auto"/>
        <w:ind w:left="284" w:hanging="284"/>
        <w:jc w:val="both"/>
        <w:rPr>
          <w:rFonts w:eastAsia="SimSun"/>
          <w:sz w:val="26"/>
          <w:szCs w:val="26"/>
        </w:rPr>
      </w:pPr>
      <w:r w:rsidRPr="0060627C">
        <w:rPr>
          <w:rFonts w:eastAsia="SimSun"/>
          <w:sz w:val="26"/>
          <w:szCs w:val="26"/>
        </w:rPr>
        <w:lastRenderedPageBreak/>
        <w:t>Giúp sinh viên ôn tập lại cấu trúc ngữ pháp về câu điều kiện, hình thức “used to”, “be used to/get used to”</w:t>
      </w:r>
    </w:p>
    <w:p w14:paraId="0578BFEF" w14:textId="77777777" w:rsidR="00340E16" w:rsidRPr="0060627C" w:rsidRDefault="00340E16" w:rsidP="00670B77">
      <w:pPr>
        <w:pStyle w:val="ListParagraph"/>
        <w:numPr>
          <w:ilvl w:val="0"/>
          <w:numId w:val="218"/>
        </w:numPr>
        <w:spacing w:before="120" w:after="0" w:line="360" w:lineRule="auto"/>
        <w:ind w:left="284" w:hanging="284"/>
        <w:jc w:val="both"/>
        <w:rPr>
          <w:rFonts w:eastAsia="SimSun"/>
          <w:sz w:val="26"/>
          <w:szCs w:val="26"/>
        </w:rPr>
      </w:pPr>
      <w:r w:rsidRPr="0060627C">
        <w:rPr>
          <w:rFonts w:eastAsia="SimSun"/>
          <w:sz w:val="26"/>
          <w:szCs w:val="26"/>
        </w:rPr>
        <w:t xml:space="preserve">Sinh viên có thể nghe và hiểu để làm các phần chọn trắc nghiệm về chủ đề Kì nghỉ, các nơi chốn để nghỉ ngơi, mô tả về nơi chốn </w:t>
      </w:r>
    </w:p>
    <w:p w14:paraId="0467F1A5" w14:textId="77777777" w:rsidR="00340E16" w:rsidRPr="0060627C" w:rsidRDefault="00340E16" w:rsidP="00670B77">
      <w:pPr>
        <w:pStyle w:val="ListParagraph"/>
        <w:numPr>
          <w:ilvl w:val="0"/>
          <w:numId w:val="218"/>
        </w:numPr>
        <w:spacing w:before="120" w:after="0" w:line="360" w:lineRule="auto"/>
        <w:ind w:left="284" w:hanging="284"/>
        <w:jc w:val="both"/>
        <w:rPr>
          <w:rFonts w:eastAsia="SimSun"/>
          <w:sz w:val="26"/>
          <w:szCs w:val="26"/>
        </w:rPr>
      </w:pPr>
      <w:r w:rsidRPr="0060627C">
        <w:rPr>
          <w:rFonts w:eastAsia="SimSun"/>
          <w:sz w:val="26"/>
          <w:szCs w:val="26"/>
        </w:rPr>
        <w:t>Thực hành đọc hiểu các bài đọc về chủ đề Kì nghỉ</w:t>
      </w:r>
    </w:p>
    <w:p w14:paraId="22ADF4CD" w14:textId="77777777" w:rsidR="00340E16" w:rsidRPr="0060627C" w:rsidRDefault="00340E16" w:rsidP="00670B77">
      <w:pPr>
        <w:pStyle w:val="ListParagraph"/>
        <w:numPr>
          <w:ilvl w:val="0"/>
          <w:numId w:val="218"/>
        </w:numPr>
        <w:spacing w:before="120" w:after="0" w:line="360" w:lineRule="auto"/>
        <w:ind w:left="284" w:hanging="284"/>
        <w:jc w:val="both"/>
        <w:rPr>
          <w:rFonts w:eastAsia="SimSun"/>
          <w:sz w:val="26"/>
          <w:szCs w:val="26"/>
        </w:rPr>
      </w:pPr>
      <w:r w:rsidRPr="0060627C">
        <w:rPr>
          <w:rFonts w:eastAsia="SimSun"/>
          <w:sz w:val="26"/>
          <w:szCs w:val="26"/>
        </w:rPr>
        <w:t>Viết được một lá thư để phàn nàn về một vấn đề xảy ra khi ở một khách sạn</w:t>
      </w:r>
    </w:p>
    <w:p w14:paraId="0695163F" w14:textId="77777777" w:rsidR="00340E16" w:rsidRPr="0060627C" w:rsidRDefault="00340E16" w:rsidP="00670B77">
      <w:pPr>
        <w:pStyle w:val="ListParagraph"/>
        <w:numPr>
          <w:ilvl w:val="0"/>
          <w:numId w:val="218"/>
        </w:numPr>
        <w:spacing w:before="120" w:after="0" w:line="360" w:lineRule="auto"/>
        <w:ind w:left="284" w:hanging="284"/>
        <w:jc w:val="both"/>
        <w:rPr>
          <w:rFonts w:eastAsia="SimSun"/>
          <w:sz w:val="26"/>
          <w:szCs w:val="26"/>
        </w:rPr>
      </w:pPr>
      <w:r w:rsidRPr="0060627C">
        <w:rPr>
          <w:rFonts w:eastAsia="SimSun"/>
          <w:sz w:val="26"/>
          <w:szCs w:val="26"/>
        </w:rPr>
        <w:t>Sinh viên ôn tập lại phần ngữ pháp, từ vựng và làm bài kiểm tra định kì</w:t>
      </w:r>
    </w:p>
    <w:p w14:paraId="20832417" w14:textId="77777777" w:rsidR="00340E16" w:rsidRPr="0060627C" w:rsidRDefault="00340E16" w:rsidP="00670B77">
      <w:pPr>
        <w:pStyle w:val="ListParagraph"/>
        <w:numPr>
          <w:ilvl w:val="0"/>
          <w:numId w:val="218"/>
        </w:numPr>
        <w:spacing w:before="120" w:after="0" w:line="360" w:lineRule="auto"/>
        <w:ind w:left="284" w:hanging="284"/>
        <w:jc w:val="both"/>
        <w:rPr>
          <w:rFonts w:eastAsia="SimSun"/>
          <w:sz w:val="26"/>
          <w:szCs w:val="26"/>
        </w:rPr>
      </w:pPr>
      <w:r w:rsidRPr="0060627C">
        <w:rPr>
          <w:rFonts w:eastAsia="SimSun"/>
          <w:sz w:val="26"/>
          <w:szCs w:val="26"/>
        </w:rPr>
        <w:t>Hướng dẫn và cho sinh viên làm bài kiểm tra theo dạng chuẩn châu Âu A2 và sửa bài cho sv</w:t>
      </w:r>
    </w:p>
    <w:p w14:paraId="620C387B" w14:textId="77777777" w:rsidR="00340E16" w:rsidRPr="0060627C" w:rsidRDefault="00340E16" w:rsidP="00340E16">
      <w:pPr>
        <w:spacing w:before="120" w:after="120" w:line="360" w:lineRule="auto"/>
        <w:ind w:left="720"/>
        <w:jc w:val="both"/>
        <w:rPr>
          <w:rFonts w:eastAsia="SimSun"/>
          <w:sz w:val="26"/>
          <w:szCs w:val="26"/>
        </w:rPr>
      </w:pPr>
    </w:p>
    <w:p w14:paraId="09DFB462" w14:textId="77777777" w:rsidR="00340E16" w:rsidRPr="0060627C" w:rsidRDefault="00340E16" w:rsidP="00670B77">
      <w:pPr>
        <w:pStyle w:val="ListParagraph"/>
        <w:numPr>
          <w:ilvl w:val="0"/>
          <w:numId w:val="210"/>
        </w:numPr>
        <w:spacing w:before="120" w:after="120" w:line="360" w:lineRule="auto"/>
        <w:ind w:left="0"/>
        <w:jc w:val="both"/>
        <w:rPr>
          <w:rFonts w:eastAsia="SimSun"/>
          <w:sz w:val="26"/>
          <w:szCs w:val="26"/>
        </w:rPr>
      </w:pPr>
      <w:r w:rsidRPr="0060627C">
        <w:rPr>
          <w:rFonts w:eastAsia="SimSun"/>
          <w:sz w:val="26"/>
          <w:szCs w:val="26"/>
        </w:rPr>
        <w:t>2. Nội dung bài:</w:t>
      </w:r>
    </w:p>
    <w:p w14:paraId="6617C414"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2.1.Language knowledge </w:t>
      </w:r>
    </w:p>
    <w:p w14:paraId="38CA211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Grammar: second conditionals, “used to" </w:t>
      </w:r>
    </w:p>
    <w:p w14:paraId="3D6513F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Vocabulary: places to stay, solving hotel problems</w:t>
      </w:r>
    </w:p>
    <w:p w14:paraId="69BB36E1"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 2.2. Listening &amp; Speaking:</w:t>
      </w:r>
    </w:p>
    <w:p w14:paraId="4E353B44"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Hotel information </w:t>
      </w:r>
    </w:p>
    <w:p w14:paraId="6B2F7E4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Credit card details </w:t>
      </w:r>
    </w:p>
    <w:p w14:paraId="180BB306"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A difficult hotel guest </w:t>
      </w:r>
    </w:p>
    <w:p w14:paraId="13DFA93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Describe places you stayed in </w:t>
      </w:r>
    </w:p>
    <w:p w14:paraId="066ACFF7"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Book somewhere to stay </w:t>
      </w:r>
    </w:p>
    <w:p w14:paraId="4AB8E051"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Apologise for bad news explain and deal with problems in hotels</w:t>
      </w:r>
    </w:p>
    <w:p w14:paraId="318255FF"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 2.3. Reading &amp; Writing:</w:t>
      </w:r>
    </w:p>
    <w:p w14:paraId="7029F7EB" w14:textId="77777777" w:rsidR="00340E16" w:rsidRPr="0060627C" w:rsidRDefault="00340E16" w:rsidP="00670B77">
      <w:pPr>
        <w:pStyle w:val="ListParagraph"/>
        <w:numPr>
          <w:ilvl w:val="1"/>
          <w:numId w:val="205"/>
        </w:numPr>
        <w:tabs>
          <w:tab w:val="clear" w:pos="900"/>
        </w:tabs>
        <w:spacing w:after="0" w:line="360" w:lineRule="auto"/>
        <w:ind w:left="426" w:hanging="284"/>
        <w:jc w:val="both"/>
        <w:rPr>
          <w:rFonts w:eastAsia="SimSun"/>
          <w:sz w:val="26"/>
          <w:szCs w:val="26"/>
        </w:rPr>
      </w:pPr>
      <w:r w:rsidRPr="0060627C">
        <w:rPr>
          <w:rFonts w:eastAsia="SimSun"/>
          <w:sz w:val="26"/>
          <w:szCs w:val="26"/>
        </w:rPr>
        <w:t>Memories of childhood holidays</w:t>
      </w:r>
    </w:p>
    <w:p w14:paraId="1518DBE0" w14:textId="77777777" w:rsidR="00340E16" w:rsidRPr="0060627C" w:rsidRDefault="00340E16" w:rsidP="00670B77">
      <w:pPr>
        <w:pStyle w:val="ListParagraph"/>
        <w:numPr>
          <w:ilvl w:val="1"/>
          <w:numId w:val="205"/>
        </w:numPr>
        <w:tabs>
          <w:tab w:val="clear" w:pos="900"/>
        </w:tabs>
        <w:spacing w:after="0" w:line="360" w:lineRule="auto"/>
        <w:ind w:left="426" w:hanging="284"/>
        <w:jc w:val="both"/>
        <w:rPr>
          <w:rFonts w:eastAsia="SimSun"/>
          <w:sz w:val="26"/>
          <w:szCs w:val="26"/>
        </w:rPr>
      </w:pPr>
      <w:r w:rsidRPr="0060627C">
        <w:rPr>
          <w:rFonts w:eastAsia="SimSun"/>
          <w:sz w:val="26"/>
          <w:szCs w:val="26"/>
        </w:rPr>
        <w:t>Write letter to complain about a problem you had at hotel</w:t>
      </w:r>
    </w:p>
    <w:p w14:paraId="75B7CA42"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Review 5 </w:t>
      </w:r>
    </w:p>
    <w:p w14:paraId="26D7346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Writing 5 </w:t>
      </w:r>
    </w:p>
    <w:p w14:paraId="2902E32F"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Language knowledge </w:t>
      </w:r>
    </w:p>
    <w:p w14:paraId="6ED254A5"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 Review grammar, vocab in unit 9, 10 </w:t>
      </w:r>
    </w:p>
    <w:p w14:paraId="16061E3A"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Do exercises.</w:t>
      </w:r>
    </w:p>
    <w:p w14:paraId="03C25A49"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Listening &amp; Speaking:  practice speaking</w:t>
      </w:r>
    </w:p>
    <w:p w14:paraId="520E535F"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lastRenderedPageBreak/>
        <w:t xml:space="preserve">Reading &amp; Writing: correct students' writing </w:t>
      </w:r>
    </w:p>
    <w:p w14:paraId="0AA14DD7" w14:textId="77777777" w:rsidR="00340E16" w:rsidRPr="0060627C" w:rsidRDefault="00340E16" w:rsidP="00670B77">
      <w:pPr>
        <w:pStyle w:val="ListParagraph"/>
        <w:numPr>
          <w:ilvl w:val="1"/>
          <w:numId w:val="205"/>
        </w:numPr>
        <w:tabs>
          <w:tab w:val="clear" w:pos="900"/>
        </w:tabs>
        <w:spacing w:after="0" w:line="360" w:lineRule="auto"/>
        <w:ind w:left="274" w:hanging="142"/>
        <w:jc w:val="both"/>
        <w:rPr>
          <w:rFonts w:eastAsia="SimSun"/>
          <w:sz w:val="26"/>
          <w:szCs w:val="26"/>
        </w:rPr>
      </w:pPr>
      <w:r w:rsidRPr="0060627C">
        <w:rPr>
          <w:rFonts w:eastAsia="SimSun"/>
          <w:sz w:val="26"/>
          <w:szCs w:val="26"/>
        </w:rPr>
        <w:t>Do test 5</w:t>
      </w:r>
    </w:p>
    <w:p w14:paraId="6933DAEA" w14:textId="77777777" w:rsidR="00340E16" w:rsidRPr="0060627C" w:rsidRDefault="00340E16" w:rsidP="00340E16">
      <w:pPr>
        <w:pStyle w:val="ListParagraph"/>
        <w:spacing w:line="360" w:lineRule="auto"/>
        <w:ind w:left="274"/>
        <w:jc w:val="both"/>
        <w:rPr>
          <w:rFonts w:eastAsia="SimSun"/>
          <w:sz w:val="26"/>
          <w:szCs w:val="26"/>
        </w:rPr>
      </w:pPr>
    </w:p>
    <w:p w14:paraId="05622A7D" w14:textId="77777777" w:rsidR="00340E16" w:rsidRPr="0060627C" w:rsidRDefault="00340E16" w:rsidP="00340E16">
      <w:pPr>
        <w:spacing w:line="360" w:lineRule="auto"/>
        <w:jc w:val="center"/>
        <w:rPr>
          <w:rFonts w:eastAsia="SimSun"/>
          <w:b/>
          <w:sz w:val="26"/>
          <w:szCs w:val="26"/>
        </w:rPr>
      </w:pPr>
      <w:r w:rsidRPr="0060627C">
        <w:rPr>
          <w:rFonts w:eastAsia="SimSun"/>
          <w:b/>
          <w:sz w:val="26"/>
          <w:szCs w:val="26"/>
        </w:rPr>
        <w:t>UNIT 11: SCIENCE AND NATURE</w:t>
      </w:r>
    </w:p>
    <w:p w14:paraId="2204AAF8" w14:textId="77777777" w:rsidR="00340E16" w:rsidRPr="0060627C" w:rsidRDefault="00340E16" w:rsidP="00340E16">
      <w:pPr>
        <w:tabs>
          <w:tab w:val="left" w:pos="484"/>
        </w:tabs>
        <w:spacing w:after="160" w:line="360" w:lineRule="auto"/>
        <w:jc w:val="both"/>
        <w:rPr>
          <w:rFonts w:eastAsia="SimSun"/>
          <w:i/>
          <w:sz w:val="26"/>
          <w:szCs w:val="26"/>
        </w:rPr>
      </w:pPr>
      <w:r w:rsidRPr="0060627C">
        <w:rPr>
          <w:rFonts w:eastAsia="SimSun"/>
          <w:sz w:val="26"/>
          <w:szCs w:val="26"/>
        </w:rPr>
        <w:t xml:space="preserve">                                                                                               </w:t>
      </w:r>
      <w:r w:rsidRPr="0060627C">
        <w:rPr>
          <w:rFonts w:eastAsia="SimSun"/>
          <w:i/>
          <w:sz w:val="26"/>
          <w:szCs w:val="26"/>
        </w:rPr>
        <w:t>Thời gian:  5 giờ.</w:t>
      </w:r>
    </w:p>
    <w:p w14:paraId="281FB05B" w14:textId="77777777" w:rsidR="00340E16" w:rsidRPr="0060627C" w:rsidRDefault="00340E16" w:rsidP="00340E16">
      <w:pPr>
        <w:pStyle w:val="ListParagraph"/>
        <w:spacing w:before="120" w:after="120" w:line="360" w:lineRule="auto"/>
        <w:ind w:left="240"/>
        <w:jc w:val="both"/>
        <w:rPr>
          <w:rFonts w:eastAsia="SimSun"/>
          <w:sz w:val="26"/>
          <w:szCs w:val="26"/>
        </w:rPr>
      </w:pPr>
      <w:r w:rsidRPr="0060627C">
        <w:rPr>
          <w:rFonts w:eastAsia="SimSun"/>
          <w:sz w:val="26"/>
          <w:szCs w:val="26"/>
        </w:rPr>
        <w:t>1. Mục tiêu:</w:t>
      </w:r>
    </w:p>
    <w:p w14:paraId="62BD58BD" w14:textId="77777777" w:rsidR="00340E16" w:rsidRPr="0060627C" w:rsidRDefault="00340E16" w:rsidP="00670B77">
      <w:pPr>
        <w:pStyle w:val="ListParagraph"/>
        <w:numPr>
          <w:ilvl w:val="1"/>
          <w:numId w:val="205"/>
        </w:numPr>
        <w:spacing w:before="120" w:after="120" w:line="360" w:lineRule="auto"/>
        <w:ind w:left="360"/>
        <w:jc w:val="both"/>
        <w:rPr>
          <w:rFonts w:eastAsia="SimSun"/>
          <w:sz w:val="26"/>
          <w:szCs w:val="26"/>
        </w:rPr>
      </w:pPr>
      <w:r w:rsidRPr="0060627C">
        <w:rPr>
          <w:rFonts w:eastAsia="SimSun"/>
          <w:sz w:val="26"/>
          <w:szCs w:val="26"/>
        </w:rPr>
        <w:t>Giúp sinh viên biết được các từ vựng về chủ đề Khoa học và thiên nhiên</w:t>
      </w:r>
    </w:p>
    <w:p w14:paraId="15024805" w14:textId="77777777" w:rsidR="00340E16" w:rsidRPr="0060627C" w:rsidRDefault="00340E16" w:rsidP="00670B77">
      <w:pPr>
        <w:pStyle w:val="ListParagraph"/>
        <w:numPr>
          <w:ilvl w:val="1"/>
          <w:numId w:val="205"/>
        </w:numPr>
        <w:spacing w:before="120" w:after="0" w:line="360" w:lineRule="auto"/>
        <w:ind w:left="360"/>
        <w:jc w:val="both"/>
        <w:rPr>
          <w:rFonts w:eastAsia="SimSun"/>
          <w:sz w:val="26"/>
          <w:szCs w:val="26"/>
        </w:rPr>
      </w:pPr>
      <w:r w:rsidRPr="0060627C">
        <w:rPr>
          <w:rFonts w:eastAsia="SimSun"/>
          <w:sz w:val="26"/>
          <w:szCs w:val="26"/>
        </w:rPr>
        <w:t>Giúp sinh viên ôn tập lại cấu trúc ngữ pháp về thì quá khứ hoàn thành, câu bị động</w:t>
      </w:r>
    </w:p>
    <w:p w14:paraId="139196E0" w14:textId="77777777" w:rsidR="00340E16" w:rsidRPr="0060627C" w:rsidRDefault="00340E16" w:rsidP="00670B77">
      <w:pPr>
        <w:pStyle w:val="ListParagraph"/>
        <w:numPr>
          <w:ilvl w:val="1"/>
          <w:numId w:val="205"/>
        </w:numPr>
        <w:spacing w:before="120" w:after="0" w:line="360" w:lineRule="auto"/>
        <w:ind w:left="360"/>
        <w:jc w:val="both"/>
        <w:rPr>
          <w:rFonts w:eastAsia="SimSun"/>
          <w:sz w:val="26"/>
          <w:szCs w:val="26"/>
        </w:rPr>
      </w:pPr>
      <w:r w:rsidRPr="0060627C">
        <w:rPr>
          <w:rFonts w:eastAsia="SimSun"/>
          <w:sz w:val="26"/>
          <w:szCs w:val="26"/>
        </w:rPr>
        <w:t>Sinh viên có thể nghe và hiểu để làm các phần chọn trắc nghiệm về chủ đề Khoa học và thiên nhiên, nói về các tin tức liên quan, các nghiên cứu của các nhà khoa học</w:t>
      </w:r>
    </w:p>
    <w:p w14:paraId="5355C58C" w14:textId="77777777" w:rsidR="00340E16" w:rsidRPr="0060627C" w:rsidRDefault="00340E16" w:rsidP="00670B77">
      <w:pPr>
        <w:pStyle w:val="ListParagraph"/>
        <w:numPr>
          <w:ilvl w:val="1"/>
          <w:numId w:val="205"/>
        </w:numPr>
        <w:spacing w:before="120" w:after="0" w:line="360" w:lineRule="auto"/>
        <w:ind w:left="360"/>
        <w:jc w:val="both"/>
        <w:rPr>
          <w:rFonts w:eastAsia="SimSun"/>
          <w:sz w:val="26"/>
          <w:szCs w:val="26"/>
        </w:rPr>
      </w:pPr>
      <w:r w:rsidRPr="0060627C">
        <w:rPr>
          <w:rFonts w:eastAsia="SimSun"/>
          <w:sz w:val="26"/>
          <w:szCs w:val="26"/>
        </w:rPr>
        <w:t>Thực hành đọc hiểu các bài đọc về chủ đề Khoa học và thiên nhiên</w:t>
      </w:r>
    </w:p>
    <w:p w14:paraId="1C887237" w14:textId="77777777" w:rsidR="00340E16" w:rsidRPr="0060627C" w:rsidRDefault="00340E16" w:rsidP="00670B77">
      <w:pPr>
        <w:pStyle w:val="ListParagraph"/>
        <w:numPr>
          <w:ilvl w:val="1"/>
          <w:numId w:val="205"/>
        </w:numPr>
        <w:spacing w:before="120" w:after="0" w:line="360" w:lineRule="auto"/>
        <w:ind w:left="360"/>
        <w:jc w:val="both"/>
        <w:rPr>
          <w:rFonts w:eastAsia="SimSun"/>
          <w:sz w:val="26"/>
          <w:szCs w:val="26"/>
        </w:rPr>
      </w:pPr>
      <w:r w:rsidRPr="0060627C">
        <w:rPr>
          <w:rFonts w:eastAsia="SimSun"/>
          <w:sz w:val="26"/>
          <w:szCs w:val="26"/>
        </w:rPr>
        <w:t>Viết được một đoạn văn để nói một cái thời tiết mà bạn yêu thích và cho lí do</w:t>
      </w:r>
    </w:p>
    <w:p w14:paraId="3992601A" w14:textId="77777777" w:rsidR="00340E16" w:rsidRPr="0060627C" w:rsidRDefault="00340E16" w:rsidP="00340E16">
      <w:pPr>
        <w:pStyle w:val="ListParagraph"/>
        <w:spacing w:before="120" w:after="120" w:line="360" w:lineRule="auto"/>
        <w:ind w:left="240"/>
        <w:jc w:val="both"/>
        <w:rPr>
          <w:rFonts w:eastAsia="SimSun"/>
          <w:sz w:val="26"/>
          <w:szCs w:val="26"/>
        </w:rPr>
      </w:pPr>
      <w:r w:rsidRPr="0060627C">
        <w:rPr>
          <w:rFonts w:eastAsia="SimSun"/>
          <w:sz w:val="26"/>
          <w:szCs w:val="26"/>
        </w:rPr>
        <w:t>2. Nội dung bài:</w:t>
      </w:r>
    </w:p>
    <w:p w14:paraId="3F7DA128"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2.1.Language knowledge</w:t>
      </w:r>
    </w:p>
    <w:p w14:paraId="519C61F5" w14:textId="77777777" w:rsidR="00340E16" w:rsidRPr="0060627C" w:rsidRDefault="00340E16" w:rsidP="00670B77">
      <w:pPr>
        <w:pStyle w:val="ListParagraph"/>
        <w:numPr>
          <w:ilvl w:val="1"/>
          <w:numId w:val="205"/>
        </w:numPr>
        <w:tabs>
          <w:tab w:val="clear" w:pos="900"/>
        </w:tabs>
        <w:spacing w:after="0" w:line="360" w:lineRule="auto"/>
        <w:ind w:left="416" w:hanging="284"/>
        <w:jc w:val="both"/>
        <w:rPr>
          <w:rFonts w:eastAsia="SimSun"/>
          <w:sz w:val="26"/>
          <w:szCs w:val="26"/>
        </w:rPr>
      </w:pPr>
      <w:r w:rsidRPr="0060627C">
        <w:rPr>
          <w:rFonts w:eastAsia="SimSun"/>
          <w:sz w:val="26"/>
          <w:szCs w:val="26"/>
        </w:rPr>
        <w:t>Grammar: past perfect, passives</w:t>
      </w:r>
    </w:p>
    <w:p w14:paraId="7766D974" w14:textId="77777777" w:rsidR="00340E16" w:rsidRPr="0060627C" w:rsidRDefault="00340E16" w:rsidP="00670B77">
      <w:pPr>
        <w:pStyle w:val="ListParagraph"/>
        <w:numPr>
          <w:ilvl w:val="1"/>
          <w:numId w:val="205"/>
        </w:numPr>
        <w:tabs>
          <w:tab w:val="clear" w:pos="900"/>
        </w:tabs>
        <w:spacing w:after="0" w:line="360" w:lineRule="auto"/>
        <w:ind w:left="416" w:hanging="284"/>
        <w:jc w:val="both"/>
        <w:rPr>
          <w:rFonts w:eastAsia="SimSun"/>
          <w:sz w:val="26"/>
          <w:szCs w:val="26"/>
        </w:rPr>
      </w:pPr>
      <w:r w:rsidRPr="0060627C">
        <w:rPr>
          <w:rFonts w:eastAsia="SimSun"/>
          <w:sz w:val="26"/>
          <w:szCs w:val="26"/>
        </w:rPr>
        <w:t>Vocabulary: science and nature in the news, animals</w:t>
      </w:r>
    </w:p>
    <w:p w14:paraId="3FB13518" w14:textId="77777777" w:rsidR="00340E16" w:rsidRPr="0060627C" w:rsidRDefault="00340E16" w:rsidP="00340E16">
      <w:pPr>
        <w:spacing w:line="360" w:lineRule="auto"/>
        <w:ind w:left="132"/>
        <w:jc w:val="both"/>
        <w:rPr>
          <w:rFonts w:eastAsia="SimSun"/>
          <w:b/>
          <w:sz w:val="26"/>
          <w:szCs w:val="26"/>
        </w:rPr>
      </w:pPr>
      <w:r w:rsidRPr="0060627C">
        <w:rPr>
          <w:rFonts w:eastAsia="SimSun"/>
          <w:b/>
          <w:sz w:val="26"/>
          <w:szCs w:val="26"/>
        </w:rPr>
        <w:t>2.2.Listening &amp; Speaking:</w:t>
      </w:r>
    </w:p>
    <w:p w14:paraId="0C4EC099"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Discussing the news</w:t>
      </w:r>
    </w:p>
    <w:p w14:paraId="443F701E"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Science phone –in</w:t>
      </w:r>
    </w:p>
    <w:p w14:paraId="50BD1420"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Talk about the weather</w:t>
      </w:r>
    </w:p>
    <w:p w14:paraId="00B9F8AE"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Discuss news stories</w:t>
      </w:r>
    </w:p>
    <w:p w14:paraId="7985D1A5"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Talk about animals</w:t>
      </w:r>
    </w:p>
    <w:p w14:paraId="1DC8AE1E"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Talk about scientists and research</w:t>
      </w:r>
    </w:p>
    <w:p w14:paraId="36CC67A0"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 2.3. Reading &amp; Writing:</w:t>
      </w:r>
    </w:p>
    <w:p w14:paraId="5AB03DD7"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Man’s best friends</w:t>
      </w:r>
    </w:p>
    <w:p w14:paraId="36413D58"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An animal experiment</w:t>
      </w:r>
    </w:p>
    <w:p w14:paraId="7FDB2372" w14:textId="77777777" w:rsidR="00340E16" w:rsidRPr="0060627C" w:rsidRDefault="00340E16" w:rsidP="00670B77">
      <w:pPr>
        <w:pStyle w:val="ListParagraph"/>
        <w:numPr>
          <w:ilvl w:val="1"/>
          <w:numId w:val="205"/>
        </w:numPr>
        <w:spacing w:after="0" w:line="360" w:lineRule="auto"/>
        <w:jc w:val="both"/>
        <w:rPr>
          <w:rFonts w:eastAsia="SimSun"/>
          <w:sz w:val="26"/>
          <w:szCs w:val="26"/>
        </w:rPr>
      </w:pPr>
      <w:r w:rsidRPr="0060627C">
        <w:rPr>
          <w:rFonts w:eastAsia="SimSun"/>
          <w:sz w:val="26"/>
          <w:szCs w:val="26"/>
        </w:rPr>
        <w:t>Describe your favorite weather (give reason)</w:t>
      </w:r>
    </w:p>
    <w:p w14:paraId="14EBBB63" w14:textId="77777777" w:rsidR="00340E16" w:rsidRPr="0060627C" w:rsidRDefault="00340E16" w:rsidP="00340E16">
      <w:pPr>
        <w:tabs>
          <w:tab w:val="left" w:pos="900"/>
        </w:tabs>
        <w:spacing w:line="360" w:lineRule="auto"/>
        <w:ind w:left="540"/>
        <w:jc w:val="both"/>
        <w:rPr>
          <w:rFonts w:eastAsia="SimSun"/>
          <w:sz w:val="26"/>
          <w:szCs w:val="26"/>
        </w:rPr>
      </w:pPr>
    </w:p>
    <w:p w14:paraId="328078E4" w14:textId="77777777" w:rsidR="00340E16" w:rsidRPr="0060627C" w:rsidRDefault="00340E16" w:rsidP="00340E16">
      <w:pPr>
        <w:pStyle w:val="ListParagraph"/>
        <w:spacing w:line="360" w:lineRule="auto"/>
        <w:ind w:left="480"/>
        <w:jc w:val="center"/>
        <w:rPr>
          <w:rFonts w:eastAsia="SimSun"/>
          <w:b/>
          <w:sz w:val="26"/>
          <w:szCs w:val="26"/>
        </w:rPr>
      </w:pPr>
      <w:r w:rsidRPr="0060627C">
        <w:rPr>
          <w:rFonts w:eastAsia="SimSun"/>
          <w:b/>
          <w:sz w:val="26"/>
          <w:szCs w:val="26"/>
        </w:rPr>
        <w:t>UNIT 12: ON THE PHONE</w:t>
      </w:r>
    </w:p>
    <w:p w14:paraId="05AA97F3" w14:textId="77777777" w:rsidR="00340E16" w:rsidRPr="0060627C" w:rsidRDefault="00340E16" w:rsidP="00340E16">
      <w:pPr>
        <w:tabs>
          <w:tab w:val="left" w:pos="484"/>
        </w:tabs>
        <w:spacing w:after="160" w:line="360" w:lineRule="auto"/>
        <w:jc w:val="both"/>
        <w:rPr>
          <w:rFonts w:eastAsia="SimSun"/>
          <w:i/>
          <w:sz w:val="26"/>
          <w:szCs w:val="26"/>
        </w:rPr>
      </w:pPr>
      <w:r w:rsidRPr="0060627C">
        <w:rPr>
          <w:rFonts w:eastAsia="SimSun"/>
          <w:i/>
          <w:sz w:val="26"/>
          <w:szCs w:val="26"/>
        </w:rPr>
        <w:tab/>
      </w:r>
      <w:r w:rsidRPr="0060627C">
        <w:rPr>
          <w:rFonts w:eastAsia="SimSun"/>
          <w:i/>
          <w:sz w:val="26"/>
          <w:szCs w:val="26"/>
        </w:rPr>
        <w:tab/>
      </w:r>
      <w:r w:rsidRPr="0060627C">
        <w:rPr>
          <w:rFonts w:eastAsia="SimSun"/>
          <w:i/>
          <w:sz w:val="26"/>
          <w:szCs w:val="26"/>
        </w:rPr>
        <w:tab/>
      </w:r>
      <w:r w:rsidRPr="0060627C">
        <w:rPr>
          <w:rFonts w:eastAsia="SimSun"/>
          <w:i/>
          <w:sz w:val="26"/>
          <w:szCs w:val="26"/>
        </w:rPr>
        <w:tab/>
      </w:r>
      <w:r w:rsidRPr="0060627C">
        <w:rPr>
          <w:rFonts w:eastAsia="SimSun"/>
          <w:i/>
          <w:sz w:val="26"/>
          <w:szCs w:val="26"/>
        </w:rPr>
        <w:tab/>
      </w:r>
      <w:r w:rsidRPr="0060627C">
        <w:rPr>
          <w:rFonts w:eastAsia="SimSun"/>
          <w:i/>
          <w:sz w:val="26"/>
          <w:szCs w:val="26"/>
        </w:rPr>
        <w:tab/>
      </w:r>
      <w:r w:rsidRPr="0060627C">
        <w:rPr>
          <w:rFonts w:eastAsia="SimSun"/>
          <w:i/>
          <w:sz w:val="26"/>
          <w:szCs w:val="26"/>
        </w:rPr>
        <w:tab/>
      </w:r>
      <w:r w:rsidRPr="0060627C">
        <w:rPr>
          <w:rFonts w:eastAsia="SimSun"/>
          <w:i/>
          <w:sz w:val="26"/>
          <w:szCs w:val="26"/>
        </w:rPr>
        <w:tab/>
      </w:r>
      <w:r w:rsidRPr="0060627C">
        <w:rPr>
          <w:rFonts w:eastAsia="SimSun"/>
          <w:i/>
          <w:sz w:val="26"/>
          <w:szCs w:val="26"/>
        </w:rPr>
        <w:tab/>
      </w:r>
      <w:r w:rsidRPr="0060627C">
        <w:rPr>
          <w:rFonts w:eastAsia="SimSun"/>
          <w:i/>
          <w:sz w:val="26"/>
          <w:szCs w:val="26"/>
        </w:rPr>
        <w:tab/>
        <w:t>Thời gian:  10 giờ.</w:t>
      </w:r>
    </w:p>
    <w:p w14:paraId="7C9405F0" w14:textId="77777777" w:rsidR="00340E16" w:rsidRPr="0060627C" w:rsidRDefault="00340E16" w:rsidP="00340E16">
      <w:pPr>
        <w:pStyle w:val="ListParagraph"/>
        <w:spacing w:before="120" w:after="120" w:line="360" w:lineRule="auto"/>
        <w:ind w:left="480"/>
        <w:jc w:val="both"/>
        <w:rPr>
          <w:rFonts w:eastAsia="SimSun"/>
          <w:sz w:val="26"/>
          <w:szCs w:val="26"/>
        </w:rPr>
      </w:pPr>
      <w:r w:rsidRPr="0060627C">
        <w:rPr>
          <w:rFonts w:eastAsia="SimSun"/>
          <w:sz w:val="26"/>
          <w:szCs w:val="26"/>
        </w:rPr>
        <w:lastRenderedPageBreak/>
        <w:t>1. Mục tiêu:</w:t>
      </w:r>
    </w:p>
    <w:p w14:paraId="55B4BF06" w14:textId="77777777" w:rsidR="00340E16" w:rsidRPr="0060627C" w:rsidRDefault="00340E16" w:rsidP="00670B77">
      <w:pPr>
        <w:pStyle w:val="ListParagraph"/>
        <w:numPr>
          <w:ilvl w:val="0"/>
          <w:numId w:val="295"/>
        </w:numPr>
        <w:spacing w:before="120" w:after="120" w:line="360" w:lineRule="auto"/>
        <w:jc w:val="both"/>
        <w:rPr>
          <w:rFonts w:eastAsia="SimSun"/>
          <w:sz w:val="26"/>
          <w:szCs w:val="26"/>
        </w:rPr>
      </w:pPr>
      <w:r w:rsidRPr="0060627C">
        <w:rPr>
          <w:rFonts w:eastAsia="SimSun"/>
          <w:sz w:val="26"/>
          <w:szCs w:val="26"/>
        </w:rPr>
        <w:t>Giúp sinh viên biết được các từ vựng về chủ Giao tiếp qua điện thoại</w:t>
      </w:r>
    </w:p>
    <w:p w14:paraId="12112652" w14:textId="77777777" w:rsidR="00340E16" w:rsidRPr="0060627C" w:rsidRDefault="00340E16" w:rsidP="00670B77">
      <w:pPr>
        <w:pStyle w:val="ListParagraph"/>
        <w:numPr>
          <w:ilvl w:val="0"/>
          <w:numId w:val="295"/>
        </w:numPr>
        <w:spacing w:before="120" w:line="360" w:lineRule="auto"/>
        <w:jc w:val="both"/>
        <w:rPr>
          <w:rFonts w:eastAsia="SimSun"/>
          <w:sz w:val="26"/>
          <w:szCs w:val="26"/>
        </w:rPr>
      </w:pPr>
      <w:r w:rsidRPr="0060627C">
        <w:rPr>
          <w:rFonts w:eastAsia="SimSun"/>
          <w:sz w:val="26"/>
          <w:szCs w:val="26"/>
        </w:rPr>
        <w:t>Giúp sinh viên ôn tập lại cấu trúc ngữ pháp về câu tường thuật, trực tiếp và gián tiếp</w:t>
      </w:r>
    </w:p>
    <w:p w14:paraId="36F7C2CC" w14:textId="77777777" w:rsidR="00340E16" w:rsidRPr="0060627C" w:rsidRDefault="00340E16" w:rsidP="00670B77">
      <w:pPr>
        <w:pStyle w:val="ListParagraph"/>
        <w:numPr>
          <w:ilvl w:val="0"/>
          <w:numId w:val="295"/>
        </w:numPr>
        <w:spacing w:before="120" w:line="360" w:lineRule="auto"/>
        <w:jc w:val="both"/>
        <w:rPr>
          <w:rFonts w:eastAsia="SimSun"/>
          <w:sz w:val="26"/>
          <w:szCs w:val="26"/>
        </w:rPr>
      </w:pPr>
      <w:r w:rsidRPr="0060627C">
        <w:rPr>
          <w:rFonts w:eastAsia="SimSun"/>
          <w:sz w:val="26"/>
          <w:szCs w:val="26"/>
        </w:rPr>
        <w:t>Sinh viên có thể nghe và hiểu để làm các phần chọn trắc nghiệm về chủ đề Giao tiếp qua điện thoại, hỏi và thực hành nói khi giao tiếp qua điện thoại</w:t>
      </w:r>
    </w:p>
    <w:p w14:paraId="59F8EFFD" w14:textId="77777777" w:rsidR="00340E16" w:rsidRPr="0060627C" w:rsidRDefault="00340E16" w:rsidP="00670B77">
      <w:pPr>
        <w:pStyle w:val="ListParagraph"/>
        <w:numPr>
          <w:ilvl w:val="0"/>
          <w:numId w:val="295"/>
        </w:numPr>
        <w:spacing w:before="120" w:line="360" w:lineRule="auto"/>
        <w:jc w:val="both"/>
        <w:rPr>
          <w:rFonts w:eastAsia="SimSun"/>
          <w:sz w:val="26"/>
          <w:szCs w:val="26"/>
        </w:rPr>
      </w:pPr>
      <w:r w:rsidRPr="0060627C">
        <w:rPr>
          <w:rFonts w:eastAsia="SimSun"/>
          <w:sz w:val="26"/>
          <w:szCs w:val="26"/>
        </w:rPr>
        <w:t>Thực hành đọc hiểu các bài đọc về chủ đề Giao tiếp qua điện thoại</w:t>
      </w:r>
    </w:p>
    <w:p w14:paraId="3E1B9B9F" w14:textId="77777777" w:rsidR="00340E16" w:rsidRPr="0060627C" w:rsidRDefault="00340E16" w:rsidP="00670B77">
      <w:pPr>
        <w:pStyle w:val="ListParagraph"/>
        <w:numPr>
          <w:ilvl w:val="0"/>
          <w:numId w:val="295"/>
        </w:numPr>
        <w:spacing w:before="120" w:line="360" w:lineRule="auto"/>
        <w:jc w:val="both"/>
        <w:rPr>
          <w:rFonts w:eastAsia="SimSun"/>
          <w:sz w:val="26"/>
          <w:szCs w:val="26"/>
        </w:rPr>
      </w:pPr>
      <w:r w:rsidRPr="0060627C">
        <w:rPr>
          <w:rFonts w:eastAsia="SimSun"/>
          <w:sz w:val="26"/>
          <w:szCs w:val="26"/>
        </w:rPr>
        <w:t>Viết được một lá thư để phàn nàn về một dịch vụ khi ở một khách sạn</w:t>
      </w:r>
    </w:p>
    <w:p w14:paraId="442DED04" w14:textId="77777777" w:rsidR="00340E16" w:rsidRPr="0060627C" w:rsidRDefault="00340E16" w:rsidP="00670B77">
      <w:pPr>
        <w:pStyle w:val="ListParagraph"/>
        <w:numPr>
          <w:ilvl w:val="0"/>
          <w:numId w:val="295"/>
        </w:numPr>
        <w:spacing w:before="120" w:line="360" w:lineRule="auto"/>
        <w:jc w:val="both"/>
        <w:rPr>
          <w:rFonts w:eastAsia="SimSun"/>
          <w:sz w:val="26"/>
          <w:szCs w:val="26"/>
        </w:rPr>
      </w:pPr>
      <w:r w:rsidRPr="0060627C">
        <w:rPr>
          <w:rFonts w:eastAsia="SimSun"/>
          <w:sz w:val="26"/>
          <w:szCs w:val="26"/>
        </w:rPr>
        <w:t>Sinh viên ôn tập lại phần ngữ pháp, từ vựng và làm bài kiểm tra định kì</w:t>
      </w:r>
    </w:p>
    <w:p w14:paraId="30EA8C85" w14:textId="77777777" w:rsidR="00340E16" w:rsidRPr="0060627C" w:rsidRDefault="00340E16" w:rsidP="00670B77">
      <w:pPr>
        <w:pStyle w:val="ListParagraph"/>
        <w:numPr>
          <w:ilvl w:val="0"/>
          <w:numId w:val="295"/>
        </w:numPr>
        <w:spacing w:before="120" w:line="360" w:lineRule="auto"/>
        <w:jc w:val="both"/>
        <w:rPr>
          <w:rFonts w:eastAsia="SimSun"/>
          <w:sz w:val="26"/>
          <w:szCs w:val="26"/>
        </w:rPr>
      </w:pPr>
      <w:r w:rsidRPr="0060627C">
        <w:rPr>
          <w:rFonts w:eastAsia="SimSun"/>
          <w:sz w:val="26"/>
          <w:szCs w:val="26"/>
        </w:rPr>
        <w:t>Hướng dẫn và cho sinh viên làm bài kiểm tra theo dạng chuẩn châu Âu A2 và sửa bài cho sv</w:t>
      </w:r>
    </w:p>
    <w:p w14:paraId="311D8A88" w14:textId="77777777" w:rsidR="00340E16" w:rsidRPr="0060627C" w:rsidRDefault="00340E16" w:rsidP="00340E16">
      <w:pPr>
        <w:pStyle w:val="ListParagraph"/>
        <w:spacing w:before="120" w:after="120" w:line="360" w:lineRule="auto"/>
        <w:ind w:left="0"/>
        <w:jc w:val="both"/>
        <w:rPr>
          <w:rFonts w:eastAsia="SimSun"/>
          <w:sz w:val="26"/>
          <w:szCs w:val="26"/>
        </w:rPr>
      </w:pPr>
    </w:p>
    <w:p w14:paraId="5558506E" w14:textId="77777777" w:rsidR="00340E16" w:rsidRPr="0060627C" w:rsidRDefault="00340E16" w:rsidP="00340E16">
      <w:pPr>
        <w:pStyle w:val="ListParagraph"/>
        <w:spacing w:before="120" w:after="120" w:line="360" w:lineRule="auto"/>
        <w:ind w:left="240"/>
        <w:jc w:val="both"/>
        <w:rPr>
          <w:rFonts w:eastAsia="SimSun"/>
          <w:sz w:val="26"/>
          <w:szCs w:val="26"/>
        </w:rPr>
      </w:pPr>
      <w:r w:rsidRPr="0060627C">
        <w:rPr>
          <w:rFonts w:eastAsia="SimSun"/>
          <w:sz w:val="26"/>
          <w:szCs w:val="26"/>
        </w:rPr>
        <w:t>2. Nội dung bài:</w:t>
      </w:r>
    </w:p>
    <w:p w14:paraId="381281AD"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2.1.Language knowledge</w:t>
      </w:r>
    </w:p>
    <w:p w14:paraId="39058B0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Grammar: still and just", reporting speech </w:t>
      </w:r>
    </w:p>
    <w:p w14:paraId="24B3B32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Vocabulary: using phones, forming negatives, reporting crimes.</w:t>
      </w:r>
    </w:p>
    <w:p w14:paraId="1CECEC09"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2.2. Listening &amp; Speaking:</w:t>
      </w:r>
    </w:p>
    <w:p w14:paraId="4827DB54"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Problems after a crime </w:t>
      </w:r>
    </w:p>
    <w:p w14:paraId="3C15F8F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Talk about different kinds of phones give and take phone messages </w:t>
      </w:r>
    </w:p>
    <w:p w14:paraId="31FDC2B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 Ask for people and where people are practice speaking.</w:t>
      </w:r>
    </w:p>
    <w:p w14:paraId="6F24119D" w14:textId="77777777" w:rsidR="00340E16" w:rsidRPr="0060627C" w:rsidRDefault="00340E16" w:rsidP="00340E16">
      <w:pPr>
        <w:spacing w:line="360" w:lineRule="auto"/>
        <w:jc w:val="both"/>
        <w:rPr>
          <w:rFonts w:eastAsia="SimSun"/>
          <w:b/>
          <w:sz w:val="26"/>
          <w:szCs w:val="26"/>
        </w:rPr>
      </w:pPr>
      <w:r w:rsidRPr="0060627C">
        <w:rPr>
          <w:rFonts w:eastAsia="SimSun"/>
          <w:b/>
          <w:sz w:val="26"/>
          <w:szCs w:val="26"/>
        </w:rPr>
        <w:t xml:space="preserve"> 2.3.Reading &amp; Writing: write a complaint letter reporting the poor service at restaurant.</w:t>
      </w:r>
    </w:p>
    <w:p w14:paraId="55C4AF24"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Review 6 </w:t>
      </w:r>
    </w:p>
    <w:p w14:paraId="757FE2B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Writing 6 </w:t>
      </w:r>
    </w:p>
    <w:p w14:paraId="4628D913"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Language knowledge </w:t>
      </w:r>
    </w:p>
    <w:p w14:paraId="281C850C"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 Review grammar, vocab in unit 11, 12 </w:t>
      </w:r>
    </w:p>
    <w:p w14:paraId="6928DA59"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Do exercises.</w:t>
      </w:r>
    </w:p>
    <w:p w14:paraId="5F4D82FD"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Listening &amp; Speaking: practice speaking</w:t>
      </w:r>
    </w:p>
    <w:p w14:paraId="3BA70B03" w14:textId="77777777" w:rsidR="00340E16" w:rsidRPr="0060627C" w:rsidRDefault="00340E16" w:rsidP="00340E16">
      <w:pPr>
        <w:spacing w:before="120" w:after="120" w:line="360" w:lineRule="auto"/>
        <w:ind w:left="142"/>
        <w:jc w:val="both"/>
        <w:rPr>
          <w:rFonts w:eastAsia="SimSun"/>
          <w:sz w:val="26"/>
          <w:szCs w:val="26"/>
        </w:rPr>
      </w:pPr>
      <w:r w:rsidRPr="0060627C">
        <w:rPr>
          <w:rFonts w:eastAsia="SimSun"/>
          <w:sz w:val="26"/>
          <w:szCs w:val="26"/>
        </w:rPr>
        <w:t xml:space="preserve">Reading &amp; Writing: correct students' writing </w:t>
      </w:r>
    </w:p>
    <w:p w14:paraId="125E4989" w14:textId="77777777" w:rsidR="00340E16" w:rsidRPr="0060627C" w:rsidRDefault="00340E16" w:rsidP="00340E16">
      <w:pPr>
        <w:spacing w:before="120" w:after="120" w:line="360" w:lineRule="auto"/>
        <w:ind w:left="142"/>
        <w:jc w:val="both"/>
        <w:rPr>
          <w:rFonts w:eastAsia="SimSun"/>
          <w:sz w:val="26"/>
          <w:szCs w:val="26"/>
        </w:rPr>
      </w:pPr>
    </w:p>
    <w:p w14:paraId="4637BF45" w14:textId="77777777" w:rsidR="00340E16" w:rsidRPr="0060627C" w:rsidRDefault="00340E16" w:rsidP="00340E16">
      <w:pPr>
        <w:tabs>
          <w:tab w:val="left" w:pos="480"/>
          <w:tab w:val="left" w:pos="900"/>
        </w:tabs>
        <w:spacing w:line="360" w:lineRule="auto"/>
        <w:jc w:val="center"/>
        <w:rPr>
          <w:rFonts w:eastAsia="SimSun"/>
          <w:b/>
          <w:sz w:val="26"/>
          <w:szCs w:val="26"/>
        </w:rPr>
      </w:pPr>
      <w:r w:rsidRPr="0060627C">
        <w:rPr>
          <w:rFonts w:eastAsia="SimSun"/>
          <w:b/>
          <w:sz w:val="26"/>
          <w:szCs w:val="26"/>
        </w:rPr>
        <w:lastRenderedPageBreak/>
        <w:t>B. ANH VĂN CHUYÊN NGÀNH</w:t>
      </w:r>
    </w:p>
    <w:p w14:paraId="63B1A43D" w14:textId="77777777" w:rsidR="00340E16" w:rsidRPr="0060627C" w:rsidRDefault="00340E16" w:rsidP="00340E16">
      <w:pPr>
        <w:spacing w:line="360" w:lineRule="auto"/>
        <w:jc w:val="center"/>
        <w:rPr>
          <w:rFonts w:eastAsia="SimSun"/>
          <w:b/>
          <w:sz w:val="26"/>
          <w:szCs w:val="26"/>
        </w:rPr>
      </w:pPr>
      <w:r w:rsidRPr="0060627C">
        <w:rPr>
          <w:rFonts w:eastAsia="SimSun"/>
          <w:b/>
          <w:sz w:val="26"/>
          <w:szCs w:val="26"/>
        </w:rPr>
        <w:t>UNIT 1: ENGINEERING</w:t>
      </w:r>
    </w:p>
    <w:p w14:paraId="30F6A0C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 </w:t>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t>Thời gian:  5 giờ</w:t>
      </w:r>
    </w:p>
    <w:p w14:paraId="00822233" w14:textId="77777777" w:rsidR="00340E16" w:rsidRPr="0060627C" w:rsidRDefault="00340E16" w:rsidP="00670B77">
      <w:pPr>
        <w:numPr>
          <w:ilvl w:val="0"/>
          <w:numId w:val="214"/>
        </w:numPr>
        <w:spacing w:before="40" w:after="40" w:line="360" w:lineRule="auto"/>
        <w:jc w:val="both"/>
        <w:rPr>
          <w:rFonts w:eastAsia="SimSun"/>
          <w:sz w:val="26"/>
          <w:szCs w:val="26"/>
        </w:rPr>
      </w:pPr>
      <w:r w:rsidRPr="0060627C">
        <w:rPr>
          <w:rFonts w:eastAsia="SimSun"/>
          <w:sz w:val="26"/>
          <w:szCs w:val="26"/>
        </w:rPr>
        <w:t xml:space="preserve">Mục tiêu: </w:t>
      </w:r>
    </w:p>
    <w:p w14:paraId="1B66AB56" w14:textId="77777777" w:rsidR="00340E16" w:rsidRPr="0060627C" w:rsidRDefault="00340E16" w:rsidP="00340E16">
      <w:pPr>
        <w:spacing w:before="40" w:after="40" w:line="360" w:lineRule="auto"/>
        <w:jc w:val="both"/>
        <w:rPr>
          <w:rFonts w:eastAsia="SimSun"/>
          <w:sz w:val="26"/>
          <w:szCs w:val="26"/>
        </w:rPr>
      </w:pPr>
      <w:r w:rsidRPr="0060627C">
        <w:rPr>
          <w:rFonts w:eastAsia="SimSun"/>
          <w:sz w:val="26"/>
          <w:szCs w:val="26"/>
        </w:rPr>
        <w:t>Sau khi học xong bài học này, học sinh  có khả năng:</w:t>
      </w:r>
    </w:p>
    <w:p w14:paraId="4CC7CD8C" w14:textId="77777777" w:rsidR="00340E16" w:rsidRPr="0060627C" w:rsidRDefault="00340E16" w:rsidP="00670B77">
      <w:pPr>
        <w:pStyle w:val="ListParagraph"/>
        <w:numPr>
          <w:ilvl w:val="0"/>
          <w:numId w:val="213"/>
        </w:numPr>
        <w:spacing w:before="40" w:after="40" w:line="360" w:lineRule="auto"/>
        <w:jc w:val="both"/>
        <w:rPr>
          <w:rFonts w:eastAsia="SimSun"/>
          <w:sz w:val="26"/>
          <w:szCs w:val="26"/>
        </w:rPr>
      </w:pPr>
      <w:r w:rsidRPr="0060627C">
        <w:rPr>
          <w:rFonts w:eastAsia="SimSun"/>
          <w:sz w:val="26"/>
          <w:szCs w:val="26"/>
        </w:rPr>
        <w:t xml:space="preserve">Biết được các từ vựng chuyên ngành kỹ thuật cơ khí. </w:t>
      </w:r>
    </w:p>
    <w:p w14:paraId="282547E5" w14:textId="77777777" w:rsidR="00340E16" w:rsidRPr="0060627C" w:rsidRDefault="00340E16" w:rsidP="00670B77">
      <w:pPr>
        <w:pStyle w:val="ListParagraph"/>
        <w:numPr>
          <w:ilvl w:val="0"/>
          <w:numId w:val="213"/>
        </w:numPr>
        <w:spacing w:before="40" w:after="40" w:line="360" w:lineRule="auto"/>
        <w:jc w:val="both"/>
        <w:rPr>
          <w:rFonts w:eastAsia="SimSun"/>
          <w:sz w:val="26"/>
          <w:szCs w:val="26"/>
        </w:rPr>
      </w:pPr>
      <w:r w:rsidRPr="0060627C">
        <w:rPr>
          <w:rFonts w:eastAsia="SimSun"/>
          <w:sz w:val="26"/>
          <w:szCs w:val="26"/>
        </w:rPr>
        <w:t>Đọc đúng trọng âm của các từ vựng.</w:t>
      </w:r>
    </w:p>
    <w:p w14:paraId="3943D7AF" w14:textId="77777777" w:rsidR="00340E16" w:rsidRPr="0060627C" w:rsidRDefault="00340E16" w:rsidP="00670B77">
      <w:pPr>
        <w:pStyle w:val="ListParagraph"/>
        <w:numPr>
          <w:ilvl w:val="0"/>
          <w:numId w:val="213"/>
        </w:numPr>
        <w:spacing w:before="40" w:after="40" w:line="360" w:lineRule="auto"/>
        <w:jc w:val="both"/>
        <w:rPr>
          <w:rFonts w:eastAsia="SimSun"/>
          <w:sz w:val="26"/>
          <w:szCs w:val="26"/>
        </w:rPr>
      </w:pPr>
      <w:r w:rsidRPr="0060627C">
        <w:rPr>
          <w:rFonts w:eastAsia="SimSun"/>
          <w:sz w:val="26"/>
          <w:szCs w:val="26"/>
        </w:rPr>
        <w:t>Viết được các thuật ngữ  chuyên ngành kỹ thuật cơ khí. Đọc hiểu bài giới thiệu về chuyên ngành cơ khí.</w:t>
      </w:r>
    </w:p>
    <w:p w14:paraId="7AB636F4" w14:textId="77777777" w:rsidR="00340E16" w:rsidRPr="0060627C" w:rsidRDefault="00340E16" w:rsidP="00670B77">
      <w:pPr>
        <w:numPr>
          <w:ilvl w:val="0"/>
          <w:numId w:val="215"/>
        </w:numPr>
        <w:tabs>
          <w:tab w:val="left" w:pos="281"/>
        </w:tabs>
        <w:spacing w:before="40" w:after="40" w:line="360" w:lineRule="auto"/>
        <w:jc w:val="both"/>
        <w:rPr>
          <w:rFonts w:eastAsia="SimSun"/>
          <w:sz w:val="26"/>
          <w:szCs w:val="26"/>
        </w:rPr>
      </w:pPr>
      <w:r w:rsidRPr="0060627C">
        <w:rPr>
          <w:rFonts w:eastAsia="SimSun"/>
          <w:sz w:val="26"/>
          <w:szCs w:val="26"/>
        </w:rPr>
        <w:t>Nội dung bài</w:t>
      </w:r>
    </w:p>
    <w:p w14:paraId="3B671B70"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2.1. Turning-in</w:t>
      </w:r>
    </w:p>
    <w:p w14:paraId="7D9467A2"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2.2. Reading Introduction</w:t>
      </w:r>
    </w:p>
    <w:p w14:paraId="4158AAC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2.3. Language study deals/is concerned with</w:t>
      </w:r>
    </w:p>
    <w:p w14:paraId="019CC175"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2.4. Word study: Word stress</w:t>
      </w:r>
    </w:p>
    <w:p w14:paraId="75B65036"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2.5. Writing</w:t>
      </w:r>
    </w:p>
    <w:p w14:paraId="6E3015F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2.6. Listening</w:t>
      </w:r>
    </w:p>
    <w:p w14:paraId="45C85F5B" w14:textId="77777777" w:rsidR="00340E16" w:rsidRPr="0060627C" w:rsidRDefault="00340E16" w:rsidP="00340E16">
      <w:pPr>
        <w:spacing w:line="360" w:lineRule="auto"/>
        <w:jc w:val="both"/>
        <w:rPr>
          <w:rFonts w:eastAsia="SimSun"/>
          <w:sz w:val="26"/>
          <w:szCs w:val="26"/>
        </w:rPr>
      </w:pPr>
    </w:p>
    <w:p w14:paraId="32FEF4CF" w14:textId="77777777" w:rsidR="00340E16" w:rsidRPr="0060627C" w:rsidRDefault="00340E16" w:rsidP="00340E16">
      <w:pPr>
        <w:spacing w:line="360" w:lineRule="auto"/>
        <w:rPr>
          <w:rFonts w:eastAsia="SimSun"/>
          <w:sz w:val="26"/>
          <w:szCs w:val="26"/>
        </w:rPr>
      </w:pPr>
    </w:p>
    <w:p w14:paraId="7A027F5D" w14:textId="77777777" w:rsidR="00340E16" w:rsidRPr="0060627C" w:rsidRDefault="00340E16" w:rsidP="00340E16">
      <w:pPr>
        <w:spacing w:line="360" w:lineRule="auto"/>
        <w:jc w:val="center"/>
        <w:rPr>
          <w:rFonts w:eastAsia="SimSun"/>
          <w:sz w:val="26"/>
          <w:szCs w:val="26"/>
        </w:rPr>
      </w:pPr>
      <w:r w:rsidRPr="0060627C">
        <w:rPr>
          <w:rFonts w:eastAsia="SimSun"/>
          <w:b/>
          <w:sz w:val="26"/>
          <w:szCs w:val="26"/>
        </w:rPr>
        <w:t xml:space="preserve">UNIT 2:  ENGINEERING MATERIALS                                                                                                                                               </w:t>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i/>
          <w:sz w:val="26"/>
          <w:szCs w:val="26"/>
        </w:rPr>
        <w:t>Thời gian:  5 giờ</w:t>
      </w:r>
    </w:p>
    <w:p w14:paraId="4CDD0EA4"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1.Mục tiêu: </w:t>
      </w:r>
    </w:p>
    <w:p w14:paraId="57878D28"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Sau khi học xong bài học này, học sinh  có khả năng:</w:t>
      </w:r>
    </w:p>
    <w:p w14:paraId="063F20B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-Liệt kê các từ vựng liên quan đến các loại vật liệu cơ bản chuyên ngành cơ khí.</w:t>
      </w:r>
    </w:p>
    <w:p w14:paraId="3ED780A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-Định nghĩa được loại vật liệu, và các quy trình nhiệt luyện  </w:t>
      </w:r>
    </w:p>
    <w:p w14:paraId="6C701F0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2.Nội dung bài</w:t>
      </w:r>
    </w:p>
    <w:p w14:paraId="24640406"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2.1. Turning-in</w:t>
      </w:r>
    </w:p>
    <w:p w14:paraId="2BFB2CFA"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2.2. Reading: Scanning tables</w:t>
      </w:r>
    </w:p>
    <w:p w14:paraId="5DF941A5"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2.3. Language study: making definitions</w:t>
      </w:r>
    </w:p>
    <w:p w14:paraId="3E583414"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2.4. Writing: adding information to a text</w:t>
      </w:r>
    </w:p>
    <w:p w14:paraId="58D2B4A3" w14:textId="77777777" w:rsidR="00340E16" w:rsidRPr="0060627C" w:rsidRDefault="00340E16" w:rsidP="00340E16">
      <w:pPr>
        <w:spacing w:line="360" w:lineRule="auto"/>
        <w:jc w:val="both"/>
        <w:rPr>
          <w:rFonts w:eastAsia="SimSun"/>
          <w:sz w:val="26"/>
          <w:szCs w:val="26"/>
        </w:rPr>
      </w:pPr>
    </w:p>
    <w:p w14:paraId="2668B519" w14:textId="77777777" w:rsidR="00340E16" w:rsidRPr="0060627C" w:rsidRDefault="00340E16" w:rsidP="00340E16">
      <w:pPr>
        <w:spacing w:line="360" w:lineRule="auto"/>
        <w:jc w:val="center"/>
        <w:rPr>
          <w:rFonts w:eastAsia="SimSun"/>
          <w:b/>
          <w:sz w:val="26"/>
          <w:szCs w:val="26"/>
        </w:rPr>
      </w:pPr>
      <w:r w:rsidRPr="0060627C">
        <w:rPr>
          <w:rFonts w:eastAsia="SimSun"/>
          <w:b/>
          <w:sz w:val="26"/>
          <w:szCs w:val="26"/>
        </w:rPr>
        <w:t>UNIT 3: MECHANISMS</w:t>
      </w:r>
    </w:p>
    <w:p w14:paraId="19F8386E" w14:textId="77777777" w:rsidR="00340E16" w:rsidRPr="0060627C" w:rsidRDefault="00340E16" w:rsidP="00340E16">
      <w:pPr>
        <w:spacing w:line="360" w:lineRule="auto"/>
        <w:jc w:val="both"/>
        <w:rPr>
          <w:rFonts w:eastAsia="SimSun"/>
          <w:i/>
          <w:sz w:val="26"/>
          <w:szCs w:val="26"/>
        </w:rPr>
      </w:pPr>
      <w:r w:rsidRPr="0060627C">
        <w:rPr>
          <w:rFonts w:eastAsia="SimSun"/>
          <w:sz w:val="26"/>
          <w:szCs w:val="26"/>
        </w:rPr>
        <w:lastRenderedPageBreak/>
        <w:t xml:space="preserve">                                                                               </w:t>
      </w:r>
      <w:r w:rsidRPr="0060627C">
        <w:rPr>
          <w:rFonts w:eastAsia="SimSun"/>
          <w:sz w:val="26"/>
          <w:szCs w:val="26"/>
        </w:rPr>
        <w:tab/>
      </w:r>
      <w:r w:rsidRPr="0060627C">
        <w:rPr>
          <w:rFonts w:eastAsia="SimSun"/>
          <w:sz w:val="26"/>
          <w:szCs w:val="26"/>
        </w:rPr>
        <w:tab/>
      </w:r>
      <w:r w:rsidRPr="0060627C">
        <w:rPr>
          <w:rFonts w:eastAsia="SimSun"/>
          <w:sz w:val="26"/>
          <w:szCs w:val="26"/>
        </w:rPr>
        <w:tab/>
        <w:t xml:space="preserve">  </w:t>
      </w:r>
      <w:r w:rsidRPr="0060627C">
        <w:rPr>
          <w:rFonts w:eastAsia="SimSun"/>
          <w:i/>
          <w:sz w:val="26"/>
          <w:szCs w:val="26"/>
        </w:rPr>
        <w:t>Thời gian:  5 giờ</w:t>
      </w:r>
      <w:r w:rsidRPr="0060627C">
        <w:rPr>
          <w:rFonts w:eastAsia="SimSun"/>
          <w:i/>
          <w:sz w:val="26"/>
          <w:szCs w:val="26"/>
        </w:rPr>
        <w:tab/>
      </w:r>
    </w:p>
    <w:p w14:paraId="62999E37"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1.Mục tiêu:  </w:t>
      </w:r>
    </w:p>
    <w:p w14:paraId="3A577E0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Sau khi học xong bài học này, học sinh  có khả năng:</w:t>
      </w:r>
    </w:p>
    <w:p w14:paraId="498B529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-Liệt kê các từ vựng để mô tả các cơ cấu liên quan đến chuyên ngành cơ khí </w:t>
      </w:r>
    </w:p>
    <w:p w14:paraId="00EB9E6F"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-Mô tả được các cơ cấu đơn giản và phổ biến của ngành cơ khí .</w:t>
      </w:r>
    </w:p>
    <w:p w14:paraId="6A29B14F"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2.Nội dung bài</w:t>
      </w:r>
      <w:r w:rsidRPr="0060627C">
        <w:rPr>
          <w:rFonts w:eastAsia="SimSun"/>
          <w:sz w:val="26"/>
          <w:szCs w:val="26"/>
        </w:rPr>
        <w:tab/>
      </w:r>
    </w:p>
    <w:p w14:paraId="5C840B40"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2.1. Turning-in</w:t>
      </w:r>
    </w:p>
    <w:p w14:paraId="50B07C9A"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2.2. Reading Scanning a text</w:t>
      </w:r>
    </w:p>
    <w:p w14:paraId="1DA8FE6F"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2.3. Writing Ways of linking ideas, 1</w:t>
      </w:r>
    </w:p>
    <w:p w14:paraId="77359DA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2.4.Language study Dealing with technical terms</w:t>
      </w:r>
    </w:p>
    <w:p w14:paraId="5EEEB5E9"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2.5. Speaking practice</w:t>
      </w:r>
    </w:p>
    <w:p w14:paraId="06C5912D" w14:textId="77777777" w:rsidR="00340E16" w:rsidRPr="0060627C" w:rsidRDefault="00340E16" w:rsidP="00340E16">
      <w:pPr>
        <w:spacing w:line="360" w:lineRule="auto"/>
        <w:jc w:val="center"/>
        <w:rPr>
          <w:rFonts w:eastAsia="SimSun"/>
          <w:b/>
          <w:sz w:val="26"/>
          <w:szCs w:val="26"/>
        </w:rPr>
      </w:pPr>
      <w:r w:rsidRPr="0060627C">
        <w:rPr>
          <w:rFonts w:eastAsia="SimSun"/>
          <w:b/>
          <w:sz w:val="26"/>
          <w:szCs w:val="26"/>
        </w:rPr>
        <w:t>UNIT 4: FORCES IN ENGINEERING</w:t>
      </w:r>
    </w:p>
    <w:p w14:paraId="645F238B" w14:textId="77777777" w:rsidR="00340E16" w:rsidRPr="0060627C" w:rsidRDefault="00340E16" w:rsidP="00340E16">
      <w:pPr>
        <w:spacing w:line="360" w:lineRule="auto"/>
        <w:ind w:left="5760" w:firstLine="720"/>
        <w:jc w:val="both"/>
        <w:rPr>
          <w:rFonts w:eastAsia="SimSun"/>
          <w:i/>
          <w:sz w:val="26"/>
          <w:szCs w:val="26"/>
        </w:rPr>
      </w:pPr>
      <w:r w:rsidRPr="0060627C">
        <w:rPr>
          <w:rFonts w:eastAsia="SimSun"/>
          <w:i/>
          <w:sz w:val="26"/>
          <w:szCs w:val="26"/>
        </w:rPr>
        <w:t xml:space="preserve">  Thời gian: 5 giờ</w:t>
      </w:r>
    </w:p>
    <w:p w14:paraId="30E36E2E" w14:textId="77777777" w:rsidR="00340E16" w:rsidRPr="0060627C" w:rsidRDefault="00340E16" w:rsidP="00670B77">
      <w:pPr>
        <w:numPr>
          <w:ilvl w:val="0"/>
          <w:numId w:val="216"/>
        </w:numPr>
        <w:spacing w:line="360" w:lineRule="auto"/>
        <w:jc w:val="both"/>
        <w:rPr>
          <w:rFonts w:eastAsia="SimSun"/>
          <w:sz w:val="26"/>
          <w:szCs w:val="26"/>
        </w:rPr>
      </w:pPr>
      <w:r w:rsidRPr="0060627C">
        <w:rPr>
          <w:rFonts w:eastAsia="SimSun"/>
          <w:sz w:val="26"/>
          <w:szCs w:val="26"/>
        </w:rPr>
        <w:t xml:space="preserve">Mục tiêu:  </w:t>
      </w:r>
    </w:p>
    <w:p w14:paraId="200696A8"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Sau khi học xong bài học này, học sinh có khả năng:</w:t>
      </w:r>
    </w:p>
    <w:p w14:paraId="37CE6A7F"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-Liệt kê các từ vựng để phân tích các lực phổ biến liên quan đến ngành cơ khí.</w:t>
      </w:r>
    </w:p>
    <w:p w14:paraId="04D85E36"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-Mô tả được được các cách phân tích lực cơ bản.</w:t>
      </w:r>
    </w:p>
    <w:p w14:paraId="7BA2E972"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 xml:space="preserve">-Trả lời chính xác và làm các bài tập liên quan đến lực. </w:t>
      </w:r>
    </w:p>
    <w:p w14:paraId="33E2C495" w14:textId="77777777" w:rsidR="00340E16" w:rsidRPr="0060627C" w:rsidRDefault="00340E16" w:rsidP="00670B77">
      <w:pPr>
        <w:numPr>
          <w:ilvl w:val="0"/>
          <w:numId w:val="216"/>
        </w:numPr>
        <w:spacing w:line="360" w:lineRule="auto"/>
        <w:jc w:val="both"/>
        <w:rPr>
          <w:rFonts w:eastAsia="SimSun"/>
          <w:sz w:val="26"/>
          <w:szCs w:val="26"/>
        </w:rPr>
      </w:pPr>
      <w:r w:rsidRPr="0060627C">
        <w:rPr>
          <w:rFonts w:eastAsia="SimSun"/>
          <w:sz w:val="26"/>
          <w:szCs w:val="26"/>
        </w:rPr>
        <w:t xml:space="preserve">Nội dung bài:                                                        </w:t>
      </w:r>
    </w:p>
    <w:p w14:paraId="1D9C5FDF"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2.1. Turning-in</w:t>
      </w:r>
    </w:p>
    <w:p w14:paraId="1316BC64"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2.2. Reading 1: Predicting</w:t>
      </w:r>
    </w:p>
    <w:p w14:paraId="6A45FBA7"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2.3. Reading 2: grammar links in texts</w:t>
      </w:r>
    </w:p>
    <w:p w14:paraId="19D41FC5"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2.4. Language study: the present passive</w:t>
      </w:r>
    </w:p>
    <w:p w14:paraId="79D383D5"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2.5. Listening listening to lectures</w:t>
      </w:r>
    </w:p>
    <w:p w14:paraId="42757638" w14:textId="77777777" w:rsidR="00340E16" w:rsidRPr="0060627C" w:rsidRDefault="00340E16" w:rsidP="00340E16">
      <w:pPr>
        <w:spacing w:line="360" w:lineRule="auto"/>
        <w:jc w:val="both"/>
        <w:rPr>
          <w:rFonts w:eastAsia="SimSun"/>
          <w:sz w:val="26"/>
          <w:szCs w:val="26"/>
        </w:rPr>
      </w:pPr>
    </w:p>
    <w:p w14:paraId="2F45154A" w14:textId="77777777" w:rsidR="00340E16" w:rsidRPr="0060627C" w:rsidRDefault="00340E16" w:rsidP="00340E16">
      <w:pPr>
        <w:spacing w:line="360" w:lineRule="auto"/>
        <w:jc w:val="center"/>
        <w:rPr>
          <w:rFonts w:eastAsia="SimSun"/>
          <w:b/>
          <w:sz w:val="26"/>
          <w:szCs w:val="26"/>
        </w:rPr>
      </w:pPr>
      <w:r w:rsidRPr="0060627C">
        <w:rPr>
          <w:rFonts w:eastAsia="SimSun"/>
          <w:b/>
          <w:sz w:val="26"/>
          <w:szCs w:val="26"/>
        </w:rPr>
        <w:t>UNIT 5: SAFETY AT WORK</w:t>
      </w:r>
    </w:p>
    <w:p w14:paraId="084E94A6" w14:textId="77777777" w:rsidR="00340E16" w:rsidRPr="0060627C" w:rsidRDefault="00340E16" w:rsidP="00340E16">
      <w:pPr>
        <w:spacing w:line="360" w:lineRule="auto"/>
        <w:ind w:left="5760" w:firstLine="720"/>
        <w:jc w:val="both"/>
        <w:rPr>
          <w:rFonts w:eastAsia="SimSun"/>
          <w:i/>
          <w:sz w:val="26"/>
          <w:szCs w:val="26"/>
        </w:rPr>
      </w:pPr>
      <w:r w:rsidRPr="0060627C">
        <w:rPr>
          <w:rFonts w:eastAsia="SimSun"/>
          <w:sz w:val="26"/>
          <w:szCs w:val="26"/>
        </w:rPr>
        <w:t xml:space="preserve"> </w:t>
      </w:r>
      <w:r w:rsidRPr="0060627C">
        <w:rPr>
          <w:rFonts w:eastAsia="SimSun"/>
          <w:i/>
          <w:sz w:val="26"/>
          <w:szCs w:val="26"/>
        </w:rPr>
        <w:t>Thời gian: 5 giờ</w:t>
      </w:r>
    </w:p>
    <w:p w14:paraId="49A952D6" w14:textId="77777777" w:rsidR="00340E16" w:rsidRPr="0060627C" w:rsidRDefault="00340E16" w:rsidP="00340E16">
      <w:pPr>
        <w:spacing w:line="360" w:lineRule="auto"/>
        <w:jc w:val="both"/>
        <w:rPr>
          <w:rFonts w:eastAsia="SimSun"/>
          <w:sz w:val="26"/>
          <w:szCs w:val="26"/>
        </w:rPr>
      </w:pPr>
    </w:p>
    <w:p w14:paraId="7FDBADDC" w14:textId="77777777" w:rsidR="00340E16" w:rsidRPr="0060627C" w:rsidRDefault="00340E16" w:rsidP="00670B77">
      <w:pPr>
        <w:numPr>
          <w:ilvl w:val="0"/>
          <w:numId w:val="217"/>
        </w:numPr>
        <w:spacing w:line="360" w:lineRule="auto"/>
        <w:ind w:left="0" w:hanging="10"/>
        <w:jc w:val="both"/>
        <w:rPr>
          <w:rFonts w:eastAsia="SimSun"/>
          <w:sz w:val="26"/>
          <w:szCs w:val="26"/>
        </w:rPr>
      </w:pPr>
      <w:r w:rsidRPr="0060627C">
        <w:rPr>
          <w:rFonts w:eastAsia="SimSun"/>
          <w:sz w:val="26"/>
          <w:szCs w:val="26"/>
        </w:rPr>
        <w:t xml:space="preserve">Mục tiêu:  </w:t>
      </w:r>
    </w:p>
    <w:p w14:paraId="29A9D41F" w14:textId="77777777" w:rsidR="00340E16" w:rsidRPr="0060627C" w:rsidRDefault="00340E16" w:rsidP="00340E16">
      <w:pPr>
        <w:spacing w:line="360" w:lineRule="auto"/>
        <w:ind w:hanging="10"/>
        <w:jc w:val="both"/>
        <w:rPr>
          <w:rFonts w:eastAsia="SimSun"/>
          <w:sz w:val="26"/>
          <w:szCs w:val="26"/>
        </w:rPr>
      </w:pPr>
      <w:r w:rsidRPr="0060627C">
        <w:rPr>
          <w:rFonts w:eastAsia="SimSun"/>
          <w:sz w:val="26"/>
          <w:szCs w:val="26"/>
        </w:rPr>
        <w:t xml:space="preserve">+ Đọc hiểu được những thuật ngữ tiếng anh chuyên ngành về an toàn lao động </w:t>
      </w:r>
    </w:p>
    <w:p w14:paraId="733B8532" w14:textId="77777777" w:rsidR="00340E16" w:rsidRPr="0060627C" w:rsidRDefault="00340E16" w:rsidP="00340E16">
      <w:pPr>
        <w:spacing w:line="360" w:lineRule="auto"/>
        <w:ind w:hanging="10"/>
        <w:jc w:val="both"/>
        <w:rPr>
          <w:rFonts w:eastAsia="SimSun"/>
          <w:sz w:val="26"/>
          <w:szCs w:val="26"/>
        </w:rPr>
      </w:pPr>
      <w:r w:rsidRPr="0060627C">
        <w:rPr>
          <w:rFonts w:eastAsia="SimSun"/>
          <w:sz w:val="26"/>
          <w:szCs w:val="26"/>
        </w:rPr>
        <w:t xml:space="preserve"> + Viết được nhữmg thuật ngữ tiếng anh chuyên ngành về an toàn lao động</w:t>
      </w:r>
    </w:p>
    <w:p w14:paraId="4D71CA7F" w14:textId="77777777" w:rsidR="00340E16" w:rsidRPr="0060627C" w:rsidRDefault="00340E16" w:rsidP="00340E16">
      <w:pPr>
        <w:spacing w:after="1" w:line="360" w:lineRule="auto"/>
        <w:ind w:hanging="10"/>
        <w:jc w:val="both"/>
        <w:rPr>
          <w:rFonts w:eastAsia="SimSun"/>
          <w:sz w:val="26"/>
          <w:szCs w:val="26"/>
        </w:rPr>
      </w:pPr>
    </w:p>
    <w:p w14:paraId="21724361" w14:textId="77777777" w:rsidR="00340E16" w:rsidRPr="0060627C" w:rsidRDefault="00340E16" w:rsidP="00340E16">
      <w:pPr>
        <w:spacing w:after="1" w:line="360" w:lineRule="auto"/>
        <w:ind w:hanging="10"/>
        <w:jc w:val="both"/>
        <w:rPr>
          <w:rFonts w:eastAsia="SimSun"/>
          <w:sz w:val="26"/>
          <w:szCs w:val="26"/>
        </w:rPr>
      </w:pPr>
    </w:p>
    <w:p w14:paraId="378FA087" w14:textId="77777777" w:rsidR="00340E16" w:rsidRPr="0060627C" w:rsidRDefault="00340E16" w:rsidP="00670B77">
      <w:pPr>
        <w:widowControl w:val="0"/>
        <w:numPr>
          <w:ilvl w:val="0"/>
          <w:numId w:val="217"/>
        </w:numPr>
        <w:spacing w:line="360" w:lineRule="auto"/>
        <w:ind w:left="0" w:hanging="10"/>
        <w:jc w:val="both"/>
        <w:rPr>
          <w:rFonts w:eastAsia="SimSun"/>
          <w:sz w:val="26"/>
          <w:szCs w:val="26"/>
        </w:rPr>
      </w:pPr>
      <w:r w:rsidRPr="0060627C">
        <w:rPr>
          <w:rFonts w:eastAsia="SimSun"/>
          <w:sz w:val="26"/>
          <w:szCs w:val="26"/>
        </w:rPr>
        <w:t>Nội dung bài</w:t>
      </w:r>
    </w:p>
    <w:p w14:paraId="1C0E2F0A"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2.1. Turning-in</w:t>
      </w:r>
    </w:p>
    <w:p w14:paraId="672F5DDC"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2.2. Reading: Understanding the writer’s purpose</w:t>
      </w:r>
    </w:p>
    <w:p w14:paraId="1F30A8DA"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2.3. Language study: making safety rules</w:t>
      </w:r>
    </w:p>
    <w:p w14:paraId="28CA6433" w14:textId="77777777" w:rsidR="00340E16" w:rsidRPr="0060627C" w:rsidRDefault="00340E16" w:rsidP="00340E16">
      <w:pPr>
        <w:spacing w:line="360" w:lineRule="auto"/>
        <w:jc w:val="both"/>
        <w:rPr>
          <w:rFonts w:eastAsia="SimSun"/>
          <w:sz w:val="26"/>
          <w:szCs w:val="26"/>
        </w:rPr>
      </w:pPr>
      <w:r w:rsidRPr="0060627C">
        <w:rPr>
          <w:rFonts w:eastAsia="SimSun"/>
          <w:sz w:val="26"/>
          <w:szCs w:val="26"/>
        </w:rPr>
        <w:t>2.4. Writing: Ways of linking ideas, 2</w:t>
      </w:r>
    </w:p>
    <w:p w14:paraId="7772CA6C" w14:textId="77777777" w:rsidR="00340E16" w:rsidRPr="0060627C" w:rsidRDefault="00340E16" w:rsidP="00340E16">
      <w:pPr>
        <w:pStyle w:val="NoSpacing10"/>
        <w:spacing w:before="120" w:after="120" w:line="360" w:lineRule="auto"/>
        <w:jc w:val="center"/>
        <w:rPr>
          <w:rFonts w:ascii="Times New Roman" w:eastAsia="SimSun" w:hAnsi="Times New Roman" w:cs="Times New Roman"/>
          <w:b/>
          <w:color w:val="auto"/>
          <w:sz w:val="26"/>
          <w:szCs w:val="26"/>
          <w:lang w:val="en-US" w:eastAsia="en-US"/>
        </w:rPr>
      </w:pPr>
      <w:r w:rsidRPr="0060627C">
        <w:rPr>
          <w:rFonts w:ascii="Times New Roman" w:eastAsia="SimSun" w:hAnsi="Times New Roman" w:cs="Times New Roman"/>
          <w:b/>
          <w:color w:val="auto"/>
          <w:sz w:val="26"/>
          <w:szCs w:val="26"/>
          <w:lang w:val="en-US" w:eastAsia="en-US"/>
        </w:rPr>
        <w:t>REVIEW + FINAL TEST</w:t>
      </w:r>
    </w:p>
    <w:p w14:paraId="09CC7F88" w14:textId="77777777" w:rsidR="00340E16" w:rsidRPr="0060627C" w:rsidRDefault="00340E16" w:rsidP="00340E16">
      <w:pPr>
        <w:tabs>
          <w:tab w:val="left" w:pos="2127"/>
        </w:tabs>
        <w:spacing w:line="360" w:lineRule="auto"/>
        <w:jc w:val="both"/>
        <w:rPr>
          <w:rFonts w:eastAsia="SimSun"/>
          <w:i/>
          <w:sz w:val="26"/>
          <w:szCs w:val="26"/>
        </w:rPr>
      </w:pP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sz w:val="26"/>
          <w:szCs w:val="26"/>
        </w:rPr>
        <w:tab/>
      </w:r>
      <w:r w:rsidRPr="0060627C">
        <w:rPr>
          <w:rFonts w:eastAsia="SimSun"/>
          <w:i/>
          <w:sz w:val="26"/>
          <w:szCs w:val="26"/>
        </w:rPr>
        <w:t>Thời gian: 5 giờ</w:t>
      </w:r>
    </w:p>
    <w:p w14:paraId="05454646" w14:textId="77777777" w:rsidR="00340E16" w:rsidRPr="0060627C" w:rsidRDefault="00340E16" w:rsidP="00340E16">
      <w:pPr>
        <w:pStyle w:val="NoSpacing10"/>
        <w:spacing w:before="120" w:after="120" w:line="360" w:lineRule="auto"/>
        <w:jc w:val="both"/>
        <w:rPr>
          <w:rFonts w:ascii="Times New Roman" w:eastAsia="SimSun" w:hAnsi="Times New Roman" w:cs="Times New Roman"/>
          <w:color w:val="auto"/>
          <w:sz w:val="26"/>
          <w:szCs w:val="26"/>
          <w:lang w:val="en-US" w:eastAsia="en-US"/>
        </w:rPr>
      </w:pPr>
    </w:p>
    <w:p w14:paraId="4DA591F1" w14:textId="77777777" w:rsidR="00340E16" w:rsidRPr="0060627C" w:rsidRDefault="00340E16" w:rsidP="00340E16">
      <w:pPr>
        <w:pStyle w:val="ListParagraph"/>
        <w:spacing w:before="120" w:after="120" w:line="360" w:lineRule="auto"/>
        <w:ind w:left="0"/>
        <w:jc w:val="both"/>
        <w:rPr>
          <w:rFonts w:eastAsia="SimSun"/>
          <w:sz w:val="26"/>
          <w:szCs w:val="26"/>
        </w:rPr>
      </w:pPr>
      <w:r w:rsidRPr="0060627C">
        <w:rPr>
          <w:rFonts w:eastAsia="SimSun"/>
          <w:sz w:val="26"/>
          <w:szCs w:val="26"/>
        </w:rPr>
        <w:t>1. Mục tiêu:</w:t>
      </w:r>
    </w:p>
    <w:p w14:paraId="63DCB253" w14:textId="77777777" w:rsidR="00340E16" w:rsidRPr="0060627C" w:rsidRDefault="00340E16" w:rsidP="00670B77">
      <w:pPr>
        <w:pStyle w:val="ListParagraph"/>
        <w:numPr>
          <w:ilvl w:val="0"/>
          <w:numId w:val="211"/>
        </w:numPr>
        <w:spacing w:before="120" w:after="120" w:line="360" w:lineRule="auto"/>
        <w:ind w:left="0"/>
        <w:jc w:val="both"/>
        <w:rPr>
          <w:rFonts w:eastAsia="SimSun"/>
          <w:sz w:val="26"/>
          <w:szCs w:val="26"/>
        </w:rPr>
      </w:pPr>
      <w:r w:rsidRPr="0060627C">
        <w:rPr>
          <w:rFonts w:eastAsia="SimSun"/>
          <w:sz w:val="26"/>
          <w:szCs w:val="26"/>
        </w:rPr>
        <w:t xml:space="preserve">- Giúp sinh viên ôn tập lại tất cả các từ vựng về các chủ đề đã học, cấu trúc và ngữ pháp liên quan </w:t>
      </w:r>
    </w:p>
    <w:p w14:paraId="24B209F3" w14:textId="77777777" w:rsidR="00340E16" w:rsidRPr="0060627C" w:rsidRDefault="00340E16" w:rsidP="00670B77">
      <w:pPr>
        <w:pStyle w:val="ListParagraph"/>
        <w:numPr>
          <w:ilvl w:val="0"/>
          <w:numId w:val="211"/>
        </w:numPr>
        <w:spacing w:before="120" w:after="120" w:line="360" w:lineRule="auto"/>
        <w:ind w:left="0"/>
        <w:jc w:val="both"/>
        <w:rPr>
          <w:rFonts w:eastAsia="SimSun"/>
          <w:sz w:val="26"/>
          <w:szCs w:val="26"/>
        </w:rPr>
      </w:pPr>
      <w:r w:rsidRPr="0060627C">
        <w:rPr>
          <w:rFonts w:eastAsia="SimSun"/>
          <w:sz w:val="26"/>
          <w:szCs w:val="26"/>
        </w:rPr>
        <w:t>- Làm bài kiểm tra kết thúc môn</w:t>
      </w:r>
    </w:p>
    <w:p w14:paraId="5D34630D" w14:textId="77777777" w:rsidR="00340E16" w:rsidRPr="0060627C" w:rsidRDefault="00340E16" w:rsidP="00340E16">
      <w:pPr>
        <w:pStyle w:val="NoSpacing10"/>
        <w:spacing w:before="120" w:after="120" w:line="360" w:lineRule="auto"/>
        <w:jc w:val="both"/>
        <w:rPr>
          <w:rFonts w:ascii="Times New Roman" w:eastAsia="SimSun" w:hAnsi="Times New Roman" w:cs="Times New Roman"/>
          <w:color w:val="auto"/>
          <w:sz w:val="26"/>
          <w:szCs w:val="26"/>
          <w:lang w:val="en-US" w:eastAsia="en-US"/>
        </w:rPr>
      </w:pPr>
      <w:r w:rsidRPr="0060627C">
        <w:rPr>
          <w:rFonts w:ascii="Times New Roman" w:eastAsia="SimSun" w:hAnsi="Times New Roman" w:cs="Times New Roman"/>
          <w:color w:val="auto"/>
          <w:sz w:val="26"/>
          <w:szCs w:val="26"/>
          <w:lang w:val="en-US" w:eastAsia="en-US"/>
        </w:rPr>
        <w:t>2. Nội dung bài:</w:t>
      </w:r>
    </w:p>
    <w:p w14:paraId="3DC8D745" w14:textId="77777777" w:rsidR="00340E16" w:rsidRPr="0060627C" w:rsidRDefault="00340E16" w:rsidP="00340E16">
      <w:pPr>
        <w:pStyle w:val="NoSpacing10"/>
        <w:spacing w:before="120" w:after="120" w:line="360" w:lineRule="auto"/>
        <w:jc w:val="both"/>
        <w:rPr>
          <w:rFonts w:ascii="Times New Roman" w:hAnsi="Times New Roman" w:cs="Times New Roman"/>
          <w:color w:val="auto"/>
          <w:sz w:val="26"/>
          <w:szCs w:val="26"/>
          <w:lang w:val="en-US"/>
        </w:rPr>
      </w:pPr>
      <w:r w:rsidRPr="0060627C">
        <w:rPr>
          <w:rFonts w:ascii="Times New Roman" w:hAnsi="Times New Roman" w:cs="Times New Roman"/>
          <w:color w:val="auto"/>
          <w:sz w:val="26"/>
          <w:szCs w:val="26"/>
          <w:lang w:val="en-US"/>
        </w:rPr>
        <w:t>1.</w:t>
      </w:r>
      <w:r w:rsidRPr="0060627C">
        <w:rPr>
          <w:rFonts w:ascii="Times New Roman" w:hAnsi="Times New Roman" w:cs="Times New Roman"/>
          <w:color w:val="auto"/>
          <w:sz w:val="26"/>
          <w:szCs w:val="26"/>
        </w:rPr>
        <w:t xml:space="preserve"> </w:t>
      </w:r>
      <w:r w:rsidRPr="0060627C">
        <w:rPr>
          <w:rFonts w:ascii="Times New Roman" w:hAnsi="Times New Roman" w:cs="Times New Roman"/>
          <w:color w:val="auto"/>
          <w:sz w:val="26"/>
          <w:szCs w:val="26"/>
          <w:lang w:val="en-US"/>
        </w:rPr>
        <w:t>Review:  4 skills</w:t>
      </w:r>
    </w:p>
    <w:p w14:paraId="5CF73AF8" w14:textId="77777777" w:rsidR="00340E16" w:rsidRPr="0060627C" w:rsidRDefault="00340E16" w:rsidP="00340E16">
      <w:pPr>
        <w:spacing w:before="120" w:after="120" w:line="360" w:lineRule="auto"/>
        <w:jc w:val="both"/>
        <w:rPr>
          <w:b/>
          <w:sz w:val="26"/>
          <w:szCs w:val="26"/>
          <w:u w:val="single"/>
        </w:rPr>
      </w:pPr>
      <w:r w:rsidRPr="0060627C">
        <w:rPr>
          <w:sz w:val="26"/>
          <w:szCs w:val="26"/>
        </w:rPr>
        <w:t xml:space="preserve">2. Final test  </w:t>
      </w:r>
    </w:p>
    <w:p w14:paraId="139E322F" w14:textId="77777777" w:rsidR="00340E16" w:rsidRPr="0060627C" w:rsidRDefault="00340E16" w:rsidP="00340E16">
      <w:pPr>
        <w:spacing w:before="120" w:after="120" w:line="360" w:lineRule="auto"/>
        <w:jc w:val="both"/>
        <w:rPr>
          <w:b/>
          <w:sz w:val="26"/>
          <w:szCs w:val="26"/>
        </w:rPr>
      </w:pPr>
      <w:r w:rsidRPr="0060627C">
        <w:rPr>
          <w:b/>
          <w:sz w:val="26"/>
          <w:szCs w:val="26"/>
        </w:rPr>
        <w:t xml:space="preserve">IV. Điều kiện thực hiện môn học: </w:t>
      </w:r>
    </w:p>
    <w:p w14:paraId="36F7F2BE" w14:textId="77777777" w:rsidR="00340E16" w:rsidRPr="0060627C" w:rsidRDefault="00340E16" w:rsidP="00340E16">
      <w:pPr>
        <w:spacing w:before="120" w:after="120" w:line="360" w:lineRule="auto"/>
        <w:jc w:val="both"/>
        <w:rPr>
          <w:sz w:val="26"/>
          <w:szCs w:val="26"/>
        </w:rPr>
      </w:pPr>
      <w:r w:rsidRPr="0060627C">
        <w:rPr>
          <w:sz w:val="26"/>
          <w:szCs w:val="26"/>
        </w:rPr>
        <w:t>1. Phòng chuyên môn hóa /nhà xưởng:  Phòng học lý thuyết</w:t>
      </w:r>
    </w:p>
    <w:p w14:paraId="6128294E" w14:textId="77777777" w:rsidR="00340E16" w:rsidRPr="0060627C" w:rsidRDefault="00340E16" w:rsidP="00340E16">
      <w:pPr>
        <w:spacing w:before="120" w:after="120" w:line="360" w:lineRule="auto"/>
        <w:jc w:val="both"/>
        <w:rPr>
          <w:sz w:val="26"/>
          <w:szCs w:val="26"/>
        </w:rPr>
      </w:pPr>
      <w:r w:rsidRPr="0060627C">
        <w:rPr>
          <w:sz w:val="26"/>
          <w:szCs w:val="26"/>
        </w:rPr>
        <w:t>2. Trang thiết bị máy móc: Máy tính, máy chiếu PROJECTOR, âm ly, loa, b</w:t>
      </w:r>
      <w:r w:rsidRPr="0060627C">
        <w:rPr>
          <w:sz w:val="26"/>
          <w:szCs w:val="26"/>
          <w:lang w:val="es-ES" w:eastAsia="ko-KR"/>
        </w:rPr>
        <w:t xml:space="preserve">ăng từ, đĩa CD ROM, DVD, Máy </w:t>
      </w:r>
      <w:r w:rsidRPr="0060627C">
        <w:rPr>
          <w:sz w:val="26"/>
          <w:szCs w:val="26"/>
          <w:lang w:val="es-ES"/>
        </w:rPr>
        <w:t>cassette và băng chứa các mẫu đàm thoại</w:t>
      </w:r>
      <w:r w:rsidRPr="0060627C">
        <w:rPr>
          <w:sz w:val="26"/>
          <w:szCs w:val="26"/>
        </w:rPr>
        <w:t>…, hình vẽ…</w:t>
      </w:r>
    </w:p>
    <w:p w14:paraId="5CC57DB6" w14:textId="77777777" w:rsidR="00340E16" w:rsidRPr="0060627C" w:rsidRDefault="00340E16" w:rsidP="00340E16">
      <w:pPr>
        <w:spacing w:before="120" w:after="120" w:line="360" w:lineRule="auto"/>
        <w:jc w:val="both"/>
        <w:rPr>
          <w:sz w:val="26"/>
          <w:szCs w:val="26"/>
        </w:rPr>
      </w:pPr>
      <w:r w:rsidRPr="0060627C">
        <w:rPr>
          <w:sz w:val="26"/>
          <w:szCs w:val="26"/>
        </w:rPr>
        <w:t xml:space="preserve">3. Học liệu, dụng cụ, nguyên vật liệu: </w:t>
      </w:r>
    </w:p>
    <w:p w14:paraId="1F7489EF" w14:textId="77777777" w:rsidR="00340E16" w:rsidRPr="0060627C" w:rsidRDefault="00340E16" w:rsidP="00340E16">
      <w:pPr>
        <w:spacing w:before="120" w:after="120" w:line="360" w:lineRule="auto"/>
        <w:ind w:firstLine="720"/>
        <w:jc w:val="both"/>
        <w:rPr>
          <w:sz w:val="26"/>
          <w:szCs w:val="26"/>
          <w:lang w:val="es-ES" w:eastAsia="ko-KR"/>
        </w:rPr>
      </w:pPr>
      <w:r w:rsidRPr="0060627C">
        <w:rPr>
          <w:sz w:val="26"/>
          <w:szCs w:val="26"/>
          <w:lang w:val="es-ES" w:eastAsia="ko-KR"/>
        </w:rPr>
        <w:t>- Tài liệu h</w:t>
      </w:r>
      <w:r w:rsidRPr="0060627C">
        <w:rPr>
          <w:sz w:val="26"/>
          <w:szCs w:val="26"/>
          <w:lang w:val="es-ES" w:eastAsia="ko-KR"/>
        </w:rPr>
        <w:softHyphen/>
        <w:t>ướng dẫn môn học Anh văn.</w:t>
      </w:r>
    </w:p>
    <w:p w14:paraId="54DC4EFE" w14:textId="77777777" w:rsidR="00340E16" w:rsidRPr="0060627C" w:rsidRDefault="00340E16" w:rsidP="00340E16">
      <w:pPr>
        <w:spacing w:before="120" w:after="120" w:line="360" w:lineRule="auto"/>
        <w:ind w:firstLine="720"/>
        <w:jc w:val="both"/>
        <w:rPr>
          <w:sz w:val="26"/>
          <w:szCs w:val="26"/>
          <w:lang w:val="es-ES"/>
        </w:rPr>
      </w:pPr>
      <w:r w:rsidRPr="0060627C">
        <w:rPr>
          <w:sz w:val="26"/>
          <w:szCs w:val="26"/>
          <w:lang w:val="es-ES"/>
        </w:rPr>
        <w:t>- Tài liệu phát cho người học, tài liệu tham khảo.</w:t>
      </w:r>
    </w:p>
    <w:p w14:paraId="22CF56D1" w14:textId="77777777" w:rsidR="00340E16" w:rsidRPr="0060627C" w:rsidRDefault="00340E16" w:rsidP="00340E16">
      <w:pPr>
        <w:spacing w:before="120" w:after="120" w:line="360" w:lineRule="auto"/>
        <w:ind w:firstLine="720"/>
        <w:jc w:val="both"/>
        <w:rPr>
          <w:sz w:val="26"/>
          <w:szCs w:val="26"/>
          <w:lang w:val="es-ES" w:eastAsia="ko-KR"/>
        </w:rPr>
      </w:pPr>
      <w:r w:rsidRPr="0060627C">
        <w:rPr>
          <w:sz w:val="26"/>
          <w:szCs w:val="26"/>
          <w:lang w:val="es-ES" w:eastAsia="ko-KR"/>
        </w:rPr>
        <w:t xml:space="preserve">- Giáo trình Môn Anh văn. </w:t>
      </w:r>
    </w:p>
    <w:p w14:paraId="07426306" w14:textId="77777777" w:rsidR="00340E16" w:rsidRPr="0060627C" w:rsidRDefault="00340E16" w:rsidP="00340E16">
      <w:pPr>
        <w:spacing w:before="120" w:after="120" w:line="360" w:lineRule="auto"/>
        <w:jc w:val="both"/>
        <w:rPr>
          <w:b/>
          <w:i/>
          <w:sz w:val="26"/>
          <w:szCs w:val="26"/>
          <w:lang w:val="es-ES"/>
        </w:rPr>
      </w:pPr>
      <w:r w:rsidRPr="0060627C">
        <w:rPr>
          <w:b/>
          <w:sz w:val="26"/>
          <w:szCs w:val="26"/>
          <w:lang w:val="es-ES"/>
        </w:rPr>
        <w:t>V. Nội dung và phương pháp đánh giá:</w:t>
      </w:r>
      <w:r w:rsidRPr="0060627C">
        <w:rPr>
          <w:b/>
          <w:i/>
          <w:sz w:val="26"/>
          <w:szCs w:val="26"/>
          <w:lang w:val="es-ES"/>
        </w:rPr>
        <w:t xml:space="preserve"> </w:t>
      </w:r>
    </w:p>
    <w:p w14:paraId="18DDA184" w14:textId="77777777" w:rsidR="00340E16" w:rsidRPr="0060627C" w:rsidRDefault="00340E16" w:rsidP="00340E16">
      <w:pPr>
        <w:spacing w:before="120" w:after="120" w:line="360" w:lineRule="auto"/>
        <w:jc w:val="both"/>
        <w:rPr>
          <w:sz w:val="26"/>
          <w:szCs w:val="26"/>
          <w:lang w:val="es-ES"/>
        </w:rPr>
      </w:pPr>
      <w:r w:rsidRPr="0060627C">
        <w:rPr>
          <w:sz w:val="26"/>
          <w:szCs w:val="26"/>
          <w:lang w:val="es-ES"/>
        </w:rPr>
        <w:t>1. Nội dung:</w:t>
      </w:r>
    </w:p>
    <w:p w14:paraId="098A119C" w14:textId="77777777" w:rsidR="00340E16" w:rsidRPr="0060627C" w:rsidRDefault="00340E16" w:rsidP="00340E16">
      <w:pPr>
        <w:spacing w:before="120" w:after="120" w:line="360" w:lineRule="auto"/>
        <w:ind w:firstLine="284"/>
        <w:jc w:val="both"/>
        <w:rPr>
          <w:sz w:val="26"/>
          <w:szCs w:val="26"/>
          <w:lang w:val="es-ES"/>
        </w:rPr>
      </w:pPr>
      <w:r w:rsidRPr="0060627C">
        <w:rPr>
          <w:sz w:val="26"/>
          <w:szCs w:val="26"/>
          <w:lang w:val="es-ES"/>
        </w:rPr>
        <w:t>- Kiến thức:</w:t>
      </w:r>
    </w:p>
    <w:p w14:paraId="10D23A2F" w14:textId="77777777" w:rsidR="00340E16" w:rsidRPr="0060627C" w:rsidRDefault="00340E16" w:rsidP="00340E16">
      <w:pPr>
        <w:spacing w:before="120" w:after="120" w:line="360" w:lineRule="auto"/>
        <w:ind w:firstLine="720"/>
        <w:jc w:val="both"/>
        <w:rPr>
          <w:sz w:val="26"/>
          <w:szCs w:val="26"/>
          <w:lang w:val="es-ES" w:eastAsia="ko-KR"/>
        </w:rPr>
      </w:pPr>
      <w:r w:rsidRPr="0060627C">
        <w:rPr>
          <w:sz w:val="26"/>
          <w:szCs w:val="26"/>
          <w:lang w:val="es-ES" w:eastAsia="ko-KR"/>
        </w:rPr>
        <w:lastRenderedPageBreak/>
        <w:t>+ Trình bày chức năng ngữ pháp của câu.</w:t>
      </w:r>
    </w:p>
    <w:p w14:paraId="6C0ECC80" w14:textId="77777777" w:rsidR="00340E16" w:rsidRPr="0060627C" w:rsidRDefault="00340E16" w:rsidP="00340E16">
      <w:pPr>
        <w:spacing w:before="120" w:after="120" w:line="360" w:lineRule="auto"/>
        <w:ind w:firstLine="720"/>
        <w:jc w:val="both"/>
        <w:rPr>
          <w:sz w:val="26"/>
          <w:szCs w:val="26"/>
          <w:lang w:val="es-ES" w:eastAsia="ko-KR"/>
        </w:rPr>
      </w:pPr>
      <w:r w:rsidRPr="0060627C">
        <w:rPr>
          <w:sz w:val="26"/>
          <w:szCs w:val="26"/>
          <w:lang w:val="es-ES" w:eastAsia="ko-KR"/>
        </w:rPr>
        <w:t>+ Xây dựng các từ mới bằng cách sử dụng tiếp đầu ngữ, đuôi từ và ghép từ.</w:t>
      </w:r>
    </w:p>
    <w:p w14:paraId="0EC849E2" w14:textId="77777777" w:rsidR="00340E16" w:rsidRPr="0060627C" w:rsidRDefault="00340E16" w:rsidP="00340E16">
      <w:pPr>
        <w:spacing w:before="120" w:after="120" w:line="360" w:lineRule="auto"/>
        <w:ind w:firstLine="284"/>
        <w:jc w:val="both"/>
        <w:rPr>
          <w:sz w:val="26"/>
          <w:szCs w:val="26"/>
          <w:lang w:val="es-ES"/>
        </w:rPr>
      </w:pPr>
      <w:r w:rsidRPr="0060627C">
        <w:rPr>
          <w:sz w:val="26"/>
          <w:szCs w:val="26"/>
          <w:lang w:val="es-ES"/>
        </w:rPr>
        <w:t>- Kỹ năng:</w:t>
      </w:r>
    </w:p>
    <w:p w14:paraId="34C70E7C" w14:textId="77777777" w:rsidR="00340E16" w:rsidRPr="0060627C" w:rsidRDefault="00340E16" w:rsidP="00340E16">
      <w:pPr>
        <w:spacing w:before="120" w:after="120" w:line="360" w:lineRule="auto"/>
        <w:ind w:firstLine="720"/>
        <w:jc w:val="both"/>
        <w:rPr>
          <w:sz w:val="26"/>
          <w:szCs w:val="26"/>
          <w:lang w:val="es-ES" w:eastAsia="ko-KR"/>
        </w:rPr>
      </w:pPr>
      <w:r w:rsidRPr="0060627C">
        <w:rPr>
          <w:sz w:val="26"/>
          <w:szCs w:val="26"/>
          <w:lang w:val="es-ES" w:eastAsia="ko-KR"/>
        </w:rPr>
        <w:t>+ Phát triển được 4 kỹ năng: nghe, nói, đọc, viết.</w:t>
      </w:r>
    </w:p>
    <w:p w14:paraId="53838B67" w14:textId="77777777" w:rsidR="00340E16" w:rsidRPr="0060627C" w:rsidRDefault="00340E16" w:rsidP="00340E16">
      <w:pPr>
        <w:spacing w:before="120" w:after="120" w:line="360" w:lineRule="auto"/>
        <w:ind w:firstLine="284"/>
        <w:jc w:val="both"/>
        <w:rPr>
          <w:sz w:val="26"/>
          <w:szCs w:val="26"/>
          <w:lang w:val="es-ES"/>
        </w:rPr>
      </w:pPr>
      <w:r w:rsidRPr="0060627C">
        <w:rPr>
          <w:sz w:val="26"/>
          <w:szCs w:val="26"/>
          <w:lang w:val="es-ES"/>
        </w:rPr>
        <w:t>- Năng lực tự chủ và trách nhiệm: Nghiêm túc, tích cực, tự giác trong học tập.</w:t>
      </w:r>
    </w:p>
    <w:p w14:paraId="7887DEE2" w14:textId="77777777" w:rsidR="00340E16" w:rsidRPr="0060627C" w:rsidRDefault="00340E16" w:rsidP="00340E16">
      <w:pPr>
        <w:spacing w:before="120" w:after="120" w:line="360" w:lineRule="auto"/>
        <w:jc w:val="both"/>
        <w:rPr>
          <w:sz w:val="26"/>
          <w:szCs w:val="26"/>
          <w:lang w:val="es-ES"/>
        </w:rPr>
      </w:pPr>
      <w:r w:rsidRPr="0060627C">
        <w:rPr>
          <w:sz w:val="26"/>
          <w:szCs w:val="26"/>
          <w:lang w:val="es-ES"/>
        </w:rPr>
        <w:t>2. Phương pháp:</w:t>
      </w:r>
    </w:p>
    <w:p w14:paraId="0F7E7698" w14:textId="77777777" w:rsidR="00340E16" w:rsidRPr="0060627C" w:rsidRDefault="00340E16" w:rsidP="00340E16">
      <w:pPr>
        <w:spacing w:before="120" w:after="120" w:line="360" w:lineRule="auto"/>
        <w:ind w:firstLine="720"/>
        <w:jc w:val="both"/>
        <w:rPr>
          <w:b/>
          <w:sz w:val="26"/>
          <w:szCs w:val="26"/>
          <w:lang w:val="es-ES" w:eastAsia="ko-KR"/>
        </w:rPr>
      </w:pPr>
      <w:r w:rsidRPr="0060627C">
        <w:rPr>
          <w:sz w:val="26"/>
          <w:szCs w:val="26"/>
          <w:lang w:val="es-ES" w:eastAsia="ko-KR"/>
        </w:rPr>
        <w:t>Đánh giá kỹ năng thực hành của sinh viên trong bài thực hành Anh văn đạt được các yêu cầu sau:</w:t>
      </w:r>
    </w:p>
    <w:p w14:paraId="01986DAE" w14:textId="77777777" w:rsidR="00340E16" w:rsidRPr="0060627C" w:rsidRDefault="00340E16" w:rsidP="00340E16">
      <w:pPr>
        <w:spacing w:before="120" w:after="120" w:line="360" w:lineRule="auto"/>
        <w:ind w:firstLine="720"/>
        <w:jc w:val="both"/>
        <w:rPr>
          <w:sz w:val="26"/>
          <w:szCs w:val="26"/>
          <w:lang w:val="es-ES" w:eastAsia="ko-KR"/>
        </w:rPr>
      </w:pPr>
      <w:r w:rsidRPr="0060627C">
        <w:rPr>
          <w:sz w:val="26"/>
          <w:szCs w:val="26"/>
          <w:lang w:val="es-ES" w:eastAsia="ko-KR"/>
        </w:rPr>
        <w:t>+ Phân biệt các thì trong ngữ pháp câu, các ngữ pháp và cấu trúc liên quan</w:t>
      </w:r>
    </w:p>
    <w:p w14:paraId="4FB45220" w14:textId="77777777" w:rsidR="00340E16" w:rsidRPr="0060627C" w:rsidRDefault="00340E16" w:rsidP="00340E16">
      <w:pPr>
        <w:spacing w:before="120" w:after="120" w:line="360" w:lineRule="auto"/>
        <w:ind w:firstLine="720"/>
        <w:jc w:val="both"/>
        <w:rPr>
          <w:sz w:val="26"/>
          <w:szCs w:val="26"/>
          <w:lang w:val="es-ES" w:eastAsia="ko-KR"/>
        </w:rPr>
      </w:pPr>
      <w:r w:rsidRPr="0060627C">
        <w:rPr>
          <w:sz w:val="26"/>
          <w:szCs w:val="26"/>
          <w:lang w:val="es-ES" w:eastAsia="ko-KR"/>
        </w:rPr>
        <w:t>+ Phát triển được 4 kỹ năng: nghe, nói, đọc, viết.</w:t>
      </w:r>
    </w:p>
    <w:p w14:paraId="53BF6C05" w14:textId="77777777" w:rsidR="00340E16" w:rsidRPr="0060627C" w:rsidRDefault="00340E16" w:rsidP="00340E16">
      <w:pPr>
        <w:spacing w:before="120" w:after="120" w:line="360" w:lineRule="auto"/>
        <w:jc w:val="both"/>
        <w:rPr>
          <w:b/>
          <w:sz w:val="26"/>
          <w:szCs w:val="26"/>
          <w:lang w:val="es-ES"/>
        </w:rPr>
      </w:pPr>
      <w:r w:rsidRPr="0060627C">
        <w:rPr>
          <w:b/>
          <w:sz w:val="26"/>
          <w:szCs w:val="26"/>
          <w:lang w:val="es-ES"/>
        </w:rPr>
        <w:t xml:space="preserve">VI. Hướng dẫn thực hiện môn học: </w:t>
      </w:r>
    </w:p>
    <w:p w14:paraId="719FCB50" w14:textId="77777777" w:rsidR="00340E16" w:rsidRPr="0060627C" w:rsidRDefault="00340E16" w:rsidP="00340E16">
      <w:pPr>
        <w:spacing w:before="120" w:after="120" w:line="360" w:lineRule="auto"/>
        <w:jc w:val="both"/>
        <w:rPr>
          <w:sz w:val="26"/>
          <w:szCs w:val="26"/>
          <w:lang w:val="es-ES"/>
        </w:rPr>
      </w:pPr>
      <w:r w:rsidRPr="0060627C">
        <w:rPr>
          <w:sz w:val="26"/>
          <w:szCs w:val="26"/>
          <w:lang w:val="es-ES"/>
        </w:rPr>
        <w:t>1. Phạm vi áp dụng môn học:</w:t>
      </w:r>
    </w:p>
    <w:p w14:paraId="1A47B18D" w14:textId="77777777" w:rsidR="00340E16" w:rsidRPr="0060627C" w:rsidRDefault="00340E16" w:rsidP="00340E16">
      <w:pPr>
        <w:spacing w:before="120" w:after="120" w:line="360" w:lineRule="auto"/>
        <w:ind w:firstLine="654"/>
        <w:jc w:val="both"/>
        <w:rPr>
          <w:sz w:val="26"/>
          <w:szCs w:val="26"/>
          <w:lang w:val="es-ES"/>
        </w:rPr>
      </w:pPr>
      <w:r w:rsidRPr="0060627C">
        <w:rPr>
          <w:sz w:val="26"/>
          <w:szCs w:val="26"/>
          <w:lang w:val="es-ES"/>
        </w:rPr>
        <w:t>Chương trình môn học được sử dụng để giảng dạy cho trình độ Cao đẳng.</w:t>
      </w:r>
    </w:p>
    <w:p w14:paraId="4B7340DE" w14:textId="77777777" w:rsidR="00340E16" w:rsidRPr="0060627C" w:rsidRDefault="00340E16" w:rsidP="00340E16">
      <w:pPr>
        <w:spacing w:before="120" w:after="120" w:line="360" w:lineRule="auto"/>
        <w:jc w:val="both"/>
        <w:rPr>
          <w:sz w:val="26"/>
          <w:szCs w:val="26"/>
          <w:lang w:val="es-ES"/>
        </w:rPr>
      </w:pPr>
      <w:r w:rsidRPr="0060627C">
        <w:rPr>
          <w:sz w:val="26"/>
          <w:szCs w:val="26"/>
          <w:lang w:val="es-ES"/>
        </w:rPr>
        <w:t>2. Hướng dẫn về phương pháp giảng dạy, học tập môn học:</w:t>
      </w:r>
    </w:p>
    <w:p w14:paraId="1F8C6BE7" w14:textId="77777777" w:rsidR="00340E16" w:rsidRPr="0060627C" w:rsidRDefault="00340E16" w:rsidP="00340E16">
      <w:pPr>
        <w:spacing w:before="120" w:after="120" w:line="360" w:lineRule="auto"/>
        <w:ind w:firstLine="654"/>
        <w:jc w:val="both"/>
        <w:rPr>
          <w:sz w:val="26"/>
          <w:szCs w:val="26"/>
          <w:lang w:val="es-ES"/>
        </w:rPr>
      </w:pPr>
      <w:r w:rsidRPr="0060627C">
        <w:rPr>
          <w:sz w:val="26"/>
          <w:szCs w:val="26"/>
          <w:lang w:val="es-ES"/>
        </w:rPr>
        <w:t>- Đối với giáo viên, giảng viên:</w:t>
      </w:r>
    </w:p>
    <w:p w14:paraId="69143BEE" w14:textId="77777777" w:rsidR="00340E16" w:rsidRPr="0060627C" w:rsidRDefault="00340E16" w:rsidP="00340E16">
      <w:pPr>
        <w:spacing w:before="120" w:after="120" w:line="360" w:lineRule="auto"/>
        <w:ind w:firstLine="654"/>
        <w:jc w:val="both"/>
        <w:rPr>
          <w:sz w:val="26"/>
          <w:szCs w:val="26"/>
          <w:lang w:val="es-ES"/>
        </w:rPr>
      </w:pPr>
      <w:r w:rsidRPr="0060627C">
        <w:rPr>
          <w:sz w:val="26"/>
          <w:szCs w:val="26"/>
          <w:lang w:val="es-ES"/>
        </w:rPr>
        <w:t>+ Giải thích các từ vựng mới</w:t>
      </w:r>
    </w:p>
    <w:p w14:paraId="484C1072" w14:textId="77777777" w:rsidR="00340E16" w:rsidRPr="0060627C" w:rsidRDefault="00340E16" w:rsidP="00340E16">
      <w:pPr>
        <w:spacing w:before="120" w:after="120" w:line="360" w:lineRule="auto"/>
        <w:ind w:firstLine="654"/>
        <w:jc w:val="both"/>
        <w:rPr>
          <w:sz w:val="26"/>
          <w:szCs w:val="26"/>
          <w:lang w:val="es-ES"/>
        </w:rPr>
      </w:pPr>
      <w:r w:rsidRPr="0060627C">
        <w:rPr>
          <w:sz w:val="26"/>
          <w:szCs w:val="26"/>
          <w:lang w:val="es-ES"/>
        </w:rPr>
        <w:t>+ Đọc qua nội dung bài học</w:t>
      </w:r>
    </w:p>
    <w:p w14:paraId="291FD057" w14:textId="77777777" w:rsidR="00340E16" w:rsidRPr="0060627C" w:rsidRDefault="00340E16" w:rsidP="00340E16">
      <w:pPr>
        <w:spacing w:before="120" w:after="120" w:line="360" w:lineRule="auto"/>
        <w:ind w:firstLine="654"/>
        <w:jc w:val="both"/>
        <w:rPr>
          <w:sz w:val="26"/>
          <w:szCs w:val="26"/>
          <w:lang w:val="es-ES"/>
        </w:rPr>
      </w:pPr>
      <w:r w:rsidRPr="0060627C">
        <w:rPr>
          <w:sz w:val="26"/>
          <w:szCs w:val="26"/>
          <w:lang w:val="es-ES"/>
        </w:rPr>
        <w:t>+ Phát vấn các câu hỏi</w:t>
      </w:r>
    </w:p>
    <w:p w14:paraId="448854CD" w14:textId="77777777" w:rsidR="00340E16" w:rsidRPr="0060627C" w:rsidRDefault="00340E16" w:rsidP="00340E16">
      <w:pPr>
        <w:spacing w:before="120" w:after="120" w:line="360" w:lineRule="auto"/>
        <w:ind w:firstLine="654"/>
        <w:jc w:val="both"/>
        <w:rPr>
          <w:sz w:val="26"/>
          <w:szCs w:val="26"/>
          <w:lang w:val="es-ES"/>
        </w:rPr>
      </w:pPr>
      <w:r w:rsidRPr="0060627C">
        <w:rPr>
          <w:sz w:val="26"/>
          <w:szCs w:val="26"/>
          <w:lang w:val="es-ES"/>
        </w:rPr>
        <w:t>+ Cho sinh viên nghe một nội dung cụ thể và nêu câu hỏi để sinh viên trả lời</w:t>
      </w:r>
    </w:p>
    <w:p w14:paraId="3D2A02FB" w14:textId="77777777" w:rsidR="00340E16" w:rsidRPr="0060627C" w:rsidRDefault="00340E16" w:rsidP="00340E16">
      <w:pPr>
        <w:spacing w:before="120" w:after="120" w:line="360" w:lineRule="auto"/>
        <w:ind w:firstLine="654"/>
        <w:jc w:val="both"/>
        <w:rPr>
          <w:sz w:val="26"/>
          <w:szCs w:val="26"/>
          <w:lang w:val="es-ES"/>
        </w:rPr>
      </w:pPr>
      <w:r w:rsidRPr="0060627C">
        <w:rPr>
          <w:sz w:val="26"/>
          <w:szCs w:val="26"/>
          <w:lang w:val="es-ES"/>
        </w:rPr>
        <w:t>- Đối với người học: Làm việc nhóm, trao đổi với nhau, trình bày theo nhóm.</w:t>
      </w:r>
    </w:p>
    <w:p w14:paraId="0FC12E1B" w14:textId="77777777" w:rsidR="00340E16" w:rsidRPr="0060627C" w:rsidRDefault="00340E16" w:rsidP="00340E16">
      <w:pPr>
        <w:spacing w:before="120" w:after="120" w:line="360" w:lineRule="auto"/>
        <w:jc w:val="both"/>
        <w:rPr>
          <w:sz w:val="26"/>
          <w:szCs w:val="26"/>
          <w:lang w:val="es-ES"/>
        </w:rPr>
      </w:pPr>
      <w:r w:rsidRPr="0060627C">
        <w:rPr>
          <w:sz w:val="26"/>
          <w:szCs w:val="26"/>
          <w:lang w:val="es-ES"/>
        </w:rPr>
        <w:t>3. Những trọng tâm cần chú ý:</w:t>
      </w:r>
    </w:p>
    <w:p w14:paraId="011269E6" w14:textId="77777777" w:rsidR="00340E16" w:rsidRPr="0060627C" w:rsidRDefault="00340E16" w:rsidP="00340E16">
      <w:pPr>
        <w:spacing w:before="120" w:after="120" w:line="360" w:lineRule="auto"/>
        <w:jc w:val="both"/>
        <w:rPr>
          <w:sz w:val="26"/>
          <w:szCs w:val="26"/>
          <w:lang w:val="es-ES"/>
        </w:rPr>
      </w:pPr>
      <w:r w:rsidRPr="0060627C">
        <w:rPr>
          <w:sz w:val="26"/>
          <w:szCs w:val="26"/>
          <w:lang w:val="es-ES"/>
        </w:rPr>
        <w:tab/>
        <w:t>- Trước khi giảng dạy, giáo viên phải căn cứ vào nội dung</w:t>
      </w:r>
      <w:r w:rsidRPr="0060627C">
        <w:rPr>
          <w:i/>
          <w:sz w:val="26"/>
          <w:szCs w:val="26"/>
          <w:lang w:val="es-ES"/>
        </w:rPr>
        <w:t xml:space="preserve"> </w:t>
      </w:r>
      <w:r w:rsidRPr="0060627C">
        <w:rPr>
          <w:sz w:val="26"/>
          <w:szCs w:val="26"/>
          <w:lang w:val="es-ES"/>
        </w:rPr>
        <w:t xml:space="preserve">của từng bài học, chuẩn bị đầy đủ các phương tiện để thực hiện bài giảng thật tốt. </w:t>
      </w:r>
    </w:p>
    <w:p w14:paraId="3A7556D9" w14:textId="77777777" w:rsidR="00340E16" w:rsidRPr="0060627C" w:rsidRDefault="00340E16" w:rsidP="00340E16">
      <w:pPr>
        <w:spacing w:before="120" w:after="120" w:line="360" w:lineRule="auto"/>
        <w:ind w:firstLine="720"/>
        <w:jc w:val="both"/>
        <w:rPr>
          <w:sz w:val="26"/>
          <w:szCs w:val="26"/>
          <w:lang w:val="es-ES"/>
        </w:rPr>
      </w:pPr>
      <w:r w:rsidRPr="0060627C">
        <w:rPr>
          <w:sz w:val="26"/>
          <w:szCs w:val="26"/>
          <w:lang w:val="es-ES"/>
        </w:rPr>
        <w:t xml:space="preserve">- Cần chú ý tất cả chương vì đây là tài liệu ôn. </w:t>
      </w:r>
    </w:p>
    <w:p w14:paraId="4291A8D0" w14:textId="77777777" w:rsidR="00340E16" w:rsidRPr="0060627C" w:rsidRDefault="00340E16" w:rsidP="00340E16">
      <w:pPr>
        <w:spacing w:before="120" w:after="120" w:line="360" w:lineRule="auto"/>
        <w:jc w:val="both"/>
        <w:rPr>
          <w:sz w:val="26"/>
          <w:szCs w:val="26"/>
          <w:lang w:val="es-ES"/>
        </w:rPr>
      </w:pPr>
      <w:r w:rsidRPr="0060627C">
        <w:rPr>
          <w:sz w:val="26"/>
          <w:szCs w:val="26"/>
          <w:lang w:val="es-ES"/>
        </w:rPr>
        <w:t>4. Tài liệu tham khảo:</w:t>
      </w:r>
    </w:p>
    <w:p w14:paraId="6905FAAB" w14:textId="77777777" w:rsidR="00340E16" w:rsidRPr="0060627C" w:rsidRDefault="00340E16" w:rsidP="00670B77">
      <w:pPr>
        <w:numPr>
          <w:ilvl w:val="0"/>
          <w:numId w:val="212"/>
        </w:numPr>
        <w:tabs>
          <w:tab w:val="left" w:pos="532"/>
        </w:tabs>
        <w:spacing w:line="360" w:lineRule="auto"/>
        <w:ind w:left="1" w:firstLine="282"/>
        <w:jc w:val="both"/>
        <w:rPr>
          <w:sz w:val="26"/>
          <w:szCs w:val="26"/>
        </w:rPr>
      </w:pPr>
      <w:r w:rsidRPr="0060627C">
        <w:rPr>
          <w:sz w:val="26"/>
          <w:szCs w:val="26"/>
        </w:rPr>
        <w:lastRenderedPageBreak/>
        <w:t xml:space="preserve">Eric H. Gleixlinning Norman Glendinning, 2012, Oxford English for Electrical and Mechanical Engineering-  Oxford Univesity Press, </w:t>
      </w:r>
    </w:p>
    <w:p w14:paraId="256E5A6C" w14:textId="77777777" w:rsidR="00340E16" w:rsidRPr="0060627C" w:rsidRDefault="00340E16" w:rsidP="00670B77">
      <w:pPr>
        <w:pStyle w:val="ListParagraph"/>
        <w:numPr>
          <w:ilvl w:val="0"/>
          <w:numId w:val="212"/>
        </w:numPr>
        <w:spacing w:after="0" w:line="360" w:lineRule="auto"/>
        <w:ind w:left="567" w:hanging="283"/>
        <w:jc w:val="both"/>
        <w:rPr>
          <w:sz w:val="26"/>
          <w:szCs w:val="26"/>
        </w:rPr>
      </w:pPr>
      <w:r w:rsidRPr="0060627C">
        <w:rPr>
          <w:sz w:val="26"/>
          <w:szCs w:val="26"/>
        </w:rPr>
        <w:t xml:space="preserve">Greenbaum Sidney, 2005, A Student’s Grammar of the English language </w:t>
      </w:r>
    </w:p>
    <w:p w14:paraId="158FB515" w14:textId="77777777" w:rsidR="00340E16" w:rsidRPr="0060627C" w:rsidRDefault="00340E16" w:rsidP="00340E16">
      <w:r w:rsidRPr="0060627C">
        <w:rPr>
          <w:sz w:val="26"/>
          <w:szCs w:val="26"/>
        </w:rPr>
        <w:t>Betty Schrampfer Azar, 2012, fundarmentals of English Gramma</w:t>
      </w:r>
    </w:p>
    <w:bookmarkEnd w:id="152"/>
    <w:p w14:paraId="2CC5AA26" w14:textId="56AEB29D" w:rsidR="005F0015" w:rsidRPr="0060627C" w:rsidRDefault="005F0015" w:rsidP="00340E16">
      <w:pPr>
        <w:pageBreakBefore/>
        <w:spacing w:before="120"/>
        <w:jc w:val="center"/>
        <w:rPr>
          <w:b/>
          <w:lang w:val="es-ES"/>
        </w:rPr>
      </w:pPr>
      <w:r w:rsidRPr="0060627C">
        <w:rPr>
          <w:b/>
          <w:lang w:val="es-ES"/>
        </w:rPr>
        <w:lastRenderedPageBreak/>
        <w:t>CHƯƠNG TRÌNH MÔN HỌC</w:t>
      </w:r>
    </w:p>
    <w:p w14:paraId="361D4BD9" w14:textId="77777777" w:rsidR="005F0015" w:rsidRPr="0060627C" w:rsidRDefault="005F0015" w:rsidP="00EC03BE">
      <w:pPr>
        <w:spacing w:before="120"/>
        <w:jc w:val="center"/>
        <w:rPr>
          <w:b/>
          <w:lang w:val="es-ES"/>
        </w:rPr>
      </w:pPr>
    </w:p>
    <w:p w14:paraId="1CF387B8" w14:textId="1AA0664F" w:rsidR="005F0015" w:rsidRPr="0060627C" w:rsidRDefault="005F0015" w:rsidP="00EC03BE">
      <w:pPr>
        <w:spacing w:before="120"/>
        <w:ind w:firstLine="540"/>
        <w:rPr>
          <w:lang w:val="es-ES"/>
        </w:rPr>
      </w:pPr>
      <w:r w:rsidRPr="0060627C">
        <w:rPr>
          <w:b/>
          <w:lang w:val="es-ES"/>
        </w:rPr>
        <w:t>Tên môn học:</w:t>
      </w:r>
      <w:r w:rsidRPr="0060627C">
        <w:rPr>
          <w:lang w:val="es-ES"/>
        </w:rPr>
        <w:t xml:space="preserve"> </w:t>
      </w:r>
      <w:r w:rsidRPr="0060627C">
        <w:rPr>
          <w:b/>
          <w:bCs/>
          <w:lang w:val="es-ES"/>
        </w:rPr>
        <w:t>V</w:t>
      </w:r>
      <w:r w:rsidR="0085377E" w:rsidRPr="0060627C">
        <w:rPr>
          <w:b/>
          <w:bCs/>
          <w:lang w:val="es-ES"/>
        </w:rPr>
        <w:t>ẽ kỹ thuật</w:t>
      </w:r>
    </w:p>
    <w:p w14:paraId="45AA670C" w14:textId="77777777" w:rsidR="005F0015" w:rsidRPr="0060627C" w:rsidRDefault="005F0015" w:rsidP="00EC03BE">
      <w:pPr>
        <w:spacing w:before="120"/>
        <w:ind w:firstLine="540"/>
        <w:rPr>
          <w:lang w:val="es-ES"/>
        </w:rPr>
      </w:pPr>
      <w:r w:rsidRPr="0060627C">
        <w:rPr>
          <w:b/>
          <w:lang w:val="es-ES"/>
        </w:rPr>
        <w:t>Mã số môn học:</w:t>
      </w:r>
      <w:r w:rsidR="00A72AD1" w:rsidRPr="0060627C">
        <w:rPr>
          <w:lang w:val="es-ES"/>
        </w:rPr>
        <w:t xml:space="preserve">  </w:t>
      </w:r>
      <w:r w:rsidR="00A72AD1" w:rsidRPr="0060627C">
        <w:rPr>
          <w:b/>
          <w:bCs/>
          <w:lang w:val="es-ES"/>
        </w:rPr>
        <w:t>MH 09</w:t>
      </w:r>
    </w:p>
    <w:p w14:paraId="2EDF6277" w14:textId="77777777" w:rsidR="00592851" w:rsidRPr="0060627C" w:rsidRDefault="00592851" w:rsidP="00592851">
      <w:pPr>
        <w:spacing w:before="120"/>
        <w:ind w:firstLine="540"/>
        <w:rPr>
          <w:lang w:val="es-ES"/>
        </w:rPr>
      </w:pPr>
      <w:r w:rsidRPr="0060627C">
        <w:rPr>
          <w:b/>
          <w:lang w:val="es-ES"/>
        </w:rPr>
        <w:t>Thời gian thực hiện môn học:</w:t>
      </w:r>
      <w:r w:rsidRPr="0060627C">
        <w:rPr>
          <w:lang w:val="es-ES"/>
        </w:rPr>
        <w:t xml:space="preserve"> 90 giờ; (Lý thuyết: 30 giờ; Thực hành, thí nghiệm, thảo luận,</w:t>
      </w:r>
      <w:r w:rsidRPr="0060627C">
        <w:rPr>
          <w:lang w:val="vi-VN"/>
        </w:rPr>
        <w:t xml:space="preserve"> </w:t>
      </w:r>
      <w:r w:rsidRPr="0060627C">
        <w:rPr>
          <w:lang w:val="es-ES"/>
        </w:rPr>
        <w:t>bài tập: 56 giờ; Kiểm tra: 04giờ)</w:t>
      </w:r>
    </w:p>
    <w:p w14:paraId="4AD13763" w14:textId="77777777" w:rsidR="00592851" w:rsidRPr="0060627C" w:rsidRDefault="00592851" w:rsidP="00592851">
      <w:pPr>
        <w:spacing w:before="120"/>
        <w:rPr>
          <w:lang w:val="es-ES"/>
        </w:rPr>
      </w:pPr>
      <w:r w:rsidRPr="0060627C">
        <w:rPr>
          <w:b/>
          <w:lang w:val="es-ES"/>
        </w:rPr>
        <w:t xml:space="preserve">I. Vị trí, </w:t>
      </w:r>
      <w:r w:rsidRPr="0060627C">
        <w:rPr>
          <w:b/>
          <w:sz w:val="26"/>
          <w:szCs w:val="26"/>
          <w:lang w:val="es-ES"/>
        </w:rPr>
        <w:t>tính</w:t>
      </w:r>
      <w:r w:rsidRPr="0060627C">
        <w:rPr>
          <w:b/>
          <w:lang w:val="es-ES"/>
        </w:rPr>
        <w:t xml:space="preserve"> chất của môn học</w:t>
      </w:r>
      <w:r w:rsidRPr="0060627C">
        <w:rPr>
          <w:lang w:val="es-ES"/>
        </w:rPr>
        <w:t>:</w:t>
      </w:r>
    </w:p>
    <w:p w14:paraId="5746A7BB" w14:textId="77777777" w:rsidR="00592851" w:rsidRPr="0060627C" w:rsidRDefault="00592851" w:rsidP="00592851">
      <w:pPr>
        <w:numPr>
          <w:ilvl w:val="0"/>
          <w:numId w:val="37"/>
        </w:numPr>
        <w:spacing w:before="120"/>
        <w:ind w:left="567" w:hanging="218"/>
        <w:jc w:val="both"/>
      </w:pPr>
      <w:r w:rsidRPr="0060627C">
        <w:t xml:space="preserve">Ví trí: </w:t>
      </w:r>
    </w:p>
    <w:p w14:paraId="4C9D97CF" w14:textId="77777777" w:rsidR="00592851" w:rsidRPr="0060627C" w:rsidRDefault="00592851" w:rsidP="00592851">
      <w:pPr>
        <w:numPr>
          <w:ilvl w:val="0"/>
          <w:numId w:val="30"/>
        </w:numPr>
        <w:spacing w:before="120"/>
        <w:ind w:left="851" w:hanging="284"/>
        <w:jc w:val="both"/>
      </w:pPr>
      <w:r w:rsidRPr="0060627C">
        <w:t xml:space="preserve">Môn vẽ kỹ thuật là môn được </w:t>
      </w:r>
      <w:r w:rsidRPr="0060627C">
        <w:rPr>
          <w:lang w:val="pt-BR"/>
        </w:rPr>
        <w:t>giảng</w:t>
      </w:r>
      <w:r w:rsidRPr="0060627C">
        <w:t xml:space="preserve"> dạy trước khi học các môn học, mô đun chuyên môn nghề.</w:t>
      </w:r>
    </w:p>
    <w:p w14:paraId="54D5C919" w14:textId="77777777" w:rsidR="00592851" w:rsidRPr="0060627C" w:rsidRDefault="00592851" w:rsidP="00592851">
      <w:pPr>
        <w:numPr>
          <w:ilvl w:val="0"/>
          <w:numId w:val="37"/>
        </w:numPr>
        <w:spacing w:before="120"/>
        <w:ind w:left="567" w:hanging="218"/>
        <w:jc w:val="both"/>
      </w:pPr>
      <w:r w:rsidRPr="0060627C">
        <w:t xml:space="preserve">Tính chất: </w:t>
      </w:r>
    </w:p>
    <w:p w14:paraId="2890A950" w14:textId="77777777" w:rsidR="00592851" w:rsidRPr="0060627C" w:rsidRDefault="00592851" w:rsidP="00592851">
      <w:pPr>
        <w:numPr>
          <w:ilvl w:val="0"/>
          <w:numId w:val="30"/>
        </w:numPr>
        <w:spacing w:before="120"/>
        <w:ind w:left="851" w:hanging="284"/>
        <w:jc w:val="both"/>
      </w:pPr>
      <w:r w:rsidRPr="0060627C">
        <w:t>Là môn học lý thuyết cơ sở bắt buộc.</w:t>
      </w:r>
    </w:p>
    <w:p w14:paraId="50BC24BF" w14:textId="77777777" w:rsidR="00592851" w:rsidRPr="0060627C" w:rsidRDefault="00592851" w:rsidP="00592851">
      <w:pPr>
        <w:spacing w:before="120"/>
        <w:rPr>
          <w:b/>
        </w:rPr>
      </w:pPr>
      <w:r w:rsidRPr="0060627C">
        <w:rPr>
          <w:b/>
        </w:rPr>
        <w:t>II. Mục tiêu môn học:</w:t>
      </w:r>
    </w:p>
    <w:p w14:paraId="5CDAA68D" w14:textId="77777777" w:rsidR="00592851" w:rsidRPr="0060627C" w:rsidRDefault="00592851" w:rsidP="00592851">
      <w:pPr>
        <w:pStyle w:val="ListParagraph"/>
        <w:numPr>
          <w:ilvl w:val="3"/>
          <w:numId w:val="206"/>
        </w:numPr>
        <w:ind w:left="426"/>
        <w:jc w:val="both"/>
        <w:rPr>
          <w:b/>
          <w:sz w:val="28"/>
          <w:szCs w:val="28"/>
          <w:lang w:val="vi-VN" w:eastAsia="vi-VN"/>
        </w:rPr>
      </w:pPr>
      <w:r w:rsidRPr="0060627C">
        <w:rPr>
          <w:b/>
          <w:sz w:val="28"/>
          <w:szCs w:val="28"/>
          <w:lang w:val="vi-VN" w:eastAsia="vi-VN"/>
        </w:rPr>
        <w:t>Về kiến thức:</w:t>
      </w:r>
    </w:p>
    <w:p w14:paraId="4B345008"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Trình bày được các khái niệm về vẽ kỹ thuật, các tiêu chuẩn trình bày bản vẽ kỹ thuật;</w:t>
      </w:r>
    </w:p>
    <w:p w14:paraId="30EF1075"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Trình bày các phương pháp vẽ và dựng các đường nét trong hình học;</w:t>
      </w:r>
    </w:p>
    <w:p w14:paraId="5E573244"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Trình bày được các phép chiếu, các hình chiếu của các điểm, đường, mặt, khối và vật thể đơn giản;</w:t>
      </w:r>
    </w:p>
    <w:p w14:paraId="52304BC5"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Phân tích được các cách biểu diển vật thể và các hình chiếu trục đo;</w:t>
      </w:r>
    </w:p>
    <w:p w14:paraId="21D7A214"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Phân tích được các quy ước về vẽ các mối ghép cơ khí và bánh răng, lò xo;</w:t>
      </w:r>
    </w:p>
    <w:p w14:paraId="6871A71D"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Phân tích được các quy ước về bản vẽ chi tiết và bản vẽ lắp.</w:t>
      </w:r>
    </w:p>
    <w:p w14:paraId="6B24F92C" w14:textId="77777777" w:rsidR="00592851" w:rsidRPr="0060627C" w:rsidRDefault="00592851" w:rsidP="00592851">
      <w:pPr>
        <w:pStyle w:val="ListParagraph"/>
        <w:numPr>
          <w:ilvl w:val="3"/>
          <w:numId w:val="206"/>
        </w:numPr>
        <w:ind w:left="426"/>
        <w:jc w:val="both"/>
        <w:rPr>
          <w:b/>
          <w:sz w:val="28"/>
          <w:szCs w:val="28"/>
          <w:lang w:val="vi-VN" w:eastAsia="vi-VN"/>
        </w:rPr>
      </w:pPr>
      <w:r w:rsidRPr="0060627C">
        <w:rPr>
          <w:b/>
          <w:sz w:val="28"/>
          <w:szCs w:val="28"/>
          <w:lang w:val="vi-VN" w:eastAsia="vi-VN"/>
        </w:rPr>
        <w:t>Về kỹ năng:</w:t>
      </w:r>
    </w:p>
    <w:p w14:paraId="0477ED92"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Ứng dụng được các quy ước về trình bày bản vẽ kỹ thuật trong các bản vẽ cơ khí;</w:t>
      </w:r>
    </w:p>
    <w:p w14:paraId="07E1B2C3"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Vẽ và dựng được các đường nét hình học trong bản vẽ cơ khí;</w:t>
      </w:r>
    </w:p>
    <w:p w14:paraId="7893A992"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Vẽ được các hình chiếu của các đường, mặt, khối, vật thể đơn giản và biểu diển được vật thể và các hình chiếu trục đo;</w:t>
      </w:r>
    </w:p>
    <w:p w14:paraId="53DD31DC"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Vẽ được các mối ghép cơ khí và bánh răng, lò xo;</w:t>
      </w:r>
    </w:p>
    <w:p w14:paraId="67CEAD72"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Vẽ và đọc được hoàn chỉnh một bản vẽ chi tiết và bản vẽ lắp cơ bản trong thiết kế cơ khí.</w:t>
      </w:r>
    </w:p>
    <w:p w14:paraId="7EE0D729" w14:textId="77777777" w:rsidR="00592851" w:rsidRPr="0060627C" w:rsidRDefault="00592851" w:rsidP="00592851">
      <w:pPr>
        <w:pStyle w:val="ListParagraph"/>
        <w:numPr>
          <w:ilvl w:val="3"/>
          <w:numId w:val="206"/>
        </w:numPr>
        <w:ind w:left="426"/>
        <w:jc w:val="both"/>
        <w:rPr>
          <w:b/>
          <w:sz w:val="28"/>
          <w:szCs w:val="28"/>
          <w:lang w:val="vi-VN" w:eastAsia="vi-VN"/>
        </w:rPr>
      </w:pPr>
      <w:r w:rsidRPr="0060627C">
        <w:rPr>
          <w:b/>
          <w:sz w:val="28"/>
          <w:szCs w:val="28"/>
          <w:lang w:val="vi-VN" w:eastAsia="vi-VN"/>
        </w:rPr>
        <w:t>Về năng lực tự chủ và trách nhiệm:</w:t>
      </w:r>
    </w:p>
    <w:p w14:paraId="12AB3D8D" w14:textId="77777777" w:rsidR="00592851" w:rsidRPr="0060627C" w:rsidRDefault="00592851" w:rsidP="00592851">
      <w:pPr>
        <w:pStyle w:val="ListParagraph"/>
        <w:numPr>
          <w:ilvl w:val="0"/>
          <w:numId w:val="256"/>
        </w:numPr>
        <w:spacing w:line="240" w:lineRule="auto"/>
        <w:jc w:val="both"/>
        <w:rPr>
          <w:sz w:val="28"/>
          <w:szCs w:val="28"/>
          <w:lang w:val="vi-VN" w:eastAsia="vi-VN"/>
        </w:rPr>
      </w:pPr>
      <w:bookmarkStart w:id="153" w:name="_Hlk82176058"/>
      <w:r w:rsidRPr="0060627C">
        <w:rPr>
          <w:sz w:val="28"/>
          <w:szCs w:val="28"/>
          <w:lang w:val="vi-VN" w:eastAsia="vi-VN"/>
        </w:rPr>
        <w:t>Làm việc độc lập hoặc làm việc theo nhóm, giải quyết công việc, vấn đề phức tạp trong điều kiện làm việc thay đổi;</w:t>
      </w:r>
    </w:p>
    <w:p w14:paraId="4E65153A"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Chịu trách nhiệm cá nhân và trách nhiệm đối với nhóm về kết quả công việc được phân công;</w:t>
      </w:r>
    </w:p>
    <w:p w14:paraId="16EC2518"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Chấp hành tốt ý thức tổ chức kỷ luật, thực hiện tác phong công nghiệp;</w:t>
      </w:r>
    </w:p>
    <w:p w14:paraId="7C57C715" w14:textId="77777777" w:rsidR="00592851" w:rsidRPr="0060627C" w:rsidRDefault="00592851" w:rsidP="00592851">
      <w:pPr>
        <w:pStyle w:val="ListParagraph"/>
        <w:numPr>
          <w:ilvl w:val="0"/>
          <w:numId w:val="256"/>
        </w:numPr>
        <w:spacing w:line="240" w:lineRule="auto"/>
        <w:jc w:val="both"/>
        <w:rPr>
          <w:sz w:val="28"/>
          <w:szCs w:val="28"/>
          <w:lang w:val="vi-VN" w:eastAsia="vi-VN"/>
        </w:rPr>
      </w:pPr>
      <w:r w:rsidRPr="0060627C">
        <w:rPr>
          <w:sz w:val="28"/>
          <w:szCs w:val="28"/>
          <w:lang w:val="vi-VN" w:eastAsia="vi-VN"/>
        </w:rPr>
        <w:t>Rèn luyện tính kỷ luật, kiên trì, cẩn thận, nghiêm túc, chủ động và tích cực sáng tạo trong học tập.</w:t>
      </w:r>
    </w:p>
    <w:bookmarkEnd w:id="153"/>
    <w:p w14:paraId="4E7D67C4" w14:textId="77777777" w:rsidR="00592851" w:rsidRPr="0060627C" w:rsidRDefault="00592851" w:rsidP="00592851">
      <w:pPr>
        <w:spacing w:before="120"/>
        <w:rPr>
          <w:b/>
        </w:rPr>
      </w:pPr>
      <w:r w:rsidRPr="0060627C">
        <w:rPr>
          <w:b/>
        </w:rPr>
        <w:lastRenderedPageBreak/>
        <w:t>III. Nội dung môn học:</w:t>
      </w:r>
    </w:p>
    <w:p w14:paraId="3C029CD9" w14:textId="77777777" w:rsidR="00592851" w:rsidRPr="0060627C" w:rsidRDefault="00592851" w:rsidP="00592851">
      <w:pPr>
        <w:pStyle w:val="ListParagraph"/>
        <w:numPr>
          <w:ilvl w:val="0"/>
          <w:numId w:val="85"/>
        </w:numPr>
        <w:spacing w:before="120" w:after="0" w:line="240" w:lineRule="auto"/>
        <w:jc w:val="both"/>
        <w:rPr>
          <w:b/>
          <w:sz w:val="28"/>
          <w:szCs w:val="28"/>
        </w:rPr>
      </w:pPr>
      <w:r w:rsidRPr="0060627C">
        <w:rPr>
          <w:b/>
          <w:sz w:val="28"/>
          <w:szCs w:val="28"/>
        </w:rPr>
        <w:t>Nội dung tổng quát và phân bổ thời gian:</w:t>
      </w:r>
    </w:p>
    <w:p w14:paraId="4B481815" w14:textId="77777777" w:rsidR="00592851" w:rsidRPr="0060627C" w:rsidRDefault="00592851" w:rsidP="00592851">
      <w:pPr>
        <w:spacing w:before="120"/>
        <w:jc w:val="both"/>
        <w:rPr>
          <w:b/>
        </w:rPr>
      </w:pPr>
    </w:p>
    <w:p w14:paraId="27D0C302" w14:textId="77777777" w:rsidR="00592851" w:rsidRPr="0060627C" w:rsidRDefault="00592851" w:rsidP="00592851">
      <w:pPr>
        <w:spacing w:before="120"/>
        <w:jc w:val="both"/>
        <w:rPr>
          <w:sz w:val="20"/>
          <w:szCs w:val="20"/>
        </w:rPr>
      </w:pPr>
      <w:r w:rsidRPr="0060627C">
        <w:fldChar w:fldCharType="begin"/>
      </w:r>
      <w:r w:rsidRPr="0060627C">
        <w:instrText xml:space="preserve"> LINK Excel.Sheet.12 "D:\\ĐINH NHƯ QUỲNH\\CÔNG VIỆC\\điều chỉnh chương trình\\NĂM 2023\\THỐNG KÊ GIỜ.xlsx" VKT!R1C1:R26C6 \a \f 4 \h  \* MERGEFORMAT </w:instrText>
      </w:r>
      <w:r w:rsidRPr="0060627C">
        <w:fldChar w:fldCharType="separate"/>
      </w:r>
    </w:p>
    <w:tbl>
      <w:tblPr>
        <w:tblW w:w="9062" w:type="dxa"/>
        <w:tblLook w:val="04A0" w:firstRow="1" w:lastRow="0" w:firstColumn="1" w:lastColumn="0" w:noHBand="0" w:noVBand="1"/>
      </w:tblPr>
      <w:tblGrid>
        <w:gridCol w:w="1060"/>
        <w:gridCol w:w="3460"/>
        <w:gridCol w:w="1060"/>
        <w:gridCol w:w="1060"/>
        <w:gridCol w:w="1288"/>
        <w:gridCol w:w="1134"/>
      </w:tblGrid>
      <w:tr w:rsidR="0060627C" w:rsidRPr="0060627C" w14:paraId="034CEE7F" w14:textId="77777777" w:rsidTr="00AC229B">
        <w:trPr>
          <w:trHeight w:val="360"/>
        </w:trPr>
        <w:tc>
          <w:tcPr>
            <w:tcW w:w="10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ED5F45A" w14:textId="77777777" w:rsidR="00592851" w:rsidRPr="0060627C" w:rsidRDefault="00592851" w:rsidP="00AC229B">
            <w:pPr>
              <w:jc w:val="center"/>
              <w:rPr>
                <w:b/>
                <w:bCs/>
                <w:lang w:val="vi-VN" w:eastAsia="vi-VN"/>
              </w:rPr>
            </w:pPr>
            <w:r w:rsidRPr="0060627C">
              <w:rPr>
                <w:b/>
                <w:bCs/>
                <w:lang w:val="vi-VN" w:eastAsia="vi-VN"/>
              </w:rPr>
              <w:t>SỐ TT</w:t>
            </w:r>
          </w:p>
        </w:tc>
        <w:tc>
          <w:tcPr>
            <w:tcW w:w="346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10BE541" w14:textId="77777777" w:rsidR="00592851" w:rsidRPr="0060627C" w:rsidRDefault="00592851" w:rsidP="00AC229B">
            <w:pPr>
              <w:jc w:val="center"/>
              <w:rPr>
                <w:b/>
                <w:bCs/>
                <w:lang w:val="vi-VN" w:eastAsia="vi-VN"/>
              </w:rPr>
            </w:pPr>
            <w:r w:rsidRPr="0060627C">
              <w:rPr>
                <w:b/>
                <w:bCs/>
                <w:lang w:val="vi-VN" w:eastAsia="vi-VN"/>
              </w:rPr>
              <w:t>Tên chương, mục</w:t>
            </w:r>
          </w:p>
        </w:tc>
        <w:tc>
          <w:tcPr>
            <w:tcW w:w="4542" w:type="dxa"/>
            <w:gridSpan w:val="4"/>
            <w:tcBorders>
              <w:top w:val="single" w:sz="8" w:space="0" w:color="auto"/>
              <w:left w:val="nil"/>
              <w:bottom w:val="single" w:sz="8" w:space="0" w:color="auto"/>
              <w:right w:val="single" w:sz="8" w:space="0" w:color="000000"/>
            </w:tcBorders>
            <w:shd w:val="clear" w:color="auto" w:fill="auto"/>
            <w:vAlign w:val="center"/>
            <w:hideMark/>
          </w:tcPr>
          <w:p w14:paraId="0066D02D" w14:textId="77777777" w:rsidR="00592851" w:rsidRPr="0060627C" w:rsidRDefault="00592851" w:rsidP="00AC229B">
            <w:pPr>
              <w:jc w:val="center"/>
              <w:rPr>
                <w:b/>
                <w:bCs/>
                <w:lang w:val="vi-VN" w:eastAsia="vi-VN"/>
              </w:rPr>
            </w:pPr>
            <w:r w:rsidRPr="0060627C">
              <w:rPr>
                <w:b/>
                <w:bCs/>
                <w:lang w:val="vi-VN" w:eastAsia="vi-VN"/>
              </w:rPr>
              <w:t>Thời gian (giờ)</w:t>
            </w:r>
          </w:p>
        </w:tc>
      </w:tr>
      <w:tr w:rsidR="0060627C" w:rsidRPr="0060627C" w14:paraId="7FCBF92E" w14:textId="77777777" w:rsidTr="00AC229B">
        <w:trPr>
          <w:trHeight w:val="708"/>
        </w:trPr>
        <w:tc>
          <w:tcPr>
            <w:tcW w:w="1060" w:type="dxa"/>
            <w:vMerge/>
            <w:tcBorders>
              <w:top w:val="single" w:sz="8" w:space="0" w:color="auto"/>
              <w:left w:val="single" w:sz="8" w:space="0" w:color="auto"/>
              <w:bottom w:val="single" w:sz="8" w:space="0" w:color="000000"/>
              <w:right w:val="single" w:sz="8" w:space="0" w:color="auto"/>
            </w:tcBorders>
            <w:vAlign w:val="center"/>
            <w:hideMark/>
          </w:tcPr>
          <w:p w14:paraId="39662EB1" w14:textId="77777777" w:rsidR="00592851" w:rsidRPr="0060627C" w:rsidRDefault="00592851" w:rsidP="00AC229B">
            <w:pPr>
              <w:rPr>
                <w:b/>
                <w:bCs/>
                <w:lang w:val="vi-VN" w:eastAsia="vi-VN"/>
              </w:rPr>
            </w:pPr>
          </w:p>
        </w:tc>
        <w:tc>
          <w:tcPr>
            <w:tcW w:w="3460" w:type="dxa"/>
            <w:vMerge/>
            <w:tcBorders>
              <w:top w:val="single" w:sz="8" w:space="0" w:color="auto"/>
              <w:left w:val="single" w:sz="8" w:space="0" w:color="auto"/>
              <w:bottom w:val="single" w:sz="8" w:space="0" w:color="000000"/>
              <w:right w:val="single" w:sz="8" w:space="0" w:color="auto"/>
            </w:tcBorders>
            <w:vAlign w:val="center"/>
            <w:hideMark/>
          </w:tcPr>
          <w:p w14:paraId="201A1921" w14:textId="77777777" w:rsidR="00592851" w:rsidRPr="0060627C" w:rsidRDefault="00592851" w:rsidP="00AC229B">
            <w:pPr>
              <w:rPr>
                <w:b/>
                <w:bCs/>
                <w:lang w:val="vi-VN" w:eastAsia="vi-VN"/>
              </w:rPr>
            </w:pPr>
          </w:p>
        </w:tc>
        <w:tc>
          <w:tcPr>
            <w:tcW w:w="1060" w:type="dxa"/>
            <w:tcBorders>
              <w:top w:val="nil"/>
              <w:left w:val="nil"/>
              <w:bottom w:val="single" w:sz="8" w:space="0" w:color="auto"/>
              <w:right w:val="single" w:sz="8" w:space="0" w:color="auto"/>
            </w:tcBorders>
            <w:shd w:val="clear" w:color="auto" w:fill="auto"/>
            <w:vAlign w:val="center"/>
            <w:hideMark/>
          </w:tcPr>
          <w:p w14:paraId="2442BC90" w14:textId="77777777" w:rsidR="00592851" w:rsidRPr="0060627C" w:rsidRDefault="00592851" w:rsidP="00AC229B">
            <w:pPr>
              <w:jc w:val="center"/>
              <w:rPr>
                <w:b/>
                <w:bCs/>
                <w:lang w:val="vi-VN" w:eastAsia="vi-VN"/>
              </w:rPr>
            </w:pPr>
            <w:r w:rsidRPr="0060627C">
              <w:rPr>
                <w:b/>
                <w:bCs/>
                <w:lang w:val="vi-VN" w:eastAsia="vi-VN"/>
              </w:rPr>
              <w:t>Tổng số</w:t>
            </w:r>
          </w:p>
        </w:tc>
        <w:tc>
          <w:tcPr>
            <w:tcW w:w="1060" w:type="dxa"/>
            <w:tcBorders>
              <w:top w:val="nil"/>
              <w:left w:val="nil"/>
              <w:bottom w:val="single" w:sz="8" w:space="0" w:color="auto"/>
              <w:right w:val="single" w:sz="8" w:space="0" w:color="auto"/>
            </w:tcBorders>
            <w:shd w:val="clear" w:color="auto" w:fill="auto"/>
            <w:vAlign w:val="center"/>
            <w:hideMark/>
          </w:tcPr>
          <w:p w14:paraId="2F48B548" w14:textId="77777777" w:rsidR="00592851" w:rsidRPr="0060627C" w:rsidRDefault="00592851" w:rsidP="00AC229B">
            <w:pPr>
              <w:jc w:val="center"/>
              <w:rPr>
                <w:b/>
                <w:bCs/>
                <w:lang w:val="vi-VN" w:eastAsia="vi-VN"/>
              </w:rPr>
            </w:pPr>
            <w:r w:rsidRPr="0060627C">
              <w:rPr>
                <w:b/>
                <w:bCs/>
                <w:lang w:val="vi-VN" w:eastAsia="vi-VN"/>
              </w:rPr>
              <w:t>Lý thuyết</w:t>
            </w:r>
          </w:p>
        </w:tc>
        <w:tc>
          <w:tcPr>
            <w:tcW w:w="1288" w:type="dxa"/>
            <w:tcBorders>
              <w:top w:val="nil"/>
              <w:left w:val="nil"/>
              <w:bottom w:val="single" w:sz="8" w:space="0" w:color="auto"/>
              <w:right w:val="single" w:sz="8" w:space="0" w:color="auto"/>
            </w:tcBorders>
            <w:shd w:val="clear" w:color="auto" w:fill="auto"/>
            <w:vAlign w:val="center"/>
            <w:hideMark/>
          </w:tcPr>
          <w:p w14:paraId="135F6440" w14:textId="77777777" w:rsidR="00592851" w:rsidRPr="0060627C" w:rsidRDefault="00592851" w:rsidP="00AC229B">
            <w:pPr>
              <w:jc w:val="center"/>
              <w:rPr>
                <w:b/>
                <w:bCs/>
                <w:lang w:val="vi-VN" w:eastAsia="vi-VN"/>
              </w:rPr>
            </w:pPr>
            <w:r w:rsidRPr="0060627C">
              <w:rPr>
                <w:b/>
                <w:bCs/>
                <w:lang w:val="vi-VN" w:eastAsia="vi-VN"/>
              </w:rPr>
              <w:t>Thực hành,  bài tập</w:t>
            </w:r>
          </w:p>
        </w:tc>
        <w:tc>
          <w:tcPr>
            <w:tcW w:w="1134" w:type="dxa"/>
            <w:tcBorders>
              <w:top w:val="nil"/>
              <w:left w:val="nil"/>
              <w:bottom w:val="single" w:sz="8" w:space="0" w:color="auto"/>
              <w:right w:val="single" w:sz="8" w:space="0" w:color="auto"/>
            </w:tcBorders>
            <w:shd w:val="clear" w:color="auto" w:fill="auto"/>
            <w:vAlign w:val="center"/>
            <w:hideMark/>
          </w:tcPr>
          <w:p w14:paraId="4D959D9A" w14:textId="77777777" w:rsidR="00592851" w:rsidRPr="0060627C" w:rsidRDefault="00592851" w:rsidP="00AC229B">
            <w:pPr>
              <w:jc w:val="center"/>
              <w:rPr>
                <w:b/>
                <w:bCs/>
                <w:lang w:val="vi-VN" w:eastAsia="vi-VN"/>
              </w:rPr>
            </w:pPr>
            <w:r w:rsidRPr="0060627C">
              <w:rPr>
                <w:b/>
                <w:bCs/>
                <w:lang w:val="vi-VN" w:eastAsia="vi-VN"/>
              </w:rPr>
              <w:t>Kiểm tra</w:t>
            </w:r>
          </w:p>
        </w:tc>
      </w:tr>
      <w:tr w:rsidR="0060627C" w:rsidRPr="0060627C" w14:paraId="3D5C0023" w14:textId="77777777" w:rsidTr="00AC229B">
        <w:trPr>
          <w:trHeight w:val="1044"/>
        </w:trPr>
        <w:tc>
          <w:tcPr>
            <w:tcW w:w="1060" w:type="dxa"/>
            <w:vMerge w:val="restart"/>
            <w:tcBorders>
              <w:top w:val="nil"/>
              <w:left w:val="single" w:sz="8" w:space="0" w:color="auto"/>
              <w:bottom w:val="single" w:sz="4" w:space="0" w:color="000000"/>
              <w:right w:val="nil"/>
            </w:tcBorders>
            <w:shd w:val="clear" w:color="auto" w:fill="auto"/>
            <w:vAlign w:val="center"/>
            <w:hideMark/>
          </w:tcPr>
          <w:p w14:paraId="4F234A8D" w14:textId="77777777" w:rsidR="00592851" w:rsidRPr="0060627C" w:rsidRDefault="00592851" w:rsidP="00AC229B">
            <w:pPr>
              <w:jc w:val="center"/>
              <w:rPr>
                <w:lang w:val="vi-VN" w:eastAsia="vi-VN"/>
              </w:rPr>
            </w:pPr>
            <w:r w:rsidRPr="0060627C">
              <w:rPr>
                <w:lang w:val="vi-VN" w:eastAsia="vi-VN"/>
              </w:rPr>
              <w:t>1</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17EFF258" w14:textId="77777777" w:rsidR="00592851" w:rsidRPr="0060627C" w:rsidRDefault="00592851" w:rsidP="00AC229B">
            <w:pPr>
              <w:rPr>
                <w:b/>
                <w:bCs/>
                <w:lang w:val="vi-VN" w:eastAsia="vi-VN"/>
              </w:rPr>
            </w:pPr>
            <w:r w:rsidRPr="0060627C">
              <w:rPr>
                <w:b/>
                <w:bCs/>
                <w:lang w:val="vi-VN" w:eastAsia="vi-VN"/>
              </w:rPr>
              <w:t>Chương 1: Tiêu chuẩn Việt Nam về cách trình bày bản vẽ kỹ thuật</w:t>
            </w:r>
          </w:p>
        </w:tc>
        <w:tc>
          <w:tcPr>
            <w:tcW w:w="1060" w:type="dxa"/>
            <w:tcBorders>
              <w:top w:val="nil"/>
              <w:left w:val="nil"/>
              <w:bottom w:val="single" w:sz="4" w:space="0" w:color="auto"/>
              <w:right w:val="single" w:sz="4" w:space="0" w:color="auto"/>
            </w:tcBorders>
            <w:shd w:val="clear" w:color="auto" w:fill="auto"/>
            <w:vAlign w:val="center"/>
            <w:hideMark/>
          </w:tcPr>
          <w:p w14:paraId="6B30DBC1" w14:textId="77777777" w:rsidR="00592851" w:rsidRPr="0060627C" w:rsidRDefault="00592851" w:rsidP="00AC229B">
            <w:pPr>
              <w:jc w:val="center"/>
              <w:rPr>
                <w:b/>
                <w:bCs/>
                <w:lang w:eastAsia="vi-VN"/>
              </w:rPr>
            </w:pPr>
            <w:r w:rsidRPr="0060627C">
              <w:rPr>
                <w:b/>
                <w:bCs/>
                <w:lang w:eastAsia="vi-VN"/>
              </w:rPr>
              <w:t>10</w:t>
            </w:r>
          </w:p>
        </w:tc>
        <w:tc>
          <w:tcPr>
            <w:tcW w:w="1060" w:type="dxa"/>
            <w:tcBorders>
              <w:top w:val="nil"/>
              <w:left w:val="nil"/>
              <w:bottom w:val="single" w:sz="4" w:space="0" w:color="auto"/>
              <w:right w:val="single" w:sz="4" w:space="0" w:color="auto"/>
            </w:tcBorders>
            <w:shd w:val="clear" w:color="auto" w:fill="auto"/>
            <w:vAlign w:val="center"/>
            <w:hideMark/>
          </w:tcPr>
          <w:p w14:paraId="4C6B6762" w14:textId="77777777" w:rsidR="00592851" w:rsidRPr="0060627C" w:rsidRDefault="00592851" w:rsidP="00AC229B">
            <w:pPr>
              <w:jc w:val="center"/>
              <w:rPr>
                <w:b/>
                <w:bCs/>
                <w:lang w:val="vi-VN" w:eastAsia="vi-VN"/>
              </w:rPr>
            </w:pPr>
            <w:r w:rsidRPr="0060627C">
              <w:rPr>
                <w:b/>
                <w:bCs/>
                <w:lang w:val="vi-VN" w:eastAsia="vi-VN"/>
              </w:rPr>
              <w:t>4</w:t>
            </w:r>
          </w:p>
        </w:tc>
        <w:tc>
          <w:tcPr>
            <w:tcW w:w="1288" w:type="dxa"/>
            <w:tcBorders>
              <w:top w:val="nil"/>
              <w:left w:val="nil"/>
              <w:bottom w:val="single" w:sz="4" w:space="0" w:color="auto"/>
              <w:right w:val="single" w:sz="4" w:space="0" w:color="auto"/>
            </w:tcBorders>
            <w:shd w:val="clear" w:color="auto" w:fill="auto"/>
            <w:vAlign w:val="center"/>
            <w:hideMark/>
          </w:tcPr>
          <w:p w14:paraId="4F6A0693" w14:textId="77777777" w:rsidR="00592851" w:rsidRPr="0060627C" w:rsidRDefault="00592851" w:rsidP="00AC229B">
            <w:pPr>
              <w:jc w:val="center"/>
              <w:rPr>
                <w:b/>
                <w:bCs/>
                <w:lang w:eastAsia="vi-VN"/>
              </w:rPr>
            </w:pPr>
            <w:r w:rsidRPr="0060627C">
              <w:rPr>
                <w:b/>
                <w:bCs/>
                <w:lang w:eastAsia="vi-VN"/>
              </w:rPr>
              <w:t>6</w:t>
            </w:r>
          </w:p>
        </w:tc>
        <w:tc>
          <w:tcPr>
            <w:tcW w:w="1134" w:type="dxa"/>
            <w:tcBorders>
              <w:top w:val="nil"/>
              <w:left w:val="nil"/>
              <w:bottom w:val="single" w:sz="4" w:space="0" w:color="auto"/>
              <w:right w:val="single" w:sz="8" w:space="0" w:color="auto"/>
            </w:tcBorders>
            <w:shd w:val="clear" w:color="auto" w:fill="auto"/>
            <w:vAlign w:val="center"/>
            <w:hideMark/>
          </w:tcPr>
          <w:p w14:paraId="318B056D" w14:textId="77777777" w:rsidR="00592851" w:rsidRPr="0060627C" w:rsidRDefault="00592851" w:rsidP="00AC229B">
            <w:pPr>
              <w:jc w:val="center"/>
              <w:rPr>
                <w:b/>
                <w:bCs/>
                <w:lang w:val="vi-VN" w:eastAsia="vi-VN"/>
              </w:rPr>
            </w:pPr>
            <w:r w:rsidRPr="0060627C">
              <w:rPr>
                <w:b/>
                <w:bCs/>
                <w:lang w:val="vi-VN" w:eastAsia="vi-VN"/>
              </w:rPr>
              <w:t>0</w:t>
            </w:r>
          </w:p>
        </w:tc>
      </w:tr>
      <w:tr w:rsidR="0060627C" w:rsidRPr="0060627C" w14:paraId="30A67CCB" w14:textId="77777777" w:rsidTr="00AC229B">
        <w:trPr>
          <w:trHeight w:val="720"/>
        </w:trPr>
        <w:tc>
          <w:tcPr>
            <w:tcW w:w="1060" w:type="dxa"/>
            <w:vMerge/>
            <w:tcBorders>
              <w:top w:val="nil"/>
              <w:left w:val="single" w:sz="8" w:space="0" w:color="auto"/>
              <w:bottom w:val="single" w:sz="4" w:space="0" w:color="000000"/>
              <w:right w:val="nil"/>
            </w:tcBorders>
            <w:vAlign w:val="center"/>
            <w:hideMark/>
          </w:tcPr>
          <w:p w14:paraId="0D7E1AE1"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39D9ED40" w14:textId="77777777" w:rsidR="00592851" w:rsidRPr="0060627C" w:rsidRDefault="00592851" w:rsidP="00AC229B">
            <w:pPr>
              <w:rPr>
                <w:lang w:val="vi-VN" w:eastAsia="vi-VN"/>
              </w:rPr>
            </w:pPr>
            <w:r w:rsidRPr="0060627C">
              <w:rPr>
                <w:lang w:val="vi-VN" w:eastAsia="vi-VN"/>
              </w:rPr>
              <w:t>1.1. Tiêu chuẩn về trình bày bản vẽ</w:t>
            </w:r>
          </w:p>
        </w:tc>
        <w:tc>
          <w:tcPr>
            <w:tcW w:w="1060" w:type="dxa"/>
            <w:tcBorders>
              <w:top w:val="nil"/>
              <w:left w:val="nil"/>
              <w:bottom w:val="single" w:sz="4" w:space="0" w:color="auto"/>
              <w:right w:val="single" w:sz="4" w:space="0" w:color="auto"/>
            </w:tcBorders>
            <w:shd w:val="clear" w:color="auto" w:fill="auto"/>
            <w:vAlign w:val="center"/>
            <w:hideMark/>
          </w:tcPr>
          <w:p w14:paraId="786F7CF9" w14:textId="77777777" w:rsidR="00592851" w:rsidRPr="0060627C" w:rsidRDefault="00592851" w:rsidP="00AC229B">
            <w:pPr>
              <w:jc w:val="center"/>
              <w:rPr>
                <w:lang w:eastAsia="vi-VN"/>
              </w:rPr>
            </w:pPr>
            <w:r w:rsidRPr="0060627C">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681A5CA8" w14:textId="77777777" w:rsidR="00592851" w:rsidRPr="0060627C" w:rsidRDefault="00592851" w:rsidP="00AC229B">
            <w:pPr>
              <w:jc w:val="center"/>
              <w:rPr>
                <w:lang w:val="vi-VN" w:eastAsia="vi-VN"/>
              </w:rPr>
            </w:pPr>
            <w:r w:rsidRPr="0060627C">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56619124" w14:textId="77777777" w:rsidR="00592851" w:rsidRPr="0060627C" w:rsidRDefault="00592851" w:rsidP="00AC229B">
            <w:pPr>
              <w:jc w:val="center"/>
              <w:rPr>
                <w:lang w:eastAsia="vi-VN"/>
              </w:rPr>
            </w:pPr>
            <w:r w:rsidRPr="0060627C">
              <w:rPr>
                <w:lang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7809F26F" w14:textId="77777777" w:rsidR="00592851" w:rsidRPr="0060627C" w:rsidRDefault="00592851" w:rsidP="00AC229B">
            <w:pPr>
              <w:jc w:val="center"/>
              <w:rPr>
                <w:lang w:val="vi-VN" w:eastAsia="vi-VN"/>
              </w:rPr>
            </w:pPr>
            <w:r w:rsidRPr="0060627C">
              <w:rPr>
                <w:lang w:val="vi-VN" w:eastAsia="vi-VN"/>
              </w:rPr>
              <w:t>0</w:t>
            </w:r>
          </w:p>
        </w:tc>
      </w:tr>
      <w:tr w:rsidR="0060627C" w:rsidRPr="0060627C" w14:paraId="07B043C9" w14:textId="77777777" w:rsidTr="00AC229B">
        <w:trPr>
          <w:trHeight w:val="720"/>
        </w:trPr>
        <w:tc>
          <w:tcPr>
            <w:tcW w:w="1060" w:type="dxa"/>
            <w:vMerge/>
            <w:tcBorders>
              <w:top w:val="nil"/>
              <w:left w:val="single" w:sz="8" w:space="0" w:color="auto"/>
              <w:bottom w:val="single" w:sz="4" w:space="0" w:color="000000"/>
              <w:right w:val="nil"/>
            </w:tcBorders>
            <w:vAlign w:val="center"/>
            <w:hideMark/>
          </w:tcPr>
          <w:p w14:paraId="7E0E43F2"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045190B5" w14:textId="77777777" w:rsidR="00592851" w:rsidRPr="0060627C" w:rsidRDefault="00592851" w:rsidP="00AC229B">
            <w:pPr>
              <w:rPr>
                <w:lang w:val="vi-VN" w:eastAsia="vi-VN"/>
              </w:rPr>
            </w:pPr>
            <w:r w:rsidRPr="0060627C">
              <w:rPr>
                <w:lang w:val="vi-VN" w:eastAsia="vi-VN"/>
              </w:rPr>
              <w:t>1.2. </w:t>
            </w:r>
            <w:r w:rsidRPr="0060627C">
              <w:rPr>
                <w:sz w:val="14"/>
                <w:szCs w:val="14"/>
                <w:lang w:val="vi-VN" w:eastAsia="vi-VN"/>
              </w:rPr>
              <w:t xml:space="preserve"> </w:t>
            </w:r>
            <w:r w:rsidRPr="0060627C">
              <w:rPr>
                <w:lang w:val="vi-VN" w:eastAsia="vi-VN"/>
              </w:rPr>
              <w:t>Tiêu chuẩn về tỷ lệ và nét vẽ</w:t>
            </w:r>
          </w:p>
        </w:tc>
        <w:tc>
          <w:tcPr>
            <w:tcW w:w="1060" w:type="dxa"/>
            <w:tcBorders>
              <w:top w:val="nil"/>
              <w:left w:val="nil"/>
              <w:bottom w:val="single" w:sz="4" w:space="0" w:color="auto"/>
              <w:right w:val="single" w:sz="4" w:space="0" w:color="auto"/>
            </w:tcBorders>
            <w:shd w:val="clear" w:color="auto" w:fill="auto"/>
            <w:vAlign w:val="center"/>
            <w:hideMark/>
          </w:tcPr>
          <w:p w14:paraId="4829118C" w14:textId="77777777" w:rsidR="00592851" w:rsidRPr="0060627C" w:rsidRDefault="00592851" w:rsidP="00AC229B">
            <w:pPr>
              <w:jc w:val="center"/>
              <w:rPr>
                <w:lang w:eastAsia="vi-VN"/>
              </w:rPr>
            </w:pPr>
            <w:r w:rsidRPr="0060627C">
              <w:rPr>
                <w:lang w:eastAsia="vi-VN"/>
              </w:rPr>
              <w:t>3</w:t>
            </w:r>
          </w:p>
        </w:tc>
        <w:tc>
          <w:tcPr>
            <w:tcW w:w="1060" w:type="dxa"/>
            <w:tcBorders>
              <w:top w:val="nil"/>
              <w:left w:val="nil"/>
              <w:bottom w:val="single" w:sz="4" w:space="0" w:color="auto"/>
              <w:right w:val="single" w:sz="4" w:space="0" w:color="auto"/>
            </w:tcBorders>
            <w:shd w:val="clear" w:color="auto" w:fill="auto"/>
            <w:vAlign w:val="center"/>
            <w:hideMark/>
          </w:tcPr>
          <w:p w14:paraId="6A92FEA0" w14:textId="77777777" w:rsidR="00592851" w:rsidRPr="0060627C" w:rsidRDefault="00592851" w:rsidP="00AC229B">
            <w:pPr>
              <w:jc w:val="center"/>
              <w:rPr>
                <w:lang w:val="vi-VN" w:eastAsia="vi-VN"/>
              </w:rPr>
            </w:pPr>
            <w:r w:rsidRPr="0060627C">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243F2701" w14:textId="77777777" w:rsidR="00592851" w:rsidRPr="0060627C" w:rsidRDefault="00592851" w:rsidP="00AC229B">
            <w:pPr>
              <w:jc w:val="center"/>
              <w:rPr>
                <w:lang w:eastAsia="vi-VN"/>
              </w:rPr>
            </w:pPr>
            <w:r w:rsidRPr="0060627C">
              <w:rPr>
                <w:lang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25C813E7" w14:textId="77777777" w:rsidR="00592851" w:rsidRPr="0060627C" w:rsidRDefault="00592851" w:rsidP="00AC229B">
            <w:pPr>
              <w:jc w:val="center"/>
              <w:rPr>
                <w:lang w:val="vi-VN" w:eastAsia="vi-VN"/>
              </w:rPr>
            </w:pPr>
            <w:r w:rsidRPr="0060627C">
              <w:rPr>
                <w:lang w:val="vi-VN" w:eastAsia="vi-VN"/>
              </w:rPr>
              <w:t>0</w:t>
            </w:r>
          </w:p>
        </w:tc>
      </w:tr>
      <w:tr w:rsidR="0060627C" w:rsidRPr="0060627C" w14:paraId="4DA064BE" w14:textId="77777777" w:rsidTr="00AC229B">
        <w:trPr>
          <w:trHeight w:val="1080"/>
        </w:trPr>
        <w:tc>
          <w:tcPr>
            <w:tcW w:w="1060" w:type="dxa"/>
            <w:vMerge/>
            <w:tcBorders>
              <w:top w:val="nil"/>
              <w:left w:val="single" w:sz="8" w:space="0" w:color="auto"/>
              <w:bottom w:val="single" w:sz="4" w:space="0" w:color="000000"/>
              <w:right w:val="nil"/>
            </w:tcBorders>
            <w:vAlign w:val="center"/>
            <w:hideMark/>
          </w:tcPr>
          <w:p w14:paraId="102538B5"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EFD448D" w14:textId="77777777" w:rsidR="00592851" w:rsidRPr="0060627C" w:rsidRDefault="00592851" w:rsidP="00AC229B">
            <w:pPr>
              <w:rPr>
                <w:lang w:val="vi-VN" w:eastAsia="vi-VN"/>
              </w:rPr>
            </w:pPr>
            <w:r w:rsidRPr="0060627C">
              <w:rPr>
                <w:lang w:val="vi-VN" w:eastAsia="vi-VN"/>
              </w:rPr>
              <w:t>1.3.  Tiêu chuẩn về chữ viết và quy định ghi kích thước trình bản vẽ</w:t>
            </w:r>
          </w:p>
        </w:tc>
        <w:tc>
          <w:tcPr>
            <w:tcW w:w="1060" w:type="dxa"/>
            <w:tcBorders>
              <w:top w:val="nil"/>
              <w:left w:val="nil"/>
              <w:bottom w:val="single" w:sz="4" w:space="0" w:color="auto"/>
              <w:right w:val="single" w:sz="4" w:space="0" w:color="auto"/>
            </w:tcBorders>
            <w:shd w:val="clear" w:color="auto" w:fill="auto"/>
            <w:vAlign w:val="center"/>
            <w:hideMark/>
          </w:tcPr>
          <w:p w14:paraId="553BDC64" w14:textId="77777777" w:rsidR="00592851" w:rsidRPr="0060627C" w:rsidRDefault="00592851" w:rsidP="00AC229B">
            <w:pPr>
              <w:jc w:val="center"/>
              <w:rPr>
                <w:lang w:eastAsia="vi-VN"/>
              </w:rPr>
            </w:pPr>
            <w:r w:rsidRPr="0060627C">
              <w:rPr>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7482DC3D" w14:textId="77777777" w:rsidR="00592851" w:rsidRPr="0060627C" w:rsidRDefault="00592851" w:rsidP="00AC229B">
            <w:pPr>
              <w:jc w:val="center"/>
              <w:rPr>
                <w:lang w:eastAsia="vi-VN"/>
              </w:rPr>
            </w:pPr>
            <w:r w:rsidRPr="0060627C">
              <w:rPr>
                <w:lang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5B481049" w14:textId="77777777" w:rsidR="00592851" w:rsidRPr="0060627C" w:rsidRDefault="00592851" w:rsidP="00AC229B">
            <w:pPr>
              <w:jc w:val="center"/>
              <w:rPr>
                <w:lang w:eastAsia="vi-VN"/>
              </w:rPr>
            </w:pPr>
            <w:r w:rsidRPr="0060627C">
              <w:rPr>
                <w:lang w:eastAsia="vi-VN"/>
              </w:rPr>
              <w:t>3</w:t>
            </w:r>
          </w:p>
        </w:tc>
        <w:tc>
          <w:tcPr>
            <w:tcW w:w="1134" w:type="dxa"/>
            <w:tcBorders>
              <w:top w:val="nil"/>
              <w:left w:val="nil"/>
              <w:bottom w:val="single" w:sz="4" w:space="0" w:color="auto"/>
              <w:right w:val="single" w:sz="8" w:space="0" w:color="auto"/>
            </w:tcBorders>
            <w:shd w:val="clear" w:color="auto" w:fill="auto"/>
            <w:vAlign w:val="center"/>
            <w:hideMark/>
          </w:tcPr>
          <w:p w14:paraId="76A5B1BC" w14:textId="77777777" w:rsidR="00592851" w:rsidRPr="0060627C" w:rsidRDefault="00592851" w:rsidP="00AC229B">
            <w:pPr>
              <w:jc w:val="center"/>
              <w:rPr>
                <w:lang w:val="vi-VN" w:eastAsia="vi-VN"/>
              </w:rPr>
            </w:pPr>
            <w:r w:rsidRPr="0060627C">
              <w:rPr>
                <w:lang w:val="vi-VN" w:eastAsia="vi-VN"/>
              </w:rPr>
              <w:t>0</w:t>
            </w:r>
          </w:p>
        </w:tc>
      </w:tr>
      <w:tr w:rsidR="0060627C" w:rsidRPr="0060627C" w14:paraId="3BCC0984" w14:textId="77777777" w:rsidTr="00AC229B">
        <w:trPr>
          <w:trHeight w:val="348"/>
        </w:trPr>
        <w:tc>
          <w:tcPr>
            <w:tcW w:w="1060" w:type="dxa"/>
            <w:vMerge w:val="restart"/>
            <w:tcBorders>
              <w:top w:val="nil"/>
              <w:left w:val="single" w:sz="8" w:space="0" w:color="auto"/>
              <w:bottom w:val="single" w:sz="4" w:space="0" w:color="000000"/>
              <w:right w:val="nil"/>
            </w:tcBorders>
            <w:shd w:val="clear" w:color="auto" w:fill="auto"/>
            <w:vAlign w:val="center"/>
            <w:hideMark/>
          </w:tcPr>
          <w:p w14:paraId="1D45B926" w14:textId="77777777" w:rsidR="00592851" w:rsidRPr="0060627C" w:rsidRDefault="00592851" w:rsidP="00AC229B">
            <w:pPr>
              <w:jc w:val="center"/>
              <w:rPr>
                <w:lang w:val="vi-VN" w:eastAsia="vi-VN"/>
              </w:rPr>
            </w:pPr>
            <w:r w:rsidRPr="0060627C">
              <w:rPr>
                <w:lang w:val="vi-VN" w:eastAsia="vi-VN"/>
              </w:rPr>
              <w:t>2</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16DC9E68" w14:textId="77777777" w:rsidR="00592851" w:rsidRPr="0060627C" w:rsidRDefault="00592851" w:rsidP="00AC229B">
            <w:pPr>
              <w:rPr>
                <w:b/>
                <w:bCs/>
                <w:lang w:val="vi-VN" w:eastAsia="vi-VN"/>
              </w:rPr>
            </w:pPr>
            <w:r w:rsidRPr="0060627C">
              <w:rPr>
                <w:b/>
                <w:bCs/>
                <w:lang w:val="vi-VN" w:eastAsia="vi-VN"/>
              </w:rPr>
              <w:t>Chương 2: Vẽ hình học</w:t>
            </w:r>
          </w:p>
        </w:tc>
        <w:tc>
          <w:tcPr>
            <w:tcW w:w="1060" w:type="dxa"/>
            <w:tcBorders>
              <w:top w:val="nil"/>
              <w:left w:val="nil"/>
              <w:bottom w:val="single" w:sz="4" w:space="0" w:color="auto"/>
              <w:right w:val="single" w:sz="4" w:space="0" w:color="auto"/>
            </w:tcBorders>
            <w:shd w:val="clear" w:color="auto" w:fill="auto"/>
            <w:vAlign w:val="center"/>
            <w:hideMark/>
          </w:tcPr>
          <w:p w14:paraId="28B5A6B8" w14:textId="77777777" w:rsidR="00592851" w:rsidRPr="0060627C" w:rsidRDefault="00592851" w:rsidP="00AC229B">
            <w:pPr>
              <w:jc w:val="center"/>
              <w:rPr>
                <w:b/>
                <w:bCs/>
                <w:lang w:eastAsia="vi-VN"/>
              </w:rPr>
            </w:pPr>
            <w:r w:rsidRPr="0060627C">
              <w:rPr>
                <w:b/>
                <w:bCs/>
                <w:lang w:eastAsia="vi-VN"/>
              </w:rPr>
              <w:t>10</w:t>
            </w:r>
          </w:p>
        </w:tc>
        <w:tc>
          <w:tcPr>
            <w:tcW w:w="1060" w:type="dxa"/>
            <w:tcBorders>
              <w:top w:val="nil"/>
              <w:left w:val="nil"/>
              <w:bottom w:val="single" w:sz="4" w:space="0" w:color="auto"/>
              <w:right w:val="single" w:sz="4" w:space="0" w:color="auto"/>
            </w:tcBorders>
            <w:shd w:val="clear" w:color="auto" w:fill="auto"/>
            <w:vAlign w:val="center"/>
            <w:hideMark/>
          </w:tcPr>
          <w:p w14:paraId="5BC99764" w14:textId="77777777" w:rsidR="00592851" w:rsidRPr="0060627C" w:rsidRDefault="00592851" w:rsidP="00AC229B">
            <w:pPr>
              <w:jc w:val="center"/>
              <w:rPr>
                <w:b/>
                <w:bCs/>
                <w:lang w:val="vi-VN" w:eastAsia="vi-VN"/>
              </w:rPr>
            </w:pPr>
            <w:r w:rsidRPr="0060627C">
              <w:rPr>
                <w:b/>
                <w:bCs/>
                <w:lang w:val="vi-VN" w:eastAsia="vi-VN"/>
              </w:rPr>
              <w:t>3</w:t>
            </w:r>
          </w:p>
        </w:tc>
        <w:tc>
          <w:tcPr>
            <w:tcW w:w="1288" w:type="dxa"/>
            <w:tcBorders>
              <w:top w:val="nil"/>
              <w:left w:val="nil"/>
              <w:bottom w:val="single" w:sz="4" w:space="0" w:color="auto"/>
              <w:right w:val="single" w:sz="4" w:space="0" w:color="auto"/>
            </w:tcBorders>
            <w:shd w:val="clear" w:color="auto" w:fill="auto"/>
            <w:vAlign w:val="center"/>
            <w:hideMark/>
          </w:tcPr>
          <w:p w14:paraId="5FC1BA28" w14:textId="77777777" w:rsidR="00592851" w:rsidRPr="0060627C" w:rsidRDefault="00592851" w:rsidP="00AC229B">
            <w:pPr>
              <w:jc w:val="center"/>
              <w:rPr>
                <w:b/>
                <w:bCs/>
                <w:lang w:eastAsia="vi-VN"/>
              </w:rPr>
            </w:pPr>
            <w:r w:rsidRPr="0060627C">
              <w:rPr>
                <w:b/>
                <w:bCs/>
                <w:lang w:eastAsia="vi-VN"/>
              </w:rPr>
              <w:t>7</w:t>
            </w:r>
          </w:p>
        </w:tc>
        <w:tc>
          <w:tcPr>
            <w:tcW w:w="1134" w:type="dxa"/>
            <w:tcBorders>
              <w:top w:val="nil"/>
              <w:left w:val="nil"/>
              <w:bottom w:val="single" w:sz="4" w:space="0" w:color="auto"/>
              <w:right w:val="single" w:sz="8" w:space="0" w:color="auto"/>
            </w:tcBorders>
            <w:shd w:val="clear" w:color="auto" w:fill="auto"/>
            <w:vAlign w:val="center"/>
            <w:hideMark/>
          </w:tcPr>
          <w:p w14:paraId="260F80C7" w14:textId="77777777" w:rsidR="00592851" w:rsidRPr="0060627C" w:rsidRDefault="00592851" w:rsidP="00AC229B">
            <w:pPr>
              <w:jc w:val="center"/>
              <w:rPr>
                <w:b/>
                <w:bCs/>
                <w:lang w:val="vi-VN" w:eastAsia="vi-VN"/>
              </w:rPr>
            </w:pPr>
            <w:r w:rsidRPr="0060627C">
              <w:rPr>
                <w:b/>
                <w:bCs/>
                <w:lang w:val="vi-VN" w:eastAsia="vi-VN"/>
              </w:rPr>
              <w:t>0</w:t>
            </w:r>
          </w:p>
        </w:tc>
      </w:tr>
      <w:tr w:rsidR="0060627C" w:rsidRPr="0060627C" w14:paraId="500437B8" w14:textId="77777777" w:rsidTr="00AC229B">
        <w:trPr>
          <w:trHeight w:val="360"/>
        </w:trPr>
        <w:tc>
          <w:tcPr>
            <w:tcW w:w="1060" w:type="dxa"/>
            <w:vMerge/>
            <w:tcBorders>
              <w:top w:val="nil"/>
              <w:left w:val="single" w:sz="8" w:space="0" w:color="auto"/>
              <w:bottom w:val="single" w:sz="4" w:space="0" w:color="000000"/>
              <w:right w:val="nil"/>
            </w:tcBorders>
            <w:vAlign w:val="center"/>
            <w:hideMark/>
          </w:tcPr>
          <w:p w14:paraId="1D95E1C6"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1A033416" w14:textId="77777777" w:rsidR="00592851" w:rsidRPr="0060627C" w:rsidRDefault="00592851" w:rsidP="00AC229B">
            <w:pPr>
              <w:rPr>
                <w:lang w:val="vi-VN" w:eastAsia="vi-VN"/>
              </w:rPr>
            </w:pPr>
            <w:r w:rsidRPr="0060627C">
              <w:rPr>
                <w:lang w:val="vi-VN" w:eastAsia="vi-VN"/>
              </w:rPr>
              <w:t>2.1.   Vẽ hình học</w:t>
            </w:r>
          </w:p>
        </w:tc>
        <w:tc>
          <w:tcPr>
            <w:tcW w:w="1060" w:type="dxa"/>
            <w:tcBorders>
              <w:top w:val="nil"/>
              <w:left w:val="nil"/>
              <w:bottom w:val="single" w:sz="4" w:space="0" w:color="auto"/>
              <w:right w:val="single" w:sz="4" w:space="0" w:color="auto"/>
            </w:tcBorders>
            <w:shd w:val="clear" w:color="auto" w:fill="auto"/>
            <w:vAlign w:val="center"/>
            <w:hideMark/>
          </w:tcPr>
          <w:p w14:paraId="07F1EA97" w14:textId="77777777" w:rsidR="00592851" w:rsidRPr="0060627C" w:rsidRDefault="00592851" w:rsidP="00AC229B">
            <w:pPr>
              <w:jc w:val="center"/>
              <w:rPr>
                <w:sz w:val="26"/>
                <w:szCs w:val="26"/>
                <w:lang w:eastAsia="vi-VN"/>
              </w:rPr>
            </w:pPr>
            <w:r w:rsidRPr="0060627C">
              <w:rPr>
                <w:sz w:val="26"/>
                <w:szCs w:val="26"/>
                <w:lang w:eastAsia="vi-VN"/>
              </w:rPr>
              <w:t>7</w:t>
            </w:r>
          </w:p>
        </w:tc>
        <w:tc>
          <w:tcPr>
            <w:tcW w:w="1060" w:type="dxa"/>
            <w:tcBorders>
              <w:top w:val="nil"/>
              <w:left w:val="nil"/>
              <w:bottom w:val="single" w:sz="4" w:space="0" w:color="auto"/>
              <w:right w:val="single" w:sz="4" w:space="0" w:color="auto"/>
            </w:tcBorders>
            <w:shd w:val="clear" w:color="auto" w:fill="auto"/>
            <w:vAlign w:val="center"/>
            <w:hideMark/>
          </w:tcPr>
          <w:p w14:paraId="66C157FA" w14:textId="77777777" w:rsidR="00592851" w:rsidRPr="0060627C" w:rsidRDefault="00592851" w:rsidP="00AC229B">
            <w:pPr>
              <w:jc w:val="center"/>
              <w:rPr>
                <w:lang w:val="vi-VN" w:eastAsia="vi-VN"/>
              </w:rPr>
            </w:pPr>
            <w:r w:rsidRPr="0060627C">
              <w:rPr>
                <w:lang w:val="vi-VN"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225909B5" w14:textId="77777777" w:rsidR="00592851" w:rsidRPr="0060627C" w:rsidRDefault="00592851" w:rsidP="00AC229B">
            <w:pPr>
              <w:jc w:val="center"/>
              <w:rPr>
                <w:lang w:eastAsia="vi-VN"/>
              </w:rPr>
            </w:pPr>
            <w:r w:rsidRPr="0060627C">
              <w:rPr>
                <w:lang w:eastAsia="vi-VN"/>
              </w:rPr>
              <w:t>5</w:t>
            </w:r>
          </w:p>
        </w:tc>
        <w:tc>
          <w:tcPr>
            <w:tcW w:w="1134" w:type="dxa"/>
            <w:tcBorders>
              <w:top w:val="nil"/>
              <w:left w:val="nil"/>
              <w:bottom w:val="single" w:sz="4" w:space="0" w:color="auto"/>
              <w:right w:val="single" w:sz="8" w:space="0" w:color="auto"/>
            </w:tcBorders>
            <w:shd w:val="clear" w:color="auto" w:fill="auto"/>
            <w:vAlign w:val="center"/>
            <w:hideMark/>
          </w:tcPr>
          <w:p w14:paraId="4CD63035" w14:textId="77777777" w:rsidR="00592851" w:rsidRPr="0060627C" w:rsidRDefault="00592851" w:rsidP="00AC229B">
            <w:pPr>
              <w:jc w:val="center"/>
              <w:rPr>
                <w:lang w:val="vi-VN" w:eastAsia="vi-VN"/>
              </w:rPr>
            </w:pPr>
            <w:r w:rsidRPr="0060627C">
              <w:rPr>
                <w:lang w:val="vi-VN" w:eastAsia="vi-VN"/>
              </w:rPr>
              <w:t>0</w:t>
            </w:r>
          </w:p>
        </w:tc>
      </w:tr>
      <w:tr w:rsidR="0060627C" w:rsidRPr="0060627C" w14:paraId="5C56C2ED" w14:textId="77777777" w:rsidTr="00AC229B">
        <w:trPr>
          <w:trHeight w:val="360"/>
        </w:trPr>
        <w:tc>
          <w:tcPr>
            <w:tcW w:w="1060" w:type="dxa"/>
            <w:vMerge/>
            <w:tcBorders>
              <w:top w:val="nil"/>
              <w:left w:val="single" w:sz="8" w:space="0" w:color="auto"/>
              <w:bottom w:val="single" w:sz="4" w:space="0" w:color="000000"/>
              <w:right w:val="nil"/>
            </w:tcBorders>
            <w:vAlign w:val="center"/>
            <w:hideMark/>
          </w:tcPr>
          <w:p w14:paraId="4CDA7F36"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54F0DA3" w14:textId="77777777" w:rsidR="00592851" w:rsidRPr="0060627C" w:rsidRDefault="00592851" w:rsidP="00AC229B">
            <w:pPr>
              <w:rPr>
                <w:lang w:val="vi-VN" w:eastAsia="vi-VN"/>
              </w:rPr>
            </w:pPr>
            <w:r w:rsidRPr="0060627C">
              <w:rPr>
                <w:lang w:val="vi-VN" w:eastAsia="vi-VN"/>
              </w:rPr>
              <w:t>2.2.  Vẽ elip</w:t>
            </w:r>
          </w:p>
        </w:tc>
        <w:tc>
          <w:tcPr>
            <w:tcW w:w="1060" w:type="dxa"/>
            <w:tcBorders>
              <w:top w:val="nil"/>
              <w:left w:val="nil"/>
              <w:bottom w:val="single" w:sz="4" w:space="0" w:color="auto"/>
              <w:right w:val="single" w:sz="4" w:space="0" w:color="auto"/>
            </w:tcBorders>
            <w:shd w:val="clear" w:color="auto" w:fill="auto"/>
            <w:hideMark/>
          </w:tcPr>
          <w:p w14:paraId="74CB09F1" w14:textId="77777777" w:rsidR="00592851" w:rsidRPr="0060627C" w:rsidRDefault="00592851" w:rsidP="00AC229B">
            <w:pPr>
              <w:jc w:val="center"/>
              <w:rPr>
                <w:rFonts w:ascii="Arial" w:hAnsi="Arial" w:cs="Arial"/>
                <w:sz w:val="26"/>
                <w:szCs w:val="26"/>
                <w:lang w:eastAsia="vi-VN"/>
              </w:rPr>
            </w:pPr>
            <w:r w:rsidRPr="0060627C">
              <w:rPr>
                <w:rFonts w:ascii="Arial" w:hAnsi="Arial" w:cs="Arial"/>
                <w:sz w:val="26"/>
                <w:szCs w:val="26"/>
                <w:lang w:eastAsia="vi-VN"/>
              </w:rPr>
              <w:t>3</w:t>
            </w:r>
          </w:p>
        </w:tc>
        <w:tc>
          <w:tcPr>
            <w:tcW w:w="1060" w:type="dxa"/>
            <w:tcBorders>
              <w:top w:val="nil"/>
              <w:left w:val="nil"/>
              <w:bottom w:val="single" w:sz="4" w:space="0" w:color="auto"/>
              <w:right w:val="single" w:sz="4" w:space="0" w:color="auto"/>
            </w:tcBorders>
            <w:shd w:val="clear" w:color="auto" w:fill="auto"/>
            <w:hideMark/>
          </w:tcPr>
          <w:p w14:paraId="2C4959C3" w14:textId="77777777" w:rsidR="00592851" w:rsidRPr="0060627C" w:rsidRDefault="00592851" w:rsidP="00AC229B">
            <w:pPr>
              <w:jc w:val="center"/>
              <w:rPr>
                <w:rFonts w:ascii="Arial" w:hAnsi="Arial" w:cs="Arial"/>
                <w:sz w:val="26"/>
                <w:szCs w:val="26"/>
                <w:lang w:eastAsia="vi-VN"/>
              </w:rPr>
            </w:pPr>
            <w:r w:rsidRPr="0060627C">
              <w:rPr>
                <w:rFonts w:ascii="Arial" w:hAnsi="Arial" w:cs="Arial"/>
                <w:sz w:val="26"/>
                <w:szCs w:val="26"/>
                <w:lang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15056762" w14:textId="77777777" w:rsidR="00592851" w:rsidRPr="0060627C" w:rsidRDefault="00592851" w:rsidP="00AC229B">
            <w:pPr>
              <w:jc w:val="center"/>
              <w:rPr>
                <w:lang w:eastAsia="vi-VN"/>
              </w:rPr>
            </w:pPr>
            <w:r w:rsidRPr="0060627C">
              <w:rPr>
                <w:lang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0B5BD067" w14:textId="77777777" w:rsidR="00592851" w:rsidRPr="0060627C" w:rsidRDefault="00592851" w:rsidP="00AC229B">
            <w:pPr>
              <w:jc w:val="center"/>
              <w:rPr>
                <w:lang w:val="vi-VN" w:eastAsia="vi-VN"/>
              </w:rPr>
            </w:pPr>
            <w:r w:rsidRPr="0060627C">
              <w:rPr>
                <w:lang w:val="vi-VN" w:eastAsia="vi-VN"/>
              </w:rPr>
              <w:t>0</w:t>
            </w:r>
          </w:p>
        </w:tc>
      </w:tr>
      <w:tr w:rsidR="0060627C" w:rsidRPr="0060627C" w14:paraId="1374B325" w14:textId="77777777" w:rsidTr="00AC229B">
        <w:trPr>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0780F131" w14:textId="77777777" w:rsidR="00592851" w:rsidRPr="0060627C" w:rsidRDefault="00592851" w:rsidP="00AC229B">
            <w:pPr>
              <w:jc w:val="center"/>
              <w:rPr>
                <w:lang w:val="vi-VN" w:eastAsia="vi-VN"/>
              </w:rPr>
            </w:pPr>
            <w:r w:rsidRPr="0060627C">
              <w:rPr>
                <w:lang w:val="vi-VN" w:eastAsia="vi-VN"/>
              </w:rPr>
              <w:t>3</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8B19846" w14:textId="77777777" w:rsidR="00592851" w:rsidRPr="0060627C" w:rsidRDefault="00592851" w:rsidP="00AC229B">
            <w:pPr>
              <w:rPr>
                <w:b/>
                <w:bCs/>
                <w:lang w:val="vi-VN" w:eastAsia="vi-VN"/>
              </w:rPr>
            </w:pPr>
            <w:r w:rsidRPr="0060627C">
              <w:rPr>
                <w:b/>
                <w:bCs/>
                <w:lang w:val="vi-VN" w:eastAsia="vi-VN"/>
              </w:rPr>
              <w:t>Chương 3: Hình chiếu vuông góc</w:t>
            </w:r>
          </w:p>
        </w:tc>
        <w:tc>
          <w:tcPr>
            <w:tcW w:w="1060" w:type="dxa"/>
            <w:tcBorders>
              <w:top w:val="nil"/>
              <w:left w:val="nil"/>
              <w:bottom w:val="single" w:sz="4" w:space="0" w:color="auto"/>
              <w:right w:val="single" w:sz="4" w:space="0" w:color="auto"/>
            </w:tcBorders>
            <w:shd w:val="clear" w:color="auto" w:fill="auto"/>
            <w:vAlign w:val="center"/>
            <w:hideMark/>
          </w:tcPr>
          <w:p w14:paraId="502BAD77" w14:textId="77777777" w:rsidR="00592851" w:rsidRPr="0060627C" w:rsidRDefault="00592851" w:rsidP="00AC229B">
            <w:pPr>
              <w:jc w:val="center"/>
              <w:rPr>
                <w:b/>
                <w:bCs/>
                <w:lang w:val="vi-VN" w:eastAsia="vi-VN"/>
              </w:rPr>
            </w:pPr>
            <w:r w:rsidRPr="0060627C">
              <w:rPr>
                <w:b/>
                <w:bCs/>
                <w:lang w:val="vi-VN" w:eastAsia="vi-VN"/>
              </w:rPr>
              <w:t>10</w:t>
            </w:r>
          </w:p>
        </w:tc>
        <w:tc>
          <w:tcPr>
            <w:tcW w:w="1060" w:type="dxa"/>
            <w:tcBorders>
              <w:top w:val="nil"/>
              <w:left w:val="nil"/>
              <w:bottom w:val="single" w:sz="4" w:space="0" w:color="auto"/>
              <w:right w:val="single" w:sz="4" w:space="0" w:color="auto"/>
            </w:tcBorders>
            <w:shd w:val="clear" w:color="auto" w:fill="auto"/>
            <w:vAlign w:val="center"/>
            <w:hideMark/>
          </w:tcPr>
          <w:p w14:paraId="36AA87C5" w14:textId="77777777" w:rsidR="00592851" w:rsidRPr="0060627C" w:rsidRDefault="00592851" w:rsidP="00AC229B">
            <w:pPr>
              <w:jc w:val="center"/>
              <w:rPr>
                <w:b/>
                <w:bCs/>
                <w:lang w:val="vi-VN" w:eastAsia="vi-VN"/>
              </w:rPr>
            </w:pPr>
            <w:r w:rsidRPr="0060627C">
              <w:rPr>
                <w:b/>
                <w:bCs/>
                <w:lang w:val="vi-VN" w:eastAsia="vi-VN"/>
              </w:rPr>
              <w:t>6</w:t>
            </w:r>
          </w:p>
        </w:tc>
        <w:tc>
          <w:tcPr>
            <w:tcW w:w="1288" w:type="dxa"/>
            <w:tcBorders>
              <w:top w:val="nil"/>
              <w:left w:val="nil"/>
              <w:bottom w:val="single" w:sz="4" w:space="0" w:color="auto"/>
              <w:right w:val="single" w:sz="4" w:space="0" w:color="auto"/>
            </w:tcBorders>
            <w:shd w:val="clear" w:color="auto" w:fill="auto"/>
            <w:vAlign w:val="center"/>
            <w:hideMark/>
          </w:tcPr>
          <w:p w14:paraId="47276CBA" w14:textId="77777777" w:rsidR="00592851" w:rsidRPr="0060627C" w:rsidRDefault="00592851" w:rsidP="00AC229B">
            <w:pPr>
              <w:jc w:val="center"/>
              <w:rPr>
                <w:b/>
                <w:bCs/>
                <w:lang w:val="vi-VN" w:eastAsia="vi-VN"/>
              </w:rPr>
            </w:pPr>
            <w:r w:rsidRPr="0060627C">
              <w:rPr>
                <w:b/>
                <w:bCs/>
                <w:lang w:val="vi-VN" w:eastAsia="vi-VN"/>
              </w:rPr>
              <w:t>3</w:t>
            </w:r>
          </w:p>
        </w:tc>
        <w:tc>
          <w:tcPr>
            <w:tcW w:w="1134" w:type="dxa"/>
            <w:tcBorders>
              <w:top w:val="nil"/>
              <w:left w:val="nil"/>
              <w:bottom w:val="single" w:sz="4" w:space="0" w:color="auto"/>
              <w:right w:val="single" w:sz="8" w:space="0" w:color="auto"/>
            </w:tcBorders>
            <w:shd w:val="clear" w:color="auto" w:fill="auto"/>
            <w:vAlign w:val="center"/>
            <w:hideMark/>
          </w:tcPr>
          <w:p w14:paraId="4E830572" w14:textId="77777777" w:rsidR="00592851" w:rsidRPr="0060627C" w:rsidRDefault="00592851" w:rsidP="00AC229B">
            <w:pPr>
              <w:jc w:val="center"/>
              <w:rPr>
                <w:b/>
                <w:bCs/>
                <w:lang w:val="vi-VN" w:eastAsia="vi-VN"/>
              </w:rPr>
            </w:pPr>
            <w:r w:rsidRPr="0060627C">
              <w:rPr>
                <w:b/>
                <w:bCs/>
                <w:lang w:val="vi-VN" w:eastAsia="vi-VN"/>
              </w:rPr>
              <w:t>1</w:t>
            </w:r>
          </w:p>
        </w:tc>
      </w:tr>
      <w:tr w:rsidR="0060627C" w:rsidRPr="0060627C" w14:paraId="40E27AEF" w14:textId="77777777" w:rsidTr="00AC229B">
        <w:trPr>
          <w:trHeight w:val="1080"/>
        </w:trPr>
        <w:tc>
          <w:tcPr>
            <w:tcW w:w="1060" w:type="dxa"/>
            <w:vMerge/>
            <w:tcBorders>
              <w:top w:val="nil"/>
              <w:left w:val="single" w:sz="8" w:space="0" w:color="auto"/>
              <w:bottom w:val="single" w:sz="4" w:space="0" w:color="000000"/>
              <w:right w:val="nil"/>
            </w:tcBorders>
            <w:vAlign w:val="center"/>
            <w:hideMark/>
          </w:tcPr>
          <w:p w14:paraId="7F0945EA"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21CC1A0C" w14:textId="77777777" w:rsidR="00592851" w:rsidRPr="0060627C" w:rsidRDefault="00592851" w:rsidP="00AC229B">
            <w:pPr>
              <w:rPr>
                <w:lang w:val="vi-VN" w:eastAsia="vi-VN"/>
              </w:rPr>
            </w:pPr>
            <w:r w:rsidRPr="0060627C">
              <w:rPr>
                <w:lang w:val="vi-VN" w:eastAsia="vi-VN"/>
              </w:rPr>
              <w:t>3.1.   Hình chiếu vuông góc của một điểm, đường thẳng, mặt phẳng</w:t>
            </w:r>
          </w:p>
        </w:tc>
        <w:tc>
          <w:tcPr>
            <w:tcW w:w="1060" w:type="dxa"/>
            <w:tcBorders>
              <w:top w:val="nil"/>
              <w:left w:val="nil"/>
              <w:bottom w:val="single" w:sz="4" w:space="0" w:color="auto"/>
              <w:right w:val="single" w:sz="4" w:space="0" w:color="auto"/>
            </w:tcBorders>
            <w:shd w:val="clear" w:color="auto" w:fill="auto"/>
            <w:vAlign w:val="center"/>
            <w:hideMark/>
          </w:tcPr>
          <w:p w14:paraId="2E0FF189" w14:textId="77777777" w:rsidR="00592851" w:rsidRPr="0060627C" w:rsidRDefault="00592851" w:rsidP="00AC229B">
            <w:pPr>
              <w:jc w:val="center"/>
              <w:rPr>
                <w:lang w:val="vi-VN" w:eastAsia="vi-VN"/>
              </w:rPr>
            </w:pPr>
            <w:r w:rsidRPr="0060627C">
              <w:rPr>
                <w:lang w:val="vi-VN" w:eastAsia="vi-VN"/>
              </w:rPr>
              <w:t>6</w:t>
            </w:r>
          </w:p>
        </w:tc>
        <w:tc>
          <w:tcPr>
            <w:tcW w:w="1060" w:type="dxa"/>
            <w:tcBorders>
              <w:top w:val="nil"/>
              <w:left w:val="nil"/>
              <w:bottom w:val="single" w:sz="4" w:space="0" w:color="auto"/>
              <w:right w:val="single" w:sz="4" w:space="0" w:color="auto"/>
            </w:tcBorders>
            <w:shd w:val="clear" w:color="auto" w:fill="auto"/>
            <w:vAlign w:val="center"/>
            <w:hideMark/>
          </w:tcPr>
          <w:p w14:paraId="34B1F0EF" w14:textId="77777777" w:rsidR="00592851" w:rsidRPr="0060627C" w:rsidRDefault="00592851" w:rsidP="00AC229B">
            <w:pPr>
              <w:jc w:val="center"/>
              <w:rPr>
                <w:lang w:val="vi-VN" w:eastAsia="vi-VN"/>
              </w:rPr>
            </w:pPr>
            <w:r w:rsidRPr="0060627C">
              <w:rPr>
                <w:lang w:val="vi-VN" w:eastAsia="vi-VN"/>
              </w:rPr>
              <w:t>4</w:t>
            </w:r>
          </w:p>
        </w:tc>
        <w:tc>
          <w:tcPr>
            <w:tcW w:w="1288" w:type="dxa"/>
            <w:tcBorders>
              <w:top w:val="nil"/>
              <w:left w:val="nil"/>
              <w:bottom w:val="single" w:sz="4" w:space="0" w:color="auto"/>
              <w:right w:val="single" w:sz="4" w:space="0" w:color="auto"/>
            </w:tcBorders>
            <w:shd w:val="clear" w:color="auto" w:fill="auto"/>
            <w:vAlign w:val="center"/>
            <w:hideMark/>
          </w:tcPr>
          <w:p w14:paraId="2974C456" w14:textId="77777777" w:rsidR="00592851" w:rsidRPr="0060627C" w:rsidRDefault="00592851" w:rsidP="00AC229B">
            <w:pPr>
              <w:jc w:val="center"/>
              <w:rPr>
                <w:lang w:val="vi-VN" w:eastAsia="vi-VN"/>
              </w:rPr>
            </w:pPr>
            <w:r w:rsidRPr="0060627C">
              <w:rPr>
                <w:lang w:val="vi-VN"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7F9CE3F7" w14:textId="77777777" w:rsidR="00592851" w:rsidRPr="0060627C" w:rsidRDefault="00592851" w:rsidP="00AC229B">
            <w:pPr>
              <w:jc w:val="center"/>
              <w:rPr>
                <w:lang w:val="vi-VN" w:eastAsia="vi-VN"/>
              </w:rPr>
            </w:pPr>
            <w:r w:rsidRPr="0060627C">
              <w:rPr>
                <w:lang w:val="vi-VN" w:eastAsia="vi-VN"/>
              </w:rPr>
              <w:t>0</w:t>
            </w:r>
          </w:p>
        </w:tc>
      </w:tr>
      <w:tr w:rsidR="0060627C" w:rsidRPr="0060627C" w14:paraId="4A0BA409" w14:textId="77777777" w:rsidTr="00AC229B">
        <w:trPr>
          <w:trHeight w:val="720"/>
        </w:trPr>
        <w:tc>
          <w:tcPr>
            <w:tcW w:w="1060" w:type="dxa"/>
            <w:vMerge/>
            <w:tcBorders>
              <w:top w:val="nil"/>
              <w:left w:val="single" w:sz="8" w:space="0" w:color="auto"/>
              <w:bottom w:val="single" w:sz="4" w:space="0" w:color="000000"/>
              <w:right w:val="nil"/>
            </w:tcBorders>
            <w:vAlign w:val="center"/>
            <w:hideMark/>
          </w:tcPr>
          <w:p w14:paraId="4B92F492"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5FBD6565" w14:textId="77777777" w:rsidR="00592851" w:rsidRPr="0060627C" w:rsidRDefault="00592851" w:rsidP="00AC229B">
            <w:pPr>
              <w:rPr>
                <w:lang w:val="vi-VN" w:eastAsia="vi-VN"/>
              </w:rPr>
            </w:pPr>
            <w:r w:rsidRPr="0060627C">
              <w:rPr>
                <w:lang w:val="vi-VN" w:eastAsia="vi-VN"/>
              </w:rPr>
              <w:t>3.2.   Hình chiếu vuông góc của các khối hình học</w:t>
            </w:r>
          </w:p>
        </w:tc>
        <w:tc>
          <w:tcPr>
            <w:tcW w:w="1060" w:type="dxa"/>
            <w:tcBorders>
              <w:top w:val="nil"/>
              <w:left w:val="nil"/>
              <w:bottom w:val="single" w:sz="4" w:space="0" w:color="auto"/>
              <w:right w:val="single" w:sz="4" w:space="0" w:color="auto"/>
            </w:tcBorders>
            <w:shd w:val="clear" w:color="auto" w:fill="auto"/>
            <w:vAlign w:val="center"/>
            <w:hideMark/>
          </w:tcPr>
          <w:p w14:paraId="7FE7C428" w14:textId="77777777" w:rsidR="00592851" w:rsidRPr="0060627C" w:rsidRDefault="00592851" w:rsidP="00AC229B">
            <w:pPr>
              <w:jc w:val="center"/>
              <w:rPr>
                <w:b/>
                <w:bCs/>
                <w:lang w:val="vi-VN" w:eastAsia="vi-VN"/>
              </w:rPr>
            </w:pPr>
            <w:r w:rsidRPr="0060627C">
              <w:rPr>
                <w:b/>
                <w:bCs/>
                <w:lang w:val="vi-VN" w:eastAsia="vi-VN"/>
              </w:rPr>
              <w:t>4</w:t>
            </w:r>
          </w:p>
        </w:tc>
        <w:tc>
          <w:tcPr>
            <w:tcW w:w="1060" w:type="dxa"/>
            <w:tcBorders>
              <w:top w:val="nil"/>
              <w:left w:val="nil"/>
              <w:bottom w:val="single" w:sz="4" w:space="0" w:color="auto"/>
              <w:right w:val="single" w:sz="4" w:space="0" w:color="auto"/>
            </w:tcBorders>
            <w:shd w:val="clear" w:color="auto" w:fill="auto"/>
            <w:vAlign w:val="center"/>
            <w:hideMark/>
          </w:tcPr>
          <w:p w14:paraId="795D2505" w14:textId="77777777" w:rsidR="00592851" w:rsidRPr="0060627C" w:rsidRDefault="00592851" w:rsidP="00AC229B">
            <w:pPr>
              <w:jc w:val="center"/>
              <w:rPr>
                <w:lang w:val="vi-VN" w:eastAsia="vi-VN"/>
              </w:rPr>
            </w:pPr>
            <w:r w:rsidRPr="0060627C">
              <w:rPr>
                <w:lang w:val="vi-VN"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05621FA4" w14:textId="77777777" w:rsidR="00592851" w:rsidRPr="0060627C" w:rsidRDefault="00592851" w:rsidP="00AC229B">
            <w:pPr>
              <w:jc w:val="center"/>
              <w:rPr>
                <w:lang w:val="vi-VN" w:eastAsia="vi-VN"/>
              </w:rPr>
            </w:pPr>
            <w:r w:rsidRPr="0060627C">
              <w:rPr>
                <w:lang w:val="vi-VN" w:eastAsia="vi-VN"/>
              </w:rPr>
              <w:t>1</w:t>
            </w:r>
          </w:p>
        </w:tc>
        <w:tc>
          <w:tcPr>
            <w:tcW w:w="1134" w:type="dxa"/>
            <w:tcBorders>
              <w:top w:val="nil"/>
              <w:left w:val="nil"/>
              <w:bottom w:val="single" w:sz="4" w:space="0" w:color="auto"/>
              <w:right w:val="single" w:sz="8" w:space="0" w:color="auto"/>
            </w:tcBorders>
            <w:shd w:val="clear" w:color="auto" w:fill="auto"/>
            <w:vAlign w:val="center"/>
            <w:hideMark/>
          </w:tcPr>
          <w:p w14:paraId="20647C92" w14:textId="77777777" w:rsidR="00592851" w:rsidRPr="0060627C" w:rsidRDefault="00592851" w:rsidP="00AC229B">
            <w:pPr>
              <w:jc w:val="center"/>
              <w:rPr>
                <w:lang w:val="vi-VN" w:eastAsia="vi-VN"/>
              </w:rPr>
            </w:pPr>
            <w:r w:rsidRPr="0060627C">
              <w:rPr>
                <w:lang w:val="vi-VN" w:eastAsia="vi-VN"/>
              </w:rPr>
              <w:t>1</w:t>
            </w:r>
          </w:p>
        </w:tc>
      </w:tr>
      <w:tr w:rsidR="0060627C" w:rsidRPr="0060627C" w14:paraId="0DDAA768" w14:textId="77777777" w:rsidTr="00AC229B">
        <w:trPr>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3BA0D38C" w14:textId="77777777" w:rsidR="00592851" w:rsidRPr="0060627C" w:rsidRDefault="00592851" w:rsidP="00AC229B">
            <w:pPr>
              <w:jc w:val="center"/>
              <w:rPr>
                <w:lang w:val="vi-VN" w:eastAsia="vi-VN"/>
              </w:rPr>
            </w:pPr>
            <w:r w:rsidRPr="0060627C">
              <w:rPr>
                <w:lang w:val="vi-VN" w:eastAsia="vi-VN"/>
              </w:rPr>
              <w:t>4</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23E07961" w14:textId="77777777" w:rsidR="00592851" w:rsidRPr="0060627C" w:rsidRDefault="00592851" w:rsidP="00AC229B">
            <w:pPr>
              <w:rPr>
                <w:b/>
                <w:bCs/>
                <w:lang w:val="vi-VN" w:eastAsia="vi-VN"/>
              </w:rPr>
            </w:pPr>
            <w:r w:rsidRPr="0060627C">
              <w:rPr>
                <w:b/>
                <w:bCs/>
                <w:lang w:val="vi-VN" w:eastAsia="vi-VN"/>
              </w:rPr>
              <w:t>Chương 4: Hình chiếu trục đo</w:t>
            </w:r>
          </w:p>
        </w:tc>
        <w:tc>
          <w:tcPr>
            <w:tcW w:w="1060" w:type="dxa"/>
            <w:tcBorders>
              <w:top w:val="nil"/>
              <w:left w:val="nil"/>
              <w:bottom w:val="single" w:sz="4" w:space="0" w:color="auto"/>
              <w:right w:val="single" w:sz="4" w:space="0" w:color="auto"/>
            </w:tcBorders>
            <w:shd w:val="clear" w:color="auto" w:fill="auto"/>
            <w:vAlign w:val="center"/>
            <w:hideMark/>
          </w:tcPr>
          <w:p w14:paraId="759D37B5" w14:textId="77777777" w:rsidR="00592851" w:rsidRPr="0060627C" w:rsidRDefault="00592851" w:rsidP="00AC229B">
            <w:pPr>
              <w:jc w:val="center"/>
              <w:rPr>
                <w:b/>
                <w:bCs/>
                <w:lang w:val="vi-VN" w:eastAsia="vi-VN"/>
              </w:rPr>
            </w:pPr>
            <w:r w:rsidRPr="0060627C">
              <w:rPr>
                <w:b/>
                <w:bCs/>
                <w:lang w:val="vi-VN" w:eastAsia="vi-VN"/>
              </w:rPr>
              <w:t>20</w:t>
            </w:r>
          </w:p>
        </w:tc>
        <w:tc>
          <w:tcPr>
            <w:tcW w:w="1060" w:type="dxa"/>
            <w:tcBorders>
              <w:top w:val="nil"/>
              <w:left w:val="nil"/>
              <w:bottom w:val="single" w:sz="4" w:space="0" w:color="auto"/>
              <w:right w:val="single" w:sz="4" w:space="0" w:color="auto"/>
            </w:tcBorders>
            <w:shd w:val="clear" w:color="auto" w:fill="auto"/>
            <w:vAlign w:val="center"/>
            <w:hideMark/>
          </w:tcPr>
          <w:p w14:paraId="2B6F00CF" w14:textId="77777777" w:rsidR="00592851" w:rsidRPr="0060627C" w:rsidRDefault="00592851" w:rsidP="00AC229B">
            <w:pPr>
              <w:jc w:val="center"/>
              <w:rPr>
                <w:b/>
                <w:bCs/>
                <w:lang w:val="vi-VN" w:eastAsia="vi-VN"/>
              </w:rPr>
            </w:pPr>
            <w:r w:rsidRPr="0060627C">
              <w:rPr>
                <w:b/>
                <w:bCs/>
                <w:lang w:val="vi-VN" w:eastAsia="vi-VN"/>
              </w:rPr>
              <w:t>8</w:t>
            </w:r>
          </w:p>
        </w:tc>
        <w:tc>
          <w:tcPr>
            <w:tcW w:w="1288" w:type="dxa"/>
            <w:tcBorders>
              <w:top w:val="nil"/>
              <w:left w:val="nil"/>
              <w:bottom w:val="single" w:sz="4" w:space="0" w:color="auto"/>
              <w:right w:val="single" w:sz="4" w:space="0" w:color="auto"/>
            </w:tcBorders>
            <w:shd w:val="clear" w:color="auto" w:fill="auto"/>
            <w:vAlign w:val="center"/>
            <w:hideMark/>
          </w:tcPr>
          <w:p w14:paraId="5C7EC7F5" w14:textId="77777777" w:rsidR="00592851" w:rsidRPr="0060627C" w:rsidRDefault="00592851" w:rsidP="00AC229B">
            <w:pPr>
              <w:jc w:val="center"/>
              <w:rPr>
                <w:b/>
                <w:bCs/>
                <w:lang w:val="vi-VN" w:eastAsia="vi-VN"/>
              </w:rPr>
            </w:pPr>
            <w:r w:rsidRPr="0060627C">
              <w:rPr>
                <w:b/>
                <w:bCs/>
                <w:lang w:val="vi-VN" w:eastAsia="vi-VN"/>
              </w:rPr>
              <w:t>11</w:t>
            </w:r>
          </w:p>
        </w:tc>
        <w:tc>
          <w:tcPr>
            <w:tcW w:w="1134" w:type="dxa"/>
            <w:tcBorders>
              <w:top w:val="nil"/>
              <w:left w:val="nil"/>
              <w:bottom w:val="single" w:sz="4" w:space="0" w:color="auto"/>
              <w:right w:val="single" w:sz="8" w:space="0" w:color="auto"/>
            </w:tcBorders>
            <w:shd w:val="clear" w:color="auto" w:fill="auto"/>
            <w:vAlign w:val="center"/>
            <w:hideMark/>
          </w:tcPr>
          <w:p w14:paraId="06C9FC24" w14:textId="77777777" w:rsidR="00592851" w:rsidRPr="0060627C" w:rsidRDefault="00592851" w:rsidP="00AC229B">
            <w:pPr>
              <w:jc w:val="center"/>
              <w:rPr>
                <w:b/>
                <w:bCs/>
                <w:lang w:val="vi-VN" w:eastAsia="vi-VN"/>
              </w:rPr>
            </w:pPr>
            <w:r w:rsidRPr="0060627C">
              <w:rPr>
                <w:b/>
                <w:bCs/>
                <w:lang w:val="vi-VN" w:eastAsia="vi-VN"/>
              </w:rPr>
              <w:t>1</w:t>
            </w:r>
          </w:p>
        </w:tc>
      </w:tr>
      <w:tr w:rsidR="0060627C" w:rsidRPr="0060627C" w14:paraId="1EFB2A22" w14:textId="77777777" w:rsidTr="00AC229B">
        <w:trPr>
          <w:trHeight w:val="720"/>
        </w:trPr>
        <w:tc>
          <w:tcPr>
            <w:tcW w:w="1060" w:type="dxa"/>
            <w:vMerge/>
            <w:tcBorders>
              <w:top w:val="nil"/>
              <w:left w:val="single" w:sz="8" w:space="0" w:color="auto"/>
              <w:bottom w:val="single" w:sz="4" w:space="0" w:color="000000"/>
              <w:right w:val="nil"/>
            </w:tcBorders>
            <w:vAlign w:val="center"/>
            <w:hideMark/>
          </w:tcPr>
          <w:p w14:paraId="1854E859"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0C624E37" w14:textId="77777777" w:rsidR="00592851" w:rsidRPr="0060627C" w:rsidRDefault="00592851" w:rsidP="00AC229B">
            <w:pPr>
              <w:rPr>
                <w:lang w:val="vi-VN" w:eastAsia="vi-VN"/>
              </w:rPr>
            </w:pPr>
            <w:r w:rsidRPr="0060627C">
              <w:rPr>
                <w:lang w:val="vi-VN" w:eastAsia="vi-VN"/>
              </w:rPr>
              <w:t>4.1.  Các loại hình chiếu trục đo</w:t>
            </w:r>
          </w:p>
        </w:tc>
        <w:tc>
          <w:tcPr>
            <w:tcW w:w="1060" w:type="dxa"/>
            <w:tcBorders>
              <w:top w:val="nil"/>
              <w:left w:val="nil"/>
              <w:bottom w:val="single" w:sz="4" w:space="0" w:color="auto"/>
              <w:right w:val="single" w:sz="4" w:space="0" w:color="auto"/>
            </w:tcBorders>
            <w:shd w:val="clear" w:color="auto" w:fill="auto"/>
            <w:vAlign w:val="center"/>
            <w:hideMark/>
          </w:tcPr>
          <w:p w14:paraId="325F4A14" w14:textId="77777777" w:rsidR="00592851" w:rsidRPr="0060627C" w:rsidRDefault="00592851" w:rsidP="00AC229B">
            <w:pPr>
              <w:jc w:val="center"/>
              <w:rPr>
                <w:lang w:val="vi-VN" w:eastAsia="vi-VN"/>
              </w:rPr>
            </w:pPr>
            <w:r w:rsidRPr="0060627C">
              <w:rPr>
                <w:lang w:val="vi-VN" w:eastAsia="vi-VN"/>
              </w:rPr>
              <w:t>6</w:t>
            </w:r>
          </w:p>
        </w:tc>
        <w:tc>
          <w:tcPr>
            <w:tcW w:w="1060" w:type="dxa"/>
            <w:tcBorders>
              <w:top w:val="nil"/>
              <w:left w:val="nil"/>
              <w:bottom w:val="single" w:sz="4" w:space="0" w:color="auto"/>
              <w:right w:val="single" w:sz="4" w:space="0" w:color="auto"/>
            </w:tcBorders>
            <w:shd w:val="clear" w:color="auto" w:fill="auto"/>
            <w:vAlign w:val="center"/>
            <w:hideMark/>
          </w:tcPr>
          <w:p w14:paraId="0CA9C0A7" w14:textId="77777777" w:rsidR="00592851" w:rsidRPr="0060627C" w:rsidRDefault="00592851" w:rsidP="00AC229B">
            <w:pPr>
              <w:jc w:val="center"/>
              <w:rPr>
                <w:lang w:val="vi-VN" w:eastAsia="vi-VN"/>
              </w:rPr>
            </w:pPr>
            <w:r w:rsidRPr="0060627C">
              <w:rPr>
                <w:lang w:val="vi-VN" w:eastAsia="vi-VN"/>
              </w:rPr>
              <w:t>4</w:t>
            </w:r>
          </w:p>
        </w:tc>
        <w:tc>
          <w:tcPr>
            <w:tcW w:w="1288" w:type="dxa"/>
            <w:tcBorders>
              <w:top w:val="nil"/>
              <w:left w:val="nil"/>
              <w:bottom w:val="single" w:sz="4" w:space="0" w:color="auto"/>
              <w:right w:val="single" w:sz="4" w:space="0" w:color="auto"/>
            </w:tcBorders>
            <w:shd w:val="clear" w:color="auto" w:fill="auto"/>
            <w:vAlign w:val="center"/>
            <w:hideMark/>
          </w:tcPr>
          <w:p w14:paraId="675082E9" w14:textId="77777777" w:rsidR="00592851" w:rsidRPr="0060627C" w:rsidRDefault="00592851" w:rsidP="00AC229B">
            <w:pPr>
              <w:jc w:val="center"/>
              <w:rPr>
                <w:lang w:val="vi-VN" w:eastAsia="vi-VN"/>
              </w:rPr>
            </w:pPr>
            <w:r w:rsidRPr="0060627C">
              <w:rPr>
                <w:lang w:val="vi-VN"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16BAFFFC" w14:textId="77777777" w:rsidR="00592851" w:rsidRPr="0060627C" w:rsidRDefault="00592851" w:rsidP="00AC229B">
            <w:pPr>
              <w:jc w:val="center"/>
              <w:rPr>
                <w:lang w:val="vi-VN" w:eastAsia="vi-VN"/>
              </w:rPr>
            </w:pPr>
            <w:r w:rsidRPr="0060627C">
              <w:rPr>
                <w:lang w:val="vi-VN" w:eastAsia="vi-VN"/>
              </w:rPr>
              <w:t>0</w:t>
            </w:r>
          </w:p>
        </w:tc>
      </w:tr>
      <w:tr w:rsidR="0060627C" w:rsidRPr="0060627C" w14:paraId="64BB645D" w14:textId="77777777" w:rsidTr="00AC229B">
        <w:trPr>
          <w:trHeight w:val="720"/>
        </w:trPr>
        <w:tc>
          <w:tcPr>
            <w:tcW w:w="1060" w:type="dxa"/>
            <w:vMerge/>
            <w:tcBorders>
              <w:top w:val="nil"/>
              <w:left w:val="single" w:sz="8" w:space="0" w:color="auto"/>
              <w:bottom w:val="single" w:sz="4" w:space="0" w:color="000000"/>
              <w:right w:val="nil"/>
            </w:tcBorders>
            <w:vAlign w:val="center"/>
            <w:hideMark/>
          </w:tcPr>
          <w:p w14:paraId="248C2E0C"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30CF5814" w14:textId="77777777" w:rsidR="00592851" w:rsidRPr="0060627C" w:rsidRDefault="00592851" w:rsidP="00AC229B">
            <w:pPr>
              <w:rPr>
                <w:lang w:val="vi-VN" w:eastAsia="vi-VN"/>
              </w:rPr>
            </w:pPr>
            <w:r w:rsidRPr="0060627C">
              <w:rPr>
                <w:lang w:val="vi-VN" w:eastAsia="vi-VN"/>
              </w:rPr>
              <w:t>4.2.  Cách xây dựng hình chiếu trục đo của vật thể</w:t>
            </w:r>
          </w:p>
        </w:tc>
        <w:tc>
          <w:tcPr>
            <w:tcW w:w="1060" w:type="dxa"/>
            <w:tcBorders>
              <w:top w:val="nil"/>
              <w:left w:val="nil"/>
              <w:bottom w:val="single" w:sz="4" w:space="0" w:color="auto"/>
              <w:right w:val="single" w:sz="4" w:space="0" w:color="auto"/>
            </w:tcBorders>
            <w:shd w:val="clear" w:color="auto" w:fill="auto"/>
            <w:vAlign w:val="center"/>
            <w:hideMark/>
          </w:tcPr>
          <w:p w14:paraId="1D72C951" w14:textId="77777777" w:rsidR="00592851" w:rsidRPr="0060627C" w:rsidRDefault="00592851" w:rsidP="00AC229B">
            <w:pPr>
              <w:jc w:val="center"/>
              <w:rPr>
                <w:lang w:val="vi-VN" w:eastAsia="vi-VN"/>
              </w:rPr>
            </w:pPr>
            <w:r w:rsidRPr="0060627C">
              <w:rPr>
                <w:lang w:val="vi-VN" w:eastAsia="vi-VN"/>
              </w:rPr>
              <w:t>14</w:t>
            </w:r>
          </w:p>
        </w:tc>
        <w:tc>
          <w:tcPr>
            <w:tcW w:w="1060" w:type="dxa"/>
            <w:tcBorders>
              <w:top w:val="nil"/>
              <w:left w:val="nil"/>
              <w:bottom w:val="single" w:sz="4" w:space="0" w:color="auto"/>
              <w:right w:val="single" w:sz="4" w:space="0" w:color="auto"/>
            </w:tcBorders>
            <w:shd w:val="clear" w:color="auto" w:fill="auto"/>
            <w:vAlign w:val="center"/>
            <w:hideMark/>
          </w:tcPr>
          <w:p w14:paraId="57A1D7EE" w14:textId="77777777" w:rsidR="00592851" w:rsidRPr="0060627C" w:rsidRDefault="00592851" w:rsidP="00AC229B">
            <w:pPr>
              <w:jc w:val="center"/>
              <w:rPr>
                <w:lang w:val="vi-VN" w:eastAsia="vi-VN"/>
              </w:rPr>
            </w:pPr>
            <w:r w:rsidRPr="0060627C">
              <w:rPr>
                <w:lang w:val="vi-VN" w:eastAsia="vi-VN"/>
              </w:rPr>
              <w:t>4</w:t>
            </w:r>
          </w:p>
        </w:tc>
        <w:tc>
          <w:tcPr>
            <w:tcW w:w="1288" w:type="dxa"/>
            <w:tcBorders>
              <w:top w:val="nil"/>
              <w:left w:val="nil"/>
              <w:bottom w:val="single" w:sz="4" w:space="0" w:color="auto"/>
              <w:right w:val="single" w:sz="4" w:space="0" w:color="auto"/>
            </w:tcBorders>
            <w:shd w:val="clear" w:color="auto" w:fill="auto"/>
            <w:vAlign w:val="center"/>
            <w:hideMark/>
          </w:tcPr>
          <w:p w14:paraId="76E5A571" w14:textId="77777777" w:rsidR="00592851" w:rsidRPr="0060627C" w:rsidRDefault="00592851" w:rsidP="00AC229B">
            <w:pPr>
              <w:jc w:val="center"/>
              <w:rPr>
                <w:lang w:val="vi-VN" w:eastAsia="vi-VN"/>
              </w:rPr>
            </w:pPr>
            <w:r w:rsidRPr="0060627C">
              <w:rPr>
                <w:lang w:val="vi-VN" w:eastAsia="vi-VN"/>
              </w:rPr>
              <w:t>9</w:t>
            </w:r>
          </w:p>
        </w:tc>
        <w:tc>
          <w:tcPr>
            <w:tcW w:w="1134" w:type="dxa"/>
            <w:tcBorders>
              <w:top w:val="nil"/>
              <w:left w:val="nil"/>
              <w:bottom w:val="single" w:sz="4" w:space="0" w:color="auto"/>
              <w:right w:val="single" w:sz="8" w:space="0" w:color="auto"/>
            </w:tcBorders>
            <w:shd w:val="clear" w:color="auto" w:fill="auto"/>
            <w:vAlign w:val="center"/>
            <w:hideMark/>
          </w:tcPr>
          <w:p w14:paraId="6308D40A" w14:textId="77777777" w:rsidR="00592851" w:rsidRPr="0060627C" w:rsidRDefault="00592851" w:rsidP="00AC229B">
            <w:pPr>
              <w:jc w:val="center"/>
              <w:rPr>
                <w:lang w:val="vi-VN" w:eastAsia="vi-VN"/>
              </w:rPr>
            </w:pPr>
            <w:r w:rsidRPr="0060627C">
              <w:rPr>
                <w:lang w:val="vi-VN" w:eastAsia="vi-VN"/>
              </w:rPr>
              <w:t>1</w:t>
            </w:r>
          </w:p>
        </w:tc>
      </w:tr>
      <w:tr w:rsidR="0060627C" w:rsidRPr="0060627C" w14:paraId="06495456" w14:textId="77777777" w:rsidTr="00AC229B">
        <w:trPr>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040630BC" w14:textId="77777777" w:rsidR="00592851" w:rsidRPr="0060627C" w:rsidRDefault="00592851" w:rsidP="00AC229B">
            <w:pPr>
              <w:jc w:val="center"/>
              <w:rPr>
                <w:lang w:val="vi-VN" w:eastAsia="vi-VN"/>
              </w:rPr>
            </w:pPr>
            <w:r w:rsidRPr="0060627C">
              <w:rPr>
                <w:lang w:val="vi-VN" w:eastAsia="vi-VN"/>
              </w:rPr>
              <w:t>5</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C8853D1" w14:textId="77777777" w:rsidR="00592851" w:rsidRPr="0060627C" w:rsidRDefault="00592851" w:rsidP="00AC229B">
            <w:pPr>
              <w:rPr>
                <w:b/>
                <w:bCs/>
                <w:lang w:val="vi-VN" w:eastAsia="vi-VN"/>
              </w:rPr>
            </w:pPr>
            <w:r w:rsidRPr="0060627C">
              <w:rPr>
                <w:b/>
                <w:bCs/>
                <w:lang w:eastAsia="vi-VN"/>
              </w:rPr>
              <w:t>Chương 5: Hình cắt và mặt cắt</w:t>
            </w:r>
          </w:p>
        </w:tc>
        <w:tc>
          <w:tcPr>
            <w:tcW w:w="1060" w:type="dxa"/>
            <w:tcBorders>
              <w:top w:val="nil"/>
              <w:left w:val="nil"/>
              <w:bottom w:val="single" w:sz="4" w:space="0" w:color="auto"/>
              <w:right w:val="single" w:sz="4" w:space="0" w:color="auto"/>
            </w:tcBorders>
            <w:shd w:val="clear" w:color="auto" w:fill="auto"/>
            <w:vAlign w:val="center"/>
            <w:hideMark/>
          </w:tcPr>
          <w:p w14:paraId="1504699F" w14:textId="77777777" w:rsidR="00592851" w:rsidRPr="0060627C" w:rsidRDefault="00592851" w:rsidP="00AC229B">
            <w:pPr>
              <w:jc w:val="center"/>
              <w:rPr>
                <w:b/>
                <w:bCs/>
                <w:lang w:eastAsia="vi-VN"/>
              </w:rPr>
            </w:pPr>
            <w:r w:rsidRPr="0060627C">
              <w:rPr>
                <w:b/>
                <w:bCs/>
                <w:lang w:eastAsia="vi-VN"/>
              </w:rPr>
              <w:t>10</w:t>
            </w:r>
          </w:p>
        </w:tc>
        <w:tc>
          <w:tcPr>
            <w:tcW w:w="1060" w:type="dxa"/>
            <w:tcBorders>
              <w:top w:val="nil"/>
              <w:left w:val="nil"/>
              <w:bottom w:val="single" w:sz="4" w:space="0" w:color="auto"/>
              <w:right w:val="single" w:sz="4" w:space="0" w:color="auto"/>
            </w:tcBorders>
            <w:shd w:val="clear" w:color="auto" w:fill="auto"/>
            <w:vAlign w:val="center"/>
            <w:hideMark/>
          </w:tcPr>
          <w:p w14:paraId="6554B36E" w14:textId="77777777" w:rsidR="00592851" w:rsidRPr="0060627C" w:rsidRDefault="00592851" w:rsidP="00AC229B">
            <w:pPr>
              <w:jc w:val="center"/>
              <w:rPr>
                <w:b/>
                <w:bCs/>
                <w:lang w:val="vi-VN" w:eastAsia="vi-VN"/>
              </w:rPr>
            </w:pPr>
            <w:r w:rsidRPr="0060627C">
              <w:rPr>
                <w:b/>
                <w:bCs/>
                <w:lang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7D74656A" w14:textId="77777777" w:rsidR="00592851" w:rsidRPr="0060627C" w:rsidRDefault="00592851" w:rsidP="00AC229B">
            <w:pPr>
              <w:jc w:val="center"/>
              <w:rPr>
                <w:b/>
                <w:bCs/>
                <w:lang w:val="vi-VN" w:eastAsia="vi-VN"/>
              </w:rPr>
            </w:pPr>
            <w:r w:rsidRPr="0060627C">
              <w:rPr>
                <w:b/>
                <w:bCs/>
                <w:lang w:eastAsia="vi-VN"/>
              </w:rPr>
              <w:t>7</w:t>
            </w:r>
          </w:p>
        </w:tc>
        <w:tc>
          <w:tcPr>
            <w:tcW w:w="1134" w:type="dxa"/>
            <w:tcBorders>
              <w:top w:val="nil"/>
              <w:left w:val="nil"/>
              <w:bottom w:val="single" w:sz="4" w:space="0" w:color="auto"/>
              <w:right w:val="single" w:sz="8" w:space="0" w:color="auto"/>
            </w:tcBorders>
            <w:shd w:val="clear" w:color="auto" w:fill="auto"/>
            <w:vAlign w:val="center"/>
            <w:hideMark/>
          </w:tcPr>
          <w:p w14:paraId="75638745" w14:textId="77777777" w:rsidR="00592851" w:rsidRPr="0060627C" w:rsidRDefault="00592851" w:rsidP="00AC229B">
            <w:pPr>
              <w:jc w:val="center"/>
              <w:rPr>
                <w:b/>
                <w:bCs/>
                <w:lang w:val="vi-VN" w:eastAsia="vi-VN"/>
              </w:rPr>
            </w:pPr>
            <w:r w:rsidRPr="0060627C">
              <w:rPr>
                <w:b/>
                <w:bCs/>
                <w:lang w:eastAsia="vi-VN"/>
              </w:rPr>
              <w:t>1</w:t>
            </w:r>
          </w:p>
        </w:tc>
      </w:tr>
      <w:tr w:rsidR="0060627C" w:rsidRPr="0060627C" w14:paraId="27C5F4BA" w14:textId="77777777" w:rsidTr="00AC229B">
        <w:trPr>
          <w:trHeight w:val="360"/>
        </w:trPr>
        <w:tc>
          <w:tcPr>
            <w:tcW w:w="1060" w:type="dxa"/>
            <w:vMerge/>
            <w:tcBorders>
              <w:top w:val="nil"/>
              <w:left w:val="single" w:sz="8" w:space="0" w:color="auto"/>
              <w:bottom w:val="single" w:sz="4" w:space="0" w:color="000000"/>
              <w:right w:val="nil"/>
            </w:tcBorders>
            <w:vAlign w:val="center"/>
            <w:hideMark/>
          </w:tcPr>
          <w:p w14:paraId="46351ADE"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E549641" w14:textId="77777777" w:rsidR="00592851" w:rsidRPr="0060627C" w:rsidRDefault="00592851" w:rsidP="00AC229B">
            <w:pPr>
              <w:rPr>
                <w:lang w:val="vi-VN" w:eastAsia="vi-VN"/>
              </w:rPr>
            </w:pPr>
            <w:r w:rsidRPr="0060627C">
              <w:rPr>
                <w:lang w:val="vi-VN" w:eastAsia="vi-VN"/>
              </w:rPr>
              <w:t>5.1.  Hình cắt</w:t>
            </w:r>
          </w:p>
        </w:tc>
        <w:tc>
          <w:tcPr>
            <w:tcW w:w="1060" w:type="dxa"/>
            <w:tcBorders>
              <w:top w:val="nil"/>
              <w:left w:val="nil"/>
              <w:bottom w:val="single" w:sz="4" w:space="0" w:color="auto"/>
              <w:right w:val="single" w:sz="4" w:space="0" w:color="auto"/>
            </w:tcBorders>
            <w:shd w:val="clear" w:color="auto" w:fill="auto"/>
            <w:vAlign w:val="center"/>
            <w:hideMark/>
          </w:tcPr>
          <w:p w14:paraId="0E153321" w14:textId="77777777" w:rsidR="00592851" w:rsidRPr="0060627C" w:rsidRDefault="00592851" w:rsidP="00AC229B">
            <w:pPr>
              <w:jc w:val="center"/>
              <w:rPr>
                <w:lang w:val="vi-VN" w:eastAsia="vi-VN"/>
              </w:rPr>
            </w:pPr>
            <w:r w:rsidRPr="0060627C">
              <w:rPr>
                <w:lang w:eastAsia="vi-VN"/>
              </w:rPr>
              <w:t>6</w:t>
            </w:r>
          </w:p>
        </w:tc>
        <w:tc>
          <w:tcPr>
            <w:tcW w:w="1060" w:type="dxa"/>
            <w:tcBorders>
              <w:top w:val="nil"/>
              <w:left w:val="nil"/>
              <w:bottom w:val="single" w:sz="4" w:space="0" w:color="auto"/>
              <w:right w:val="single" w:sz="4" w:space="0" w:color="auto"/>
            </w:tcBorders>
            <w:shd w:val="clear" w:color="auto" w:fill="auto"/>
            <w:vAlign w:val="center"/>
            <w:hideMark/>
          </w:tcPr>
          <w:p w14:paraId="5E5721AC" w14:textId="77777777" w:rsidR="00592851" w:rsidRPr="0060627C" w:rsidRDefault="00592851" w:rsidP="00AC229B">
            <w:pPr>
              <w:jc w:val="center"/>
              <w:rPr>
                <w:lang w:val="vi-VN" w:eastAsia="vi-VN"/>
              </w:rPr>
            </w:pPr>
            <w:r w:rsidRPr="0060627C">
              <w:rPr>
                <w:lang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4FB3B586" w14:textId="77777777" w:rsidR="00592851" w:rsidRPr="0060627C" w:rsidRDefault="00592851" w:rsidP="00AC229B">
            <w:pPr>
              <w:jc w:val="center"/>
              <w:rPr>
                <w:lang w:val="vi-VN" w:eastAsia="vi-VN"/>
              </w:rPr>
            </w:pPr>
            <w:r w:rsidRPr="0060627C">
              <w:rPr>
                <w:lang w:eastAsia="vi-VN"/>
              </w:rPr>
              <w:t>4</w:t>
            </w:r>
          </w:p>
        </w:tc>
        <w:tc>
          <w:tcPr>
            <w:tcW w:w="1134" w:type="dxa"/>
            <w:tcBorders>
              <w:top w:val="nil"/>
              <w:left w:val="nil"/>
              <w:bottom w:val="single" w:sz="4" w:space="0" w:color="auto"/>
              <w:right w:val="single" w:sz="8" w:space="0" w:color="auto"/>
            </w:tcBorders>
            <w:shd w:val="clear" w:color="auto" w:fill="auto"/>
            <w:vAlign w:val="center"/>
            <w:hideMark/>
          </w:tcPr>
          <w:p w14:paraId="3C47C10D" w14:textId="77777777" w:rsidR="00592851" w:rsidRPr="0060627C" w:rsidRDefault="00592851" w:rsidP="00AC229B">
            <w:pPr>
              <w:jc w:val="center"/>
              <w:rPr>
                <w:lang w:val="vi-VN" w:eastAsia="vi-VN"/>
              </w:rPr>
            </w:pPr>
            <w:r w:rsidRPr="0060627C">
              <w:rPr>
                <w:lang w:eastAsia="vi-VN"/>
              </w:rPr>
              <w:t>1</w:t>
            </w:r>
          </w:p>
        </w:tc>
      </w:tr>
      <w:tr w:rsidR="0060627C" w:rsidRPr="0060627C" w14:paraId="48ED6AB4" w14:textId="77777777" w:rsidTr="00AC229B">
        <w:trPr>
          <w:trHeight w:val="360"/>
        </w:trPr>
        <w:tc>
          <w:tcPr>
            <w:tcW w:w="1060" w:type="dxa"/>
            <w:vMerge/>
            <w:tcBorders>
              <w:top w:val="nil"/>
              <w:left w:val="single" w:sz="8" w:space="0" w:color="auto"/>
              <w:bottom w:val="single" w:sz="4" w:space="0" w:color="000000"/>
              <w:right w:val="nil"/>
            </w:tcBorders>
            <w:vAlign w:val="center"/>
            <w:hideMark/>
          </w:tcPr>
          <w:p w14:paraId="704A57B6"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6F13E0A5" w14:textId="77777777" w:rsidR="00592851" w:rsidRPr="0060627C" w:rsidRDefault="00592851" w:rsidP="00AC229B">
            <w:pPr>
              <w:rPr>
                <w:lang w:val="vi-VN" w:eastAsia="vi-VN"/>
              </w:rPr>
            </w:pPr>
            <w:r w:rsidRPr="0060627C">
              <w:rPr>
                <w:lang w:val="vi-VN" w:eastAsia="vi-VN"/>
              </w:rPr>
              <w:t>5.2.  Mặt cắt</w:t>
            </w:r>
          </w:p>
        </w:tc>
        <w:tc>
          <w:tcPr>
            <w:tcW w:w="1060" w:type="dxa"/>
            <w:tcBorders>
              <w:top w:val="nil"/>
              <w:left w:val="nil"/>
              <w:bottom w:val="single" w:sz="4" w:space="0" w:color="auto"/>
              <w:right w:val="single" w:sz="4" w:space="0" w:color="auto"/>
            </w:tcBorders>
            <w:shd w:val="clear" w:color="auto" w:fill="auto"/>
            <w:vAlign w:val="center"/>
            <w:hideMark/>
          </w:tcPr>
          <w:p w14:paraId="689DF9C6" w14:textId="77777777" w:rsidR="00592851" w:rsidRPr="0060627C" w:rsidRDefault="00592851" w:rsidP="00AC229B">
            <w:pPr>
              <w:jc w:val="center"/>
              <w:rPr>
                <w:lang w:eastAsia="vi-VN"/>
              </w:rPr>
            </w:pPr>
            <w:r w:rsidRPr="0060627C">
              <w:rPr>
                <w:lang w:eastAsia="vi-VN"/>
              </w:rPr>
              <w:t>4</w:t>
            </w:r>
          </w:p>
        </w:tc>
        <w:tc>
          <w:tcPr>
            <w:tcW w:w="1060" w:type="dxa"/>
            <w:tcBorders>
              <w:top w:val="nil"/>
              <w:left w:val="nil"/>
              <w:bottom w:val="single" w:sz="4" w:space="0" w:color="auto"/>
              <w:right w:val="single" w:sz="4" w:space="0" w:color="auto"/>
            </w:tcBorders>
            <w:shd w:val="clear" w:color="auto" w:fill="auto"/>
            <w:vAlign w:val="center"/>
            <w:hideMark/>
          </w:tcPr>
          <w:p w14:paraId="0F84070F" w14:textId="77777777" w:rsidR="00592851" w:rsidRPr="0060627C" w:rsidRDefault="00592851" w:rsidP="00AC229B">
            <w:pPr>
              <w:jc w:val="center"/>
              <w:rPr>
                <w:lang w:val="vi-VN" w:eastAsia="vi-VN"/>
              </w:rPr>
            </w:pPr>
            <w:r w:rsidRPr="0060627C">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570F9407" w14:textId="77777777" w:rsidR="00592851" w:rsidRPr="0060627C" w:rsidRDefault="00592851" w:rsidP="00AC229B">
            <w:pPr>
              <w:jc w:val="center"/>
              <w:rPr>
                <w:lang w:eastAsia="vi-VN"/>
              </w:rPr>
            </w:pPr>
            <w:r w:rsidRPr="0060627C">
              <w:rPr>
                <w:lang w:eastAsia="vi-VN"/>
              </w:rPr>
              <w:t>3</w:t>
            </w:r>
          </w:p>
        </w:tc>
        <w:tc>
          <w:tcPr>
            <w:tcW w:w="1134" w:type="dxa"/>
            <w:tcBorders>
              <w:top w:val="nil"/>
              <w:left w:val="nil"/>
              <w:bottom w:val="single" w:sz="4" w:space="0" w:color="auto"/>
              <w:right w:val="single" w:sz="8" w:space="0" w:color="auto"/>
            </w:tcBorders>
            <w:shd w:val="clear" w:color="auto" w:fill="auto"/>
            <w:vAlign w:val="center"/>
            <w:hideMark/>
          </w:tcPr>
          <w:p w14:paraId="0BAEB89F" w14:textId="77777777" w:rsidR="00592851" w:rsidRPr="0060627C" w:rsidRDefault="00592851" w:rsidP="00AC229B">
            <w:pPr>
              <w:jc w:val="center"/>
              <w:rPr>
                <w:lang w:val="vi-VN" w:eastAsia="vi-VN"/>
              </w:rPr>
            </w:pPr>
            <w:r w:rsidRPr="0060627C">
              <w:rPr>
                <w:lang w:val="vi-VN" w:eastAsia="vi-VN"/>
              </w:rPr>
              <w:t>0</w:t>
            </w:r>
          </w:p>
        </w:tc>
      </w:tr>
      <w:tr w:rsidR="0060627C" w:rsidRPr="0060627C" w14:paraId="58F779D9" w14:textId="77777777" w:rsidTr="00AC229B">
        <w:trPr>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5723450B" w14:textId="77777777" w:rsidR="00592851" w:rsidRPr="0060627C" w:rsidRDefault="00592851" w:rsidP="00AC229B">
            <w:pPr>
              <w:jc w:val="center"/>
              <w:rPr>
                <w:lang w:val="vi-VN" w:eastAsia="vi-VN"/>
              </w:rPr>
            </w:pPr>
            <w:r w:rsidRPr="0060627C">
              <w:rPr>
                <w:lang w:val="vi-VN" w:eastAsia="vi-VN"/>
              </w:rPr>
              <w:t>6</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F1CA609" w14:textId="77777777" w:rsidR="00592851" w:rsidRPr="0060627C" w:rsidRDefault="00592851" w:rsidP="00AC229B">
            <w:pPr>
              <w:rPr>
                <w:b/>
                <w:bCs/>
                <w:lang w:val="vi-VN" w:eastAsia="vi-VN"/>
              </w:rPr>
            </w:pPr>
            <w:r w:rsidRPr="0060627C">
              <w:rPr>
                <w:b/>
                <w:bCs/>
                <w:lang w:val="vi-VN" w:eastAsia="vi-VN"/>
              </w:rPr>
              <w:t>Chương 6: Vẽ quy ước một số mối ghép</w:t>
            </w:r>
          </w:p>
        </w:tc>
        <w:tc>
          <w:tcPr>
            <w:tcW w:w="1060" w:type="dxa"/>
            <w:tcBorders>
              <w:top w:val="nil"/>
              <w:left w:val="nil"/>
              <w:bottom w:val="single" w:sz="4" w:space="0" w:color="auto"/>
              <w:right w:val="single" w:sz="4" w:space="0" w:color="auto"/>
            </w:tcBorders>
            <w:shd w:val="clear" w:color="auto" w:fill="auto"/>
            <w:vAlign w:val="center"/>
            <w:hideMark/>
          </w:tcPr>
          <w:p w14:paraId="091AAED2" w14:textId="77777777" w:rsidR="00592851" w:rsidRPr="0060627C" w:rsidRDefault="00592851" w:rsidP="00AC229B">
            <w:pPr>
              <w:jc w:val="center"/>
              <w:rPr>
                <w:b/>
                <w:bCs/>
                <w:lang w:val="vi-VN" w:eastAsia="vi-VN"/>
              </w:rPr>
            </w:pPr>
            <w:r w:rsidRPr="0060627C">
              <w:rPr>
                <w:b/>
                <w:bCs/>
                <w:lang w:val="vi-VN" w:eastAsia="vi-VN"/>
              </w:rPr>
              <w:t>10</w:t>
            </w:r>
          </w:p>
        </w:tc>
        <w:tc>
          <w:tcPr>
            <w:tcW w:w="1060" w:type="dxa"/>
            <w:tcBorders>
              <w:top w:val="nil"/>
              <w:left w:val="nil"/>
              <w:bottom w:val="single" w:sz="4" w:space="0" w:color="auto"/>
              <w:right w:val="single" w:sz="4" w:space="0" w:color="auto"/>
            </w:tcBorders>
            <w:shd w:val="clear" w:color="auto" w:fill="auto"/>
            <w:vAlign w:val="center"/>
            <w:hideMark/>
          </w:tcPr>
          <w:p w14:paraId="5FB15207" w14:textId="77777777" w:rsidR="00592851" w:rsidRPr="0060627C" w:rsidRDefault="00592851" w:rsidP="00AC229B">
            <w:pPr>
              <w:jc w:val="center"/>
              <w:rPr>
                <w:b/>
                <w:bCs/>
                <w:lang w:val="vi-VN" w:eastAsia="vi-VN"/>
              </w:rPr>
            </w:pPr>
            <w:r w:rsidRPr="0060627C">
              <w:rPr>
                <w:b/>
                <w:bCs/>
                <w:lang w:val="vi-VN" w:eastAsia="vi-VN"/>
              </w:rPr>
              <w:t>5</w:t>
            </w:r>
          </w:p>
        </w:tc>
        <w:tc>
          <w:tcPr>
            <w:tcW w:w="1288" w:type="dxa"/>
            <w:tcBorders>
              <w:top w:val="nil"/>
              <w:left w:val="nil"/>
              <w:bottom w:val="single" w:sz="4" w:space="0" w:color="auto"/>
              <w:right w:val="single" w:sz="4" w:space="0" w:color="auto"/>
            </w:tcBorders>
            <w:shd w:val="clear" w:color="auto" w:fill="auto"/>
            <w:vAlign w:val="center"/>
            <w:hideMark/>
          </w:tcPr>
          <w:p w14:paraId="30A4C909" w14:textId="77777777" w:rsidR="00592851" w:rsidRPr="0060627C" w:rsidRDefault="00592851" w:rsidP="00AC229B">
            <w:pPr>
              <w:jc w:val="center"/>
              <w:rPr>
                <w:b/>
                <w:bCs/>
                <w:lang w:val="vi-VN" w:eastAsia="vi-VN"/>
              </w:rPr>
            </w:pPr>
            <w:r w:rsidRPr="0060627C">
              <w:rPr>
                <w:b/>
                <w:bCs/>
                <w:lang w:val="vi-VN" w:eastAsia="vi-VN"/>
              </w:rPr>
              <w:t>4</w:t>
            </w:r>
          </w:p>
        </w:tc>
        <w:tc>
          <w:tcPr>
            <w:tcW w:w="1134" w:type="dxa"/>
            <w:tcBorders>
              <w:top w:val="nil"/>
              <w:left w:val="nil"/>
              <w:bottom w:val="single" w:sz="4" w:space="0" w:color="auto"/>
              <w:right w:val="single" w:sz="8" w:space="0" w:color="auto"/>
            </w:tcBorders>
            <w:shd w:val="clear" w:color="auto" w:fill="auto"/>
            <w:vAlign w:val="center"/>
            <w:hideMark/>
          </w:tcPr>
          <w:p w14:paraId="3CC126BA" w14:textId="77777777" w:rsidR="00592851" w:rsidRPr="0060627C" w:rsidRDefault="00592851" w:rsidP="00AC229B">
            <w:pPr>
              <w:jc w:val="center"/>
              <w:rPr>
                <w:b/>
                <w:bCs/>
                <w:lang w:val="vi-VN" w:eastAsia="vi-VN"/>
              </w:rPr>
            </w:pPr>
            <w:r w:rsidRPr="0060627C">
              <w:rPr>
                <w:b/>
                <w:bCs/>
                <w:lang w:val="vi-VN" w:eastAsia="vi-VN"/>
              </w:rPr>
              <w:t>1</w:t>
            </w:r>
          </w:p>
        </w:tc>
      </w:tr>
      <w:tr w:rsidR="0060627C" w:rsidRPr="0060627C" w14:paraId="7C726CEF" w14:textId="77777777" w:rsidTr="00AC229B">
        <w:trPr>
          <w:trHeight w:val="720"/>
        </w:trPr>
        <w:tc>
          <w:tcPr>
            <w:tcW w:w="1060" w:type="dxa"/>
            <w:vMerge/>
            <w:tcBorders>
              <w:top w:val="nil"/>
              <w:left w:val="single" w:sz="8" w:space="0" w:color="auto"/>
              <w:bottom w:val="single" w:sz="4" w:space="0" w:color="000000"/>
              <w:right w:val="nil"/>
            </w:tcBorders>
            <w:vAlign w:val="center"/>
            <w:hideMark/>
          </w:tcPr>
          <w:p w14:paraId="290A503A"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0BB4851C" w14:textId="77777777" w:rsidR="00592851" w:rsidRPr="0060627C" w:rsidRDefault="00592851" w:rsidP="00AC229B">
            <w:pPr>
              <w:rPr>
                <w:lang w:val="vi-VN" w:eastAsia="vi-VN"/>
              </w:rPr>
            </w:pPr>
            <w:r w:rsidRPr="0060627C">
              <w:rPr>
                <w:lang w:val="vi-VN" w:eastAsia="vi-VN"/>
              </w:rPr>
              <w:t>6.1. Vẽ quy ước ren và cơ cấu truyền động</w:t>
            </w:r>
          </w:p>
        </w:tc>
        <w:tc>
          <w:tcPr>
            <w:tcW w:w="1060" w:type="dxa"/>
            <w:tcBorders>
              <w:top w:val="nil"/>
              <w:left w:val="nil"/>
              <w:bottom w:val="single" w:sz="4" w:space="0" w:color="auto"/>
              <w:right w:val="single" w:sz="4" w:space="0" w:color="auto"/>
            </w:tcBorders>
            <w:shd w:val="clear" w:color="auto" w:fill="auto"/>
            <w:vAlign w:val="center"/>
            <w:hideMark/>
          </w:tcPr>
          <w:p w14:paraId="276333F4" w14:textId="77777777" w:rsidR="00592851" w:rsidRPr="0060627C" w:rsidRDefault="00592851" w:rsidP="00AC229B">
            <w:pPr>
              <w:jc w:val="center"/>
              <w:rPr>
                <w:lang w:val="vi-VN" w:eastAsia="vi-VN"/>
              </w:rPr>
            </w:pPr>
            <w:r w:rsidRPr="0060627C">
              <w:rPr>
                <w:lang w:val="vi-VN" w:eastAsia="vi-VN"/>
              </w:rPr>
              <w:t>4</w:t>
            </w:r>
          </w:p>
        </w:tc>
        <w:tc>
          <w:tcPr>
            <w:tcW w:w="1060" w:type="dxa"/>
            <w:tcBorders>
              <w:top w:val="nil"/>
              <w:left w:val="nil"/>
              <w:bottom w:val="single" w:sz="4" w:space="0" w:color="auto"/>
              <w:right w:val="single" w:sz="4" w:space="0" w:color="auto"/>
            </w:tcBorders>
            <w:shd w:val="clear" w:color="auto" w:fill="auto"/>
            <w:vAlign w:val="center"/>
            <w:hideMark/>
          </w:tcPr>
          <w:p w14:paraId="23CCD4A2" w14:textId="77777777" w:rsidR="00592851" w:rsidRPr="0060627C" w:rsidRDefault="00592851" w:rsidP="00AC229B">
            <w:pPr>
              <w:jc w:val="center"/>
              <w:rPr>
                <w:lang w:val="vi-VN" w:eastAsia="vi-VN"/>
              </w:rPr>
            </w:pPr>
            <w:r w:rsidRPr="0060627C">
              <w:rPr>
                <w:lang w:val="vi-VN" w:eastAsia="vi-VN"/>
              </w:rPr>
              <w:t>2</w:t>
            </w:r>
          </w:p>
        </w:tc>
        <w:tc>
          <w:tcPr>
            <w:tcW w:w="1288" w:type="dxa"/>
            <w:tcBorders>
              <w:top w:val="nil"/>
              <w:left w:val="nil"/>
              <w:bottom w:val="single" w:sz="4" w:space="0" w:color="auto"/>
              <w:right w:val="single" w:sz="4" w:space="0" w:color="auto"/>
            </w:tcBorders>
            <w:shd w:val="clear" w:color="auto" w:fill="auto"/>
            <w:vAlign w:val="center"/>
            <w:hideMark/>
          </w:tcPr>
          <w:p w14:paraId="04061F26" w14:textId="77777777" w:rsidR="00592851" w:rsidRPr="0060627C" w:rsidRDefault="00592851" w:rsidP="00AC229B">
            <w:pPr>
              <w:jc w:val="center"/>
              <w:rPr>
                <w:lang w:val="vi-VN" w:eastAsia="vi-VN"/>
              </w:rPr>
            </w:pPr>
            <w:r w:rsidRPr="0060627C">
              <w:rPr>
                <w:lang w:val="vi-VN"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79E5B58A" w14:textId="77777777" w:rsidR="00592851" w:rsidRPr="0060627C" w:rsidRDefault="00592851" w:rsidP="00AC229B">
            <w:pPr>
              <w:jc w:val="center"/>
              <w:rPr>
                <w:lang w:val="vi-VN" w:eastAsia="vi-VN"/>
              </w:rPr>
            </w:pPr>
            <w:r w:rsidRPr="0060627C">
              <w:rPr>
                <w:lang w:val="vi-VN" w:eastAsia="vi-VN"/>
              </w:rPr>
              <w:t>0</w:t>
            </w:r>
          </w:p>
        </w:tc>
      </w:tr>
      <w:tr w:rsidR="0060627C" w:rsidRPr="0060627C" w14:paraId="27134948" w14:textId="77777777" w:rsidTr="00AC229B">
        <w:trPr>
          <w:trHeight w:val="720"/>
        </w:trPr>
        <w:tc>
          <w:tcPr>
            <w:tcW w:w="1060" w:type="dxa"/>
            <w:vMerge/>
            <w:tcBorders>
              <w:top w:val="nil"/>
              <w:left w:val="single" w:sz="8" w:space="0" w:color="auto"/>
              <w:bottom w:val="single" w:sz="4" w:space="0" w:color="000000"/>
              <w:right w:val="nil"/>
            </w:tcBorders>
            <w:vAlign w:val="center"/>
            <w:hideMark/>
          </w:tcPr>
          <w:p w14:paraId="4CCA0C20"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E4018D7" w14:textId="77777777" w:rsidR="00592851" w:rsidRPr="0060627C" w:rsidRDefault="00592851" w:rsidP="00AC229B">
            <w:pPr>
              <w:rPr>
                <w:lang w:val="vi-VN" w:eastAsia="vi-VN"/>
              </w:rPr>
            </w:pPr>
            <w:r w:rsidRPr="0060627C">
              <w:rPr>
                <w:lang w:val="vi-VN" w:eastAsia="vi-VN"/>
              </w:rPr>
              <w:t>6.2.  Vẽ quy ước các mối ghép</w:t>
            </w:r>
          </w:p>
        </w:tc>
        <w:tc>
          <w:tcPr>
            <w:tcW w:w="1060" w:type="dxa"/>
            <w:tcBorders>
              <w:top w:val="nil"/>
              <w:left w:val="nil"/>
              <w:bottom w:val="single" w:sz="4" w:space="0" w:color="auto"/>
              <w:right w:val="single" w:sz="4" w:space="0" w:color="auto"/>
            </w:tcBorders>
            <w:shd w:val="clear" w:color="auto" w:fill="auto"/>
            <w:vAlign w:val="center"/>
            <w:hideMark/>
          </w:tcPr>
          <w:p w14:paraId="7C05DB8D" w14:textId="77777777" w:rsidR="00592851" w:rsidRPr="0060627C" w:rsidRDefault="00592851" w:rsidP="00AC229B">
            <w:pPr>
              <w:jc w:val="center"/>
              <w:rPr>
                <w:lang w:val="vi-VN" w:eastAsia="vi-VN"/>
              </w:rPr>
            </w:pPr>
            <w:r w:rsidRPr="0060627C">
              <w:rPr>
                <w:lang w:val="vi-VN" w:eastAsia="vi-VN"/>
              </w:rPr>
              <w:t>6</w:t>
            </w:r>
          </w:p>
        </w:tc>
        <w:tc>
          <w:tcPr>
            <w:tcW w:w="1060" w:type="dxa"/>
            <w:tcBorders>
              <w:top w:val="nil"/>
              <w:left w:val="nil"/>
              <w:bottom w:val="single" w:sz="4" w:space="0" w:color="auto"/>
              <w:right w:val="single" w:sz="4" w:space="0" w:color="auto"/>
            </w:tcBorders>
            <w:shd w:val="clear" w:color="auto" w:fill="auto"/>
            <w:vAlign w:val="center"/>
            <w:hideMark/>
          </w:tcPr>
          <w:p w14:paraId="07C49C59" w14:textId="77777777" w:rsidR="00592851" w:rsidRPr="0060627C" w:rsidRDefault="00592851" w:rsidP="00AC229B">
            <w:pPr>
              <w:jc w:val="center"/>
              <w:rPr>
                <w:lang w:val="vi-VN" w:eastAsia="vi-VN"/>
              </w:rPr>
            </w:pPr>
            <w:r w:rsidRPr="0060627C">
              <w:rPr>
                <w:lang w:val="vi-VN" w:eastAsia="vi-VN"/>
              </w:rPr>
              <w:t>3</w:t>
            </w:r>
          </w:p>
        </w:tc>
        <w:tc>
          <w:tcPr>
            <w:tcW w:w="1288" w:type="dxa"/>
            <w:tcBorders>
              <w:top w:val="nil"/>
              <w:left w:val="nil"/>
              <w:bottom w:val="single" w:sz="4" w:space="0" w:color="auto"/>
              <w:right w:val="single" w:sz="4" w:space="0" w:color="auto"/>
            </w:tcBorders>
            <w:shd w:val="clear" w:color="auto" w:fill="auto"/>
            <w:vAlign w:val="center"/>
            <w:hideMark/>
          </w:tcPr>
          <w:p w14:paraId="1CAEBA02" w14:textId="77777777" w:rsidR="00592851" w:rsidRPr="0060627C" w:rsidRDefault="00592851" w:rsidP="00AC229B">
            <w:pPr>
              <w:jc w:val="center"/>
              <w:rPr>
                <w:lang w:val="vi-VN" w:eastAsia="vi-VN"/>
              </w:rPr>
            </w:pPr>
            <w:r w:rsidRPr="0060627C">
              <w:rPr>
                <w:lang w:val="vi-VN" w:eastAsia="vi-VN"/>
              </w:rPr>
              <w:t>2</w:t>
            </w:r>
          </w:p>
        </w:tc>
        <w:tc>
          <w:tcPr>
            <w:tcW w:w="1134" w:type="dxa"/>
            <w:tcBorders>
              <w:top w:val="nil"/>
              <w:left w:val="nil"/>
              <w:bottom w:val="single" w:sz="4" w:space="0" w:color="auto"/>
              <w:right w:val="single" w:sz="8" w:space="0" w:color="auto"/>
            </w:tcBorders>
            <w:shd w:val="clear" w:color="auto" w:fill="auto"/>
            <w:vAlign w:val="center"/>
            <w:hideMark/>
          </w:tcPr>
          <w:p w14:paraId="762290A0" w14:textId="77777777" w:rsidR="00592851" w:rsidRPr="0060627C" w:rsidRDefault="00592851" w:rsidP="00AC229B">
            <w:pPr>
              <w:jc w:val="center"/>
              <w:rPr>
                <w:lang w:val="vi-VN" w:eastAsia="vi-VN"/>
              </w:rPr>
            </w:pPr>
            <w:r w:rsidRPr="0060627C">
              <w:rPr>
                <w:lang w:val="vi-VN" w:eastAsia="vi-VN"/>
              </w:rPr>
              <w:t>1</w:t>
            </w:r>
          </w:p>
        </w:tc>
      </w:tr>
      <w:tr w:rsidR="0060627C" w:rsidRPr="0060627C" w14:paraId="00AE7D88" w14:textId="77777777" w:rsidTr="00AC229B">
        <w:trPr>
          <w:trHeight w:val="696"/>
        </w:trPr>
        <w:tc>
          <w:tcPr>
            <w:tcW w:w="1060" w:type="dxa"/>
            <w:vMerge w:val="restart"/>
            <w:tcBorders>
              <w:top w:val="nil"/>
              <w:left w:val="single" w:sz="8" w:space="0" w:color="auto"/>
              <w:bottom w:val="single" w:sz="4" w:space="0" w:color="000000"/>
              <w:right w:val="nil"/>
            </w:tcBorders>
            <w:shd w:val="clear" w:color="auto" w:fill="auto"/>
            <w:vAlign w:val="center"/>
            <w:hideMark/>
          </w:tcPr>
          <w:p w14:paraId="29EF0C13" w14:textId="77777777" w:rsidR="00592851" w:rsidRPr="0060627C" w:rsidRDefault="00592851" w:rsidP="00AC229B">
            <w:pPr>
              <w:jc w:val="center"/>
              <w:rPr>
                <w:lang w:val="vi-VN" w:eastAsia="vi-VN"/>
              </w:rPr>
            </w:pPr>
            <w:r w:rsidRPr="0060627C">
              <w:rPr>
                <w:lang w:val="vi-VN" w:eastAsia="vi-VN"/>
              </w:rPr>
              <w:t>7</w:t>
            </w: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52AF023A" w14:textId="77777777" w:rsidR="00592851" w:rsidRPr="0060627C" w:rsidRDefault="00592851" w:rsidP="00AC229B">
            <w:pPr>
              <w:rPr>
                <w:b/>
                <w:bCs/>
                <w:lang w:val="vi-VN" w:eastAsia="vi-VN"/>
              </w:rPr>
            </w:pPr>
            <w:r w:rsidRPr="0060627C">
              <w:rPr>
                <w:b/>
                <w:bCs/>
                <w:lang w:val="vi-VN" w:eastAsia="vi-VN"/>
              </w:rPr>
              <w:t>Chương 7: Bản vẽ chi tiết, bản vẽ lắp, sơ đồ</w:t>
            </w:r>
          </w:p>
        </w:tc>
        <w:tc>
          <w:tcPr>
            <w:tcW w:w="1060" w:type="dxa"/>
            <w:tcBorders>
              <w:top w:val="nil"/>
              <w:left w:val="nil"/>
              <w:bottom w:val="single" w:sz="4" w:space="0" w:color="auto"/>
              <w:right w:val="single" w:sz="4" w:space="0" w:color="auto"/>
            </w:tcBorders>
            <w:shd w:val="clear" w:color="auto" w:fill="auto"/>
            <w:vAlign w:val="center"/>
            <w:hideMark/>
          </w:tcPr>
          <w:p w14:paraId="1EF5564C" w14:textId="77777777" w:rsidR="00592851" w:rsidRPr="0060627C" w:rsidRDefault="00592851" w:rsidP="00AC229B">
            <w:pPr>
              <w:jc w:val="center"/>
              <w:rPr>
                <w:b/>
                <w:bCs/>
                <w:lang w:eastAsia="vi-VN"/>
              </w:rPr>
            </w:pPr>
            <w:r w:rsidRPr="0060627C">
              <w:rPr>
                <w:b/>
                <w:bCs/>
                <w:lang w:eastAsia="vi-VN"/>
              </w:rPr>
              <w:t>20</w:t>
            </w:r>
          </w:p>
        </w:tc>
        <w:tc>
          <w:tcPr>
            <w:tcW w:w="1060" w:type="dxa"/>
            <w:tcBorders>
              <w:top w:val="nil"/>
              <w:left w:val="nil"/>
              <w:bottom w:val="single" w:sz="4" w:space="0" w:color="auto"/>
              <w:right w:val="single" w:sz="4" w:space="0" w:color="auto"/>
            </w:tcBorders>
            <w:shd w:val="clear" w:color="auto" w:fill="auto"/>
            <w:vAlign w:val="center"/>
            <w:hideMark/>
          </w:tcPr>
          <w:p w14:paraId="44FC5250" w14:textId="77777777" w:rsidR="00592851" w:rsidRPr="0060627C" w:rsidRDefault="00592851" w:rsidP="00AC229B">
            <w:pPr>
              <w:jc w:val="center"/>
              <w:rPr>
                <w:b/>
                <w:bCs/>
                <w:lang w:val="vi-VN" w:eastAsia="vi-VN"/>
              </w:rPr>
            </w:pPr>
            <w:r w:rsidRPr="0060627C">
              <w:rPr>
                <w:b/>
                <w:bCs/>
                <w:lang w:val="vi-VN" w:eastAsia="vi-VN"/>
              </w:rPr>
              <w:t>3</w:t>
            </w:r>
          </w:p>
        </w:tc>
        <w:tc>
          <w:tcPr>
            <w:tcW w:w="1288" w:type="dxa"/>
            <w:tcBorders>
              <w:top w:val="nil"/>
              <w:left w:val="nil"/>
              <w:bottom w:val="single" w:sz="4" w:space="0" w:color="auto"/>
              <w:right w:val="single" w:sz="4" w:space="0" w:color="auto"/>
            </w:tcBorders>
            <w:shd w:val="clear" w:color="auto" w:fill="auto"/>
            <w:vAlign w:val="center"/>
            <w:hideMark/>
          </w:tcPr>
          <w:p w14:paraId="1EEEA374" w14:textId="77777777" w:rsidR="00592851" w:rsidRPr="0060627C" w:rsidRDefault="00592851" w:rsidP="00AC229B">
            <w:pPr>
              <w:jc w:val="center"/>
              <w:rPr>
                <w:b/>
                <w:bCs/>
                <w:lang w:eastAsia="vi-VN"/>
              </w:rPr>
            </w:pPr>
            <w:r w:rsidRPr="0060627C">
              <w:rPr>
                <w:b/>
                <w:bCs/>
                <w:lang w:eastAsia="vi-VN"/>
              </w:rPr>
              <w:t>17</w:t>
            </w:r>
          </w:p>
        </w:tc>
        <w:tc>
          <w:tcPr>
            <w:tcW w:w="1134" w:type="dxa"/>
            <w:tcBorders>
              <w:top w:val="nil"/>
              <w:left w:val="nil"/>
              <w:bottom w:val="single" w:sz="4" w:space="0" w:color="auto"/>
              <w:right w:val="single" w:sz="8" w:space="0" w:color="auto"/>
            </w:tcBorders>
            <w:shd w:val="clear" w:color="auto" w:fill="auto"/>
            <w:vAlign w:val="center"/>
            <w:hideMark/>
          </w:tcPr>
          <w:p w14:paraId="44014B31" w14:textId="77777777" w:rsidR="00592851" w:rsidRPr="0060627C" w:rsidRDefault="00592851" w:rsidP="00AC229B">
            <w:pPr>
              <w:jc w:val="center"/>
              <w:rPr>
                <w:b/>
                <w:bCs/>
                <w:lang w:val="vi-VN" w:eastAsia="vi-VN"/>
              </w:rPr>
            </w:pPr>
            <w:r w:rsidRPr="0060627C">
              <w:rPr>
                <w:b/>
                <w:bCs/>
                <w:lang w:val="vi-VN" w:eastAsia="vi-VN"/>
              </w:rPr>
              <w:t>0</w:t>
            </w:r>
          </w:p>
        </w:tc>
      </w:tr>
      <w:tr w:rsidR="0060627C" w:rsidRPr="0060627C" w14:paraId="3AF73D4B" w14:textId="77777777" w:rsidTr="00AC229B">
        <w:trPr>
          <w:trHeight w:val="360"/>
        </w:trPr>
        <w:tc>
          <w:tcPr>
            <w:tcW w:w="1060" w:type="dxa"/>
            <w:vMerge/>
            <w:tcBorders>
              <w:top w:val="nil"/>
              <w:left w:val="single" w:sz="8" w:space="0" w:color="auto"/>
              <w:bottom w:val="single" w:sz="4" w:space="0" w:color="000000"/>
              <w:right w:val="nil"/>
            </w:tcBorders>
            <w:vAlign w:val="center"/>
            <w:hideMark/>
          </w:tcPr>
          <w:p w14:paraId="41127F02"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7D9F36D5" w14:textId="77777777" w:rsidR="00592851" w:rsidRPr="0060627C" w:rsidRDefault="00592851" w:rsidP="00AC229B">
            <w:pPr>
              <w:rPr>
                <w:lang w:val="vi-VN" w:eastAsia="vi-VN"/>
              </w:rPr>
            </w:pPr>
            <w:r w:rsidRPr="0060627C">
              <w:rPr>
                <w:lang w:val="vi-VN" w:eastAsia="vi-VN"/>
              </w:rPr>
              <w:t>7.1.  </w:t>
            </w:r>
            <w:r w:rsidRPr="0060627C">
              <w:rPr>
                <w:sz w:val="14"/>
                <w:szCs w:val="14"/>
                <w:lang w:val="vi-VN" w:eastAsia="vi-VN"/>
              </w:rPr>
              <w:t xml:space="preserve"> </w:t>
            </w:r>
            <w:r w:rsidRPr="0060627C">
              <w:rPr>
                <w:lang w:val="vi-VN" w:eastAsia="vi-VN"/>
              </w:rPr>
              <w:t>Bản vẽ chi tiết</w:t>
            </w:r>
          </w:p>
        </w:tc>
        <w:tc>
          <w:tcPr>
            <w:tcW w:w="1060" w:type="dxa"/>
            <w:tcBorders>
              <w:top w:val="nil"/>
              <w:left w:val="nil"/>
              <w:bottom w:val="single" w:sz="4" w:space="0" w:color="auto"/>
              <w:right w:val="single" w:sz="4" w:space="0" w:color="auto"/>
            </w:tcBorders>
            <w:shd w:val="clear" w:color="auto" w:fill="auto"/>
            <w:vAlign w:val="center"/>
            <w:hideMark/>
          </w:tcPr>
          <w:p w14:paraId="60077D24" w14:textId="77777777" w:rsidR="00592851" w:rsidRPr="0060627C" w:rsidRDefault="00592851" w:rsidP="00AC229B">
            <w:pPr>
              <w:jc w:val="center"/>
              <w:rPr>
                <w:lang w:eastAsia="vi-VN"/>
              </w:rPr>
            </w:pPr>
            <w:r w:rsidRPr="0060627C">
              <w:rPr>
                <w:lang w:eastAsia="vi-VN"/>
              </w:rPr>
              <w:t>7</w:t>
            </w:r>
          </w:p>
        </w:tc>
        <w:tc>
          <w:tcPr>
            <w:tcW w:w="1060" w:type="dxa"/>
            <w:tcBorders>
              <w:top w:val="nil"/>
              <w:left w:val="nil"/>
              <w:bottom w:val="single" w:sz="4" w:space="0" w:color="auto"/>
              <w:right w:val="single" w:sz="4" w:space="0" w:color="auto"/>
            </w:tcBorders>
            <w:shd w:val="clear" w:color="auto" w:fill="auto"/>
            <w:vAlign w:val="center"/>
            <w:hideMark/>
          </w:tcPr>
          <w:p w14:paraId="1A58C059" w14:textId="77777777" w:rsidR="00592851" w:rsidRPr="0060627C" w:rsidRDefault="00592851" w:rsidP="00AC229B">
            <w:pPr>
              <w:jc w:val="center"/>
              <w:rPr>
                <w:lang w:val="vi-VN" w:eastAsia="vi-VN"/>
              </w:rPr>
            </w:pPr>
            <w:r w:rsidRPr="0060627C">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59D7C9E2" w14:textId="77777777" w:rsidR="00592851" w:rsidRPr="0060627C" w:rsidRDefault="00592851" w:rsidP="00AC229B">
            <w:pPr>
              <w:jc w:val="center"/>
              <w:rPr>
                <w:lang w:eastAsia="vi-VN"/>
              </w:rPr>
            </w:pPr>
            <w:r w:rsidRPr="0060627C">
              <w:rPr>
                <w:lang w:eastAsia="vi-VN"/>
              </w:rPr>
              <w:t>6</w:t>
            </w:r>
          </w:p>
        </w:tc>
        <w:tc>
          <w:tcPr>
            <w:tcW w:w="1134" w:type="dxa"/>
            <w:tcBorders>
              <w:top w:val="nil"/>
              <w:left w:val="nil"/>
              <w:bottom w:val="single" w:sz="4" w:space="0" w:color="auto"/>
              <w:right w:val="single" w:sz="8" w:space="0" w:color="auto"/>
            </w:tcBorders>
            <w:shd w:val="clear" w:color="auto" w:fill="auto"/>
            <w:vAlign w:val="center"/>
            <w:hideMark/>
          </w:tcPr>
          <w:p w14:paraId="4668BBBE" w14:textId="77777777" w:rsidR="00592851" w:rsidRPr="0060627C" w:rsidRDefault="00592851" w:rsidP="00AC229B">
            <w:pPr>
              <w:jc w:val="center"/>
              <w:rPr>
                <w:lang w:val="vi-VN" w:eastAsia="vi-VN"/>
              </w:rPr>
            </w:pPr>
            <w:r w:rsidRPr="0060627C">
              <w:rPr>
                <w:lang w:val="vi-VN" w:eastAsia="vi-VN"/>
              </w:rPr>
              <w:t>0</w:t>
            </w:r>
          </w:p>
        </w:tc>
      </w:tr>
      <w:tr w:rsidR="0060627C" w:rsidRPr="0060627C" w14:paraId="6E4F9339" w14:textId="77777777" w:rsidTr="00AC229B">
        <w:trPr>
          <w:trHeight w:val="276"/>
        </w:trPr>
        <w:tc>
          <w:tcPr>
            <w:tcW w:w="1060" w:type="dxa"/>
            <w:vMerge/>
            <w:tcBorders>
              <w:top w:val="nil"/>
              <w:left w:val="single" w:sz="8" w:space="0" w:color="auto"/>
              <w:bottom w:val="single" w:sz="4" w:space="0" w:color="000000"/>
              <w:right w:val="nil"/>
            </w:tcBorders>
            <w:vAlign w:val="center"/>
            <w:hideMark/>
          </w:tcPr>
          <w:p w14:paraId="39F734D9"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5BB33110" w14:textId="77777777" w:rsidR="00592851" w:rsidRPr="0060627C" w:rsidRDefault="00592851" w:rsidP="00AC229B">
            <w:pPr>
              <w:rPr>
                <w:lang w:val="vi-VN" w:eastAsia="vi-VN"/>
              </w:rPr>
            </w:pPr>
            <w:r w:rsidRPr="0060627C">
              <w:rPr>
                <w:lang w:val="vi-VN" w:eastAsia="vi-VN"/>
              </w:rPr>
              <w:t>7.2.  Bản vẽ lắp</w:t>
            </w:r>
          </w:p>
        </w:tc>
        <w:tc>
          <w:tcPr>
            <w:tcW w:w="1060" w:type="dxa"/>
            <w:tcBorders>
              <w:top w:val="nil"/>
              <w:left w:val="nil"/>
              <w:bottom w:val="single" w:sz="4" w:space="0" w:color="auto"/>
              <w:right w:val="single" w:sz="4" w:space="0" w:color="auto"/>
            </w:tcBorders>
            <w:shd w:val="clear" w:color="auto" w:fill="auto"/>
            <w:vAlign w:val="center"/>
            <w:hideMark/>
          </w:tcPr>
          <w:p w14:paraId="046E108D" w14:textId="77777777" w:rsidR="00592851" w:rsidRPr="0060627C" w:rsidRDefault="00592851" w:rsidP="00AC229B">
            <w:pPr>
              <w:jc w:val="center"/>
              <w:rPr>
                <w:lang w:eastAsia="vi-VN"/>
              </w:rPr>
            </w:pPr>
            <w:r w:rsidRPr="0060627C">
              <w:rPr>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0D7DAD9E" w14:textId="77777777" w:rsidR="00592851" w:rsidRPr="0060627C" w:rsidRDefault="00592851" w:rsidP="00AC229B">
            <w:pPr>
              <w:jc w:val="center"/>
              <w:rPr>
                <w:lang w:val="vi-VN" w:eastAsia="vi-VN"/>
              </w:rPr>
            </w:pPr>
            <w:r w:rsidRPr="0060627C">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297A4950" w14:textId="77777777" w:rsidR="00592851" w:rsidRPr="0060627C" w:rsidRDefault="00592851" w:rsidP="00AC229B">
            <w:pPr>
              <w:jc w:val="center"/>
              <w:rPr>
                <w:lang w:eastAsia="vi-VN"/>
              </w:rPr>
            </w:pPr>
            <w:r w:rsidRPr="0060627C">
              <w:rPr>
                <w:lang w:eastAsia="vi-VN"/>
              </w:rPr>
              <w:t>4</w:t>
            </w:r>
          </w:p>
        </w:tc>
        <w:tc>
          <w:tcPr>
            <w:tcW w:w="1134" w:type="dxa"/>
            <w:tcBorders>
              <w:top w:val="nil"/>
              <w:left w:val="nil"/>
              <w:bottom w:val="single" w:sz="4" w:space="0" w:color="auto"/>
              <w:right w:val="single" w:sz="8" w:space="0" w:color="auto"/>
            </w:tcBorders>
            <w:shd w:val="clear" w:color="auto" w:fill="auto"/>
            <w:vAlign w:val="center"/>
            <w:hideMark/>
          </w:tcPr>
          <w:p w14:paraId="535B3D68" w14:textId="77777777" w:rsidR="00592851" w:rsidRPr="0060627C" w:rsidRDefault="00592851" w:rsidP="00AC229B">
            <w:pPr>
              <w:jc w:val="center"/>
              <w:rPr>
                <w:lang w:val="vi-VN" w:eastAsia="vi-VN"/>
              </w:rPr>
            </w:pPr>
            <w:r w:rsidRPr="0060627C">
              <w:rPr>
                <w:lang w:val="vi-VN" w:eastAsia="vi-VN"/>
              </w:rPr>
              <w:t>0</w:t>
            </w:r>
          </w:p>
        </w:tc>
      </w:tr>
      <w:tr w:rsidR="0060627C" w:rsidRPr="0060627C" w14:paraId="14A25D74" w14:textId="77777777" w:rsidTr="00AC229B">
        <w:trPr>
          <w:trHeight w:val="1080"/>
        </w:trPr>
        <w:tc>
          <w:tcPr>
            <w:tcW w:w="1060" w:type="dxa"/>
            <w:vMerge/>
            <w:tcBorders>
              <w:top w:val="nil"/>
              <w:left w:val="single" w:sz="8" w:space="0" w:color="auto"/>
              <w:bottom w:val="single" w:sz="4" w:space="0" w:color="000000"/>
              <w:right w:val="nil"/>
            </w:tcBorders>
            <w:vAlign w:val="center"/>
            <w:hideMark/>
          </w:tcPr>
          <w:p w14:paraId="7DCFE6BE" w14:textId="77777777" w:rsidR="00592851" w:rsidRPr="0060627C" w:rsidRDefault="00592851" w:rsidP="00AC229B">
            <w:pPr>
              <w:rPr>
                <w:lang w:val="vi-VN" w:eastAsia="vi-VN"/>
              </w:rPr>
            </w:pPr>
          </w:p>
        </w:tc>
        <w:tc>
          <w:tcPr>
            <w:tcW w:w="3460" w:type="dxa"/>
            <w:tcBorders>
              <w:top w:val="nil"/>
              <w:left w:val="single" w:sz="8" w:space="0" w:color="auto"/>
              <w:bottom w:val="single" w:sz="4" w:space="0" w:color="auto"/>
              <w:right w:val="single" w:sz="8" w:space="0" w:color="auto"/>
            </w:tcBorders>
            <w:shd w:val="clear" w:color="auto" w:fill="auto"/>
            <w:vAlign w:val="center"/>
            <w:hideMark/>
          </w:tcPr>
          <w:p w14:paraId="2BD3FCBD" w14:textId="77777777" w:rsidR="00592851" w:rsidRPr="0060627C" w:rsidRDefault="00592851" w:rsidP="00AC229B">
            <w:pPr>
              <w:rPr>
                <w:lang w:val="vi-VN" w:eastAsia="vi-VN"/>
              </w:rPr>
            </w:pPr>
            <w:r w:rsidRPr="0060627C">
              <w:rPr>
                <w:lang w:val="vi-VN" w:eastAsia="vi-VN"/>
              </w:rPr>
              <w:t>7.3.   Sơ đồ hệ thống truyền động cơ khí, điện, thủy lực khí nén</w:t>
            </w:r>
          </w:p>
        </w:tc>
        <w:tc>
          <w:tcPr>
            <w:tcW w:w="1060" w:type="dxa"/>
            <w:tcBorders>
              <w:top w:val="nil"/>
              <w:left w:val="nil"/>
              <w:bottom w:val="single" w:sz="4" w:space="0" w:color="auto"/>
              <w:right w:val="single" w:sz="4" w:space="0" w:color="auto"/>
            </w:tcBorders>
            <w:shd w:val="clear" w:color="auto" w:fill="auto"/>
            <w:vAlign w:val="center"/>
            <w:hideMark/>
          </w:tcPr>
          <w:p w14:paraId="7E939FEB" w14:textId="77777777" w:rsidR="00592851" w:rsidRPr="0060627C" w:rsidRDefault="00592851" w:rsidP="00AC229B">
            <w:pPr>
              <w:jc w:val="center"/>
              <w:rPr>
                <w:lang w:eastAsia="vi-VN"/>
              </w:rPr>
            </w:pPr>
            <w:r w:rsidRPr="0060627C">
              <w:rPr>
                <w:lang w:eastAsia="vi-VN"/>
              </w:rPr>
              <w:t>8</w:t>
            </w:r>
          </w:p>
        </w:tc>
        <w:tc>
          <w:tcPr>
            <w:tcW w:w="1060" w:type="dxa"/>
            <w:tcBorders>
              <w:top w:val="nil"/>
              <w:left w:val="nil"/>
              <w:bottom w:val="single" w:sz="4" w:space="0" w:color="auto"/>
              <w:right w:val="single" w:sz="4" w:space="0" w:color="auto"/>
            </w:tcBorders>
            <w:shd w:val="clear" w:color="auto" w:fill="auto"/>
            <w:vAlign w:val="center"/>
            <w:hideMark/>
          </w:tcPr>
          <w:p w14:paraId="006B0298" w14:textId="77777777" w:rsidR="00592851" w:rsidRPr="0060627C" w:rsidRDefault="00592851" w:rsidP="00AC229B">
            <w:pPr>
              <w:jc w:val="center"/>
              <w:rPr>
                <w:lang w:val="vi-VN" w:eastAsia="vi-VN"/>
              </w:rPr>
            </w:pPr>
            <w:r w:rsidRPr="0060627C">
              <w:rPr>
                <w:lang w:val="vi-VN" w:eastAsia="vi-VN"/>
              </w:rPr>
              <w:t>1</w:t>
            </w:r>
          </w:p>
        </w:tc>
        <w:tc>
          <w:tcPr>
            <w:tcW w:w="1288" w:type="dxa"/>
            <w:tcBorders>
              <w:top w:val="nil"/>
              <w:left w:val="nil"/>
              <w:bottom w:val="single" w:sz="4" w:space="0" w:color="auto"/>
              <w:right w:val="single" w:sz="4" w:space="0" w:color="auto"/>
            </w:tcBorders>
            <w:shd w:val="clear" w:color="auto" w:fill="auto"/>
            <w:vAlign w:val="center"/>
            <w:hideMark/>
          </w:tcPr>
          <w:p w14:paraId="244F3D63" w14:textId="77777777" w:rsidR="00592851" w:rsidRPr="0060627C" w:rsidRDefault="00592851" w:rsidP="00AC229B">
            <w:pPr>
              <w:jc w:val="center"/>
              <w:rPr>
                <w:lang w:eastAsia="vi-VN"/>
              </w:rPr>
            </w:pPr>
            <w:r w:rsidRPr="0060627C">
              <w:rPr>
                <w:lang w:eastAsia="vi-VN"/>
              </w:rPr>
              <w:t>7</w:t>
            </w:r>
          </w:p>
        </w:tc>
        <w:tc>
          <w:tcPr>
            <w:tcW w:w="1134" w:type="dxa"/>
            <w:tcBorders>
              <w:top w:val="nil"/>
              <w:left w:val="nil"/>
              <w:bottom w:val="single" w:sz="4" w:space="0" w:color="auto"/>
              <w:right w:val="single" w:sz="8" w:space="0" w:color="auto"/>
            </w:tcBorders>
            <w:shd w:val="clear" w:color="auto" w:fill="auto"/>
            <w:vAlign w:val="center"/>
            <w:hideMark/>
          </w:tcPr>
          <w:p w14:paraId="0EF2D357" w14:textId="77777777" w:rsidR="00592851" w:rsidRPr="0060627C" w:rsidRDefault="00592851" w:rsidP="00AC229B">
            <w:pPr>
              <w:jc w:val="center"/>
              <w:rPr>
                <w:lang w:val="vi-VN" w:eastAsia="vi-VN"/>
              </w:rPr>
            </w:pPr>
            <w:r w:rsidRPr="0060627C">
              <w:rPr>
                <w:lang w:val="vi-VN" w:eastAsia="vi-VN"/>
              </w:rPr>
              <w:t>0</w:t>
            </w:r>
          </w:p>
        </w:tc>
      </w:tr>
      <w:tr w:rsidR="0060627C" w:rsidRPr="0060627C" w14:paraId="1B136E56" w14:textId="77777777" w:rsidTr="00AC229B">
        <w:trPr>
          <w:trHeight w:val="372"/>
        </w:trPr>
        <w:tc>
          <w:tcPr>
            <w:tcW w:w="1060" w:type="dxa"/>
            <w:tcBorders>
              <w:top w:val="nil"/>
              <w:left w:val="single" w:sz="8" w:space="0" w:color="auto"/>
              <w:bottom w:val="single" w:sz="8" w:space="0" w:color="auto"/>
              <w:right w:val="nil"/>
            </w:tcBorders>
            <w:shd w:val="clear" w:color="auto" w:fill="auto"/>
            <w:vAlign w:val="center"/>
            <w:hideMark/>
          </w:tcPr>
          <w:p w14:paraId="33E7E6BF" w14:textId="77777777" w:rsidR="00592851" w:rsidRPr="0060627C" w:rsidRDefault="00592851" w:rsidP="00AC229B">
            <w:pPr>
              <w:jc w:val="center"/>
              <w:rPr>
                <w:lang w:val="vi-VN" w:eastAsia="vi-VN"/>
              </w:rPr>
            </w:pPr>
            <w:r w:rsidRPr="0060627C">
              <w:rPr>
                <w:lang w:val="vi-VN" w:eastAsia="vi-VN"/>
              </w:rPr>
              <w:t> </w:t>
            </w:r>
          </w:p>
        </w:tc>
        <w:tc>
          <w:tcPr>
            <w:tcW w:w="3460" w:type="dxa"/>
            <w:tcBorders>
              <w:top w:val="nil"/>
              <w:left w:val="single" w:sz="8" w:space="0" w:color="auto"/>
              <w:bottom w:val="single" w:sz="8" w:space="0" w:color="auto"/>
              <w:right w:val="single" w:sz="8" w:space="0" w:color="auto"/>
            </w:tcBorders>
            <w:shd w:val="clear" w:color="auto" w:fill="auto"/>
            <w:vAlign w:val="center"/>
            <w:hideMark/>
          </w:tcPr>
          <w:p w14:paraId="628C0709" w14:textId="77777777" w:rsidR="00592851" w:rsidRPr="0060627C" w:rsidRDefault="00592851" w:rsidP="00AC229B">
            <w:pPr>
              <w:jc w:val="center"/>
              <w:rPr>
                <w:b/>
                <w:bCs/>
                <w:lang w:val="vi-VN" w:eastAsia="vi-VN"/>
              </w:rPr>
            </w:pPr>
            <w:r w:rsidRPr="0060627C">
              <w:rPr>
                <w:b/>
                <w:bCs/>
                <w:lang w:val="vi-VN" w:eastAsia="vi-VN"/>
              </w:rPr>
              <w:t>Cộng</w:t>
            </w:r>
          </w:p>
        </w:tc>
        <w:tc>
          <w:tcPr>
            <w:tcW w:w="1060" w:type="dxa"/>
            <w:tcBorders>
              <w:top w:val="nil"/>
              <w:left w:val="nil"/>
              <w:bottom w:val="single" w:sz="8" w:space="0" w:color="auto"/>
              <w:right w:val="single" w:sz="4" w:space="0" w:color="auto"/>
            </w:tcBorders>
            <w:shd w:val="clear" w:color="auto" w:fill="auto"/>
            <w:vAlign w:val="center"/>
            <w:hideMark/>
          </w:tcPr>
          <w:p w14:paraId="30F6DE11" w14:textId="77777777" w:rsidR="00592851" w:rsidRPr="0060627C" w:rsidRDefault="00592851" w:rsidP="00AC229B">
            <w:pPr>
              <w:jc w:val="center"/>
              <w:rPr>
                <w:b/>
                <w:bCs/>
                <w:lang w:eastAsia="vi-VN"/>
              </w:rPr>
            </w:pPr>
            <w:r w:rsidRPr="0060627C">
              <w:rPr>
                <w:b/>
                <w:bCs/>
                <w:lang w:eastAsia="vi-VN"/>
              </w:rPr>
              <w:t>90</w:t>
            </w:r>
          </w:p>
        </w:tc>
        <w:tc>
          <w:tcPr>
            <w:tcW w:w="1060" w:type="dxa"/>
            <w:tcBorders>
              <w:top w:val="nil"/>
              <w:left w:val="nil"/>
              <w:bottom w:val="single" w:sz="8" w:space="0" w:color="auto"/>
              <w:right w:val="single" w:sz="4" w:space="0" w:color="auto"/>
            </w:tcBorders>
            <w:shd w:val="clear" w:color="auto" w:fill="auto"/>
            <w:vAlign w:val="center"/>
            <w:hideMark/>
          </w:tcPr>
          <w:p w14:paraId="09B202A7" w14:textId="77777777" w:rsidR="00592851" w:rsidRPr="0060627C" w:rsidRDefault="00592851" w:rsidP="00AC229B">
            <w:pPr>
              <w:jc w:val="center"/>
              <w:rPr>
                <w:b/>
                <w:bCs/>
                <w:lang w:val="vi-VN" w:eastAsia="vi-VN"/>
              </w:rPr>
            </w:pPr>
            <w:r w:rsidRPr="0060627C">
              <w:rPr>
                <w:b/>
                <w:bCs/>
                <w:lang w:val="vi-VN" w:eastAsia="vi-VN"/>
              </w:rPr>
              <w:t>30</w:t>
            </w:r>
          </w:p>
        </w:tc>
        <w:tc>
          <w:tcPr>
            <w:tcW w:w="1288" w:type="dxa"/>
            <w:tcBorders>
              <w:top w:val="nil"/>
              <w:left w:val="nil"/>
              <w:bottom w:val="single" w:sz="8" w:space="0" w:color="auto"/>
              <w:right w:val="single" w:sz="4" w:space="0" w:color="auto"/>
            </w:tcBorders>
            <w:shd w:val="clear" w:color="auto" w:fill="auto"/>
            <w:vAlign w:val="center"/>
            <w:hideMark/>
          </w:tcPr>
          <w:p w14:paraId="0D1C774B" w14:textId="77777777" w:rsidR="00592851" w:rsidRPr="0060627C" w:rsidRDefault="00592851" w:rsidP="00AC229B">
            <w:pPr>
              <w:jc w:val="center"/>
              <w:rPr>
                <w:b/>
                <w:bCs/>
                <w:lang w:val="vi-VN" w:eastAsia="vi-VN"/>
              </w:rPr>
            </w:pPr>
            <w:r w:rsidRPr="0060627C">
              <w:rPr>
                <w:b/>
                <w:bCs/>
                <w:lang w:eastAsia="vi-VN"/>
              </w:rPr>
              <w:t>5</w:t>
            </w:r>
            <w:r w:rsidRPr="0060627C">
              <w:rPr>
                <w:b/>
                <w:bCs/>
                <w:lang w:val="vi-VN" w:eastAsia="vi-VN"/>
              </w:rPr>
              <w:t>6</w:t>
            </w:r>
          </w:p>
        </w:tc>
        <w:tc>
          <w:tcPr>
            <w:tcW w:w="1134" w:type="dxa"/>
            <w:tcBorders>
              <w:top w:val="nil"/>
              <w:left w:val="nil"/>
              <w:bottom w:val="single" w:sz="8" w:space="0" w:color="auto"/>
              <w:right w:val="single" w:sz="8" w:space="0" w:color="auto"/>
            </w:tcBorders>
            <w:shd w:val="clear" w:color="auto" w:fill="auto"/>
            <w:vAlign w:val="center"/>
            <w:hideMark/>
          </w:tcPr>
          <w:p w14:paraId="18193BAF" w14:textId="77777777" w:rsidR="00592851" w:rsidRPr="0060627C" w:rsidRDefault="00592851" w:rsidP="00AC229B">
            <w:pPr>
              <w:jc w:val="center"/>
              <w:rPr>
                <w:b/>
                <w:bCs/>
                <w:lang w:val="vi-VN" w:eastAsia="vi-VN"/>
              </w:rPr>
            </w:pPr>
            <w:r w:rsidRPr="0060627C">
              <w:rPr>
                <w:b/>
                <w:bCs/>
                <w:lang w:val="vi-VN" w:eastAsia="vi-VN"/>
              </w:rPr>
              <w:t>4</w:t>
            </w:r>
          </w:p>
        </w:tc>
      </w:tr>
    </w:tbl>
    <w:p w14:paraId="537C90D7" w14:textId="77777777" w:rsidR="00592851" w:rsidRPr="0060627C" w:rsidRDefault="00592851" w:rsidP="00592851">
      <w:pPr>
        <w:spacing w:before="120"/>
        <w:jc w:val="both"/>
        <w:rPr>
          <w:b/>
        </w:rPr>
      </w:pPr>
      <w:r w:rsidRPr="0060627C">
        <w:rPr>
          <w:b/>
        </w:rPr>
        <w:fldChar w:fldCharType="end"/>
      </w:r>
    </w:p>
    <w:p w14:paraId="6CCD5966" w14:textId="77777777" w:rsidR="00592851" w:rsidRPr="0060627C" w:rsidRDefault="00592851" w:rsidP="00592851">
      <w:pPr>
        <w:spacing w:before="120"/>
        <w:jc w:val="both"/>
        <w:rPr>
          <w:b/>
        </w:rPr>
      </w:pPr>
      <w:r w:rsidRPr="0060627C">
        <w:rPr>
          <w:b/>
        </w:rPr>
        <w:t>2. Nội dung chi tiết:</w:t>
      </w:r>
    </w:p>
    <w:p w14:paraId="1CEBA155" w14:textId="77777777" w:rsidR="00592851" w:rsidRPr="0060627C" w:rsidRDefault="00592851" w:rsidP="00592851">
      <w:pPr>
        <w:spacing w:before="120"/>
        <w:jc w:val="center"/>
        <w:rPr>
          <w:b/>
        </w:rPr>
      </w:pPr>
      <w:r w:rsidRPr="0060627C">
        <w:rPr>
          <w:b/>
        </w:rPr>
        <w:t>CHƯƠNG 1: TIÊU CHUẨN VIỆT NAM VỀ CÁCH TRÌNH BÀY BẢN VẼ KỸ THUẬT</w:t>
      </w:r>
    </w:p>
    <w:p w14:paraId="1698F659" w14:textId="77777777" w:rsidR="00592851" w:rsidRPr="0060627C" w:rsidRDefault="00592851" w:rsidP="00592851">
      <w:pPr>
        <w:spacing w:before="120"/>
        <w:jc w:val="both"/>
        <w:rPr>
          <w:i/>
          <w:iCs/>
        </w:rPr>
      </w:pPr>
      <w:r w:rsidRPr="0060627C">
        <w:t xml:space="preserve">                                                                                                      </w:t>
      </w:r>
      <w:r w:rsidRPr="0060627C">
        <w:rPr>
          <w:i/>
          <w:iCs/>
        </w:rPr>
        <w:t>Thời gian:</w:t>
      </w:r>
      <w:r w:rsidRPr="0060627C">
        <w:rPr>
          <w:bCs/>
          <w:i/>
          <w:iCs/>
        </w:rPr>
        <w:t>10 giờ</w:t>
      </w:r>
    </w:p>
    <w:p w14:paraId="052F7E37" w14:textId="77777777" w:rsidR="00592851" w:rsidRPr="0060627C" w:rsidRDefault="00592851" w:rsidP="00592851">
      <w:pPr>
        <w:spacing w:before="120"/>
        <w:jc w:val="both"/>
        <w:rPr>
          <w:lang w:val="vi-VN"/>
        </w:rPr>
      </w:pPr>
      <w:r w:rsidRPr="0060627C">
        <w:rPr>
          <w:b/>
          <w:bCs/>
        </w:rPr>
        <w:t>Mục tiêu:</w:t>
      </w:r>
      <w:r w:rsidRPr="0060627C">
        <w:rPr>
          <w:b/>
          <w:bCs/>
          <w:lang w:val="vi-VN"/>
        </w:rPr>
        <w:t xml:space="preserve"> </w:t>
      </w:r>
      <w:r w:rsidRPr="0060627C">
        <w:rPr>
          <w:i/>
          <w:iCs/>
        </w:rPr>
        <w:t>Sau khi học xong bài này người học có khả năng</w:t>
      </w:r>
      <w:r w:rsidRPr="0060627C">
        <w:rPr>
          <w:lang w:val="vi-VN"/>
        </w:rPr>
        <w:t xml:space="preserve"> </w:t>
      </w:r>
    </w:p>
    <w:p w14:paraId="0A09BB35" w14:textId="77777777" w:rsidR="00592851" w:rsidRPr="0060627C" w:rsidRDefault="00592851" w:rsidP="00592851">
      <w:pPr>
        <w:pStyle w:val="ListParagraph"/>
        <w:numPr>
          <w:ilvl w:val="0"/>
          <w:numId w:val="30"/>
        </w:numPr>
        <w:spacing w:before="120" w:after="0" w:line="240" w:lineRule="auto"/>
        <w:ind w:left="567" w:hanging="284"/>
        <w:jc w:val="both"/>
        <w:rPr>
          <w:sz w:val="26"/>
          <w:szCs w:val="26"/>
          <w:lang w:val="vi-VN"/>
        </w:rPr>
      </w:pPr>
      <w:r w:rsidRPr="0060627C">
        <w:rPr>
          <w:sz w:val="26"/>
          <w:szCs w:val="26"/>
          <w:lang w:val="vi-VN"/>
        </w:rPr>
        <w:t>Kẻ khung bản vẽ, kẻ khung tên, ghi nội dung khung tên.</w:t>
      </w:r>
    </w:p>
    <w:p w14:paraId="325F8EB6" w14:textId="77777777" w:rsidR="00592851" w:rsidRPr="0060627C" w:rsidRDefault="00592851" w:rsidP="00592851">
      <w:pPr>
        <w:numPr>
          <w:ilvl w:val="0"/>
          <w:numId w:val="30"/>
        </w:numPr>
        <w:spacing w:before="120"/>
        <w:ind w:left="567" w:hanging="284"/>
        <w:jc w:val="both"/>
        <w:rPr>
          <w:sz w:val="26"/>
          <w:szCs w:val="26"/>
          <w:lang w:val="vi-VN"/>
        </w:rPr>
      </w:pPr>
      <w:r w:rsidRPr="0060627C">
        <w:rPr>
          <w:sz w:val="26"/>
          <w:szCs w:val="26"/>
          <w:lang w:val="vi-VN"/>
        </w:rPr>
        <w:t>Vẽ các nét vẽ thường dùng khi thiết lập bản vẽ kỹ thuật</w:t>
      </w:r>
    </w:p>
    <w:p w14:paraId="16F2A746" w14:textId="77777777" w:rsidR="00592851" w:rsidRPr="0060627C" w:rsidRDefault="00592851" w:rsidP="00592851">
      <w:pPr>
        <w:numPr>
          <w:ilvl w:val="0"/>
          <w:numId w:val="30"/>
        </w:numPr>
        <w:spacing w:before="120"/>
        <w:ind w:left="567" w:hanging="284"/>
        <w:jc w:val="both"/>
        <w:rPr>
          <w:sz w:val="26"/>
          <w:szCs w:val="26"/>
          <w:lang w:val="vi-VN"/>
        </w:rPr>
      </w:pPr>
      <w:r w:rsidRPr="0060627C">
        <w:rPr>
          <w:sz w:val="26"/>
          <w:szCs w:val="26"/>
          <w:lang w:val="en-GB"/>
        </w:rPr>
        <w:t>G</w:t>
      </w:r>
      <w:r w:rsidRPr="0060627C">
        <w:rPr>
          <w:sz w:val="26"/>
          <w:szCs w:val="26"/>
          <w:lang w:val="vi-VN"/>
        </w:rPr>
        <w:t>hi đúng các loại kích thước trên bản vẽ kỹ thuật</w:t>
      </w:r>
    </w:p>
    <w:p w14:paraId="7607E305" w14:textId="77777777" w:rsidR="00592851" w:rsidRPr="0060627C" w:rsidRDefault="00592851" w:rsidP="00592851">
      <w:pPr>
        <w:numPr>
          <w:ilvl w:val="0"/>
          <w:numId w:val="30"/>
        </w:numPr>
        <w:spacing w:before="120"/>
        <w:ind w:left="567" w:hanging="284"/>
        <w:jc w:val="both"/>
        <w:rPr>
          <w:sz w:val="26"/>
          <w:szCs w:val="26"/>
          <w:lang w:val="vi-VN"/>
        </w:rPr>
      </w:pPr>
      <w:r w:rsidRPr="0060627C">
        <w:rPr>
          <w:sz w:val="26"/>
          <w:szCs w:val="26"/>
          <w:lang w:val="vi-VN"/>
        </w:rPr>
        <w:t>Hiểu được các kích thước ghi trên bản vẽ</w:t>
      </w:r>
    </w:p>
    <w:p w14:paraId="279D38AB" w14:textId="77777777" w:rsidR="00592851" w:rsidRPr="0060627C" w:rsidRDefault="00592851" w:rsidP="00592851">
      <w:pPr>
        <w:numPr>
          <w:ilvl w:val="0"/>
          <w:numId w:val="30"/>
        </w:numPr>
        <w:spacing w:before="120"/>
        <w:ind w:left="567" w:hanging="284"/>
        <w:jc w:val="both"/>
        <w:rPr>
          <w:sz w:val="26"/>
          <w:szCs w:val="26"/>
          <w:lang w:val="vi-VN"/>
        </w:rPr>
      </w:pPr>
      <w:r w:rsidRPr="0060627C">
        <w:rPr>
          <w:sz w:val="26"/>
          <w:szCs w:val="26"/>
          <w:lang w:val="vi-VN"/>
        </w:rPr>
        <w:t>Làm việc độc lập hoặc làm việc theo nhóm, giải quyết công việc, vấn đề phức tạp trong điều kiện làm việc thay đổi;</w:t>
      </w:r>
    </w:p>
    <w:p w14:paraId="5593C9B8" w14:textId="77777777" w:rsidR="00592851" w:rsidRPr="0060627C" w:rsidRDefault="00592851" w:rsidP="00592851">
      <w:pPr>
        <w:numPr>
          <w:ilvl w:val="0"/>
          <w:numId w:val="30"/>
        </w:numPr>
        <w:spacing w:before="120"/>
        <w:ind w:left="567" w:hanging="284"/>
        <w:jc w:val="both"/>
        <w:rPr>
          <w:sz w:val="26"/>
          <w:szCs w:val="26"/>
          <w:lang w:val="vi-VN"/>
        </w:rPr>
      </w:pPr>
      <w:r w:rsidRPr="0060627C">
        <w:rPr>
          <w:sz w:val="26"/>
          <w:szCs w:val="26"/>
          <w:lang w:val="vi-VN"/>
        </w:rPr>
        <w:t>Chịu trách nhiệm cá nhân và trách nhiệm đối với nhóm về kết quả công việc được phân công;</w:t>
      </w:r>
    </w:p>
    <w:p w14:paraId="21AE6A44" w14:textId="77777777" w:rsidR="00592851" w:rsidRPr="0060627C" w:rsidRDefault="00592851" w:rsidP="00592851">
      <w:pPr>
        <w:numPr>
          <w:ilvl w:val="0"/>
          <w:numId w:val="30"/>
        </w:numPr>
        <w:spacing w:before="120"/>
        <w:ind w:left="567" w:hanging="284"/>
        <w:jc w:val="both"/>
        <w:rPr>
          <w:sz w:val="26"/>
          <w:szCs w:val="26"/>
          <w:lang w:val="vi-VN"/>
        </w:rPr>
      </w:pPr>
      <w:r w:rsidRPr="0060627C">
        <w:rPr>
          <w:sz w:val="26"/>
          <w:szCs w:val="26"/>
          <w:lang w:val="vi-VN"/>
        </w:rPr>
        <w:t>Chấp hành tốt ý thức tổ chức kỷ luật, thực hiện tác phong công nghiệp;</w:t>
      </w:r>
    </w:p>
    <w:p w14:paraId="3B2F850D" w14:textId="77777777" w:rsidR="00592851" w:rsidRPr="0060627C" w:rsidRDefault="00592851" w:rsidP="00592851">
      <w:pPr>
        <w:numPr>
          <w:ilvl w:val="0"/>
          <w:numId w:val="30"/>
        </w:numPr>
        <w:spacing w:before="120"/>
        <w:ind w:left="567" w:hanging="284"/>
        <w:jc w:val="both"/>
        <w:rPr>
          <w:sz w:val="26"/>
          <w:szCs w:val="26"/>
          <w:lang w:val="vi-VN"/>
        </w:rPr>
      </w:pPr>
      <w:r w:rsidRPr="0060627C">
        <w:rPr>
          <w:sz w:val="26"/>
          <w:szCs w:val="26"/>
          <w:lang w:val="vi-VN"/>
        </w:rPr>
        <w:t>Rèn luyện tính kỷ luật, kiên trì, cẩn thận, nghiêm túc, chủ động và tích cực sáng tạo trong học tập.</w:t>
      </w:r>
    </w:p>
    <w:p w14:paraId="29100F1A" w14:textId="77777777" w:rsidR="00592851" w:rsidRPr="0060627C" w:rsidRDefault="00592851" w:rsidP="00592851">
      <w:pPr>
        <w:numPr>
          <w:ilvl w:val="0"/>
          <w:numId w:val="86"/>
        </w:numPr>
        <w:spacing w:before="120"/>
        <w:jc w:val="both"/>
        <w:rPr>
          <w:b/>
          <w:bCs/>
        </w:rPr>
      </w:pPr>
      <w:r w:rsidRPr="0060627C">
        <w:rPr>
          <w:b/>
          <w:bCs/>
        </w:rPr>
        <w:t>Nội dung:</w:t>
      </w:r>
    </w:p>
    <w:p w14:paraId="682027F1" w14:textId="77777777" w:rsidR="00592851" w:rsidRPr="0060627C" w:rsidRDefault="00592851" w:rsidP="00592851">
      <w:pPr>
        <w:spacing w:before="120"/>
        <w:jc w:val="both"/>
        <w:rPr>
          <w:b/>
          <w:bCs/>
        </w:rPr>
      </w:pPr>
      <w:r w:rsidRPr="0060627C">
        <w:rPr>
          <w:b/>
          <w:bCs/>
        </w:rPr>
        <w:t>1.1.Tiêu chuẩn về cách trình bày bản vẽ</w:t>
      </w:r>
    </w:p>
    <w:p w14:paraId="34A93E0A" w14:textId="77777777" w:rsidR="00592851" w:rsidRPr="0060627C" w:rsidRDefault="00592851" w:rsidP="00592851">
      <w:pPr>
        <w:spacing w:before="120"/>
        <w:ind w:firstLine="426"/>
        <w:jc w:val="both"/>
      </w:pPr>
      <w:r w:rsidRPr="0060627C">
        <w:t>1.1.1.Khái niệm về tiêu chuẩn</w:t>
      </w:r>
    </w:p>
    <w:p w14:paraId="5BBDD847" w14:textId="77777777" w:rsidR="00592851" w:rsidRPr="0060627C" w:rsidRDefault="00592851" w:rsidP="00592851">
      <w:pPr>
        <w:spacing w:before="120"/>
        <w:ind w:firstLine="426"/>
        <w:jc w:val="both"/>
      </w:pPr>
      <w:r w:rsidRPr="0060627C">
        <w:t>1.1.2.Khổ giấy</w:t>
      </w:r>
    </w:p>
    <w:p w14:paraId="1D1F030C" w14:textId="77777777" w:rsidR="00592851" w:rsidRPr="0060627C" w:rsidRDefault="00592851" w:rsidP="00592851">
      <w:pPr>
        <w:spacing w:before="120"/>
        <w:ind w:firstLine="426"/>
        <w:jc w:val="both"/>
      </w:pPr>
      <w:r w:rsidRPr="0060627C">
        <w:t>1.1.3.Khung vẽ, khung tên</w:t>
      </w:r>
    </w:p>
    <w:p w14:paraId="49C4A260" w14:textId="77777777" w:rsidR="00592851" w:rsidRPr="0060627C" w:rsidRDefault="00592851" w:rsidP="00592851">
      <w:pPr>
        <w:spacing w:before="120"/>
        <w:jc w:val="both"/>
        <w:rPr>
          <w:b/>
          <w:bCs/>
        </w:rPr>
      </w:pPr>
      <w:r w:rsidRPr="0060627C">
        <w:rPr>
          <w:b/>
          <w:bCs/>
        </w:rPr>
        <w:t>1.2.Tiêu chuẩn về tỷ lệ và nét vẽ</w:t>
      </w:r>
    </w:p>
    <w:p w14:paraId="17960D80" w14:textId="77777777" w:rsidR="00592851" w:rsidRPr="0060627C" w:rsidRDefault="00592851" w:rsidP="00592851">
      <w:pPr>
        <w:spacing w:before="120"/>
        <w:ind w:firstLine="567"/>
        <w:jc w:val="both"/>
      </w:pPr>
      <w:r w:rsidRPr="0060627C">
        <w:t>1.2.1.Tỷ lệ</w:t>
      </w:r>
    </w:p>
    <w:p w14:paraId="7290AC0E" w14:textId="77777777" w:rsidR="00592851" w:rsidRPr="0060627C" w:rsidRDefault="00592851" w:rsidP="00592851">
      <w:pPr>
        <w:spacing w:before="120"/>
        <w:ind w:firstLine="567"/>
        <w:jc w:val="both"/>
      </w:pPr>
      <w:r w:rsidRPr="0060627C">
        <w:lastRenderedPageBreak/>
        <w:t>1.2.2.Các nét vẽ</w:t>
      </w:r>
    </w:p>
    <w:p w14:paraId="33259D02" w14:textId="77777777" w:rsidR="00592851" w:rsidRPr="0060627C" w:rsidRDefault="00592851" w:rsidP="00592851">
      <w:pPr>
        <w:spacing w:before="120"/>
        <w:jc w:val="both"/>
        <w:rPr>
          <w:b/>
          <w:bCs/>
        </w:rPr>
      </w:pPr>
      <w:r w:rsidRPr="0060627C">
        <w:rPr>
          <w:b/>
          <w:bCs/>
        </w:rPr>
        <w:t>1.3.Tiêu chuẩn về chữ viết và quy định ghi kích thước trình bản vẽ</w:t>
      </w:r>
    </w:p>
    <w:p w14:paraId="45051C62" w14:textId="77777777" w:rsidR="00592851" w:rsidRPr="0060627C" w:rsidRDefault="00592851" w:rsidP="00592851">
      <w:pPr>
        <w:spacing w:before="120"/>
        <w:ind w:firstLine="567"/>
        <w:jc w:val="both"/>
      </w:pPr>
      <w:r w:rsidRPr="0060627C">
        <w:t xml:space="preserve">1.3.1.Chữ viết </w:t>
      </w:r>
    </w:p>
    <w:p w14:paraId="701EC074" w14:textId="77777777" w:rsidR="00592851" w:rsidRPr="0060627C" w:rsidRDefault="00592851" w:rsidP="00592851">
      <w:pPr>
        <w:spacing w:before="120"/>
        <w:ind w:firstLine="567"/>
        <w:jc w:val="both"/>
      </w:pPr>
      <w:r w:rsidRPr="0060627C">
        <w:t>1.3.2.Các quy định ghi kích thước</w:t>
      </w:r>
    </w:p>
    <w:p w14:paraId="66CA0EB6" w14:textId="77777777" w:rsidR="00592851" w:rsidRPr="0060627C" w:rsidRDefault="00592851" w:rsidP="00592851">
      <w:pPr>
        <w:spacing w:before="120"/>
        <w:jc w:val="both"/>
      </w:pPr>
    </w:p>
    <w:p w14:paraId="70A33D99" w14:textId="77777777" w:rsidR="00592851" w:rsidRPr="0060627C" w:rsidRDefault="00592851" w:rsidP="00592851">
      <w:pPr>
        <w:spacing w:before="120"/>
        <w:jc w:val="both"/>
        <w:rPr>
          <w:b/>
          <w:bCs/>
        </w:rPr>
      </w:pPr>
      <w:r w:rsidRPr="0060627C">
        <w:rPr>
          <w:b/>
          <w:bCs/>
        </w:rPr>
        <w:t xml:space="preserve">CHƯƠNG 2: VẼ HÌNH HỌC                                                   Thời gian: 10 giờ </w:t>
      </w:r>
    </w:p>
    <w:p w14:paraId="417EFC7C" w14:textId="77777777" w:rsidR="00592851" w:rsidRPr="0060627C" w:rsidRDefault="00592851" w:rsidP="00592851">
      <w:pPr>
        <w:spacing w:before="120"/>
        <w:jc w:val="both"/>
        <w:rPr>
          <w:i/>
          <w:iCs/>
        </w:rPr>
      </w:pPr>
      <w:r w:rsidRPr="0060627C">
        <w:rPr>
          <w:b/>
          <w:bCs/>
        </w:rPr>
        <w:t xml:space="preserve">1.Mục tiêu: </w:t>
      </w:r>
      <w:r w:rsidRPr="0060627C">
        <w:rPr>
          <w:i/>
          <w:iCs/>
        </w:rPr>
        <w:t>Sau khi học xong bài này người học có khả năng</w:t>
      </w:r>
    </w:p>
    <w:p w14:paraId="3FA8FC16" w14:textId="77777777" w:rsidR="00592851" w:rsidRPr="0060627C" w:rsidRDefault="00592851" w:rsidP="00592851">
      <w:pPr>
        <w:pStyle w:val="ListParagraph"/>
        <w:numPr>
          <w:ilvl w:val="0"/>
          <w:numId w:val="296"/>
        </w:numPr>
        <w:spacing w:before="120"/>
        <w:ind w:left="284" w:hanging="284"/>
        <w:jc w:val="both"/>
        <w:rPr>
          <w:sz w:val="26"/>
          <w:szCs w:val="26"/>
        </w:rPr>
      </w:pPr>
      <w:r w:rsidRPr="0060627C">
        <w:rPr>
          <w:sz w:val="26"/>
          <w:szCs w:val="26"/>
        </w:rPr>
        <w:t>Chia đoạn thẳng, đường tròn thành các phần bằng nhau bằng thước, ê ke và compa.</w:t>
      </w:r>
    </w:p>
    <w:p w14:paraId="50DBA611" w14:textId="77777777" w:rsidR="00592851" w:rsidRPr="0060627C" w:rsidRDefault="00592851" w:rsidP="00592851">
      <w:pPr>
        <w:pStyle w:val="ListParagraph"/>
        <w:numPr>
          <w:ilvl w:val="0"/>
          <w:numId w:val="296"/>
        </w:numPr>
        <w:spacing w:before="120"/>
        <w:ind w:left="284" w:hanging="284"/>
        <w:jc w:val="both"/>
        <w:rPr>
          <w:sz w:val="26"/>
          <w:szCs w:val="26"/>
        </w:rPr>
      </w:pPr>
      <w:r w:rsidRPr="0060627C">
        <w:rPr>
          <w:sz w:val="26"/>
          <w:szCs w:val="26"/>
        </w:rPr>
        <w:t>Vẽ tiếp tuyến với cung tròn, vẽ cung tròn nối tiếp với đường thẳng, cung tròn nối tiếp với cung tròn bằng thước và compa đảm bảo tiếp xúc và nét vẽ đồng đều.</w:t>
      </w:r>
    </w:p>
    <w:p w14:paraId="157EBE5C" w14:textId="77777777" w:rsidR="00592851" w:rsidRPr="0060627C" w:rsidRDefault="00592851" w:rsidP="00592851">
      <w:pPr>
        <w:pStyle w:val="ListParagraph"/>
        <w:numPr>
          <w:ilvl w:val="0"/>
          <w:numId w:val="296"/>
        </w:numPr>
        <w:spacing w:before="120"/>
        <w:ind w:left="284" w:hanging="284"/>
        <w:jc w:val="both"/>
        <w:rPr>
          <w:sz w:val="26"/>
          <w:szCs w:val="26"/>
        </w:rPr>
      </w:pPr>
      <w:r w:rsidRPr="0060627C">
        <w:rPr>
          <w:sz w:val="26"/>
          <w:szCs w:val="26"/>
        </w:rPr>
        <w:t>Vẽ được elip bằng các phương pháp khác nhau.</w:t>
      </w:r>
    </w:p>
    <w:p w14:paraId="3A597D47" w14:textId="77777777" w:rsidR="00592851" w:rsidRPr="0060627C" w:rsidRDefault="00592851" w:rsidP="00592851">
      <w:pPr>
        <w:pStyle w:val="ListParagraph"/>
        <w:numPr>
          <w:ilvl w:val="0"/>
          <w:numId w:val="296"/>
        </w:numPr>
        <w:spacing w:before="120"/>
        <w:ind w:left="284" w:hanging="284"/>
        <w:jc w:val="both"/>
        <w:rPr>
          <w:sz w:val="26"/>
          <w:szCs w:val="26"/>
        </w:rPr>
      </w:pPr>
      <w:r w:rsidRPr="0060627C">
        <w:rPr>
          <w:sz w:val="26"/>
          <w:szCs w:val="26"/>
        </w:rPr>
        <w:t>Biết sử dụng dụng cụ vẽ và trình bày bản vẽ.</w:t>
      </w:r>
    </w:p>
    <w:p w14:paraId="1627ECEE" w14:textId="77777777" w:rsidR="00592851" w:rsidRPr="0060627C" w:rsidRDefault="00592851" w:rsidP="00592851">
      <w:pPr>
        <w:pStyle w:val="ListParagraph"/>
        <w:numPr>
          <w:ilvl w:val="0"/>
          <w:numId w:val="296"/>
        </w:numPr>
        <w:spacing w:before="120"/>
        <w:ind w:left="284" w:hanging="284"/>
        <w:jc w:val="both"/>
        <w:rPr>
          <w:sz w:val="26"/>
          <w:szCs w:val="26"/>
        </w:rPr>
      </w:pPr>
      <w:r w:rsidRPr="0060627C">
        <w:rPr>
          <w:sz w:val="26"/>
          <w:szCs w:val="26"/>
        </w:rPr>
        <w:t>Làm việc độc lập hoặc làm việc theo nhóm, giải quyết công việc, vấn đề phức tạp trong điều kiện làm việc thay đổi;</w:t>
      </w:r>
    </w:p>
    <w:p w14:paraId="14B91BAA" w14:textId="77777777" w:rsidR="00592851" w:rsidRPr="0060627C" w:rsidRDefault="00592851" w:rsidP="00592851">
      <w:pPr>
        <w:pStyle w:val="ListParagraph"/>
        <w:numPr>
          <w:ilvl w:val="0"/>
          <w:numId w:val="296"/>
        </w:numPr>
        <w:spacing w:before="120"/>
        <w:ind w:left="284" w:hanging="284"/>
        <w:jc w:val="both"/>
        <w:rPr>
          <w:sz w:val="26"/>
          <w:szCs w:val="26"/>
        </w:rPr>
      </w:pPr>
      <w:r w:rsidRPr="0060627C">
        <w:rPr>
          <w:sz w:val="26"/>
          <w:szCs w:val="26"/>
        </w:rPr>
        <w:t>Chịu trách nhiệm cá nhân và trách nhiệm đối với nhóm về kết quả công việc được phân công;</w:t>
      </w:r>
    </w:p>
    <w:p w14:paraId="1C66FAE3" w14:textId="77777777" w:rsidR="00592851" w:rsidRPr="0060627C" w:rsidRDefault="00592851" w:rsidP="00592851">
      <w:pPr>
        <w:pStyle w:val="ListParagraph"/>
        <w:numPr>
          <w:ilvl w:val="0"/>
          <w:numId w:val="296"/>
        </w:numPr>
        <w:spacing w:before="120"/>
        <w:ind w:left="284" w:hanging="284"/>
        <w:jc w:val="both"/>
        <w:rPr>
          <w:sz w:val="26"/>
          <w:szCs w:val="26"/>
        </w:rPr>
      </w:pPr>
      <w:r w:rsidRPr="0060627C">
        <w:rPr>
          <w:sz w:val="26"/>
          <w:szCs w:val="26"/>
        </w:rPr>
        <w:t>Chấp hành tốt ý thức tổ chức kỷ luật, thực hiện tác phong công nghiệp;</w:t>
      </w:r>
    </w:p>
    <w:p w14:paraId="35B39DCC" w14:textId="77777777" w:rsidR="00592851" w:rsidRPr="0060627C" w:rsidRDefault="00592851" w:rsidP="00592851">
      <w:pPr>
        <w:pStyle w:val="ListParagraph"/>
        <w:numPr>
          <w:ilvl w:val="0"/>
          <w:numId w:val="296"/>
        </w:numPr>
        <w:spacing w:before="120"/>
        <w:ind w:left="284" w:hanging="284"/>
        <w:jc w:val="both"/>
        <w:rPr>
          <w:sz w:val="26"/>
          <w:szCs w:val="26"/>
        </w:rPr>
      </w:pPr>
      <w:r w:rsidRPr="0060627C">
        <w:rPr>
          <w:sz w:val="26"/>
          <w:szCs w:val="26"/>
        </w:rPr>
        <w:t>Rèn luyện tính kỷ luật, kiên trì, cẩn thận, nghiêm túc, chủ động và tích cực sáng tạo trong học tập.</w:t>
      </w:r>
    </w:p>
    <w:p w14:paraId="46B971F4" w14:textId="77777777" w:rsidR="00592851" w:rsidRPr="0060627C" w:rsidRDefault="00592851" w:rsidP="00592851">
      <w:pPr>
        <w:spacing w:before="120"/>
        <w:jc w:val="both"/>
        <w:rPr>
          <w:b/>
          <w:bCs/>
        </w:rPr>
      </w:pPr>
      <w:r w:rsidRPr="0060627C">
        <w:rPr>
          <w:b/>
          <w:bCs/>
        </w:rPr>
        <w:t xml:space="preserve">2.Nội dung:                                                                   </w:t>
      </w:r>
    </w:p>
    <w:p w14:paraId="5355651F" w14:textId="77777777" w:rsidR="00592851" w:rsidRPr="0060627C" w:rsidRDefault="00592851" w:rsidP="00592851">
      <w:pPr>
        <w:spacing w:before="120"/>
        <w:jc w:val="both"/>
        <w:rPr>
          <w:b/>
          <w:bCs/>
        </w:rPr>
      </w:pPr>
      <w:r w:rsidRPr="0060627C">
        <w:rPr>
          <w:b/>
          <w:bCs/>
        </w:rPr>
        <w:t>2.1.Vẽ hình học</w:t>
      </w:r>
    </w:p>
    <w:p w14:paraId="0E153B0B" w14:textId="77777777" w:rsidR="00592851" w:rsidRPr="0060627C" w:rsidRDefault="00592851" w:rsidP="00592851">
      <w:pPr>
        <w:spacing w:before="120"/>
        <w:ind w:firstLine="567"/>
        <w:jc w:val="both"/>
      </w:pPr>
      <w:r w:rsidRPr="0060627C">
        <w:t>2.1.1.Chia đều một đoạn thẳng</w:t>
      </w:r>
    </w:p>
    <w:p w14:paraId="5F86D43C" w14:textId="77777777" w:rsidR="00592851" w:rsidRPr="0060627C" w:rsidRDefault="00592851" w:rsidP="00592851">
      <w:pPr>
        <w:spacing w:before="120"/>
        <w:ind w:firstLine="567"/>
        <w:jc w:val="both"/>
      </w:pPr>
      <w:r w:rsidRPr="0060627C">
        <w:t>2.1.2.Chia đường tròn thành 5, 7 bằng nhau</w:t>
      </w:r>
    </w:p>
    <w:p w14:paraId="5288E753" w14:textId="77777777" w:rsidR="00592851" w:rsidRPr="0060627C" w:rsidRDefault="00592851" w:rsidP="00592851">
      <w:pPr>
        <w:spacing w:before="120"/>
        <w:ind w:firstLine="567"/>
        <w:jc w:val="both"/>
      </w:pPr>
      <w:r w:rsidRPr="0060627C">
        <w:t>2.1.3.Vẽ nối tiếp hai đường thẳng</w:t>
      </w:r>
    </w:p>
    <w:p w14:paraId="691F39B6" w14:textId="77777777" w:rsidR="00592851" w:rsidRPr="0060627C" w:rsidRDefault="00592851" w:rsidP="00592851">
      <w:pPr>
        <w:spacing w:before="120"/>
        <w:ind w:firstLine="567"/>
        <w:jc w:val="both"/>
      </w:pPr>
      <w:r w:rsidRPr="0060627C">
        <w:t>2.1.4.Vẽ nối tiếp đường thẳng và cung tròn</w:t>
      </w:r>
    </w:p>
    <w:p w14:paraId="6DF5DDCC" w14:textId="77777777" w:rsidR="00592851" w:rsidRPr="0060627C" w:rsidRDefault="00592851" w:rsidP="00592851">
      <w:pPr>
        <w:spacing w:before="120"/>
        <w:ind w:firstLine="567"/>
        <w:jc w:val="both"/>
      </w:pPr>
      <w:r w:rsidRPr="0060627C">
        <w:t>2.1.5.Vẽ nối tiếp các cung tròn</w:t>
      </w:r>
    </w:p>
    <w:p w14:paraId="0C4ABD6B" w14:textId="77777777" w:rsidR="00592851" w:rsidRPr="0060627C" w:rsidRDefault="00592851" w:rsidP="00592851">
      <w:pPr>
        <w:spacing w:before="120"/>
        <w:jc w:val="both"/>
        <w:rPr>
          <w:b/>
          <w:bCs/>
        </w:rPr>
      </w:pPr>
      <w:r w:rsidRPr="0060627C">
        <w:rPr>
          <w:b/>
          <w:bCs/>
        </w:rPr>
        <w:t>2.2.Vẽ elip</w:t>
      </w:r>
    </w:p>
    <w:p w14:paraId="2A517156" w14:textId="77777777" w:rsidR="00592851" w:rsidRPr="0060627C" w:rsidRDefault="00592851" w:rsidP="00592851">
      <w:pPr>
        <w:spacing w:before="120"/>
        <w:ind w:firstLine="567"/>
        <w:jc w:val="both"/>
      </w:pPr>
      <w:r w:rsidRPr="0060627C">
        <w:t>2.2.1.Phương pháp bốn điểm</w:t>
      </w:r>
    </w:p>
    <w:p w14:paraId="1175C451" w14:textId="77777777" w:rsidR="00592851" w:rsidRPr="0060627C" w:rsidRDefault="00592851" w:rsidP="00592851">
      <w:pPr>
        <w:spacing w:before="120"/>
        <w:ind w:firstLine="567"/>
        <w:jc w:val="both"/>
      </w:pPr>
      <w:r w:rsidRPr="0060627C">
        <w:t>2.2.2.Phương pháp tám điểm</w:t>
      </w:r>
    </w:p>
    <w:p w14:paraId="6DF90342" w14:textId="77777777" w:rsidR="00592851" w:rsidRPr="0060627C" w:rsidRDefault="00592851" w:rsidP="00592851">
      <w:pPr>
        <w:spacing w:before="120"/>
        <w:jc w:val="both"/>
      </w:pPr>
    </w:p>
    <w:p w14:paraId="04FEDEC9" w14:textId="77777777" w:rsidR="00592851" w:rsidRPr="0060627C" w:rsidRDefault="00592851" w:rsidP="00592851">
      <w:pPr>
        <w:spacing w:before="120"/>
        <w:jc w:val="both"/>
        <w:rPr>
          <w:b/>
          <w:bCs/>
        </w:rPr>
      </w:pPr>
      <w:r w:rsidRPr="0060627C">
        <w:rPr>
          <w:b/>
          <w:bCs/>
        </w:rPr>
        <w:t xml:space="preserve">CHƯƠNG 3: HÌNH CHIẾU VUÔNG GÓC                             </w:t>
      </w:r>
      <w:r w:rsidRPr="0060627C">
        <w:rPr>
          <w:i/>
          <w:iCs/>
        </w:rPr>
        <w:t>Thời gian: 10 giờ</w:t>
      </w:r>
    </w:p>
    <w:p w14:paraId="40B57666" w14:textId="77777777" w:rsidR="00592851" w:rsidRPr="0060627C" w:rsidRDefault="00592851" w:rsidP="00592851">
      <w:pPr>
        <w:spacing w:before="120"/>
        <w:jc w:val="both"/>
        <w:rPr>
          <w:b/>
          <w:bCs/>
        </w:rPr>
      </w:pPr>
      <w:r w:rsidRPr="0060627C">
        <w:rPr>
          <w:b/>
          <w:bCs/>
        </w:rPr>
        <w:t xml:space="preserve">I.Mục tiêu: </w:t>
      </w:r>
      <w:r w:rsidRPr="0060627C">
        <w:rPr>
          <w:i/>
          <w:iCs/>
        </w:rPr>
        <w:t>Sau khi học xong bài này người học có khả năng</w:t>
      </w:r>
    </w:p>
    <w:p w14:paraId="0C8BF56F" w14:textId="77777777" w:rsidR="00592851" w:rsidRPr="0060627C" w:rsidRDefault="00592851" w:rsidP="00592851">
      <w:pPr>
        <w:pStyle w:val="ListParagraph"/>
        <w:numPr>
          <w:ilvl w:val="0"/>
          <w:numId w:val="297"/>
        </w:numPr>
        <w:spacing w:before="120"/>
        <w:ind w:left="284" w:hanging="284"/>
        <w:jc w:val="both"/>
        <w:rPr>
          <w:sz w:val="26"/>
          <w:szCs w:val="26"/>
        </w:rPr>
      </w:pPr>
      <w:r w:rsidRPr="0060627C">
        <w:rPr>
          <w:sz w:val="26"/>
          <w:szCs w:val="26"/>
        </w:rPr>
        <w:t>Lập hình chiếu vuông góc của điểm, đường, mặt phẳng trên các mặt phẳng hình chiếu theo Tiêu chuẩn Việt Nam.</w:t>
      </w:r>
    </w:p>
    <w:p w14:paraId="705356A6" w14:textId="77777777" w:rsidR="00592851" w:rsidRPr="0060627C" w:rsidRDefault="00592851" w:rsidP="00592851">
      <w:pPr>
        <w:pStyle w:val="ListParagraph"/>
        <w:numPr>
          <w:ilvl w:val="0"/>
          <w:numId w:val="297"/>
        </w:numPr>
        <w:spacing w:before="120"/>
        <w:ind w:left="284" w:hanging="284"/>
        <w:jc w:val="both"/>
        <w:rPr>
          <w:sz w:val="26"/>
          <w:szCs w:val="26"/>
        </w:rPr>
      </w:pPr>
      <w:r w:rsidRPr="0060627C">
        <w:rPr>
          <w:sz w:val="26"/>
          <w:szCs w:val="26"/>
        </w:rPr>
        <w:lastRenderedPageBreak/>
        <w:t>Tìm hình chiếu thứ 3 của điểm, đường thẳng, mặt phẳng khi biết 2 hình chiếu của chúng.</w:t>
      </w:r>
    </w:p>
    <w:p w14:paraId="48300867" w14:textId="77777777" w:rsidR="00592851" w:rsidRPr="0060627C" w:rsidRDefault="00592851" w:rsidP="00592851">
      <w:pPr>
        <w:pStyle w:val="ListParagraph"/>
        <w:numPr>
          <w:ilvl w:val="0"/>
          <w:numId w:val="297"/>
        </w:numPr>
        <w:spacing w:before="120"/>
        <w:ind w:left="284" w:hanging="284"/>
        <w:jc w:val="both"/>
        <w:rPr>
          <w:sz w:val="26"/>
          <w:szCs w:val="26"/>
        </w:rPr>
      </w:pPr>
      <w:r w:rsidRPr="0060627C">
        <w:rPr>
          <w:sz w:val="26"/>
          <w:szCs w:val="26"/>
        </w:rPr>
        <w:t>Lập hình chiếu của các khối hình học cơ bản trên các mặt phẳng hình chiếu theo Tiêu chuẩn Việt Nam.</w:t>
      </w:r>
    </w:p>
    <w:p w14:paraId="75BF390C" w14:textId="77777777" w:rsidR="00592851" w:rsidRPr="0060627C" w:rsidRDefault="00592851" w:rsidP="00592851">
      <w:pPr>
        <w:pStyle w:val="ListParagraph"/>
        <w:numPr>
          <w:ilvl w:val="0"/>
          <w:numId w:val="297"/>
        </w:numPr>
        <w:spacing w:before="120"/>
        <w:ind w:left="284" w:hanging="284"/>
        <w:jc w:val="both"/>
        <w:rPr>
          <w:sz w:val="26"/>
          <w:szCs w:val="26"/>
        </w:rPr>
      </w:pPr>
      <w:r w:rsidRPr="0060627C">
        <w:rPr>
          <w:sz w:val="26"/>
          <w:szCs w:val="26"/>
        </w:rPr>
        <w:t>Tìm hình chiếu thứ 3 của các khối hình học khi biết 2 hình chiếu của chúng bằng các dụng cụ vẽ thông dụng: Thước thẳng, thước cong, ê kê, compa...</w:t>
      </w:r>
    </w:p>
    <w:p w14:paraId="43FC7533" w14:textId="77777777" w:rsidR="00592851" w:rsidRPr="0060627C" w:rsidRDefault="00592851" w:rsidP="00592851">
      <w:pPr>
        <w:pStyle w:val="ListParagraph"/>
        <w:numPr>
          <w:ilvl w:val="0"/>
          <w:numId w:val="297"/>
        </w:numPr>
        <w:spacing w:before="120"/>
        <w:ind w:left="284" w:hanging="284"/>
        <w:jc w:val="both"/>
        <w:rPr>
          <w:sz w:val="26"/>
          <w:szCs w:val="26"/>
        </w:rPr>
      </w:pPr>
      <w:r w:rsidRPr="0060627C">
        <w:rPr>
          <w:sz w:val="26"/>
          <w:szCs w:val="26"/>
        </w:rPr>
        <w:t>Làm việc độc lập hoặc làm việc theo nhóm, giải quyết công việc, vấn đề phức tạp trong điều kiện làm việc thay đổi;</w:t>
      </w:r>
    </w:p>
    <w:p w14:paraId="4728F879" w14:textId="77777777" w:rsidR="00592851" w:rsidRPr="0060627C" w:rsidRDefault="00592851" w:rsidP="00592851">
      <w:pPr>
        <w:pStyle w:val="ListParagraph"/>
        <w:numPr>
          <w:ilvl w:val="0"/>
          <w:numId w:val="297"/>
        </w:numPr>
        <w:spacing w:before="120"/>
        <w:ind w:left="284" w:hanging="284"/>
        <w:jc w:val="both"/>
        <w:rPr>
          <w:sz w:val="26"/>
          <w:szCs w:val="26"/>
        </w:rPr>
      </w:pPr>
      <w:r w:rsidRPr="0060627C">
        <w:rPr>
          <w:sz w:val="26"/>
          <w:szCs w:val="26"/>
        </w:rPr>
        <w:t>Chịu trách nhiệm cá nhân và trách nhiệm đối với nhóm về kết quả công việc được phân công;</w:t>
      </w:r>
    </w:p>
    <w:p w14:paraId="09D116B9" w14:textId="77777777" w:rsidR="00592851" w:rsidRPr="0060627C" w:rsidRDefault="00592851" w:rsidP="00592851">
      <w:pPr>
        <w:pStyle w:val="ListParagraph"/>
        <w:numPr>
          <w:ilvl w:val="0"/>
          <w:numId w:val="297"/>
        </w:numPr>
        <w:spacing w:before="120"/>
        <w:ind w:left="284" w:hanging="284"/>
        <w:jc w:val="both"/>
        <w:rPr>
          <w:sz w:val="26"/>
          <w:szCs w:val="26"/>
        </w:rPr>
      </w:pPr>
      <w:r w:rsidRPr="0060627C">
        <w:rPr>
          <w:sz w:val="26"/>
          <w:szCs w:val="26"/>
        </w:rPr>
        <w:t>Chấp hành tốt ý thức tổ chức kỷ luật, thực hiện tác phong công nghiệp;</w:t>
      </w:r>
    </w:p>
    <w:p w14:paraId="356165BD" w14:textId="77777777" w:rsidR="00592851" w:rsidRPr="0060627C" w:rsidRDefault="00592851" w:rsidP="00592851">
      <w:pPr>
        <w:pStyle w:val="ListParagraph"/>
        <w:numPr>
          <w:ilvl w:val="0"/>
          <w:numId w:val="297"/>
        </w:numPr>
        <w:spacing w:before="120"/>
        <w:ind w:left="284" w:hanging="284"/>
        <w:jc w:val="both"/>
        <w:rPr>
          <w:sz w:val="26"/>
          <w:szCs w:val="26"/>
        </w:rPr>
      </w:pPr>
      <w:r w:rsidRPr="0060627C">
        <w:rPr>
          <w:sz w:val="26"/>
          <w:szCs w:val="26"/>
        </w:rPr>
        <w:t>Rèn luyện tính kỷ luật, kiên trì, cẩn thận, nghiêm túc, chủ động và tích cực sáng tạo trong học tập.</w:t>
      </w:r>
    </w:p>
    <w:p w14:paraId="7488D5C7" w14:textId="77777777" w:rsidR="00592851" w:rsidRPr="0060627C" w:rsidRDefault="00592851" w:rsidP="00592851">
      <w:pPr>
        <w:spacing w:before="120"/>
        <w:jc w:val="both"/>
        <w:rPr>
          <w:b/>
          <w:bCs/>
        </w:rPr>
      </w:pPr>
      <w:r w:rsidRPr="0060627C">
        <w:rPr>
          <w:b/>
          <w:bCs/>
        </w:rPr>
        <w:t xml:space="preserve">II.Nội dung:                                                                </w:t>
      </w:r>
    </w:p>
    <w:p w14:paraId="407E367E" w14:textId="77777777" w:rsidR="00592851" w:rsidRPr="0060627C" w:rsidRDefault="00592851" w:rsidP="00592851">
      <w:pPr>
        <w:spacing w:before="120"/>
        <w:jc w:val="both"/>
        <w:rPr>
          <w:b/>
          <w:bCs/>
        </w:rPr>
      </w:pPr>
      <w:r w:rsidRPr="0060627C">
        <w:rPr>
          <w:b/>
          <w:bCs/>
        </w:rPr>
        <w:t>3.1.Hình chiếu vuông góc của một điểm, đường thẳng, mặt phẳng</w:t>
      </w:r>
    </w:p>
    <w:p w14:paraId="44FD5BB6" w14:textId="77777777" w:rsidR="00592851" w:rsidRPr="0060627C" w:rsidRDefault="00592851" w:rsidP="00592851">
      <w:pPr>
        <w:spacing w:before="120"/>
        <w:ind w:firstLine="567"/>
        <w:jc w:val="both"/>
      </w:pPr>
      <w:r w:rsidRPr="0060627C">
        <w:t>3.1.1.Hình chiếu vuông góc của một điểm</w:t>
      </w:r>
    </w:p>
    <w:p w14:paraId="46B42A16" w14:textId="77777777" w:rsidR="00592851" w:rsidRPr="0060627C" w:rsidRDefault="00592851" w:rsidP="00592851">
      <w:pPr>
        <w:spacing w:before="120"/>
        <w:ind w:firstLine="567"/>
        <w:jc w:val="both"/>
      </w:pPr>
      <w:r w:rsidRPr="0060627C">
        <w:t>3.1.2.Hình chiếu vuông góc của một đường thẳng</w:t>
      </w:r>
    </w:p>
    <w:p w14:paraId="08BF6716" w14:textId="77777777" w:rsidR="00592851" w:rsidRPr="0060627C" w:rsidRDefault="00592851" w:rsidP="00592851">
      <w:pPr>
        <w:spacing w:before="120"/>
        <w:ind w:firstLine="567"/>
        <w:jc w:val="both"/>
      </w:pPr>
      <w:r w:rsidRPr="0060627C">
        <w:t>3.1.3.Hình chiếu vuông góc của một mặt phẳng</w:t>
      </w:r>
    </w:p>
    <w:p w14:paraId="31E26958" w14:textId="77777777" w:rsidR="00592851" w:rsidRPr="0060627C" w:rsidRDefault="00592851" w:rsidP="00592851">
      <w:pPr>
        <w:spacing w:before="120"/>
        <w:jc w:val="both"/>
        <w:rPr>
          <w:b/>
          <w:bCs/>
        </w:rPr>
      </w:pPr>
      <w:r w:rsidRPr="0060627C">
        <w:rPr>
          <w:b/>
          <w:bCs/>
        </w:rPr>
        <w:t>3.2.Hình chiếu vuông góc của các khối hình học</w:t>
      </w:r>
    </w:p>
    <w:p w14:paraId="55F03134" w14:textId="77777777" w:rsidR="00592851" w:rsidRPr="0060627C" w:rsidRDefault="00592851" w:rsidP="00592851">
      <w:pPr>
        <w:spacing w:before="120"/>
        <w:ind w:firstLine="567"/>
        <w:jc w:val="both"/>
      </w:pPr>
      <w:r w:rsidRPr="0060627C">
        <w:t>3.2.1.Hình lăng trụ</w:t>
      </w:r>
    </w:p>
    <w:p w14:paraId="7A9C88BB" w14:textId="77777777" w:rsidR="00592851" w:rsidRPr="0060627C" w:rsidRDefault="00592851" w:rsidP="00592851">
      <w:pPr>
        <w:spacing w:before="120"/>
        <w:ind w:firstLine="567"/>
        <w:jc w:val="both"/>
      </w:pPr>
      <w:r w:rsidRPr="0060627C">
        <w:t>3.2.2.Hình chóp</w:t>
      </w:r>
    </w:p>
    <w:p w14:paraId="62365CE7" w14:textId="77777777" w:rsidR="00592851" w:rsidRPr="0060627C" w:rsidRDefault="00592851" w:rsidP="00592851">
      <w:pPr>
        <w:spacing w:before="120"/>
        <w:ind w:firstLine="567"/>
        <w:jc w:val="both"/>
      </w:pPr>
      <w:r w:rsidRPr="0060627C">
        <w:t>3.2.3.Hình nón</w:t>
      </w:r>
    </w:p>
    <w:p w14:paraId="5A96E435" w14:textId="77777777" w:rsidR="00592851" w:rsidRPr="0060627C" w:rsidRDefault="00592851" w:rsidP="00592851">
      <w:pPr>
        <w:spacing w:before="120"/>
        <w:ind w:firstLine="567"/>
        <w:jc w:val="both"/>
      </w:pPr>
      <w:r w:rsidRPr="0060627C">
        <w:t>3.2.4</w:t>
      </w:r>
      <w:r w:rsidRPr="0060627C">
        <w:tab/>
        <w:t>Hình cầu</w:t>
      </w:r>
    </w:p>
    <w:p w14:paraId="69BD9A5F" w14:textId="77777777" w:rsidR="00592851" w:rsidRPr="0060627C" w:rsidRDefault="00592851" w:rsidP="00592851">
      <w:pPr>
        <w:spacing w:before="120"/>
        <w:jc w:val="both"/>
      </w:pPr>
      <w:r w:rsidRPr="0060627C">
        <w:rPr>
          <w:b/>
          <w:bCs/>
        </w:rPr>
        <w:t xml:space="preserve">CHƯƠNG 4: HÌNH CHIẾU TRỤC ĐO                               </w:t>
      </w:r>
      <w:r w:rsidRPr="0060627C">
        <w:t xml:space="preserve">   </w:t>
      </w:r>
      <w:r w:rsidRPr="0060627C">
        <w:rPr>
          <w:i/>
          <w:iCs/>
        </w:rPr>
        <w:t>Thời gian:20 giờ</w:t>
      </w:r>
      <w:r w:rsidRPr="0060627C">
        <w:t xml:space="preserve">                  </w:t>
      </w:r>
    </w:p>
    <w:p w14:paraId="29D8158A" w14:textId="77777777" w:rsidR="00592851" w:rsidRPr="0060627C" w:rsidRDefault="00592851" w:rsidP="00592851">
      <w:pPr>
        <w:spacing w:before="120"/>
        <w:jc w:val="both"/>
        <w:rPr>
          <w:b/>
          <w:bCs/>
        </w:rPr>
      </w:pPr>
      <w:r w:rsidRPr="0060627C">
        <w:rPr>
          <w:b/>
          <w:bCs/>
        </w:rPr>
        <w:t>I.Mục tiêu:</w:t>
      </w:r>
      <w:r w:rsidRPr="0060627C">
        <w:rPr>
          <w:i/>
          <w:iCs/>
        </w:rPr>
        <w:t xml:space="preserve"> Sau khi học xong bài này người học có khả năng</w:t>
      </w:r>
    </w:p>
    <w:p w14:paraId="61BF1F9B" w14:textId="77777777" w:rsidR="00592851" w:rsidRPr="0060627C" w:rsidRDefault="00592851" w:rsidP="00592851">
      <w:pPr>
        <w:pStyle w:val="ListParagraph"/>
        <w:numPr>
          <w:ilvl w:val="0"/>
          <w:numId w:val="298"/>
        </w:numPr>
        <w:spacing w:before="120"/>
        <w:jc w:val="both"/>
        <w:rPr>
          <w:sz w:val="26"/>
          <w:szCs w:val="26"/>
        </w:rPr>
      </w:pPr>
      <w:r w:rsidRPr="0060627C">
        <w:rPr>
          <w:sz w:val="26"/>
          <w:szCs w:val="26"/>
        </w:rPr>
        <w:t>Trình bày được đặc điểm các loại hình chiếu trục đo.</w:t>
      </w:r>
    </w:p>
    <w:p w14:paraId="7C2C5A4B" w14:textId="77777777" w:rsidR="00592851" w:rsidRPr="0060627C" w:rsidRDefault="00592851" w:rsidP="00592851">
      <w:pPr>
        <w:pStyle w:val="ListParagraph"/>
        <w:numPr>
          <w:ilvl w:val="0"/>
          <w:numId w:val="298"/>
        </w:numPr>
        <w:spacing w:before="120"/>
        <w:jc w:val="both"/>
        <w:rPr>
          <w:sz w:val="26"/>
          <w:szCs w:val="26"/>
        </w:rPr>
      </w:pPr>
      <w:r w:rsidRPr="0060627C">
        <w:rPr>
          <w:sz w:val="26"/>
          <w:szCs w:val="26"/>
        </w:rPr>
        <w:t>Xây dựng được hình chiếu trục đo của vật thể.</w:t>
      </w:r>
    </w:p>
    <w:p w14:paraId="4C90D90B" w14:textId="77777777" w:rsidR="00592851" w:rsidRPr="0060627C" w:rsidRDefault="00592851" w:rsidP="00592851">
      <w:pPr>
        <w:pStyle w:val="ListParagraph"/>
        <w:numPr>
          <w:ilvl w:val="0"/>
          <w:numId w:val="298"/>
        </w:numPr>
        <w:spacing w:before="120"/>
        <w:jc w:val="both"/>
        <w:rPr>
          <w:sz w:val="26"/>
          <w:szCs w:val="26"/>
        </w:rPr>
      </w:pPr>
      <w:r w:rsidRPr="0060627C">
        <w:rPr>
          <w:sz w:val="26"/>
          <w:szCs w:val="26"/>
        </w:rPr>
        <w:t>Biết chọn loại hình chiếu trục đo khi biểu diễn vật thể.</w:t>
      </w:r>
    </w:p>
    <w:p w14:paraId="6BE3671E" w14:textId="77777777" w:rsidR="00592851" w:rsidRPr="0060627C" w:rsidRDefault="00592851" w:rsidP="00592851">
      <w:pPr>
        <w:pStyle w:val="ListParagraph"/>
        <w:numPr>
          <w:ilvl w:val="0"/>
          <w:numId w:val="298"/>
        </w:numPr>
        <w:spacing w:before="120"/>
        <w:jc w:val="both"/>
        <w:rPr>
          <w:sz w:val="26"/>
          <w:szCs w:val="26"/>
        </w:rPr>
      </w:pPr>
      <w:r w:rsidRPr="0060627C">
        <w:rPr>
          <w:sz w:val="26"/>
          <w:szCs w:val="26"/>
        </w:rPr>
        <w:t>Luyện cách vẽ hình chiếu trục đo từ hình chiếu vuông góc</w:t>
      </w:r>
    </w:p>
    <w:p w14:paraId="0DF7C7DD" w14:textId="77777777" w:rsidR="00592851" w:rsidRPr="0060627C" w:rsidRDefault="00592851" w:rsidP="00592851">
      <w:pPr>
        <w:pStyle w:val="ListParagraph"/>
        <w:numPr>
          <w:ilvl w:val="0"/>
          <w:numId w:val="298"/>
        </w:numPr>
        <w:spacing w:before="120"/>
        <w:jc w:val="both"/>
        <w:rPr>
          <w:sz w:val="26"/>
          <w:szCs w:val="26"/>
        </w:rPr>
      </w:pPr>
      <w:r w:rsidRPr="0060627C">
        <w:rPr>
          <w:sz w:val="26"/>
          <w:szCs w:val="26"/>
        </w:rPr>
        <w:t>Làm việc độc lập hoặc làm việc theo nhóm, giải quyết công việc, vấn đề phức tạp trong điều kiện làm việc thay đổi;</w:t>
      </w:r>
    </w:p>
    <w:p w14:paraId="75BB145E" w14:textId="77777777" w:rsidR="00592851" w:rsidRPr="0060627C" w:rsidRDefault="00592851" w:rsidP="00592851">
      <w:pPr>
        <w:pStyle w:val="ListParagraph"/>
        <w:numPr>
          <w:ilvl w:val="0"/>
          <w:numId w:val="298"/>
        </w:numPr>
        <w:spacing w:before="120"/>
        <w:jc w:val="both"/>
        <w:rPr>
          <w:sz w:val="26"/>
          <w:szCs w:val="26"/>
        </w:rPr>
      </w:pPr>
      <w:r w:rsidRPr="0060627C">
        <w:rPr>
          <w:sz w:val="26"/>
          <w:szCs w:val="26"/>
        </w:rPr>
        <w:t>Chịu trách nhiệm cá nhân và trách nhiệm đối với nhóm về kết quả công việc được phân công;</w:t>
      </w:r>
    </w:p>
    <w:p w14:paraId="25094500" w14:textId="77777777" w:rsidR="00592851" w:rsidRPr="0060627C" w:rsidRDefault="00592851" w:rsidP="00592851">
      <w:pPr>
        <w:pStyle w:val="ListParagraph"/>
        <w:numPr>
          <w:ilvl w:val="0"/>
          <w:numId w:val="298"/>
        </w:numPr>
        <w:spacing w:before="120"/>
        <w:jc w:val="both"/>
        <w:rPr>
          <w:sz w:val="26"/>
          <w:szCs w:val="26"/>
        </w:rPr>
      </w:pPr>
      <w:r w:rsidRPr="0060627C">
        <w:rPr>
          <w:sz w:val="26"/>
          <w:szCs w:val="26"/>
        </w:rPr>
        <w:t>Chấp hành tốt ý thức tổ chức kỷ luật, thực hiện tác phong công nghiệp;</w:t>
      </w:r>
    </w:p>
    <w:p w14:paraId="6FA8C55F" w14:textId="77777777" w:rsidR="00592851" w:rsidRPr="0060627C" w:rsidRDefault="00592851" w:rsidP="00592851">
      <w:pPr>
        <w:pStyle w:val="ListParagraph"/>
        <w:numPr>
          <w:ilvl w:val="0"/>
          <w:numId w:val="298"/>
        </w:numPr>
        <w:spacing w:before="120"/>
        <w:jc w:val="both"/>
        <w:rPr>
          <w:sz w:val="26"/>
          <w:szCs w:val="26"/>
        </w:rPr>
      </w:pPr>
      <w:r w:rsidRPr="0060627C">
        <w:rPr>
          <w:sz w:val="26"/>
          <w:szCs w:val="26"/>
        </w:rPr>
        <w:t>Rèn luyện tính kỷ luật, kiên trì, cẩn thận, nghiêm túc, chủ động và tích cực sáng tạo trong học tập.</w:t>
      </w:r>
    </w:p>
    <w:p w14:paraId="38A8CC71" w14:textId="77777777" w:rsidR="00592851" w:rsidRPr="0060627C" w:rsidRDefault="00592851" w:rsidP="00592851">
      <w:pPr>
        <w:spacing w:before="120"/>
        <w:jc w:val="both"/>
        <w:rPr>
          <w:b/>
          <w:bCs/>
        </w:rPr>
      </w:pPr>
      <w:r w:rsidRPr="0060627C">
        <w:rPr>
          <w:b/>
          <w:bCs/>
        </w:rPr>
        <w:t xml:space="preserve">II.Nội dung:                                                 </w:t>
      </w:r>
    </w:p>
    <w:p w14:paraId="3EB7D980" w14:textId="77777777" w:rsidR="00592851" w:rsidRPr="0060627C" w:rsidRDefault="00592851" w:rsidP="00592851">
      <w:pPr>
        <w:spacing w:before="120"/>
        <w:jc w:val="both"/>
        <w:rPr>
          <w:b/>
          <w:bCs/>
        </w:rPr>
      </w:pPr>
      <w:r w:rsidRPr="0060627C">
        <w:rPr>
          <w:b/>
          <w:bCs/>
        </w:rPr>
        <w:lastRenderedPageBreak/>
        <w:t>4.1.Các loại hình chiếu trục đo</w:t>
      </w:r>
    </w:p>
    <w:p w14:paraId="2E1FE429" w14:textId="77777777" w:rsidR="00592851" w:rsidRPr="0060627C" w:rsidRDefault="00592851" w:rsidP="00592851">
      <w:pPr>
        <w:spacing w:before="120"/>
        <w:ind w:firstLine="567"/>
        <w:jc w:val="both"/>
      </w:pPr>
      <w:r w:rsidRPr="0060627C">
        <w:t>4.1.1.Khái niệm về hình chiếu trục đo</w:t>
      </w:r>
    </w:p>
    <w:p w14:paraId="1880B883" w14:textId="77777777" w:rsidR="00592851" w:rsidRPr="0060627C" w:rsidRDefault="00592851" w:rsidP="00592851">
      <w:pPr>
        <w:spacing w:before="120"/>
        <w:ind w:firstLine="567"/>
        <w:jc w:val="both"/>
      </w:pPr>
      <w:r w:rsidRPr="0060627C">
        <w:t>4.1.2.Hình chiếu trục đo xiên góc cân</w:t>
      </w:r>
    </w:p>
    <w:p w14:paraId="1D33353C" w14:textId="77777777" w:rsidR="00592851" w:rsidRPr="0060627C" w:rsidRDefault="00592851" w:rsidP="00592851">
      <w:pPr>
        <w:spacing w:before="120"/>
        <w:ind w:firstLine="567"/>
        <w:jc w:val="both"/>
      </w:pPr>
      <w:r w:rsidRPr="0060627C">
        <w:t>4.1.3.Hình chiếu trục đo vuông góc đều</w:t>
      </w:r>
    </w:p>
    <w:p w14:paraId="508E08C0" w14:textId="77777777" w:rsidR="00592851" w:rsidRPr="0060627C" w:rsidRDefault="00592851" w:rsidP="00592851">
      <w:pPr>
        <w:spacing w:before="120"/>
        <w:jc w:val="both"/>
        <w:rPr>
          <w:b/>
          <w:bCs/>
        </w:rPr>
      </w:pPr>
      <w:r w:rsidRPr="0060627C">
        <w:rPr>
          <w:b/>
          <w:bCs/>
        </w:rPr>
        <w:t>4.2.Cách xây dựng hình chiếu trục đo của vật thể</w:t>
      </w:r>
    </w:p>
    <w:p w14:paraId="73F2924D" w14:textId="77777777" w:rsidR="00592851" w:rsidRPr="0060627C" w:rsidRDefault="00592851" w:rsidP="00592851">
      <w:pPr>
        <w:spacing w:before="120"/>
        <w:ind w:firstLine="567"/>
        <w:jc w:val="both"/>
      </w:pPr>
      <w:r w:rsidRPr="0060627C">
        <w:t>4.2.1.Phương pháp toạ độ</w:t>
      </w:r>
    </w:p>
    <w:p w14:paraId="3BE38B09" w14:textId="77777777" w:rsidR="00592851" w:rsidRPr="0060627C" w:rsidRDefault="00592851" w:rsidP="00592851">
      <w:pPr>
        <w:spacing w:before="120"/>
        <w:ind w:firstLine="567"/>
        <w:jc w:val="both"/>
      </w:pPr>
      <w:r w:rsidRPr="0060627C">
        <w:t>4.2.2.Phương pháp hình học</w:t>
      </w:r>
    </w:p>
    <w:p w14:paraId="2359A3E0" w14:textId="18484BA7" w:rsidR="00592851" w:rsidRPr="0060627C" w:rsidRDefault="00592851" w:rsidP="00592851">
      <w:pPr>
        <w:spacing w:before="120"/>
        <w:jc w:val="both"/>
      </w:pPr>
      <w:r w:rsidRPr="0060627C">
        <w:rPr>
          <w:b/>
          <w:bCs/>
        </w:rPr>
        <w:t>CHƯƠNG 5: HÌNH CẮT VÀ MẶT CẮT</w:t>
      </w:r>
      <w:r w:rsidRPr="0060627C">
        <w:t xml:space="preserve">                               </w:t>
      </w:r>
      <w:r w:rsidRPr="0060627C">
        <w:rPr>
          <w:i/>
          <w:iCs/>
        </w:rPr>
        <w:t>Thời gian: 10 giờ</w:t>
      </w:r>
    </w:p>
    <w:p w14:paraId="40F0866A" w14:textId="77777777" w:rsidR="00592851" w:rsidRPr="0060627C" w:rsidRDefault="00592851" w:rsidP="00592851">
      <w:pPr>
        <w:spacing w:before="120"/>
        <w:jc w:val="both"/>
        <w:rPr>
          <w:b/>
          <w:bCs/>
        </w:rPr>
      </w:pPr>
      <w:r w:rsidRPr="0060627C">
        <w:rPr>
          <w:b/>
          <w:bCs/>
        </w:rPr>
        <w:t>I.Mục tiêu:</w:t>
      </w:r>
      <w:r w:rsidRPr="0060627C">
        <w:rPr>
          <w:i/>
          <w:iCs/>
        </w:rPr>
        <w:t xml:space="preserve"> Sau khi học xong bài này người học có khả năng</w:t>
      </w:r>
    </w:p>
    <w:p w14:paraId="666179A1" w14:textId="77777777" w:rsidR="00592851" w:rsidRPr="0060627C" w:rsidRDefault="00592851" w:rsidP="00592851">
      <w:pPr>
        <w:pStyle w:val="ListParagraph"/>
        <w:numPr>
          <w:ilvl w:val="0"/>
          <w:numId w:val="299"/>
        </w:numPr>
        <w:spacing w:before="120"/>
        <w:ind w:left="284" w:hanging="284"/>
        <w:jc w:val="both"/>
        <w:rPr>
          <w:sz w:val="26"/>
          <w:szCs w:val="26"/>
        </w:rPr>
      </w:pPr>
      <w:r w:rsidRPr="0060627C">
        <w:rPr>
          <w:sz w:val="26"/>
          <w:szCs w:val="26"/>
        </w:rPr>
        <w:t>Trình bày được khái niệm hình cắt, mặt cắt.</w:t>
      </w:r>
    </w:p>
    <w:p w14:paraId="44840F9F" w14:textId="77777777" w:rsidR="00592851" w:rsidRPr="0060627C" w:rsidRDefault="00592851" w:rsidP="00592851">
      <w:pPr>
        <w:pStyle w:val="ListParagraph"/>
        <w:numPr>
          <w:ilvl w:val="0"/>
          <w:numId w:val="299"/>
        </w:numPr>
        <w:spacing w:before="120"/>
        <w:ind w:left="284" w:hanging="284"/>
        <w:jc w:val="both"/>
        <w:rPr>
          <w:sz w:val="26"/>
          <w:szCs w:val="26"/>
        </w:rPr>
      </w:pPr>
      <w:r w:rsidRPr="0060627C">
        <w:rPr>
          <w:sz w:val="26"/>
          <w:szCs w:val="26"/>
        </w:rPr>
        <w:t>Trình bày được cách phân loại của hình cắt, mặt cắt.</w:t>
      </w:r>
    </w:p>
    <w:p w14:paraId="19582373" w14:textId="77777777" w:rsidR="00592851" w:rsidRPr="0060627C" w:rsidRDefault="00592851" w:rsidP="00592851">
      <w:pPr>
        <w:pStyle w:val="ListParagraph"/>
        <w:numPr>
          <w:ilvl w:val="0"/>
          <w:numId w:val="299"/>
        </w:numPr>
        <w:spacing w:before="120"/>
        <w:ind w:left="284" w:hanging="284"/>
        <w:jc w:val="both"/>
        <w:rPr>
          <w:sz w:val="26"/>
          <w:szCs w:val="26"/>
        </w:rPr>
      </w:pPr>
      <w:r w:rsidRPr="0060627C">
        <w:rPr>
          <w:sz w:val="26"/>
          <w:szCs w:val="26"/>
        </w:rPr>
        <w:t>Xác định vị trí mặt cắt hợp lý, biểu diễn các loại mặt cắt, hình cắt trên bản vẽ theo Tiêu chuẩn Việt Nam.</w:t>
      </w:r>
    </w:p>
    <w:p w14:paraId="6554C0B3" w14:textId="77777777" w:rsidR="00592851" w:rsidRPr="0060627C" w:rsidRDefault="00592851" w:rsidP="00592851">
      <w:pPr>
        <w:pStyle w:val="ListParagraph"/>
        <w:numPr>
          <w:ilvl w:val="0"/>
          <w:numId w:val="299"/>
        </w:numPr>
        <w:spacing w:before="120"/>
        <w:ind w:left="284" w:hanging="284"/>
        <w:jc w:val="both"/>
        <w:rPr>
          <w:sz w:val="26"/>
          <w:szCs w:val="26"/>
        </w:rPr>
      </w:pPr>
      <w:r w:rsidRPr="0060627C">
        <w:rPr>
          <w:sz w:val="26"/>
          <w:szCs w:val="26"/>
        </w:rPr>
        <w:t>Đọc và vẽ các bản vẽ chi tiết từ vật thật bằng các dụng cụ vẽ cầm tay thông dụng.</w:t>
      </w:r>
    </w:p>
    <w:p w14:paraId="7F718FA1" w14:textId="77777777" w:rsidR="00592851" w:rsidRPr="0060627C" w:rsidRDefault="00592851" w:rsidP="00592851">
      <w:pPr>
        <w:pStyle w:val="ListParagraph"/>
        <w:numPr>
          <w:ilvl w:val="0"/>
          <w:numId w:val="299"/>
        </w:numPr>
        <w:spacing w:before="120"/>
        <w:ind w:left="284" w:hanging="284"/>
        <w:jc w:val="both"/>
        <w:rPr>
          <w:sz w:val="26"/>
          <w:szCs w:val="26"/>
        </w:rPr>
      </w:pPr>
      <w:r w:rsidRPr="0060627C">
        <w:rPr>
          <w:sz w:val="26"/>
          <w:szCs w:val="26"/>
        </w:rPr>
        <w:t>Làm việc độc lập hoặc làm việc theo nhóm, giải quyết công việc, vấn đề phức tạp trong điều kiện làm việc thay đổi;</w:t>
      </w:r>
    </w:p>
    <w:p w14:paraId="42A01650" w14:textId="77777777" w:rsidR="00592851" w:rsidRPr="0060627C" w:rsidRDefault="00592851" w:rsidP="00592851">
      <w:pPr>
        <w:pStyle w:val="ListParagraph"/>
        <w:numPr>
          <w:ilvl w:val="0"/>
          <w:numId w:val="299"/>
        </w:numPr>
        <w:spacing w:before="120"/>
        <w:ind w:left="284" w:hanging="284"/>
        <w:jc w:val="both"/>
        <w:rPr>
          <w:sz w:val="26"/>
          <w:szCs w:val="26"/>
        </w:rPr>
      </w:pPr>
      <w:r w:rsidRPr="0060627C">
        <w:rPr>
          <w:sz w:val="26"/>
          <w:szCs w:val="26"/>
        </w:rPr>
        <w:t>Chịu trách nhiệm cá nhân và trách nhiệm đối với nhóm về kết quả công việc được phân công;</w:t>
      </w:r>
    </w:p>
    <w:p w14:paraId="1284DA99" w14:textId="77777777" w:rsidR="00592851" w:rsidRPr="0060627C" w:rsidRDefault="00592851" w:rsidP="00592851">
      <w:pPr>
        <w:pStyle w:val="ListParagraph"/>
        <w:numPr>
          <w:ilvl w:val="0"/>
          <w:numId w:val="299"/>
        </w:numPr>
        <w:spacing w:before="120"/>
        <w:ind w:left="284" w:hanging="284"/>
        <w:jc w:val="both"/>
        <w:rPr>
          <w:sz w:val="26"/>
          <w:szCs w:val="26"/>
        </w:rPr>
      </w:pPr>
      <w:r w:rsidRPr="0060627C">
        <w:rPr>
          <w:sz w:val="26"/>
          <w:szCs w:val="26"/>
        </w:rPr>
        <w:t>Chấp hành tốt ý thức tổ chức kỷ luật, thực hiện tác phong công nghiệp;</w:t>
      </w:r>
    </w:p>
    <w:p w14:paraId="0DC2E9C4" w14:textId="77777777" w:rsidR="00592851" w:rsidRPr="0060627C" w:rsidRDefault="00592851" w:rsidP="00592851">
      <w:pPr>
        <w:pStyle w:val="ListParagraph"/>
        <w:numPr>
          <w:ilvl w:val="0"/>
          <w:numId w:val="299"/>
        </w:numPr>
        <w:spacing w:before="120"/>
        <w:ind w:left="284" w:hanging="284"/>
        <w:jc w:val="both"/>
        <w:rPr>
          <w:sz w:val="26"/>
          <w:szCs w:val="26"/>
        </w:rPr>
      </w:pPr>
      <w:r w:rsidRPr="0060627C">
        <w:rPr>
          <w:sz w:val="26"/>
          <w:szCs w:val="26"/>
        </w:rPr>
        <w:t>Rèn luyện tính kỷ luật, kiên trì, cẩn thận, nghiêm túc, chủ động và tích cực sáng tạo trong học tập.</w:t>
      </w:r>
    </w:p>
    <w:p w14:paraId="098EB0F0" w14:textId="77777777" w:rsidR="00592851" w:rsidRPr="0060627C" w:rsidRDefault="00592851" w:rsidP="00592851">
      <w:pPr>
        <w:spacing w:before="120"/>
        <w:jc w:val="both"/>
        <w:rPr>
          <w:b/>
          <w:bCs/>
        </w:rPr>
      </w:pPr>
      <w:r w:rsidRPr="0060627C">
        <w:rPr>
          <w:b/>
          <w:bCs/>
        </w:rPr>
        <w:t xml:space="preserve">II.Nội dung:                                                                   </w:t>
      </w:r>
    </w:p>
    <w:p w14:paraId="4226AB86" w14:textId="77777777" w:rsidR="00592851" w:rsidRPr="0060627C" w:rsidRDefault="00592851" w:rsidP="00592851">
      <w:pPr>
        <w:spacing w:before="120"/>
        <w:jc w:val="both"/>
        <w:rPr>
          <w:b/>
          <w:bCs/>
        </w:rPr>
      </w:pPr>
      <w:r w:rsidRPr="0060627C">
        <w:rPr>
          <w:b/>
          <w:bCs/>
        </w:rPr>
        <w:t>5.1.Hình cắt</w:t>
      </w:r>
    </w:p>
    <w:p w14:paraId="608F0054" w14:textId="77777777" w:rsidR="00592851" w:rsidRPr="0060627C" w:rsidRDefault="00592851" w:rsidP="00592851">
      <w:pPr>
        <w:spacing w:before="120"/>
        <w:jc w:val="both"/>
      </w:pPr>
      <w:r w:rsidRPr="0060627C">
        <w:t xml:space="preserve">     5.1.1.Khái niệm</w:t>
      </w:r>
    </w:p>
    <w:p w14:paraId="690C8FBF" w14:textId="77777777" w:rsidR="00592851" w:rsidRPr="0060627C" w:rsidRDefault="00592851" w:rsidP="00592851">
      <w:pPr>
        <w:spacing w:before="120"/>
        <w:jc w:val="both"/>
      </w:pPr>
      <w:r w:rsidRPr="0060627C">
        <w:t xml:space="preserve">     5.1.2.Phân loại</w:t>
      </w:r>
    </w:p>
    <w:p w14:paraId="21F38E8C" w14:textId="77777777" w:rsidR="00592851" w:rsidRPr="0060627C" w:rsidRDefault="00592851" w:rsidP="00592851">
      <w:pPr>
        <w:spacing w:before="120"/>
        <w:jc w:val="both"/>
      </w:pPr>
      <w:r w:rsidRPr="0060627C">
        <w:t xml:space="preserve">     5.1.3.Ứng dụng</w:t>
      </w:r>
    </w:p>
    <w:p w14:paraId="17B04384" w14:textId="77777777" w:rsidR="00592851" w:rsidRPr="0060627C" w:rsidRDefault="00592851" w:rsidP="00592851">
      <w:pPr>
        <w:spacing w:before="120"/>
        <w:jc w:val="both"/>
        <w:rPr>
          <w:b/>
          <w:bCs/>
        </w:rPr>
      </w:pPr>
      <w:r w:rsidRPr="0060627C">
        <w:rPr>
          <w:b/>
          <w:bCs/>
        </w:rPr>
        <w:t>5.2. Mặt cắt</w:t>
      </w:r>
    </w:p>
    <w:p w14:paraId="601ACA56" w14:textId="77777777" w:rsidR="00592851" w:rsidRPr="0060627C" w:rsidRDefault="00592851" w:rsidP="00592851">
      <w:pPr>
        <w:spacing w:before="120"/>
        <w:jc w:val="both"/>
      </w:pPr>
      <w:r w:rsidRPr="0060627C">
        <w:t xml:space="preserve">     2.2.1.Khái niệm</w:t>
      </w:r>
    </w:p>
    <w:p w14:paraId="7ED12599" w14:textId="77777777" w:rsidR="00592851" w:rsidRPr="0060627C" w:rsidRDefault="00592851" w:rsidP="00592851">
      <w:pPr>
        <w:spacing w:before="120"/>
        <w:jc w:val="both"/>
      </w:pPr>
      <w:r w:rsidRPr="0060627C">
        <w:t xml:space="preserve">     2.2.2.Phân loại</w:t>
      </w:r>
    </w:p>
    <w:p w14:paraId="389C4F0D" w14:textId="77777777" w:rsidR="00592851" w:rsidRPr="0060627C" w:rsidRDefault="00592851" w:rsidP="00592851">
      <w:pPr>
        <w:spacing w:before="120"/>
        <w:jc w:val="both"/>
      </w:pPr>
      <w:r w:rsidRPr="0060627C">
        <w:t xml:space="preserve">     2.2.3.Ứng dụng</w:t>
      </w:r>
    </w:p>
    <w:p w14:paraId="5F9171EC" w14:textId="77777777" w:rsidR="00592851" w:rsidRPr="0060627C" w:rsidRDefault="00592851" w:rsidP="00592851">
      <w:pPr>
        <w:spacing w:before="120"/>
        <w:jc w:val="both"/>
      </w:pPr>
      <w:r w:rsidRPr="0060627C">
        <w:t xml:space="preserve">     2.2.4.Hình trích</w:t>
      </w:r>
    </w:p>
    <w:p w14:paraId="69CC6085" w14:textId="77777777" w:rsidR="00592851" w:rsidRPr="0060627C" w:rsidRDefault="00592851" w:rsidP="00592851">
      <w:pPr>
        <w:spacing w:before="120"/>
        <w:jc w:val="both"/>
      </w:pPr>
    </w:p>
    <w:p w14:paraId="609FBCD5" w14:textId="288AFCF8" w:rsidR="00592851" w:rsidRPr="0060627C" w:rsidRDefault="00592851" w:rsidP="00592851">
      <w:pPr>
        <w:spacing w:before="120"/>
        <w:jc w:val="both"/>
      </w:pPr>
      <w:r w:rsidRPr="0060627C">
        <w:rPr>
          <w:b/>
          <w:bCs/>
        </w:rPr>
        <w:t>CHƯƠNG 6: VẼ QUY ƯỚC MỘT SỐ MỐI GHÉP</w:t>
      </w:r>
      <w:r w:rsidRPr="0060627C">
        <w:t xml:space="preserve">             </w:t>
      </w:r>
      <w:r w:rsidRPr="0060627C">
        <w:rPr>
          <w:i/>
          <w:iCs/>
        </w:rPr>
        <w:t>Thời gian: 10 giờ</w:t>
      </w:r>
    </w:p>
    <w:p w14:paraId="6B1C3482" w14:textId="77777777" w:rsidR="00592851" w:rsidRPr="0060627C" w:rsidRDefault="00592851" w:rsidP="00592851">
      <w:pPr>
        <w:spacing w:before="120"/>
        <w:jc w:val="both"/>
        <w:rPr>
          <w:b/>
          <w:bCs/>
        </w:rPr>
      </w:pPr>
      <w:r w:rsidRPr="0060627C">
        <w:rPr>
          <w:b/>
          <w:bCs/>
        </w:rPr>
        <w:t>I.Mục tiêu:</w:t>
      </w:r>
      <w:r w:rsidRPr="0060627C">
        <w:rPr>
          <w:i/>
          <w:iCs/>
        </w:rPr>
        <w:t xml:space="preserve"> Sau khi học xong bài này người học có khả năng</w:t>
      </w:r>
    </w:p>
    <w:p w14:paraId="3417461B" w14:textId="77777777" w:rsidR="00592851" w:rsidRPr="0060627C" w:rsidRDefault="00592851" w:rsidP="00592851">
      <w:pPr>
        <w:pStyle w:val="ListParagraph"/>
        <w:numPr>
          <w:ilvl w:val="0"/>
          <w:numId w:val="300"/>
        </w:numPr>
        <w:spacing w:before="120"/>
        <w:ind w:left="284" w:hanging="284"/>
        <w:jc w:val="both"/>
        <w:rPr>
          <w:sz w:val="26"/>
          <w:szCs w:val="26"/>
        </w:rPr>
      </w:pPr>
      <w:r w:rsidRPr="0060627C">
        <w:rPr>
          <w:sz w:val="26"/>
          <w:szCs w:val="26"/>
        </w:rPr>
        <w:lastRenderedPageBreak/>
        <w:t>Ghi nhớ các quy ước vẽ trục ren, lỗ ren, mối ghép ren, then, then hoa.Ghi nhớ công dụng và cách vẽ các mối ghép.</w:t>
      </w:r>
    </w:p>
    <w:p w14:paraId="7BE93C6B" w14:textId="77777777" w:rsidR="00592851" w:rsidRPr="0060627C" w:rsidRDefault="00592851" w:rsidP="00592851">
      <w:pPr>
        <w:pStyle w:val="ListParagraph"/>
        <w:numPr>
          <w:ilvl w:val="0"/>
          <w:numId w:val="300"/>
        </w:numPr>
        <w:spacing w:before="120"/>
        <w:ind w:left="284" w:hanging="284"/>
        <w:jc w:val="both"/>
        <w:rPr>
          <w:sz w:val="26"/>
          <w:szCs w:val="26"/>
        </w:rPr>
      </w:pPr>
      <w:r w:rsidRPr="0060627C">
        <w:rPr>
          <w:sz w:val="26"/>
          <w:szCs w:val="26"/>
        </w:rPr>
        <w:t>Tra cứu tiêu chuẩn về ren, then và các chi tiết lắp ghép nói trên</w:t>
      </w:r>
    </w:p>
    <w:p w14:paraId="3DBFC111" w14:textId="77777777" w:rsidR="00592851" w:rsidRPr="0060627C" w:rsidRDefault="00592851" w:rsidP="00592851">
      <w:pPr>
        <w:pStyle w:val="ListParagraph"/>
        <w:numPr>
          <w:ilvl w:val="0"/>
          <w:numId w:val="300"/>
        </w:numPr>
        <w:spacing w:before="120"/>
        <w:ind w:left="284" w:hanging="284"/>
        <w:jc w:val="both"/>
        <w:rPr>
          <w:sz w:val="26"/>
          <w:szCs w:val="26"/>
        </w:rPr>
      </w:pPr>
      <w:r w:rsidRPr="0060627C">
        <w:rPr>
          <w:sz w:val="26"/>
          <w:szCs w:val="26"/>
        </w:rPr>
        <w:t>Làm việc độc lập hoặc làm việc theo nhóm, giải quyết công việc, vấn đề phức tạp trong điều kiện làm việc thay đổi;</w:t>
      </w:r>
    </w:p>
    <w:p w14:paraId="005E8E1C" w14:textId="77777777" w:rsidR="00592851" w:rsidRPr="0060627C" w:rsidRDefault="00592851" w:rsidP="00592851">
      <w:pPr>
        <w:pStyle w:val="ListParagraph"/>
        <w:numPr>
          <w:ilvl w:val="0"/>
          <w:numId w:val="300"/>
        </w:numPr>
        <w:spacing w:before="120"/>
        <w:ind w:left="284" w:hanging="284"/>
        <w:jc w:val="both"/>
        <w:rPr>
          <w:sz w:val="26"/>
          <w:szCs w:val="26"/>
        </w:rPr>
      </w:pPr>
      <w:r w:rsidRPr="0060627C">
        <w:rPr>
          <w:sz w:val="26"/>
          <w:szCs w:val="26"/>
        </w:rPr>
        <w:t>Chịu trách nhiệm cá nhân và trách nhiệm đối với nhóm về kết quả công việc được phân công;</w:t>
      </w:r>
    </w:p>
    <w:p w14:paraId="467E6EFC" w14:textId="77777777" w:rsidR="00592851" w:rsidRPr="0060627C" w:rsidRDefault="00592851" w:rsidP="00592851">
      <w:pPr>
        <w:pStyle w:val="ListParagraph"/>
        <w:numPr>
          <w:ilvl w:val="0"/>
          <w:numId w:val="300"/>
        </w:numPr>
        <w:spacing w:before="120"/>
        <w:ind w:left="284" w:hanging="284"/>
        <w:jc w:val="both"/>
        <w:rPr>
          <w:sz w:val="26"/>
          <w:szCs w:val="26"/>
        </w:rPr>
      </w:pPr>
      <w:r w:rsidRPr="0060627C">
        <w:rPr>
          <w:sz w:val="26"/>
          <w:szCs w:val="26"/>
        </w:rPr>
        <w:t>Chấp hành tốt ý thức tổ chức kỷ luật, thực hiện tác phong công nghiệp;</w:t>
      </w:r>
    </w:p>
    <w:p w14:paraId="7B7496D5" w14:textId="77777777" w:rsidR="00592851" w:rsidRPr="0060627C" w:rsidRDefault="00592851" w:rsidP="00592851">
      <w:pPr>
        <w:pStyle w:val="ListParagraph"/>
        <w:numPr>
          <w:ilvl w:val="0"/>
          <w:numId w:val="300"/>
        </w:numPr>
        <w:spacing w:before="120"/>
        <w:ind w:left="284" w:hanging="284"/>
        <w:jc w:val="both"/>
        <w:rPr>
          <w:sz w:val="26"/>
          <w:szCs w:val="26"/>
        </w:rPr>
      </w:pPr>
      <w:r w:rsidRPr="0060627C">
        <w:rPr>
          <w:sz w:val="26"/>
          <w:szCs w:val="26"/>
        </w:rPr>
        <w:t>Rèn luyện tính kỷ luật, kiên trì, cẩn thận, nghiêm túc, chủ động và tích cực sáng tạo trong học tập</w:t>
      </w:r>
    </w:p>
    <w:p w14:paraId="42CB5713" w14:textId="77777777" w:rsidR="00592851" w:rsidRPr="0060627C" w:rsidRDefault="00592851" w:rsidP="00592851">
      <w:pPr>
        <w:spacing w:before="120"/>
        <w:jc w:val="both"/>
      </w:pPr>
      <w:r w:rsidRPr="0060627C">
        <w:rPr>
          <w:b/>
          <w:bCs/>
        </w:rPr>
        <w:t>II.Nội dung</w:t>
      </w:r>
      <w:r w:rsidRPr="0060627C">
        <w:t xml:space="preserve">:                                                                   </w:t>
      </w:r>
    </w:p>
    <w:p w14:paraId="0DD84ABF" w14:textId="77777777" w:rsidR="00592851" w:rsidRPr="0060627C" w:rsidRDefault="00592851" w:rsidP="00592851">
      <w:pPr>
        <w:spacing w:before="120"/>
        <w:jc w:val="both"/>
      </w:pPr>
      <w:r w:rsidRPr="0060627C">
        <w:rPr>
          <w:b/>
          <w:bCs/>
        </w:rPr>
        <w:t>6.1. Vẽ quy ước ren và cơ cấu truyền động</w:t>
      </w:r>
    </w:p>
    <w:p w14:paraId="3DB848DE" w14:textId="77777777" w:rsidR="00592851" w:rsidRPr="0060627C" w:rsidRDefault="00592851" w:rsidP="00592851">
      <w:pPr>
        <w:spacing w:before="120"/>
        <w:jc w:val="both"/>
      </w:pPr>
      <w:r w:rsidRPr="0060627C">
        <w:t xml:space="preserve">    6.1.1.Vẽ quy uớc ren</w:t>
      </w:r>
    </w:p>
    <w:p w14:paraId="61D0516D" w14:textId="77777777" w:rsidR="00592851" w:rsidRPr="0060627C" w:rsidRDefault="00592851" w:rsidP="00592851">
      <w:pPr>
        <w:spacing w:before="120"/>
        <w:jc w:val="both"/>
      </w:pPr>
      <w:r w:rsidRPr="0060627C">
        <w:t xml:space="preserve">    6.1.2.Vẽ quy ước bánh răng, bánh đai trục vít-bánh vít</w:t>
      </w:r>
    </w:p>
    <w:p w14:paraId="0FD0A834" w14:textId="77777777" w:rsidR="00592851" w:rsidRPr="0060627C" w:rsidRDefault="00592851" w:rsidP="00592851">
      <w:pPr>
        <w:spacing w:before="120"/>
        <w:jc w:val="both"/>
      </w:pPr>
      <w:r w:rsidRPr="0060627C">
        <w:t xml:space="preserve">    6.1.3.Vẽ quy ước lò xo</w:t>
      </w:r>
    </w:p>
    <w:p w14:paraId="52D1920E" w14:textId="77777777" w:rsidR="00592851" w:rsidRPr="0060627C" w:rsidRDefault="00592851" w:rsidP="00592851">
      <w:pPr>
        <w:spacing w:before="120"/>
        <w:jc w:val="both"/>
        <w:rPr>
          <w:b/>
          <w:bCs/>
        </w:rPr>
      </w:pPr>
      <w:r w:rsidRPr="0060627C">
        <w:rPr>
          <w:b/>
          <w:bCs/>
        </w:rPr>
        <w:t>6.2.Vẽ quy ước các mối ghép</w:t>
      </w:r>
    </w:p>
    <w:p w14:paraId="4CDD01A5" w14:textId="77777777" w:rsidR="00592851" w:rsidRPr="0060627C" w:rsidRDefault="00592851" w:rsidP="00592851">
      <w:pPr>
        <w:spacing w:before="120"/>
        <w:jc w:val="both"/>
      </w:pPr>
      <w:r w:rsidRPr="0060627C">
        <w:t xml:space="preserve">    6.2.1.Vẽ mối ghép then, then hoa</w:t>
      </w:r>
    </w:p>
    <w:p w14:paraId="5594F99F" w14:textId="77777777" w:rsidR="00592851" w:rsidRPr="0060627C" w:rsidRDefault="00592851" w:rsidP="00592851">
      <w:pPr>
        <w:spacing w:before="120"/>
        <w:jc w:val="both"/>
      </w:pPr>
      <w:r w:rsidRPr="0060627C">
        <w:t xml:space="preserve">    6.2.2.Vẽ mối ghép đinh tán, hàn</w:t>
      </w:r>
    </w:p>
    <w:p w14:paraId="4F392B11" w14:textId="77777777" w:rsidR="00592851" w:rsidRPr="0060627C" w:rsidRDefault="00592851" w:rsidP="00592851">
      <w:pPr>
        <w:spacing w:before="120"/>
        <w:jc w:val="both"/>
      </w:pPr>
    </w:p>
    <w:p w14:paraId="5F361100" w14:textId="58849459" w:rsidR="00592851" w:rsidRPr="0060627C" w:rsidRDefault="00592851" w:rsidP="00592851">
      <w:pPr>
        <w:spacing w:before="120"/>
        <w:jc w:val="both"/>
      </w:pPr>
      <w:r w:rsidRPr="0060627C">
        <w:rPr>
          <w:b/>
          <w:bCs/>
        </w:rPr>
        <w:t>CHƯƠNG 7: BẢN VẼ CHI TIẾT, BẢN VẼ LẮP, SƠ ĐỒ</w:t>
      </w:r>
      <w:r w:rsidRPr="0060627C">
        <w:t xml:space="preserve">    </w:t>
      </w:r>
      <w:r w:rsidRPr="0060627C">
        <w:rPr>
          <w:i/>
          <w:iCs/>
        </w:rPr>
        <w:t>Thời gian:20 giờ</w:t>
      </w:r>
    </w:p>
    <w:p w14:paraId="3837276F" w14:textId="77777777" w:rsidR="00592851" w:rsidRPr="0060627C" w:rsidRDefault="00592851" w:rsidP="00592851">
      <w:pPr>
        <w:spacing w:before="120"/>
        <w:jc w:val="both"/>
        <w:rPr>
          <w:b/>
          <w:bCs/>
        </w:rPr>
      </w:pPr>
      <w:r w:rsidRPr="0060627C">
        <w:rPr>
          <w:b/>
          <w:bCs/>
        </w:rPr>
        <w:t>I.Mục tiêu:</w:t>
      </w:r>
      <w:r w:rsidRPr="0060627C">
        <w:rPr>
          <w:i/>
          <w:iCs/>
        </w:rPr>
        <w:t xml:space="preserve"> Sau khi học xong bài này người học có khả năng</w:t>
      </w:r>
    </w:p>
    <w:p w14:paraId="36F09F85" w14:textId="77777777" w:rsidR="00592851" w:rsidRPr="0060627C" w:rsidRDefault="00592851" w:rsidP="00592851">
      <w:pPr>
        <w:pStyle w:val="ListParagraph"/>
        <w:numPr>
          <w:ilvl w:val="0"/>
          <w:numId w:val="301"/>
        </w:numPr>
        <w:spacing w:before="120"/>
        <w:ind w:left="426" w:hanging="426"/>
        <w:jc w:val="both"/>
        <w:rPr>
          <w:sz w:val="26"/>
          <w:szCs w:val="26"/>
        </w:rPr>
      </w:pPr>
      <w:r w:rsidRPr="0060627C">
        <w:rPr>
          <w:sz w:val="26"/>
          <w:szCs w:val="26"/>
        </w:rPr>
        <w:t xml:space="preserve">Đọc được các bản vẽ lắp của cơ cấu, bộ phận máy công cụ trong các tài liệu kỹ thuật. </w:t>
      </w:r>
    </w:p>
    <w:p w14:paraId="4824951F" w14:textId="77777777" w:rsidR="00592851" w:rsidRPr="0060627C" w:rsidRDefault="00592851" w:rsidP="00592851">
      <w:pPr>
        <w:pStyle w:val="ListParagraph"/>
        <w:numPr>
          <w:ilvl w:val="0"/>
          <w:numId w:val="301"/>
        </w:numPr>
        <w:spacing w:before="120"/>
        <w:ind w:left="426" w:hanging="426"/>
        <w:jc w:val="both"/>
        <w:rPr>
          <w:sz w:val="26"/>
          <w:szCs w:val="26"/>
        </w:rPr>
      </w:pPr>
      <w:r w:rsidRPr="0060627C">
        <w:rPr>
          <w:sz w:val="26"/>
          <w:szCs w:val="26"/>
        </w:rPr>
        <w:t>Vẽ tách được các chi tiết từ bản vẽ lắp bằng các dụng cụ vẽ thông dụng.</w:t>
      </w:r>
    </w:p>
    <w:p w14:paraId="3E799E01" w14:textId="77777777" w:rsidR="00592851" w:rsidRPr="0060627C" w:rsidRDefault="00592851" w:rsidP="00592851">
      <w:pPr>
        <w:pStyle w:val="ListParagraph"/>
        <w:numPr>
          <w:ilvl w:val="0"/>
          <w:numId w:val="301"/>
        </w:numPr>
        <w:spacing w:before="120"/>
        <w:ind w:left="426" w:hanging="426"/>
        <w:jc w:val="both"/>
        <w:rPr>
          <w:sz w:val="26"/>
          <w:szCs w:val="26"/>
        </w:rPr>
      </w:pPr>
      <w:r w:rsidRPr="0060627C">
        <w:rPr>
          <w:sz w:val="26"/>
          <w:szCs w:val="26"/>
        </w:rPr>
        <w:t>Làm việc độc lập hoặc làm việc theo nhóm, giải quyết công việc, vấn đề phức tạp trong điều kiện làm việc thay đổi;</w:t>
      </w:r>
    </w:p>
    <w:p w14:paraId="5AAF5ABD" w14:textId="77777777" w:rsidR="00592851" w:rsidRPr="0060627C" w:rsidRDefault="00592851" w:rsidP="00592851">
      <w:pPr>
        <w:pStyle w:val="ListParagraph"/>
        <w:numPr>
          <w:ilvl w:val="0"/>
          <w:numId w:val="301"/>
        </w:numPr>
        <w:spacing w:before="120"/>
        <w:ind w:left="426" w:hanging="426"/>
        <w:jc w:val="both"/>
        <w:rPr>
          <w:sz w:val="26"/>
          <w:szCs w:val="26"/>
        </w:rPr>
      </w:pPr>
      <w:r w:rsidRPr="0060627C">
        <w:rPr>
          <w:sz w:val="26"/>
          <w:szCs w:val="26"/>
        </w:rPr>
        <w:t>Chịu trách nhiệm cá nhân và trách nhiệm đối với nhóm về kết quả công việc được phân công;</w:t>
      </w:r>
    </w:p>
    <w:p w14:paraId="1438DE5A" w14:textId="77777777" w:rsidR="00592851" w:rsidRPr="0060627C" w:rsidRDefault="00592851" w:rsidP="00592851">
      <w:pPr>
        <w:pStyle w:val="ListParagraph"/>
        <w:numPr>
          <w:ilvl w:val="0"/>
          <w:numId w:val="301"/>
        </w:numPr>
        <w:spacing w:before="120"/>
        <w:ind w:left="426" w:hanging="426"/>
        <w:jc w:val="both"/>
        <w:rPr>
          <w:sz w:val="26"/>
          <w:szCs w:val="26"/>
        </w:rPr>
      </w:pPr>
      <w:r w:rsidRPr="0060627C">
        <w:rPr>
          <w:sz w:val="26"/>
          <w:szCs w:val="26"/>
        </w:rPr>
        <w:t>Chấp hành tốt ý thức tổ chức kỷ luật, thực hiện tác phong công nghiệp;</w:t>
      </w:r>
    </w:p>
    <w:p w14:paraId="64B6E66E" w14:textId="77777777" w:rsidR="00592851" w:rsidRPr="0060627C" w:rsidRDefault="00592851" w:rsidP="00592851">
      <w:pPr>
        <w:pStyle w:val="ListParagraph"/>
        <w:numPr>
          <w:ilvl w:val="0"/>
          <w:numId w:val="301"/>
        </w:numPr>
        <w:spacing w:before="120"/>
        <w:ind w:left="426" w:hanging="426"/>
        <w:jc w:val="both"/>
        <w:rPr>
          <w:sz w:val="26"/>
          <w:szCs w:val="26"/>
        </w:rPr>
      </w:pPr>
      <w:r w:rsidRPr="0060627C">
        <w:rPr>
          <w:sz w:val="26"/>
          <w:szCs w:val="26"/>
        </w:rPr>
        <w:t>Rèn luyện tính kỷ luật, kiên trì, cẩn thận, nghiêm túc, chủ động và tích cực sáng tạo trong học tập.</w:t>
      </w:r>
    </w:p>
    <w:p w14:paraId="57B2EB97" w14:textId="77777777" w:rsidR="00592851" w:rsidRPr="0060627C" w:rsidRDefault="00592851" w:rsidP="00592851">
      <w:pPr>
        <w:spacing w:before="120"/>
        <w:jc w:val="both"/>
        <w:rPr>
          <w:b/>
          <w:bCs/>
        </w:rPr>
      </w:pPr>
      <w:r w:rsidRPr="0060627C">
        <w:rPr>
          <w:b/>
          <w:bCs/>
        </w:rPr>
        <w:t xml:space="preserve">II.Nội dung:                                                 </w:t>
      </w:r>
    </w:p>
    <w:p w14:paraId="0604F3B3" w14:textId="77777777" w:rsidR="00592851" w:rsidRPr="0060627C" w:rsidRDefault="00592851" w:rsidP="00592851">
      <w:pPr>
        <w:spacing w:before="120"/>
        <w:jc w:val="both"/>
        <w:rPr>
          <w:b/>
          <w:bCs/>
        </w:rPr>
      </w:pPr>
      <w:r w:rsidRPr="0060627C">
        <w:rPr>
          <w:b/>
          <w:bCs/>
        </w:rPr>
        <w:t>7.1. Bản vẽ chi tiết</w:t>
      </w:r>
    </w:p>
    <w:p w14:paraId="0705C677" w14:textId="77777777" w:rsidR="00592851" w:rsidRPr="0060627C" w:rsidRDefault="00592851" w:rsidP="00592851">
      <w:pPr>
        <w:spacing w:before="120"/>
        <w:ind w:firstLine="567"/>
        <w:jc w:val="both"/>
      </w:pPr>
      <w:r w:rsidRPr="0060627C">
        <w:t>7.1.1.Cách đọc và lập bản vẽ chi tiết</w:t>
      </w:r>
    </w:p>
    <w:p w14:paraId="039B6BB2" w14:textId="77777777" w:rsidR="00592851" w:rsidRPr="0060627C" w:rsidRDefault="00592851" w:rsidP="00592851">
      <w:pPr>
        <w:spacing w:before="120"/>
        <w:ind w:firstLine="567"/>
        <w:jc w:val="both"/>
      </w:pPr>
      <w:r w:rsidRPr="0060627C">
        <w:t>7.1.2.Quy ước ghi dung sai kích thước</w:t>
      </w:r>
    </w:p>
    <w:p w14:paraId="7C7F426F" w14:textId="77777777" w:rsidR="00592851" w:rsidRPr="0060627C" w:rsidRDefault="00592851" w:rsidP="00592851">
      <w:pPr>
        <w:spacing w:before="120"/>
        <w:ind w:firstLine="567"/>
        <w:jc w:val="both"/>
        <w:rPr>
          <w:sz w:val="26"/>
          <w:szCs w:val="26"/>
        </w:rPr>
      </w:pPr>
      <w:r w:rsidRPr="0060627C">
        <w:rPr>
          <w:sz w:val="26"/>
          <w:szCs w:val="26"/>
        </w:rPr>
        <w:t>7.1.3.Ghi sai lệch vị trí, nhám bề mặt và các yêu cầu kỹ thuật</w:t>
      </w:r>
    </w:p>
    <w:p w14:paraId="3924940F" w14:textId="77777777" w:rsidR="00592851" w:rsidRPr="0060627C" w:rsidRDefault="00592851" w:rsidP="00592851">
      <w:pPr>
        <w:spacing w:before="120"/>
        <w:jc w:val="both"/>
        <w:rPr>
          <w:b/>
          <w:bCs/>
          <w:sz w:val="26"/>
          <w:szCs w:val="26"/>
        </w:rPr>
      </w:pPr>
      <w:r w:rsidRPr="0060627C">
        <w:rPr>
          <w:b/>
          <w:bCs/>
          <w:sz w:val="26"/>
          <w:szCs w:val="26"/>
        </w:rPr>
        <w:lastRenderedPageBreak/>
        <w:t>7.2.Bản vẽ lắp</w:t>
      </w:r>
    </w:p>
    <w:p w14:paraId="4B50E77A" w14:textId="77777777" w:rsidR="00592851" w:rsidRPr="0060627C" w:rsidRDefault="00592851" w:rsidP="00592851">
      <w:pPr>
        <w:spacing w:before="120"/>
        <w:ind w:firstLine="567"/>
        <w:jc w:val="both"/>
        <w:rPr>
          <w:sz w:val="26"/>
          <w:szCs w:val="26"/>
        </w:rPr>
      </w:pPr>
      <w:r w:rsidRPr="0060627C">
        <w:rPr>
          <w:sz w:val="26"/>
          <w:szCs w:val="26"/>
        </w:rPr>
        <w:t>7.2.1.Nội dung bản vẽ lắp</w:t>
      </w:r>
    </w:p>
    <w:p w14:paraId="79CD1FF7" w14:textId="77777777" w:rsidR="00592851" w:rsidRPr="0060627C" w:rsidRDefault="00592851" w:rsidP="00592851">
      <w:pPr>
        <w:spacing w:before="120"/>
        <w:ind w:firstLine="567"/>
        <w:jc w:val="both"/>
        <w:rPr>
          <w:sz w:val="26"/>
          <w:szCs w:val="26"/>
        </w:rPr>
      </w:pPr>
      <w:r w:rsidRPr="0060627C">
        <w:rPr>
          <w:sz w:val="26"/>
          <w:szCs w:val="26"/>
        </w:rPr>
        <w:t>7.2.2.Đọc bản vẽ lắp</w:t>
      </w:r>
    </w:p>
    <w:p w14:paraId="4D502F1B" w14:textId="77777777" w:rsidR="00592851" w:rsidRPr="0060627C" w:rsidRDefault="00592851" w:rsidP="00592851">
      <w:pPr>
        <w:spacing w:before="120"/>
        <w:jc w:val="both"/>
        <w:rPr>
          <w:b/>
          <w:bCs/>
          <w:sz w:val="26"/>
          <w:szCs w:val="26"/>
        </w:rPr>
      </w:pPr>
      <w:r w:rsidRPr="0060627C">
        <w:rPr>
          <w:b/>
          <w:bCs/>
          <w:sz w:val="26"/>
          <w:szCs w:val="26"/>
        </w:rPr>
        <w:t xml:space="preserve">IV. Điều kiện thực hiện môn học: </w:t>
      </w:r>
    </w:p>
    <w:p w14:paraId="182BF9B3" w14:textId="77777777" w:rsidR="00592851" w:rsidRPr="0060627C" w:rsidRDefault="00592851" w:rsidP="00592851">
      <w:pPr>
        <w:spacing w:before="120"/>
        <w:jc w:val="both"/>
        <w:rPr>
          <w:sz w:val="26"/>
          <w:szCs w:val="26"/>
        </w:rPr>
      </w:pPr>
      <w:r w:rsidRPr="0060627C">
        <w:rPr>
          <w:sz w:val="26"/>
          <w:szCs w:val="26"/>
        </w:rPr>
        <w:t>1. Phòng học chuyên môn hóa/ nhà xưởng:</w:t>
      </w:r>
    </w:p>
    <w:p w14:paraId="6A17082A" w14:textId="77777777" w:rsidR="00592851" w:rsidRPr="0060627C" w:rsidRDefault="00592851" w:rsidP="00592851">
      <w:pPr>
        <w:pStyle w:val="ListParagraph"/>
        <w:numPr>
          <w:ilvl w:val="0"/>
          <w:numId w:val="303"/>
        </w:numPr>
        <w:spacing w:before="120"/>
        <w:ind w:left="567" w:firstLine="0"/>
        <w:jc w:val="both"/>
        <w:rPr>
          <w:sz w:val="26"/>
          <w:szCs w:val="26"/>
        </w:rPr>
      </w:pPr>
      <w:r w:rsidRPr="0060627C">
        <w:rPr>
          <w:sz w:val="26"/>
          <w:szCs w:val="26"/>
        </w:rPr>
        <w:t>Phòng vẽ kỹ thuật</w:t>
      </w:r>
    </w:p>
    <w:p w14:paraId="10A11FAF" w14:textId="77777777" w:rsidR="00592851" w:rsidRPr="0060627C" w:rsidRDefault="00592851" w:rsidP="00592851">
      <w:pPr>
        <w:spacing w:before="120"/>
        <w:jc w:val="both"/>
        <w:rPr>
          <w:sz w:val="26"/>
          <w:szCs w:val="26"/>
        </w:rPr>
      </w:pPr>
      <w:r w:rsidRPr="0060627C">
        <w:rPr>
          <w:sz w:val="26"/>
          <w:szCs w:val="26"/>
        </w:rPr>
        <w:t>2. Trang thiết bị, máy móc:</w:t>
      </w:r>
    </w:p>
    <w:p w14:paraId="104929AF"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Dụng cụ vẽ kỹ thuật</w:t>
      </w:r>
    </w:p>
    <w:p w14:paraId="61D0DF63"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Máy chiếu.</w:t>
      </w:r>
    </w:p>
    <w:p w14:paraId="2516B760"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Máy vi tính.Phần mềm AutoCAD.</w:t>
      </w:r>
    </w:p>
    <w:p w14:paraId="7385B29E" w14:textId="77777777" w:rsidR="00592851" w:rsidRPr="0060627C" w:rsidRDefault="00592851" w:rsidP="00592851">
      <w:pPr>
        <w:spacing w:before="120"/>
        <w:jc w:val="both"/>
        <w:rPr>
          <w:sz w:val="26"/>
          <w:szCs w:val="26"/>
        </w:rPr>
      </w:pPr>
      <w:r w:rsidRPr="0060627C">
        <w:rPr>
          <w:sz w:val="26"/>
          <w:szCs w:val="26"/>
        </w:rPr>
        <w:t>3. Học liệu, dụng cụ, nguyên vật liệu:</w:t>
      </w:r>
    </w:p>
    <w:p w14:paraId="6B2241F2"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Bút chì các loại, tẩy, giấy vẽ</w:t>
      </w:r>
    </w:p>
    <w:p w14:paraId="1C48C625"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Slide.</w:t>
      </w:r>
    </w:p>
    <w:p w14:paraId="2EE63C34"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Mô hình thật các chi tiết máy.</w:t>
      </w:r>
    </w:p>
    <w:p w14:paraId="51A06AA9"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Giáo trình vẽ kỹ thuật cơ khí.</w:t>
      </w:r>
    </w:p>
    <w:p w14:paraId="1228B215"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Tập bản vẽ cơ khí.</w:t>
      </w:r>
    </w:p>
    <w:p w14:paraId="3E449D8E" w14:textId="77777777" w:rsidR="00592851" w:rsidRPr="0060627C" w:rsidRDefault="00592851" w:rsidP="00592851">
      <w:pPr>
        <w:pStyle w:val="ListParagraph"/>
        <w:numPr>
          <w:ilvl w:val="0"/>
          <w:numId w:val="302"/>
        </w:numPr>
        <w:spacing w:before="120"/>
        <w:ind w:left="284" w:firstLine="283"/>
        <w:jc w:val="both"/>
        <w:rPr>
          <w:sz w:val="26"/>
          <w:szCs w:val="26"/>
        </w:rPr>
      </w:pPr>
      <w:r w:rsidRPr="0060627C">
        <w:rPr>
          <w:sz w:val="26"/>
          <w:szCs w:val="26"/>
        </w:rPr>
        <w:t>Tài liệu tham khảo.</w:t>
      </w:r>
    </w:p>
    <w:p w14:paraId="695D26D4" w14:textId="77777777" w:rsidR="00592851" w:rsidRPr="0060627C" w:rsidRDefault="00592851" w:rsidP="00592851">
      <w:pPr>
        <w:spacing w:before="120"/>
        <w:jc w:val="both"/>
        <w:rPr>
          <w:sz w:val="26"/>
          <w:szCs w:val="26"/>
        </w:rPr>
      </w:pPr>
      <w:r w:rsidRPr="0060627C">
        <w:rPr>
          <w:sz w:val="26"/>
          <w:szCs w:val="26"/>
        </w:rPr>
        <w:t>4. Các điều kiện khác:</w:t>
      </w:r>
    </w:p>
    <w:p w14:paraId="35A76F7A" w14:textId="77777777" w:rsidR="00592851" w:rsidRPr="0060627C" w:rsidRDefault="00592851" w:rsidP="00592851">
      <w:pPr>
        <w:widowControl w:val="0"/>
        <w:spacing w:before="120"/>
        <w:jc w:val="both"/>
        <w:rPr>
          <w:rFonts w:eastAsia="Courier New"/>
          <w:b/>
          <w:bCs/>
          <w:lang w:val="pt-BR" w:eastAsia="vi-VN"/>
        </w:rPr>
      </w:pPr>
      <w:r w:rsidRPr="0060627C">
        <w:rPr>
          <w:rFonts w:eastAsia="Courier New"/>
          <w:b/>
          <w:bCs/>
          <w:lang w:val="pt-BR" w:eastAsia="vi-VN"/>
        </w:rPr>
        <w:t>V. Nội dung và phương pháp, đánh giá:</w:t>
      </w:r>
    </w:p>
    <w:p w14:paraId="736C7AB4" w14:textId="77777777" w:rsidR="00592851" w:rsidRPr="0060627C" w:rsidRDefault="00592851" w:rsidP="00592851">
      <w:pPr>
        <w:widowControl w:val="0"/>
        <w:spacing w:before="120"/>
        <w:jc w:val="both"/>
        <w:rPr>
          <w:rFonts w:eastAsia="Courier New"/>
          <w:lang w:val="pt-BR" w:eastAsia="vi-VN"/>
        </w:rPr>
      </w:pPr>
      <w:r w:rsidRPr="0060627C">
        <w:rPr>
          <w:rFonts w:eastAsia="Courier New"/>
          <w:lang w:val="pt-BR" w:eastAsia="vi-VN"/>
        </w:rPr>
        <w:t>1. Nội dung:</w:t>
      </w:r>
    </w:p>
    <w:p w14:paraId="23AC2E00" w14:textId="77777777" w:rsidR="00592851" w:rsidRPr="0060627C" w:rsidRDefault="00592851" w:rsidP="00592851">
      <w:pPr>
        <w:numPr>
          <w:ilvl w:val="0"/>
          <w:numId w:val="37"/>
        </w:numPr>
        <w:spacing w:before="120"/>
        <w:ind w:left="567" w:hanging="218"/>
        <w:jc w:val="both"/>
        <w:rPr>
          <w:rFonts w:eastAsia="Courier New"/>
          <w:lang w:val="pt-BR" w:eastAsia="vi-VN"/>
        </w:rPr>
      </w:pPr>
      <w:r w:rsidRPr="0060627C">
        <w:rPr>
          <w:rFonts w:eastAsia="Courier New"/>
          <w:lang w:val="pt-BR" w:eastAsia="vi-VN"/>
        </w:rPr>
        <w:t xml:space="preserve"> Về </w:t>
      </w:r>
      <w:r w:rsidRPr="0060627C">
        <w:rPr>
          <w:rFonts w:eastAsia="Courier New"/>
          <w:lang w:val="vi-VN" w:eastAsia="vi-VN"/>
        </w:rPr>
        <w:t>kiến</w:t>
      </w:r>
      <w:r w:rsidRPr="0060627C">
        <w:rPr>
          <w:rFonts w:eastAsia="Courier New"/>
          <w:lang w:val="pt-BR" w:eastAsia="vi-VN"/>
        </w:rPr>
        <w:t xml:space="preserve"> thức: Bằng phương pháp kiểm tra thực hành, người học cần đạt các yêu cầu sau: Đọc thành thạo các bản vẽ kỹ thuật cơ khí. Biểu diễn đúng vật thể bằng các hình chiếu. Xác định đúng hình dáng, kích thước của chi tiết trên bản vẽ lắp. Đọc đúng ký hiệu quy ước trên bản vẽ kỹ thuật. Trình bày đầy đủ nội dung cơ bản của bản vẽ chi tiết.</w:t>
      </w:r>
    </w:p>
    <w:p w14:paraId="1F6D6AFA" w14:textId="77777777" w:rsidR="00592851" w:rsidRPr="0060627C" w:rsidRDefault="00592851" w:rsidP="00592851">
      <w:pPr>
        <w:numPr>
          <w:ilvl w:val="0"/>
          <w:numId w:val="37"/>
        </w:numPr>
        <w:spacing w:before="120"/>
        <w:ind w:left="567" w:hanging="218"/>
        <w:jc w:val="both"/>
        <w:rPr>
          <w:lang w:val="pt-BR"/>
        </w:rPr>
      </w:pPr>
      <w:r w:rsidRPr="0060627C">
        <w:rPr>
          <w:rFonts w:eastAsia="Courier New"/>
          <w:lang w:val="pt-BR" w:eastAsia="vi-VN"/>
        </w:rPr>
        <w:t xml:space="preserve">Về kỹ </w:t>
      </w:r>
      <w:r w:rsidRPr="0060627C">
        <w:rPr>
          <w:lang w:val="pt-BR"/>
        </w:rPr>
        <w:t>năng: Đánh giá kỹ năng vẽ của sinh viên thông qua các bài tập thực hành đạt các yêu cầu bản vẽ trình bày đẹp, đúng tiêu chuẩn Việt Nam (TCVN).</w:t>
      </w:r>
    </w:p>
    <w:p w14:paraId="43ADBC68" w14:textId="77777777" w:rsidR="00592851" w:rsidRPr="0060627C" w:rsidRDefault="00592851" w:rsidP="00592851">
      <w:pPr>
        <w:numPr>
          <w:ilvl w:val="0"/>
          <w:numId w:val="37"/>
        </w:numPr>
        <w:spacing w:before="120"/>
        <w:ind w:left="567" w:hanging="218"/>
        <w:jc w:val="both"/>
        <w:rPr>
          <w:rFonts w:eastAsia="Courier New"/>
          <w:lang w:val="pt-BR" w:eastAsia="vi-VN"/>
        </w:rPr>
      </w:pPr>
      <w:r w:rsidRPr="0060627C">
        <w:rPr>
          <w:lang w:val="pt-BR"/>
        </w:rPr>
        <w:t>Về năng lực tự chủ và trách nhiệm: Tự giác, có trách nhiệm trong học tập, có tinh thần hợp tác</w:t>
      </w:r>
      <w:r w:rsidRPr="0060627C">
        <w:rPr>
          <w:rFonts w:eastAsia="Courier New"/>
          <w:lang w:val="pt-BR" w:eastAsia="vi-VN"/>
        </w:rPr>
        <w:t>, giúp đỡ lẫn nhau.</w:t>
      </w:r>
    </w:p>
    <w:p w14:paraId="7B21B579" w14:textId="77777777" w:rsidR="00592851" w:rsidRPr="0060627C" w:rsidRDefault="00592851" w:rsidP="00592851">
      <w:pPr>
        <w:widowControl w:val="0"/>
        <w:spacing w:before="120"/>
        <w:jc w:val="both"/>
        <w:rPr>
          <w:rFonts w:eastAsia="Courier New"/>
          <w:lang w:val="pt-BR" w:eastAsia="vi-VN"/>
        </w:rPr>
      </w:pPr>
      <w:r w:rsidRPr="0060627C">
        <w:rPr>
          <w:rFonts w:eastAsia="Courier New"/>
          <w:lang w:val="pt-BR" w:eastAsia="vi-VN"/>
        </w:rPr>
        <w:t>2. Phương pháp:</w:t>
      </w:r>
    </w:p>
    <w:p w14:paraId="573BDF0A" w14:textId="77777777" w:rsidR="00592851" w:rsidRPr="0060627C" w:rsidRDefault="00592851" w:rsidP="00592851">
      <w:pPr>
        <w:widowControl w:val="0"/>
        <w:spacing w:before="120"/>
        <w:jc w:val="both"/>
        <w:rPr>
          <w:rFonts w:eastAsia="Courier New"/>
          <w:lang w:val="pt-BR" w:eastAsia="vi-VN"/>
        </w:rPr>
      </w:pPr>
      <w:r w:rsidRPr="0060627C">
        <w:rPr>
          <w:rFonts w:eastAsia="Courier New"/>
          <w:lang w:val="pt-BR" w:eastAsia="vi-VN"/>
        </w:rPr>
        <w:t>Được đánh giá qua bài viết, vấn đáp hoặc trắc nghiệm. Cách tính điểm thực hiện theo quy chế hiện hành.</w:t>
      </w:r>
    </w:p>
    <w:p w14:paraId="2EE854AE" w14:textId="77777777" w:rsidR="00592851" w:rsidRPr="0060627C" w:rsidRDefault="00592851" w:rsidP="00592851">
      <w:pPr>
        <w:widowControl w:val="0"/>
        <w:spacing w:before="120"/>
        <w:jc w:val="both"/>
        <w:rPr>
          <w:rFonts w:eastAsia="Courier New"/>
          <w:b/>
          <w:lang w:val="pt-BR" w:eastAsia="vi-VN"/>
        </w:rPr>
      </w:pPr>
      <w:r w:rsidRPr="0060627C">
        <w:rPr>
          <w:rFonts w:eastAsia="Courier New"/>
          <w:b/>
          <w:bCs/>
          <w:lang w:val="pt-BR" w:eastAsia="vi-VN"/>
        </w:rPr>
        <w:t>VI. Hướng dẫn thực hiện môn học :</w:t>
      </w:r>
    </w:p>
    <w:p w14:paraId="22056D15" w14:textId="77777777" w:rsidR="00592851" w:rsidRPr="0060627C" w:rsidRDefault="00592851" w:rsidP="00592851">
      <w:pPr>
        <w:widowControl w:val="0"/>
        <w:numPr>
          <w:ilvl w:val="0"/>
          <w:numId w:val="101"/>
        </w:numPr>
        <w:spacing w:before="120"/>
        <w:rPr>
          <w:rFonts w:eastAsia="Courier New"/>
          <w:lang w:val="pt-BR" w:eastAsia="vi-VN"/>
        </w:rPr>
      </w:pPr>
      <w:r w:rsidRPr="0060627C">
        <w:rPr>
          <w:rFonts w:eastAsia="Courier New"/>
          <w:lang w:val="pt-BR" w:eastAsia="vi-VN"/>
        </w:rPr>
        <w:t>Phạm vi áp dụng chương trình môn học:</w:t>
      </w:r>
    </w:p>
    <w:p w14:paraId="45367840" w14:textId="77777777" w:rsidR="00592851" w:rsidRPr="0060627C" w:rsidRDefault="00592851" w:rsidP="00592851">
      <w:pPr>
        <w:widowControl w:val="0"/>
        <w:spacing w:before="120"/>
        <w:rPr>
          <w:rFonts w:eastAsia="Courier New"/>
          <w:lang w:val="pt-BR" w:eastAsia="vi-VN"/>
        </w:rPr>
      </w:pPr>
      <w:r w:rsidRPr="0060627C">
        <w:rPr>
          <w:rFonts w:eastAsia="Courier New"/>
          <w:lang w:val="vi-VN" w:eastAsia="vi-VN"/>
        </w:rPr>
        <w:t xml:space="preserve">Môn học Vẽ kỹ thuật cơ khí được sử dụng để giảng dạy cho trình độ </w:t>
      </w:r>
      <w:r w:rsidRPr="0060627C">
        <w:rPr>
          <w:rFonts w:eastAsia="Courier New"/>
          <w:lang w:val="pt-BR" w:eastAsia="vi-VN"/>
        </w:rPr>
        <w:t xml:space="preserve">cao đẳng </w:t>
      </w:r>
      <w:r w:rsidRPr="0060627C">
        <w:rPr>
          <w:rFonts w:eastAsia="Courier New"/>
          <w:lang w:val="vi-VN" w:eastAsia="vi-VN"/>
        </w:rPr>
        <w:lastRenderedPageBreak/>
        <w:t>nghề.</w:t>
      </w:r>
    </w:p>
    <w:p w14:paraId="55AFFCE0" w14:textId="77777777" w:rsidR="00592851" w:rsidRPr="0060627C" w:rsidRDefault="00592851" w:rsidP="00592851">
      <w:pPr>
        <w:widowControl w:val="0"/>
        <w:numPr>
          <w:ilvl w:val="0"/>
          <w:numId w:val="101"/>
        </w:numPr>
        <w:spacing w:before="120"/>
        <w:rPr>
          <w:rFonts w:eastAsia="Courier New"/>
          <w:lang w:val="pt-BR" w:eastAsia="vi-VN"/>
        </w:rPr>
      </w:pPr>
      <w:r w:rsidRPr="0060627C">
        <w:rPr>
          <w:rFonts w:eastAsia="Courier New"/>
          <w:lang w:val="vi-VN" w:eastAsia="vi-VN"/>
        </w:rPr>
        <w:t>Hướng dẫn về phương pháp giảng dạy</w:t>
      </w:r>
      <w:r w:rsidRPr="0060627C">
        <w:rPr>
          <w:rFonts w:eastAsia="Courier New"/>
          <w:lang w:val="pt-BR" w:eastAsia="vi-VN"/>
        </w:rPr>
        <w:t>, học tập</w:t>
      </w:r>
      <w:r w:rsidRPr="0060627C">
        <w:rPr>
          <w:rFonts w:eastAsia="Courier New"/>
          <w:lang w:val="vi-VN" w:eastAsia="vi-VN"/>
        </w:rPr>
        <w:t xml:space="preserve"> môn học:</w:t>
      </w:r>
    </w:p>
    <w:p w14:paraId="5B84FE1B" w14:textId="77777777" w:rsidR="00592851" w:rsidRPr="0060627C" w:rsidRDefault="00592851" w:rsidP="00592851">
      <w:pPr>
        <w:numPr>
          <w:ilvl w:val="0"/>
          <w:numId w:val="37"/>
        </w:numPr>
        <w:spacing w:before="120"/>
        <w:ind w:left="567" w:hanging="218"/>
        <w:jc w:val="both"/>
        <w:rPr>
          <w:rFonts w:eastAsia="Courier New"/>
          <w:lang w:val="pt-BR" w:eastAsia="vi-VN"/>
        </w:rPr>
      </w:pPr>
      <w:r w:rsidRPr="0060627C">
        <w:rPr>
          <w:rFonts w:eastAsia="Courier New"/>
          <w:lang w:val="pt-BR" w:eastAsia="vi-VN"/>
        </w:rPr>
        <w:t xml:space="preserve">Đối </w:t>
      </w:r>
      <w:r w:rsidRPr="0060627C">
        <w:rPr>
          <w:rFonts w:eastAsia="Courier New"/>
          <w:lang w:val="vi-VN" w:eastAsia="vi-VN"/>
        </w:rPr>
        <w:t>với</w:t>
      </w:r>
      <w:r w:rsidRPr="0060627C">
        <w:rPr>
          <w:rFonts w:eastAsia="Courier New"/>
          <w:lang w:val="pt-BR" w:eastAsia="vi-VN"/>
        </w:rPr>
        <w:t xml:space="preserve"> giáo viên, giảng viên:</w:t>
      </w:r>
    </w:p>
    <w:p w14:paraId="18153EC2" w14:textId="77777777" w:rsidR="00592851" w:rsidRPr="0060627C" w:rsidRDefault="00592851" w:rsidP="00592851">
      <w:pPr>
        <w:widowControl w:val="0"/>
        <w:spacing w:before="120"/>
        <w:jc w:val="both"/>
        <w:rPr>
          <w:rFonts w:eastAsia="Courier New"/>
          <w:lang w:val="vi-VN" w:eastAsia="vi-VN"/>
        </w:rPr>
      </w:pPr>
      <w:r w:rsidRPr="0060627C">
        <w:rPr>
          <w:rFonts w:eastAsia="Courier New"/>
          <w:lang w:val="vi-VN" w:eastAsia="vi-VN"/>
        </w:rPr>
        <w:t>Khi giảng dạy, giáo viên sử dụng các phương tiện và dụng cụ vẽ để hướng dẫn người học trong giảng dạy; kết hợp sử dụng máy tính, máy chiếu để mô tả một cách tỉ mỉ, chính xác các phương pháp biểu diễn vật thể, các chi tiết. Khi hướng dẫn thực hành cần sử dụng các mô hình thật, giáo viên phải bám sát hỗ trợ người học về kỹ năng vẽ, uốn nắn các thao tác cơ bản.</w:t>
      </w:r>
    </w:p>
    <w:p w14:paraId="02155001" w14:textId="77777777" w:rsidR="00592851" w:rsidRPr="0060627C" w:rsidRDefault="00592851" w:rsidP="00592851">
      <w:pPr>
        <w:numPr>
          <w:ilvl w:val="0"/>
          <w:numId w:val="37"/>
        </w:numPr>
        <w:spacing w:before="120"/>
        <w:ind w:left="567" w:hanging="218"/>
        <w:jc w:val="both"/>
        <w:rPr>
          <w:rFonts w:eastAsia="Courier New"/>
          <w:lang w:eastAsia="vi-VN"/>
        </w:rPr>
      </w:pPr>
      <w:r w:rsidRPr="0060627C">
        <w:rPr>
          <w:rFonts w:eastAsia="Courier New"/>
          <w:lang w:eastAsia="vi-VN"/>
        </w:rPr>
        <w:t>Đối với người học:</w:t>
      </w:r>
    </w:p>
    <w:p w14:paraId="06AADA55" w14:textId="77777777" w:rsidR="00592851" w:rsidRPr="0060627C" w:rsidRDefault="00592851" w:rsidP="00592851">
      <w:pPr>
        <w:numPr>
          <w:ilvl w:val="0"/>
          <w:numId w:val="30"/>
        </w:numPr>
        <w:spacing w:before="120"/>
        <w:ind w:left="851" w:hanging="284"/>
        <w:jc w:val="both"/>
      </w:pPr>
      <w:r w:rsidRPr="0060627C">
        <w:rPr>
          <w:rFonts w:eastAsia="Courier New"/>
          <w:lang w:eastAsia="vi-VN"/>
        </w:rPr>
        <w:t xml:space="preserve">Tuân </w:t>
      </w:r>
      <w:r w:rsidRPr="0060627C">
        <w:t>thủ các qui định của lớp học và yêu cầu của giáo viên.</w:t>
      </w:r>
    </w:p>
    <w:p w14:paraId="6386A98C" w14:textId="77777777" w:rsidR="00592851" w:rsidRPr="0060627C" w:rsidRDefault="00592851" w:rsidP="00592851">
      <w:pPr>
        <w:numPr>
          <w:ilvl w:val="0"/>
          <w:numId w:val="30"/>
        </w:numPr>
        <w:spacing w:before="120"/>
        <w:ind w:left="851" w:hanging="284"/>
        <w:jc w:val="both"/>
        <w:rPr>
          <w:rFonts w:eastAsia="Courier New"/>
          <w:lang w:eastAsia="vi-VN"/>
        </w:rPr>
      </w:pPr>
      <w:r w:rsidRPr="0060627C">
        <w:t>Tham gia kiểm tra định k</w:t>
      </w:r>
      <w:r w:rsidRPr="0060627C">
        <w:rPr>
          <w:rFonts w:eastAsia="Courier New"/>
          <w:lang w:eastAsia="vi-VN"/>
        </w:rPr>
        <w:t>ỳ, kết thúc mô đun theo qui định.</w:t>
      </w:r>
    </w:p>
    <w:p w14:paraId="4023594F" w14:textId="77777777" w:rsidR="00592851" w:rsidRPr="0060627C" w:rsidRDefault="00592851" w:rsidP="00592851">
      <w:pPr>
        <w:widowControl w:val="0"/>
        <w:numPr>
          <w:ilvl w:val="0"/>
          <w:numId w:val="101"/>
        </w:numPr>
        <w:spacing w:before="120"/>
        <w:rPr>
          <w:rFonts w:eastAsia="Courier New"/>
          <w:lang w:val="vi-VN" w:eastAsia="vi-VN"/>
        </w:rPr>
      </w:pPr>
      <w:r w:rsidRPr="0060627C">
        <w:rPr>
          <w:rFonts w:eastAsia="Courier New"/>
          <w:lang w:val="vi-VN" w:eastAsia="vi-VN"/>
        </w:rPr>
        <w:t>Những trọng tâm chương trình cần chú ý:</w:t>
      </w:r>
    </w:p>
    <w:p w14:paraId="2726071D" w14:textId="77777777" w:rsidR="00592851" w:rsidRPr="0060627C" w:rsidRDefault="00592851" w:rsidP="00592851">
      <w:pPr>
        <w:widowControl w:val="0"/>
        <w:spacing w:before="120"/>
        <w:rPr>
          <w:rFonts w:eastAsia="Courier New"/>
          <w:lang w:val="vi-VN" w:eastAsia="vi-VN"/>
        </w:rPr>
      </w:pPr>
      <w:r w:rsidRPr="0060627C">
        <w:rPr>
          <w:rFonts w:eastAsia="Courier New"/>
          <w:lang w:val="vi-VN" w:eastAsia="vi-VN"/>
        </w:rPr>
        <w:t xml:space="preserve">Các chương cần chú ý: Chương 1, Chương 3, Chương 4,  Chương 5, Chương 6, </w:t>
      </w:r>
    </w:p>
    <w:p w14:paraId="78EBAE16" w14:textId="77777777" w:rsidR="00592851" w:rsidRPr="0060627C" w:rsidRDefault="00592851" w:rsidP="00592851">
      <w:pPr>
        <w:widowControl w:val="0"/>
        <w:numPr>
          <w:ilvl w:val="0"/>
          <w:numId w:val="101"/>
        </w:numPr>
        <w:spacing w:before="120"/>
        <w:rPr>
          <w:rFonts w:eastAsia="Courier New"/>
          <w:lang w:val="vi-VN" w:eastAsia="vi-VN"/>
        </w:rPr>
      </w:pPr>
      <w:r w:rsidRPr="0060627C">
        <w:rPr>
          <w:rFonts w:eastAsia="Courier New"/>
          <w:lang w:val="vi-VN" w:eastAsia="vi-VN"/>
        </w:rPr>
        <w:t>Tài liệu cần tham khảo:</w:t>
      </w:r>
    </w:p>
    <w:p w14:paraId="048277EF" w14:textId="77777777" w:rsidR="00592851" w:rsidRPr="0060627C" w:rsidRDefault="00592851" w:rsidP="00592851">
      <w:pPr>
        <w:widowControl w:val="0"/>
        <w:spacing w:before="120"/>
        <w:ind w:left="567"/>
        <w:rPr>
          <w:rFonts w:eastAsia="Courier New"/>
          <w:b/>
          <w:bCs/>
          <w:lang w:val="es-ES" w:eastAsia="vi-VN"/>
        </w:rPr>
      </w:pPr>
      <w:r w:rsidRPr="0060627C">
        <w:rPr>
          <w:rFonts w:eastAsia="Courier New"/>
          <w:lang w:val="vi-VN" w:eastAsia="vi-VN"/>
        </w:rPr>
        <w:t xml:space="preserve">[1]. </w:t>
      </w:r>
      <w:r w:rsidRPr="0060627C">
        <w:rPr>
          <w:rFonts w:eastAsia="Courier New"/>
          <w:lang w:val="es-ES" w:eastAsia="vi-VN"/>
        </w:rPr>
        <w:t>I.X. VU’SNEPÔNXKI (Hà Quân dịch). Vẽ Kỹ Thuật, NXB Công Nhân Kỹ Thuật Hà Nội, 1986.</w:t>
      </w:r>
    </w:p>
    <w:p w14:paraId="1C3FBBB5" w14:textId="77777777" w:rsidR="00592851" w:rsidRPr="0060627C" w:rsidRDefault="00592851" w:rsidP="00592851">
      <w:pPr>
        <w:widowControl w:val="0"/>
        <w:spacing w:before="120"/>
        <w:ind w:left="567"/>
        <w:rPr>
          <w:rFonts w:eastAsia="Courier New"/>
          <w:lang w:val="es-ES" w:eastAsia="vi-VN"/>
        </w:rPr>
      </w:pPr>
      <w:r w:rsidRPr="0060627C">
        <w:rPr>
          <w:rFonts w:eastAsia="Courier New"/>
          <w:lang w:val="es-ES" w:eastAsia="vi-VN"/>
        </w:rPr>
        <w:t>[2]. Phạm Thị Hoa. Giáo Trình Vẽ Kỹ Thuật (dùng trong các trường trung học chuyên nghiệp), NXB Hà Nội, 2005.</w:t>
      </w:r>
    </w:p>
    <w:p w14:paraId="5410C4DA" w14:textId="77777777" w:rsidR="00592851" w:rsidRPr="0060627C" w:rsidRDefault="00592851" w:rsidP="00592851">
      <w:pPr>
        <w:widowControl w:val="0"/>
        <w:spacing w:before="120"/>
        <w:ind w:left="567"/>
        <w:rPr>
          <w:rFonts w:eastAsia="Courier New"/>
          <w:lang w:val="es-ES" w:eastAsia="vi-VN"/>
        </w:rPr>
      </w:pPr>
      <w:r w:rsidRPr="0060627C">
        <w:rPr>
          <w:rFonts w:eastAsia="Courier New"/>
          <w:lang w:val="es-ES" w:eastAsia="vi-VN"/>
        </w:rPr>
        <w:t xml:space="preserve">[3]. PGS. Trần Hữu Quế - GVC. Nguyễn Văn Tuấn. Giáo Trình Vẽ Kỹ Thuật sách dùng cho các trường đào tạo hệ cao đẳng, NXB Giáo Dục, 2007. </w:t>
      </w:r>
    </w:p>
    <w:p w14:paraId="225CBE95" w14:textId="77777777" w:rsidR="00592851" w:rsidRPr="0060627C" w:rsidRDefault="00592851" w:rsidP="00592851">
      <w:pPr>
        <w:widowControl w:val="0"/>
        <w:spacing w:before="120"/>
        <w:ind w:left="567"/>
        <w:rPr>
          <w:rFonts w:eastAsia="Courier New"/>
          <w:lang w:val="es-ES" w:eastAsia="vi-VN"/>
        </w:rPr>
      </w:pPr>
      <w:r w:rsidRPr="0060627C">
        <w:rPr>
          <w:rFonts w:eastAsia="Courier New"/>
          <w:lang w:val="es-ES" w:eastAsia="vi-VN"/>
        </w:rPr>
        <w:t>[4]. PGS. Trần Hữu Quế - GVC. Nguyễn Văn Tuấn. Vẽ Kỹ Thuật giáo trình dạy nghề, NXB Khoa Học và Kỹ Thuật, 2005</w:t>
      </w:r>
    </w:p>
    <w:p w14:paraId="5B08165F" w14:textId="77777777" w:rsidR="00592851" w:rsidRPr="0060627C" w:rsidRDefault="00592851" w:rsidP="00592851">
      <w:pPr>
        <w:widowControl w:val="0"/>
        <w:spacing w:before="120"/>
        <w:ind w:left="567"/>
        <w:rPr>
          <w:lang w:val="es-ES"/>
        </w:rPr>
      </w:pPr>
      <w:r w:rsidRPr="0060627C">
        <w:rPr>
          <w:rFonts w:eastAsia="Courier New"/>
          <w:lang w:val="es-ES" w:eastAsia="vi-VN"/>
        </w:rPr>
        <w:t>[5]. Trần Hữu Quế -Nguyễn Văn Tuấn - Bài tập vẽ kỹ thuật cơ khí, Tập 1.</w:t>
      </w:r>
    </w:p>
    <w:p w14:paraId="61D661D4" w14:textId="77777777" w:rsidR="00EF6299" w:rsidRPr="0060627C" w:rsidRDefault="00EF6299" w:rsidP="00EC03BE">
      <w:pPr>
        <w:pageBreakBefore/>
        <w:spacing w:before="120"/>
        <w:jc w:val="center"/>
        <w:rPr>
          <w:b/>
          <w:bCs/>
          <w:lang w:val="es-ES"/>
        </w:rPr>
      </w:pPr>
      <w:r w:rsidRPr="0060627C">
        <w:rPr>
          <w:b/>
          <w:bCs/>
          <w:lang w:val="es-ES"/>
        </w:rPr>
        <w:lastRenderedPageBreak/>
        <w:t>CHƯƠNG TRÌNH MÔN HỌC</w:t>
      </w:r>
    </w:p>
    <w:p w14:paraId="7873FF11" w14:textId="77777777" w:rsidR="00EF6299" w:rsidRPr="0060627C" w:rsidRDefault="00EF6299" w:rsidP="00EC03BE">
      <w:pPr>
        <w:spacing w:before="120"/>
        <w:jc w:val="center"/>
        <w:rPr>
          <w:b/>
          <w:bCs/>
          <w:lang w:val="es-ES"/>
        </w:rPr>
      </w:pPr>
    </w:p>
    <w:p w14:paraId="150D3573" w14:textId="77777777" w:rsidR="00EF6299" w:rsidRPr="0060627C" w:rsidRDefault="00EF6299" w:rsidP="00EC03BE">
      <w:pPr>
        <w:spacing w:before="120"/>
        <w:ind w:firstLine="539"/>
        <w:jc w:val="both"/>
      </w:pPr>
      <w:r w:rsidRPr="0060627C">
        <w:rPr>
          <w:b/>
        </w:rPr>
        <w:t>Tên môn học:</w:t>
      </w:r>
      <w:r w:rsidRPr="0060627C">
        <w:t xml:space="preserve"> </w:t>
      </w:r>
      <w:r w:rsidRPr="0060627C">
        <w:rPr>
          <w:b/>
          <w:bCs/>
        </w:rPr>
        <w:t xml:space="preserve">Autocad </w:t>
      </w:r>
    </w:p>
    <w:p w14:paraId="36C84370" w14:textId="77777777" w:rsidR="00EF6299" w:rsidRPr="0060627C" w:rsidRDefault="00EF6299" w:rsidP="00EC03BE">
      <w:pPr>
        <w:tabs>
          <w:tab w:val="left" w:pos="6000"/>
        </w:tabs>
        <w:spacing w:before="120"/>
        <w:ind w:firstLine="539"/>
        <w:jc w:val="both"/>
      </w:pPr>
      <w:r w:rsidRPr="0060627C">
        <w:rPr>
          <w:b/>
        </w:rPr>
        <w:t>Mã số môn học:</w:t>
      </w:r>
      <w:r w:rsidRPr="0060627C">
        <w:t xml:space="preserve">  </w:t>
      </w:r>
      <w:r w:rsidRPr="0060627C">
        <w:rPr>
          <w:b/>
          <w:bCs/>
        </w:rPr>
        <w:t>MH 10</w:t>
      </w:r>
      <w:r w:rsidRPr="0060627C">
        <w:tab/>
      </w:r>
    </w:p>
    <w:p w14:paraId="3BCFDE2E" w14:textId="54BBADD3" w:rsidR="00EF6299" w:rsidRPr="0060627C" w:rsidRDefault="00EF6299" w:rsidP="00EC03BE">
      <w:pPr>
        <w:spacing w:before="120"/>
        <w:ind w:firstLine="539"/>
        <w:jc w:val="both"/>
      </w:pPr>
      <w:r w:rsidRPr="0060627C">
        <w:rPr>
          <w:b/>
        </w:rPr>
        <w:t>Thời gian thực hiện môn học:</w:t>
      </w:r>
      <w:r w:rsidRPr="0060627C">
        <w:t xml:space="preserve"> 75 giờ; (Lý thuyết: </w:t>
      </w:r>
      <w:r w:rsidR="00F1795C" w:rsidRPr="0060627C">
        <w:t>45</w:t>
      </w:r>
      <w:r w:rsidRPr="0060627C">
        <w:t xml:space="preserve"> giờ; Thực hành, thí nghiệm, thảo luận,bài tập: </w:t>
      </w:r>
      <w:r w:rsidR="005278C9" w:rsidRPr="0060627C">
        <w:t>2</w:t>
      </w:r>
      <w:r w:rsidR="00F1795C" w:rsidRPr="0060627C">
        <w:t>6</w:t>
      </w:r>
      <w:r w:rsidRPr="0060627C">
        <w:t xml:space="preserve"> giờ; Kiểm tra: </w:t>
      </w:r>
      <w:r w:rsidR="00F1795C" w:rsidRPr="0060627C">
        <w:t>4</w:t>
      </w:r>
      <w:r w:rsidRPr="0060627C">
        <w:t xml:space="preserve"> giờ)</w:t>
      </w:r>
    </w:p>
    <w:p w14:paraId="308B50EC" w14:textId="77777777" w:rsidR="00EF6299" w:rsidRPr="0060627C" w:rsidRDefault="00EF6299" w:rsidP="00EC03BE">
      <w:pPr>
        <w:spacing w:before="120"/>
        <w:ind w:firstLine="539"/>
        <w:jc w:val="both"/>
      </w:pPr>
    </w:p>
    <w:p w14:paraId="6BAC28C7" w14:textId="77777777" w:rsidR="00EF6299" w:rsidRPr="0060627C" w:rsidRDefault="00EF6299" w:rsidP="00EC03BE">
      <w:pPr>
        <w:spacing w:before="120"/>
        <w:jc w:val="both"/>
        <w:rPr>
          <w:lang w:val="es-ES"/>
        </w:rPr>
      </w:pPr>
      <w:r w:rsidRPr="0060627C">
        <w:rPr>
          <w:b/>
          <w:bCs/>
          <w:lang w:val="es-ES"/>
        </w:rPr>
        <w:t>I. Vị trí, tính chất của môn học</w:t>
      </w:r>
    </w:p>
    <w:p w14:paraId="46A5393A" w14:textId="77777777" w:rsidR="00EF6299" w:rsidRPr="0060627C" w:rsidRDefault="00EF6299" w:rsidP="00EC03BE">
      <w:pPr>
        <w:numPr>
          <w:ilvl w:val="0"/>
          <w:numId w:val="37"/>
        </w:numPr>
        <w:spacing w:before="120"/>
        <w:ind w:left="426" w:hanging="218"/>
        <w:jc w:val="both"/>
        <w:rPr>
          <w:lang w:val="es-ES"/>
        </w:rPr>
      </w:pPr>
      <w:r w:rsidRPr="0060627C">
        <w:t>Vị</w:t>
      </w:r>
      <w:r w:rsidRPr="0060627C">
        <w:rPr>
          <w:lang w:val="es-ES"/>
        </w:rPr>
        <w:t xml:space="preserve"> trí:</w:t>
      </w:r>
    </w:p>
    <w:p w14:paraId="4B91454E" w14:textId="77777777" w:rsidR="00EF6299" w:rsidRPr="0060627C" w:rsidRDefault="00EF6299" w:rsidP="00EC03BE">
      <w:pPr>
        <w:numPr>
          <w:ilvl w:val="0"/>
          <w:numId w:val="30"/>
        </w:numPr>
        <w:spacing w:before="120"/>
        <w:ind w:left="851" w:hanging="284"/>
        <w:jc w:val="both"/>
        <w:rPr>
          <w:lang w:val="es-ES"/>
        </w:rPr>
      </w:pPr>
      <w:r w:rsidRPr="0060627C">
        <w:rPr>
          <w:lang w:val="es-ES"/>
        </w:rPr>
        <w:t>Môn học AutoCAD được bố trí sau khi sinh viên đã học xong các môn học Vẽ kỹ thuật, Tin học.</w:t>
      </w:r>
    </w:p>
    <w:p w14:paraId="1F1C9602" w14:textId="77777777" w:rsidR="00EF6299" w:rsidRPr="0060627C" w:rsidRDefault="00EF6299" w:rsidP="00E81361">
      <w:pPr>
        <w:numPr>
          <w:ilvl w:val="0"/>
          <w:numId w:val="37"/>
        </w:numPr>
        <w:spacing w:before="120"/>
        <w:ind w:left="426" w:hanging="218"/>
        <w:jc w:val="both"/>
      </w:pPr>
      <w:r w:rsidRPr="0060627C">
        <w:t>Tính chất:</w:t>
      </w:r>
    </w:p>
    <w:p w14:paraId="26B387F2" w14:textId="77777777" w:rsidR="00EF6299" w:rsidRPr="0060627C" w:rsidRDefault="00EF6299" w:rsidP="00EC03BE">
      <w:pPr>
        <w:numPr>
          <w:ilvl w:val="0"/>
          <w:numId w:val="30"/>
        </w:numPr>
        <w:spacing w:before="120"/>
        <w:ind w:left="851" w:hanging="284"/>
        <w:jc w:val="both"/>
      </w:pPr>
      <w:r w:rsidRPr="0060627C">
        <w:t>Là môn học kỹ thuật cơ sở thuộc các môn học, mô đun đào tạo nghề bắt buộc.</w:t>
      </w:r>
    </w:p>
    <w:p w14:paraId="507311C0" w14:textId="77777777" w:rsidR="00EF6299" w:rsidRPr="0060627C" w:rsidRDefault="00EF6299" w:rsidP="00EC03BE">
      <w:pPr>
        <w:numPr>
          <w:ilvl w:val="0"/>
          <w:numId w:val="30"/>
        </w:numPr>
        <w:spacing w:before="120"/>
        <w:ind w:left="851" w:hanging="284"/>
        <w:jc w:val="both"/>
        <w:rPr>
          <w:lang w:val="es-ES"/>
        </w:rPr>
      </w:pPr>
      <w:r w:rsidRPr="0060627C">
        <w:t>Là môn học</w:t>
      </w:r>
      <w:r w:rsidRPr="0060627C">
        <w:rPr>
          <w:lang w:val="es-ES"/>
        </w:rPr>
        <w:t xml:space="preserve"> giúp cho sinh viên có khả năng vẽ các bản vẽ kỹ thuật bằng phần mềm AutoCAD.</w:t>
      </w:r>
    </w:p>
    <w:p w14:paraId="697CCD7C" w14:textId="77777777" w:rsidR="00EF6299" w:rsidRPr="0060627C" w:rsidRDefault="00EF6299" w:rsidP="00EC03BE">
      <w:pPr>
        <w:spacing w:before="120"/>
        <w:jc w:val="both"/>
        <w:rPr>
          <w:b/>
          <w:bCs/>
          <w:iCs/>
          <w:lang w:val="es-ES"/>
        </w:rPr>
      </w:pPr>
      <w:r w:rsidRPr="0060627C">
        <w:rPr>
          <w:b/>
          <w:bCs/>
          <w:lang w:val="es-ES"/>
        </w:rPr>
        <w:t>II. Mục tiêu môn học</w:t>
      </w:r>
      <w:r w:rsidRPr="0060627C">
        <w:rPr>
          <w:b/>
          <w:bCs/>
          <w:iCs/>
          <w:lang w:val="es-ES"/>
        </w:rPr>
        <w:t>:</w:t>
      </w:r>
    </w:p>
    <w:p w14:paraId="73E40CF9" w14:textId="4716D37A" w:rsidR="00EF6299" w:rsidRPr="0060627C" w:rsidRDefault="00E81361" w:rsidP="00E81361">
      <w:pPr>
        <w:spacing w:before="120"/>
        <w:jc w:val="both"/>
        <w:rPr>
          <w:b/>
        </w:rPr>
      </w:pPr>
      <w:r w:rsidRPr="0060627C">
        <w:rPr>
          <w:b/>
        </w:rPr>
        <w:t>1.</w:t>
      </w:r>
      <w:r w:rsidR="00EF6299" w:rsidRPr="0060627C">
        <w:rPr>
          <w:b/>
        </w:rPr>
        <w:t xml:space="preserve">Về </w:t>
      </w:r>
      <w:r w:rsidR="00EF6299" w:rsidRPr="0060627C">
        <w:rPr>
          <w:b/>
          <w:lang w:val="es-ES"/>
        </w:rPr>
        <w:t>kiến</w:t>
      </w:r>
      <w:r w:rsidR="00EF6299" w:rsidRPr="0060627C">
        <w:rPr>
          <w:b/>
        </w:rPr>
        <w:t xml:space="preserve"> thức: </w:t>
      </w:r>
    </w:p>
    <w:p w14:paraId="0ED2A120" w14:textId="119CF7DB"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Trình bày được các khái niệm cơ bản của phần mềm Autocad;</w:t>
      </w:r>
    </w:p>
    <w:p w14:paraId="417BF50F" w14:textId="35D1D7A7"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Xác định được tọa độ điểm trong Autocad 2D;</w:t>
      </w:r>
    </w:p>
    <w:p w14:paraId="4B750F46" w14:textId="4E77CD82"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Mô tả được thanh công cụ layer, region trong Autocad;</w:t>
      </w:r>
    </w:p>
    <w:p w14:paraId="64D7CD90" w14:textId="361C7963"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Nhận biết được các lệnh hiệu chỉnh bản vẽ;</w:t>
      </w:r>
    </w:p>
    <w:p w14:paraId="45F6050C" w14:textId="29D47EF3"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Trình bày được lệnh ghi và hiệu chỉnh văn bản trong Autocad;</w:t>
      </w:r>
    </w:p>
    <w:p w14:paraId="0A2C813E" w14:textId="312EF584"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Hiểu được các lệnh ghi và điều chỉnh kích thước trong Autocad.</w:t>
      </w:r>
    </w:p>
    <w:p w14:paraId="6866DFDE" w14:textId="121097DF" w:rsidR="00EF6299" w:rsidRPr="0060627C" w:rsidRDefault="00E81361" w:rsidP="00E81361">
      <w:pPr>
        <w:spacing w:before="120"/>
        <w:jc w:val="both"/>
        <w:rPr>
          <w:b/>
        </w:rPr>
      </w:pPr>
      <w:r w:rsidRPr="0060627C">
        <w:rPr>
          <w:b/>
        </w:rPr>
        <w:t>2.</w:t>
      </w:r>
      <w:r w:rsidR="00EF6299" w:rsidRPr="0060627C">
        <w:rPr>
          <w:b/>
        </w:rPr>
        <w:t xml:space="preserve">Về </w:t>
      </w:r>
      <w:r w:rsidR="00EF6299" w:rsidRPr="0060627C">
        <w:rPr>
          <w:b/>
          <w:lang w:val="es-ES"/>
        </w:rPr>
        <w:t>kỹ</w:t>
      </w:r>
      <w:r w:rsidR="00EF6299" w:rsidRPr="0060627C">
        <w:rPr>
          <w:b/>
        </w:rPr>
        <w:t xml:space="preserve"> năng: </w:t>
      </w:r>
    </w:p>
    <w:p w14:paraId="4DA73844" w14:textId="34B2EAD0"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Vẽ được đoạn thẳng, hình tròn bằng cách sử dụng tọa độ điểm;</w:t>
      </w:r>
    </w:p>
    <w:p w14:paraId="232662C5" w14:textId="37819DF1"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Sử dụng thành thạo các lệnh vẽ đối tượng trong Autocad;</w:t>
      </w:r>
    </w:p>
    <w:p w14:paraId="12A7DFC8" w14:textId="058A040F"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Tạo được chính xác các đường, nét cho đối tượng trong Autocad;</w:t>
      </w:r>
    </w:p>
    <w:p w14:paraId="4D40C8AF" w14:textId="58551F84"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Sử dụng thành thạo các lệnh hiệu chỉnh văn bản, đường nét trong Autocad;</w:t>
      </w:r>
    </w:p>
    <w:p w14:paraId="495FB0EC" w14:textId="086D5E03"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Sử dụng và rèn luyện kỹ năng thực hiện bản vẽ, các loại đường nét cho lớp vẽ.</w:t>
      </w:r>
    </w:p>
    <w:p w14:paraId="77133548" w14:textId="60A4BE92" w:rsidR="00EF6299" w:rsidRPr="0060627C" w:rsidRDefault="00E81361" w:rsidP="00E81361">
      <w:pPr>
        <w:spacing w:before="120"/>
        <w:jc w:val="both"/>
        <w:rPr>
          <w:b/>
        </w:rPr>
      </w:pPr>
      <w:r w:rsidRPr="0060627C">
        <w:rPr>
          <w:b/>
        </w:rPr>
        <w:t>3.</w:t>
      </w:r>
      <w:r w:rsidR="00EF6299" w:rsidRPr="0060627C">
        <w:rPr>
          <w:b/>
        </w:rPr>
        <w:t xml:space="preserve">Về </w:t>
      </w:r>
      <w:r w:rsidR="00EF6299" w:rsidRPr="0060627C">
        <w:rPr>
          <w:b/>
          <w:lang w:val="es-ES"/>
        </w:rPr>
        <w:t>năng</w:t>
      </w:r>
      <w:r w:rsidR="00EF6299" w:rsidRPr="0060627C">
        <w:rPr>
          <w:b/>
        </w:rPr>
        <w:t xml:space="preserve"> lực tự chủ và trách nhiệm:</w:t>
      </w:r>
    </w:p>
    <w:p w14:paraId="36F00C69" w14:textId="25AF0443"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Rèn luyện tính kỷ luật, kiên trì, cẩn thận, nghiêm túc, chủ động và tích cực sáng tạo trong học tập, làm việc độc lập;</w:t>
      </w:r>
    </w:p>
    <w:p w14:paraId="3218D85C" w14:textId="3E23B034"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lastRenderedPageBreak/>
        <w:t xml:space="preserve">Làm việc theo mức độ thành thạo, độc lập, và có thể hướng dẫn người khác; </w:t>
      </w:r>
    </w:p>
    <w:p w14:paraId="7E310E72" w14:textId="51923AD6" w:rsidR="00EF6299" w:rsidRPr="0060627C" w:rsidRDefault="00EF6299" w:rsidP="00670B77">
      <w:pPr>
        <w:pStyle w:val="ListParagraph"/>
        <w:numPr>
          <w:ilvl w:val="0"/>
          <w:numId w:val="275"/>
        </w:numPr>
        <w:jc w:val="both"/>
        <w:rPr>
          <w:sz w:val="28"/>
          <w:szCs w:val="28"/>
          <w:lang w:val="vi-VN" w:eastAsia="vi-VN"/>
        </w:rPr>
      </w:pPr>
      <w:r w:rsidRPr="0060627C">
        <w:rPr>
          <w:sz w:val="28"/>
          <w:szCs w:val="28"/>
          <w:lang w:val="vi-VN" w:eastAsia="vi-VN"/>
        </w:rPr>
        <w:t>Chủ động và sáng tạo trong công việc.</w:t>
      </w:r>
    </w:p>
    <w:p w14:paraId="3B042121" w14:textId="77777777" w:rsidR="00EF6299" w:rsidRPr="0060627C" w:rsidRDefault="00EF6299" w:rsidP="00EC03BE">
      <w:pPr>
        <w:spacing w:before="120"/>
        <w:jc w:val="both"/>
        <w:rPr>
          <w:lang w:val="es-ES"/>
        </w:rPr>
      </w:pPr>
      <w:r w:rsidRPr="0060627C">
        <w:rPr>
          <w:b/>
          <w:bCs/>
          <w:lang w:val="es-ES"/>
        </w:rPr>
        <w:t>III. Nội dung môn học:</w:t>
      </w:r>
    </w:p>
    <w:p w14:paraId="3B1A1331" w14:textId="13B85CA3" w:rsidR="00EF6299" w:rsidRPr="0060627C" w:rsidRDefault="00EF6299" w:rsidP="00EC03BE">
      <w:pPr>
        <w:spacing w:before="120"/>
        <w:jc w:val="both"/>
        <w:rPr>
          <w:b/>
          <w:lang w:val="es-ES"/>
        </w:rPr>
      </w:pPr>
      <w:r w:rsidRPr="0060627C">
        <w:rPr>
          <w:b/>
          <w:lang w:val="es-ES"/>
        </w:rPr>
        <w:t>1.  Nội dung tổng quát và phân bổ thời gian:</w:t>
      </w: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3788"/>
        <w:gridCol w:w="937"/>
        <w:gridCol w:w="979"/>
        <w:gridCol w:w="1628"/>
        <w:gridCol w:w="1276"/>
      </w:tblGrid>
      <w:tr w:rsidR="0060627C" w:rsidRPr="0060627C" w14:paraId="06429229" w14:textId="77777777" w:rsidTr="00C60019">
        <w:trPr>
          <w:trHeight w:val="375"/>
        </w:trPr>
        <w:tc>
          <w:tcPr>
            <w:tcW w:w="905" w:type="dxa"/>
            <w:vMerge w:val="restart"/>
            <w:shd w:val="clear" w:color="auto" w:fill="auto"/>
            <w:vAlign w:val="center"/>
            <w:hideMark/>
          </w:tcPr>
          <w:p w14:paraId="725F053B" w14:textId="77777777" w:rsidR="00EF6299" w:rsidRPr="0060627C" w:rsidRDefault="00EF6299" w:rsidP="00EC03BE">
            <w:pPr>
              <w:spacing w:before="120"/>
              <w:jc w:val="center"/>
              <w:rPr>
                <w:b/>
                <w:bCs/>
              </w:rPr>
            </w:pPr>
            <w:r w:rsidRPr="0060627C">
              <w:rPr>
                <w:b/>
                <w:bCs/>
                <w:lang w:val="pt-BR"/>
              </w:rPr>
              <w:t>Số TT</w:t>
            </w:r>
          </w:p>
        </w:tc>
        <w:tc>
          <w:tcPr>
            <w:tcW w:w="3788" w:type="dxa"/>
            <w:vMerge w:val="restart"/>
            <w:shd w:val="clear" w:color="auto" w:fill="auto"/>
            <w:vAlign w:val="center"/>
            <w:hideMark/>
          </w:tcPr>
          <w:p w14:paraId="42589EBF" w14:textId="77777777" w:rsidR="00EF6299" w:rsidRPr="0060627C" w:rsidRDefault="00EF6299" w:rsidP="00EC03BE">
            <w:pPr>
              <w:spacing w:before="120"/>
              <w:jc w:val="center"/>
              <w:rPr>
                <w:b/>
                <w:bCs/>
              </w:rPr>
            </w:pPr>
            <w:r w:rsidRPr="0060627C">
              <w:rPr>
                <w:b/>
                <w:bCs/>
                <w:lang w:val="pt-BR"/>
              </w:rPr>
              <w:t>Tên chương/mục</w:t>
            </w:r>
          </w:p>
        </w:tc>
        <w:tc>
          <w:tcPr>
            <w:tcW w:w="4820" w:type="dxa"/>
            <w:gridSpan w:val="4"/>
            <w:shd w:val="clear" w:color="auto" w:fill="auto"/>
            <w:vAlign w:val="center"/>
            <w:hideMark/>
          </w:tcPr>
          <w:p w14:paraId="5CCED808" w14:textId="77777777" w:rsidR="00EF6299" w:rsidRPr="0060627C" w:rsidRDefault="00EF6299" w:rsidP="00EC03BE">
            <w:pPr>
              <w:spacing w:before="120"/>
              <w:jc w:val="center"/>
              <w:rPr>
                <w:b/>
                <w:bCs/>
              </w:rPr>
            </w:pPr>
            <w:r w:rsidRPr="0060627C">
              <w:rPr>
                <w:b/>
                <w:bCs/>
              </w:rPr>
              <w:t>Thời gian</w:t>
            </w:r>
          </w:p>
        </w:tc>
      </w:tr>
      <w:tr w:rsidR="0060627C" w:rsidRPr="0060627C" w14:paraId="56D20250" w14:textId="77777777" w:rsidTr="002D01B9">
        <w:trPr>
          <w:trHeight w:val="1976"/>
        </w:trPr>
        <w:tc>
          <w:tcPr>
            <w:tcW w:w="905" w:type="dxa"/>
            <w:vMerge/>
            <w:vAlign w:val="center"/>
            <w:hideMark/>
          </w:tcPr>
          <w:p w14:paraId="42EDEDE9" w14:textId="77777777" w:rsidR="00EF6299" w:rsidRPr="0060627C" w:rsidRDefault="00EF6299" w:rsidP="00EC03BE">
            <w:pPr>
              <w:spacing w:before="120"/>
              <w:rPr>
                <w:b/>
                <w:bCs/>
              </w:rPr>
            </w:pPr>
          </w:p>
        </w:tc>
        <w:tc>
          <w:tcPr>
            <w:tcW w:w="3788" w:type="dxa"/>
            <w:vMerge/>
            <w:vAlign w:val="center"/>
            <w:hideMark/>
          </w:tcPr>
          <w:p w14:paraId="3CCCD445" w14:textId="77777777" w:rsidR="00EF6299" w:rsidRPr="0060627C" w:rsidRDefault="00EF6299" w:rsidP="00EC03BE">
            <w:pPr>
              <w:spacing w:before="120"/>
              <w:rPr>
                <w:b/>
                <w:bCs/>
              </w:rPr>
            </w:pPr>
          </w:p>
        </w:tc>
        <w:tc>
          <w:tcPr>
            <w:tcW w:w="937" w:type="dxa"/>
            <w:shd w:val="clear" w:color="auto" w:fill="auto"/>
            <w:vAlign w:val="center"/>
            <w:hideMark/>
          </w:tcPr>
          <w:p w14:paraId="18F81FA1" w14:textId="77777777" w:rsidR="00EF6299" w:rsidRPr="0060627C" w:rsidRDefault="00EF6299" w:rsidP="00EC03BE">
            <w:pPr>
              <w:spacing w:before="120"/>
              <w:jc w:val="center"/>
              <w:rPr>
                <w:b/>
                <w:bCs/>
              </w:rPr>
            </w:pPr>
            <w:r w:rsidRPr="0060627C">
              <w:rPr>
                <w:b/>
                <w:bCs/>
              </w:rPr>
              <w:t>Tổng số</w:t>
            </w:r>
          </w:p>
        </w:tc>
        <w:tc>
          <w:tcPr>
            <w:tcW w:w="979" w:type="dxa"/>
            <w:shd w:val="clear" w:color="auto" w:fill="auto"/>
            <w:vAlign w:val="center"/>
            <w:hideMark/>
          </w:tcPr>
          <w:p w14:paraId="01E21EB0" w14:textId="77777777" w:rsidR="00EF6299" w:rsidRPr="0060627C" w:rsidRDefault="00EF6299" w:rsidP="00EC03BE">
            <w:pPr>
              <w:spacing w:before="120"/>
              <w:jc w:val="center"/>
              <w:rPr>
                <w:b/>
                <w:bCs/>
              </w:rPr>
            </w:pPr>
            <w:r w:rsidRPr="0060627C">
              <w:rPr>
                <w:b/>
                <w:bCs/>
              </w:rPr>
              <w:t>Lý thuyết</w:t>
            </w:r>
          </w:p>
        </w:tc>
        <w:tc>
          <w:tcPr>
            <w:tcW w:w="1628" w:type="dxa"/>
            <w:shd w:val="clear" w:color="auto" w:fill="auto"/>
            <w:vAlign w:val="center"/>
            <w:hideMark/>
          </w:tcPr>
          <w:p w14:paraId="5ABFE615" w14:textId="77777777" w:rsidR="00EF6299" w:rsidRPr="0060627C" w:rsidRDefault="00EF6299" w:rsidP="00EC03BE">
            <w:pPr>
              <w:spacing w:before="120"/>
              <w:jc w:val="center"/>
              <w:rPr>
                <w:b/>
                <w:bCs/>
              </w:rPr>
            </w:pPr>
            <w:r w:rsidRPr="0060627C">
              <w:rPr>
                <w:b/>
              </w:rPr>
              <w:t>Thực hành, thí nghiệm, thảo luận, bài tập</w:t>
            </w:r>
          </w:p>
        </w:tc>
        <w:tc>
          <w:tcPr>
            <w:tcW w:w="1276" w:type="dxa"/>
            <w:shd w:val="clear" w:color="auto" w:fill="auto"/>
            <w:vAlign w:val="center"/>
            <w:hideMark/>
          </w:tcPr>
          <w:p w14:paraId="0EEA8A8D" w14:textId="77777777" w:rsidR="00EF6299" w:rsidRPr="0060627C" w:rsidRDefault="00EF6299" w:rsidP="00EC03BE">
            <w:pPr>
              <w:spacing w:before="120"/>
              <w:jc w:val="center"/>
              <w:rPr>
                <w:b/>
                <w:bCs/>
              </w:rPr>
            </w:pPr>
            <w:r w:rsidRPr="0060627C">
              <w:rPr>
                <w:b/>
                <w:bCs/>
              </w:rPr>
              <w:t>Kiểm tra</w:t>
            </w:r>
          </w:p>
        </w:tc>
      </w:tr>
      <w:tr w:rsidR="0060627C" w:rsidRPr="0060627C" w14:paraId="3B4B3A0B" w14:textId="77777777" w:rsidTr="002D01B9">
        <w:trPr>
          <w:trHeight w:val="375"/>
        </w:trPr>
        <w:tc>
          <w:tcPr>
            <w:tcW w:w="905" w:type="dxa"/>
            <w:vMerge w:val="restart"/>
            <w:tcBorders>
              <w:bottom w:val="nil"/>
            </w:tcBorders>
            <w:shd w:val="clear" w:color="auto" w:fill="auto"/>
            <w:vAlign w:val="center"/>
            <w:hideMark/>
          </w:tcPr>
          <w:p w14:paraId="51AF8EA7" w14:textId="77777777" w:rsidR="00EF6299" w:rsidRPr="0060627C" w:rsidRDefault="00EF6299" w:rsidP="00EC03BE">
            <w:pPr>
              <w:spacing w:before="120"/>
              <w:jc w:val="center"/>
              <w:rPr>
                <w:bCs/>
              </w:rPr>
            </w:pPr>
            <w:r w:rsidRPr="0060627C">
              <w:rPr>
                <w:bCs/>
                <w:lang w:val="pt-BR"/>
              </w:rPr>
              <w:t>1</w:t>
            </w:r>
          </w:p>
        </w:tc>
        <w:tc>
          <w:tcPr>
            <w:tcW w:w="3788" w:type="dxa"/>
            <w:tcBorders>
              <w:bottom w:val="nil"/>
            </w:tcBorders>
            <w:shd w:val="clear" w:color="auto" w:fill="auto"/>
            <w:vAlign w:val="center"/>
            <w:hideMark/>
          </w:tcPr>
          <w:p w14:paraId="57008378" w14:textId="77777777" w:rsidR="00EF6299" w:rsidRPr="0060627C" w:rsidRDefault="00EF6299" w:rsidP="00EC03BE">
            <w:pPr>
              <w:spacing w:before="120"/>
            </w:pPr>
            <w:r w:rsidRPr="0060627C">
              <w:rPr>
                <w:lang w:val="pt-BR"/>
              </w:rPr>
              <w:t>Chương 1: Giới thiệu</w:t>
            </w:r>
          </w:p>
        </w:tc>
        <w:tc>
          <w:tcPr>
            <w:tcW w:w="937" w:type="dxa"/>
            <w:tcBorders>
              <w:bottom w:val="nil"/>
            </w:tcBorders>
            <w:shd w:val="clear" w:color="auto" w:fill="auto"/>
            <w:vAlign w:val="center"/>
            <w:hideMark/>
          </w:tcPr>
          <w:p w14:paraId="49C07486" w14:textId="623392AF" w:rsidR="00EF6299" w:rsidRPr="0060627C" w:rsidRDefault="00626683" w:rsidP="00EC03BE">
            <w:pPr>
              <w:spacing w:before="120"/>
              <w:jc w:val="center"/>
              <w:rPr>
                <w:b/>
                <w:bCs/>
              </w:rPr>
            </w:pPr>
            <w:r w:rsidRPr="0060627C">
              <w:rPr>
                <w:b/>
                <w:bCs/>
                <w:lang w:val="de-DE"/>
              </w:rPr>
              <w:t>4</w:t>
            </w:r>
          </w:p>
        </w:tc>
        <w:tc>
          <w:tcPr>
            <w:tcW w:w="979" w:type="dxa"/>
            <w:tcBorders>
              <w:bottom w:val="nil"/>
            </w:tcBorders>
            <w:shd w:val="clear" w:color="auto" w:fill="auto"/>
            <w:vAlign w:val="center"/>
            <w:hideMark/>
          </w:tcPr>
          <w:p w14:paraId="77432207" w14:textId="45525A19" w:rsidR="00EF6299" w:rsidRPr="0060627C" w:rsidRDefault="00626683" w:rsidP="00EC03BE">
            <w:pPr>
              <w:spacing w:before="120"/>
              <w:jc w:val="center"/>
              <w:rPr>
                <w:b/>
                <w:bCs/>
              </w:rPr>
            </w:pPr>
            <w:r w:rsidRPr="0060627C">
              <w:rPr>
                <w:b/>
                <w:bCs/>
                <w:lang w:val="de-DE"/>
              </w:rPr>
              <w:t>3</w:t>
            </w:r>
          </w:p>
        </w:tc>
        <w:tc>
          <w:tcPr>
            <w:tcW w:w="1628" w:type="dxa"/>
            <w:tcBorders>
              <w:bottom w:val="nil"/>
            </w:tcBorders>
            <w:shd w:val="clear" w:color="auto" w:fill="auto"/>
            <w:vAlign w:val="center"/>
            <w:hideMark/>
          </w:tcPr>
          <w:p w14:paraId="657D4F37" w14:textId="48913E02" w:rsidR="00EF6299" w:rsidRPr="0060627C" w:rsidRDefault="00626683" w:rsidP="00EC03BE">
            <w:pPr>
              <w:spacing w:before="120"/>
              <w:jc w:val="center"/>
              <w:rPr>
                <w:b/>
                <w:bCs/>
              </w:rPr>
            </w:pPr>
            <w:r w:rsidRPr="0060627C">
              <w:rPr>
                <w:b/>
                <w:bCs/>
                <w:lang w:val="de-DE"/>
              </w:rPr>
              <w:t>1</w:t>
            </w:r>
          </w:p>
        </w:tc>
        <w:tc>
          <w:tcPr>
            <w:tcW w:w="1276" w:type="dxa"/>
            <w:tcBorders>
              <w:bottom w:val="nil"/>
            </w:tcBorders>
            <w:shd w:val="clear" w:color="auto" w:fill="auto"/>
            <w:vAlign w:val="center"/>
            <w:hideMark/>
          </w:tcPr>
          <w:p w14:paraId="1354E7BF" w14:textId="77777777" w:rsidR="00EF6299" w:rsidRPr="0060627C" w:rsidRDefault="00EF6299" w:rsidP="00EC03BE">
            <w:pPr>
              <w:spacing w:before="120"/>
              <w:jc w:val="center"/>
              <w:rPr>
                <w:b/>
                <w:bCs/>
              </w:rPr>
            </w:pPr>
            <w:r w:rsidRPr="0060627C">
              <w:rPr>
                <w:b/>
                <w:bCs/>
                <w:lang w:val="de-DE"/>
              </w:rPr>
              <w:t>0</w:t>
            </w:r>
          </w:p>
        </w:tc>
      </w:tr>
      <w:tr w:rsidR="0060627C" w:rsidRPr="0060627C" w14:paraId="4026BA8D" w14:textId="77777777" w:rsidTr="002D01B9">
        <w:trPr>
          <w:trHeight w:val="1125"/>
        </w:trPr>
        <w:tc>
          <w:tcPr>
            <w:tcW w:w="905" w:type="dxa"/>
            <w:vMerge/>
            <w:tcBorders>
              <w:top w:val="nil"/>
              <w:bottom w:val="nil"/>
            </w:tcBorders>
            <w:vAlign w:val="center"/>
            <w:hideMark/>
          </w:tcPr>
          <w:p w14:paraId="4FFE7F8D"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71702FF8" w14:textId="77777777" w:rsidR="00EF6299" w:rsidRPr="0060627C" w:rsidRDefault="00EF6299" w:rsidP="00EC03BE">
            <w:pPr>
              <w:spacing w:before="120"/>
            </w:pPr>
            <w:r w:rsidRPr="0060627C">
              <w:rPr>
                <w:lang w:val="pt-BR"/>
              </w:rPr>
              <w:t>1. Giới thiệu về CAD và phần mềm AutoCAD</w:t>
            </w:r>
            <w:r w:rsidRPr="0060627C">
              <w:rPr>
                <w:iCs/>
                <w:lang w:val="pt-BR"/>
              </w:rPr>
              <w:t xml:space="preserve">  </w:t>
            </w:r>
          </w:p>
        </w:tc>
        <w:tc>
          <w:tcPr>
            <w:tcW w:w="937" w:type="dxa"/>
            <w:tcBorders>
              <w:top w:val="nil"/>
              <w:bottom w:val="nil"/>
            </w:tcBorders>
            <w:shd w:val="clear" w:color="auto" w:fill="auto"/>
            <w:vAlign w:val="center"/>
          </w:tcPr>
          <w:p w14:paraId="77ED1E93" w14:textId="77777777" w:rsidR="00EF6299" w:rsidRPr="0060627C" w:rsidRDefault="00EF6299" w:rsidP="00EC03BE">
            <w:pPr>
              <w:spacing w:before="120"/>
              <w:jc w:val="center"/>
            </w:pPr>
            <w:r w:rsidRPr="0060627C">
              <w:t>0,5</w:t>
            </w:r>
          </w:p>
        </w:tc>
        <w:tc>
          <w:tcPr>
            <w:tcW w:w="979" w:type="dxa"/>
            <w:tcBorders>
              <w:top w:val="nil"/>
              <w:bottom w:val="nil"/>
            </w:tcBorders>
            <w:shd w:val="clear" w:color="auto" w:fill="auto"/>
            <w:vAlign w:val="center"/>
          </w:tcPr>
          <w:p w14:paraId="5EBAD361" w14:textId="77777777" w:rsidR="00EF6299" w:rsidRPr="0060627C" w:rsidRDefault="00EF6299" w:rsidP="00EC03BE">
            <w:pPr>
              <w:spacing w:before="120"/>
              <w:jc w:val="center"/>
            </w:pPr>
            <w:r w:rsidRPr="0060627C">
              <w:t>0,5</w:t>
            </w:r>
          </w:p>
        </w:tc>
        <w:tc>
          <w:tcPr>
            <w:tcW w:w="1628" w:type="dxa"/>
            <w:tcBorders>
              <w:top w:val="nil"/>
              <w:bottom w:val="nil"/>
            </w:tcBorders>
            <w:shd w:val="clear" w:color="auto" w:fill="auto"/>
            <w:vAlign w:val="center"/>
          </w:tcPr>
          <w:p w14:paraId="404C1252" w14:textId="77777777" w:rsidR="00EF6299" w:rsidRPr="0060627C" w:rsidRDefault="00EF6299" w:rsidP="00EC03BE">
            <w:pPr>
              <w:spacing w:before="120"/>
              <w:jc w:val="center"/>
            </w:pPr>
            <w:r w:rsidRPr="0060627C">
              <w:t>0</w:t>
            </w:r>
          </w:p>
        </w:tc>
        <w:tc>
          <w:tcPr>
            <w:tcW w:w="1276" w:type="dxa"/>
            <w:tcBorders>
              <w:top w:val="nil"/>
              <w:bottom w:val="nil"/>
            </w:tcBorders>
            <w:shd w:val="clear" w:color="auto" w:fill="auto"/>
            <w:vAlign w:val="center"/>
          </w:tcPr>
          <w:p w14:paraId="4167A4B6" w14:textId="77777777" w:rsidR="00EF6299" w:rsidRPr="0060627C" w:rsidRDefault="00EF6299" w:rsidP="00EC03BE">
            <w:pPr>
              <w:spacing w:before="120"/>
              <w:jc w:val="center"/>
            </w:pPr>
          </w:p>
        </w:tc>
      </w:tr>
      <w:tr w:rsidR="0060627C" w:rsidRPr="0060627C" w14:paraId="1388FCBD" w14:textId="77777777" w:rsidTr="002D01B9">
        <w:trPr>
          <w:trHeight w:val="750"/>
        </w:trPr>
        <w:tc>
          <w:tcPr>
            <w:tcW w:w="905" w:type="dxa"/>
            <w:vMerge/>
            <w:tcBorders>
              <w:top w:val="nil"/>
              <w:bottom w:val="nil"/>
            </w:tcBorders>
            <w:vAlign w:val="center"/>
            <w:hideMark/>
          </w:tcPr>
          <w:p w14:paraId="28CF844C"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3C131F9E" w14:textId="77777777" w:rsidR="00EF6299" w:rsidRPr="0060627C" w:rsidRDefault="00EF6299" w:rsidP="00EC03BE">
            <w:pPr>
              <w:spacing w:before="120"/>
            </w:pPr>
            <w:r w:rsidRPr="0060627C">
              <w:rPr>
                <w:lang w:val="pt-BR"/>
              </w:rPr>
              <w:t xml:space="preserve">2. Cài đặt phần mềm AutoCAD </w:t>
            </w:r>
          </w:p>
        </w:tc>
        <w:tc>
          <w:tcPr>
            <w:tcW w:w="937" w:type="dxa"/>
            <w:tcBorders>
              <w:top w:val="nil"/>
              <w:bottom w:val="nil"/>
            </w:tcBorders>
            <w:shd w:val="clear" w:color="auto" w:fill="auto"/>
            <w:vAlign w:val="center"/>
          </w:tcPr>
          <w:p w14:paraId="44B0B93B" w14:textId="46F2E876" w:rsidR="00EF6299" w:rsidRPr="0060627C" w:rsidRDefault="00163F8C" w:rsidP="00EC03BE">
            <w:pPr>
              <w:spacing w:before="120"/>
              <w:jc w:val="center"/>
            </w:pPr>
            <w:r w:rsidRPr="0060627C">
              <w:t>1</w:t>
            </w:r>
          </w:p>
        </w:tc>
        <w:tc>
          <w:tcPr>
            <w:tcW w:w="979" w:type="dxa"/>
            <w:tcBorders>
              <w:top w:val="nil"/>
              <w:bottom w:val="nil"/>
            </w:tcBorders>
            <w:shd w:val="clear" w:color="auto" w:fill="auto"/>
            <w:vAlign w:val="center"/>
          </w:tcPr>
          <w:p w14:paraId="4ABED530" w14:textId="77777777" w:rsidR="00EF6299" w:rsidRPr="0060627C" w:rsidRDefault="00EF6299" w:rsidP="00EC03BE">
            <w:pPr>
              <w:spacing w:before="120"/>
              <w:jc w:val="center"/>
            </w:pPr>
            <w:r w:rsidRPr="0060627C">
              <w:t>0,5</w:t>
            </w:r>
          </w:p>
        </w:tc>
        <w:tc>
          <w:tcPr>
            <w:tcW w:w="1628" w:type="dxa"/>
            <w:tcBorders>
              <w:top w:val="nil"/>
              <w:bottom w:val="nil"/>
            </w:tcBorders>
            <w:shd w:val="clear" w:color="auto" w:fill="auto"/>
            <w:vAlign w:val="center"/>
          </w:tcPr>
          <w:p w14:paraId="16057A97" w14:textId="58A510A0" w:rsidR="00EF6299" w:rsidRPr="0060627C" w:rsidRDefault="00EF6299" w:rsidP="00EC03BE">
            <w:pPr>
              <w:spacing w:before="120"/>
              <w:jc w:val="center"/>
            </w:pPr>
            <w:r w:rsidRPr="0060627C">
              <w:t>0</w:t>
            </w:r>
            <w:r w:rsidR="00626683" w:rsidRPr="0060627C">
              <w:t>,5</w:t>
            </w:r>
          </w:p>
        </w:tc>
        <w:tc>
          <w:tcPr>
            <w:tcW w:w="1276" w:type="dxa"/>
            <w:tcBorders>
              <w:top w:val="nil"/>
              <w:bottom w:val="nil"/>
            </w:tcBorders>
            <w:shd w:val="clear" w:color="auto" w:fill="auto"/>
            <w:vAlign w:val="center"/>
          </w:tcPr>
          <w:p w14:paraId="6B3CB8C3" w14:textId="77777777" w:rsidR="00EF6299" w:rsidRPr="0060627C" w:rsidRDefault="00EF6299" w:rsidP="00EC03BE">
            <w:pPr>
              <w:spacing w:before="120"/>
              <w:jc w:val="center"/>
            </w:pPr>
          </w:p>
        </w:tc>
      </w:tr>
      <w:tr w:rsidR="0060627C" w:rsidRPr="0060627C" w14:paraId="1358EA26" w14:textId="77777777" w:rsidTr="002D01B9">
        <w:trPr>
          <w:trHeight w:val="375"/>
        </w:trPr>
        <w:tc>
          <w:tcPr>
            <w:tcW w:w="905" w:type="dxa"/>
            <w:vMerge/>
            <w:tcBorders>
              <w:top w:val="nil"/>
              <w:bottom w:val="nil"/>
            </w:tcBorders>
            <w:vAlign w:val="center"/>
            <w:hideMark/>
          </w:tcPr>
          <w:p w14:paraId="0954A7B8"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0FB2F525" w14:textId="77777777" w:rsidR="00EF6299" w:rsidRPr="0060627C" w:rsidRDefault="00EF6299" w:rsidP="00EC03BE">
            <w:pPr>
              <w:spacing w:before="120"/>
            </w:pPr>
            <w:r w:rsidRPr="0060627C">
              <w:rPr>
                <w:lang w:val="pt-BR"/>
              </w:rPr>
              <w:t>3. Khởi động AutoCAD</w:t>
            </w:r>
          </w:p>
        </w:tc>
        <w:tc>
          <w:tcPr>
            <w:tcW w:w="937" w:type="dxa"/>
            <w:tcBorders>
              <w:top w:val="nil"/>
              <w:bottom w:val="nil"/>
            </w:tcBorders>
            <w:shd w:val="clear" w:color="auto" w:fill="auto"/>
            <w:vAlign w:val="center"/>
          </w:tcPr>
          <w:p w14:paraId="5F7341DD" w14:textId="211EAE07" w:rsidR="00EF6299" w:rsidRPr="0060627C" w:rsidRDefault="00163F8C" w:rsidP="00EC03BE">
            <w:pPr>
              <w:spacing w:before="120"/>
              <w:jc w:val="center"/>
            </w:pPr>
            <w:r w:rsidRPr="0060627C">
              <w:t>1</w:t>
            </w:r>
          </w:p>
        </w:tc>
        <w:tc>
          <w:tcPr>
            <w:tcW w:w="979" w:type="dxa"/>
            <w:tcBorders>
              <w:top w:val="nil"/>
              <w:bottom w:val="nil"/>
            </w:tcBorders>
            <w:shd w:val="clear" w:color="auto" w:fill="auto"/>
            <w:vAlign w:val="center"/>
          </w:tcPr>
          <w:p w14:paraId="63B2A8AE" w14:textId="77777777" w:rsidR="00EF6299" w:rsidRPr="0060627C" w:rsidRDefault="00EF6299" w:rsidP="00EC03BE">
            <w:pPr>
              <w:spacing w:before="120"/>
              <w:jc w:val="center"/>
            </w:pPr>
            <w:r w:rsidRPr="0060627C">
              <w:t>0,5</w:t>
            </w:r>
          </w:p>
        </w:tc>
        <w:tc>
          <w:tcPr>
            <w:tcW w:w="1628" w:type="dxa"/>
            <w:tcBorders>
              <w:top w:val="nil"/>
              <w:bottom w:val="nil"/>
            </w:tcBorders>
            <w:shd w:val="clear" w:color="auto" w:fill="auto"/>
            <w:vAlign w:val="center"/>
          </w:tcPr>
          <w:p w14:paraId="57FDFC8B" w14:textId="5484D574" w:rsidR="00EF6299" w:rsidRPr="0060627C" w:rsidRDefault="00EF6299" w:rsidP="00EC03BE">
            <w:pPr>
              <w:spacing w:before="120"/>
              <w:jc w:val="center"/>
            </w:pPr>
            <w:r w:rsidRPr="0060627C">
              <w:t>0</w:t>
            </w:r>
            <w:r w:rsidR="00626683" w:rsidRPr="0060627C">
              <w:t>,5</w:t>
            </w:r>
          </w:p>
        </w:tc>
        <w:tc>
          <w:tcPr>
            <w:tcW w:w="1276" w:type="dxa"/>
            <w:tcBorders>
              <w:top w:val="nil"/>
              <w:bottom w:val="nil"/>
            </w:tcBorders>
            <w:shd w:val="clear" w:color="auto" w:fill="auto"/>
            <w:vAlign w:val="center"/>
          </w:tcPr>
          <w:p w14:paraId="45CE3876" w14:textId="77777777" w:rsidR="00EF6299" w:rsidRPr="0060627C" w:rsidRDefault="00EF6299" w:rsidP="00EC03BE">
            <w:pPr>
              <w:spacing w:before="120"/>
              <w:jc w:val="center"/>
            </w:pPr>
          </w:p>
        </w:tc>
      </w:tr>
      <w:tr w:rsidR="0060627C" w:rsidRPr="0060627C" w14:paraId="150FFD75" w14:textId="77777777" w:rsidTr="002D01B9">
        <w:trPr>
          <w:trHeight w:val="750"/>
        </w:trPr>
        <w:tc>
          <w:tcPr>
            <w:tcW w:w="905" w:type="dxa"/>
            <w:vMerge/>
            <w:tcBorders>
              <w:top w:val="nil"/>
              <w:bottom w:val="nil"/>
            </w:tcBorders>
            <w:vAlign w:val="center"/>
            <w:hideMark/>
          </w:tcPr>
          <w:p w14:paraId="551B8121"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1B35BA37" w14:textId="77777777" w:rsidR="00EF6299" w:rsidRPr="0060627C" w:rsidRDefault="00EF6299" w:rsidP="00EC03BE">
            <w:pPr>
              <w:spacing w:before="120"/>
              <w:jc w:val="both"/>
            </w:pPr>
            <w:r w:rsidRPr="0060627C">
              <w:rPr>
                <w:lang w:val="pt-BR"/>
              </w:rPr>
              <w:t>4. Các thao tác về file</w:t>
            </w:r>
            <w:r w:rsidRPr="0060627C">
              <w:rPr>
                <w:iCs/>
                <w:lang w:val="pt-BR"/>
              </w:rPr>
              <w:t xml:space="preserve"> </w:t>
            </w:r>
          </w:p>
        </w:tc>
        <w:tc>
          <w:tcPr>
            <w:tcW w:w="937" w:type="dxa"/>
            <w:tcBorders>
              <w:top w:val="nil"/>
              <w:bottom w:val="nil"/>
            </w:tcBorders>
            <w:shd w:val="clear" w:color="auto" w:fill="auto"/>
            <w:vAlign w:val="center"/>
          </w:tcPr>
          <w:p w14:paraId="773580AE" w14:textId="77777777" w:rsidR="00EF6299" w:rsidRPr="0060627C" w:rsidRDefault="00EF6299" w:rsidP="00EC03BE">
            <w:pPr>
              <w:spacing w:before="120"/>
              <w:jc w:val="center"/>
            </w:pPr>
            <w:r w:rsidRPr="0060627C">
              <w:t>1</w:t>
            </w:r>
          </w:p>
        </w:tc>
        <w:tc>
          <w:tcPr>
            <w:tcW w:w="979" w:type="dxa"/>
            <w:tcBorders>
              <w:top w:val="nil"/>
              <w:bottom w:val="nil"/>
            </w:tcBorders>
            <w:shd w:val="clear" w:color="auto" w:fill="auto"/>
            <w:vAlign w:val="center"/>
          </w:tcPr>
          <w:p w14:paraId="5A9695F6" w14:textId="77777777" w:rsidR="00EF6299" w:rsidRPr="0060627C" w:rsidRDefault="00EF6299" w:rsidP="00EC03BE">
            <w:pPr>
              <w:spacing w:before="120"/>
              <w:jc w:val="center"/>
            </w:pPr>
            <w:r w:rsidRPr="0060627C">
              <w:t>1</w:t>
            </w:r>
          </w:p>
        </w:tc>
        <w:tc>
          <w:tcPr>
            <w:tcW w:w="1628" w:type="dxa"/>
            <w:tcBorders>
              <w:top w:val="nil"/>
              <w:bottom w:val="nil"/>
            </w:tcBorders>
            <w:shd w:val="clear" w:color="auto" w:fill="auto"/>
            <w:vAlign w:val="center"/>
          </w:tcPr>
          <w:p w14:paraId="5E03D6DB" w14:textId="77777777" w:rsidR="00EF6299" w:rsidRPr="0060627C" w:rsidRDefault="00EF6299" w:rsidP="00EC03BE">
            <w:pPr>
              <w:spacing w:before="120"/>
              <w:jc w:val="center"/>
            </w:pPr>
            <w:r w:rsidRPr="0060627C">
              <w:t>0</w:t>
            </w:r>
          </w:p>
        </w:tc>
        <w:tc>
          <w:tcPr>
            <w:tcW w:w="1276" w:type="dxa"/>
            <w:tcBorders>
              <w:top w:val="nil"/>
              <w:bottom w:val="nil"/>
            </w:tcBorders>
            <w:shd w:val="clear" w:color="auto" w:fill="auto"/>
            <w:vAlign w:val="center"/>
          </w:tcPr>
          <w:p w14:paraId="54567D41" w14:textId="77777777" w:rsidR="00EF6299" w:rsidRPr="0060627C" w:rsidRDefault="00EF6299" w:rsidP="00EC03BE">
            <w:pPr>
              <w:spacing w:before="120"/>
              <w:jc w:val="center"/>
            </w:pPr>
          </w:p>
        </w:tc>
      </w:tr>
      <w:tr w:rsidR="0060627C" w:rsidRPr="0060627C" w14:paraId="17F0FE00" w14:textId="77777777" w:rsidTr="002D01B9">
        <w:trPr>
          <w:trHeight w:val="750"/>
        </w:trPr>
        <w:tc>
          <w:tcPr>
            <w:tcW w:w="905" w:type="dxa"/>
            <w:vMerge/>
            <w:tcBorders>
              <w:top w:val="nil"/>
              <w:bottom w:val="single" w:sz="4" w:space="0" w:color="auto"/>
            </w:tcBorders>
            <w:vAlign w:val="center"/>
            <w:hideMark/>
          </w:tcPr>
          <w:p w14:paraId="217B38FD" w14:textId="77777777" w:rsidR="00EF6299" w:rsidRPr="0060627C" w:rsidRDefault="00EF6299" w:rsidP="00EC03BE">
            <w:pPr>
              <w:spacing w:before="120"/>
              <w:rPr>
                <w:bCs/>
              </w:rPr>
            </w:pPr>
          </w:p>
        </w:tc>
        <w:tc>
          <w:tcPr>
            <w:tcW w:w="3788" w:type="dxa"/>
            <w:tcBorders>
              <w:top w:val="nil"/>
              <w:bottom w:val="single" w:sz="4" w:space="0" w:color="auto"/>
            </w:tcBorders>
            <w:shd w:val="clear" w:color="auto" w:fill="auto"/>
            <w:vAlign w:val="center"/>
            <w:hideMark/>
          </w:tcPr>
          <w:p w14:paraId="0F460054" w14:textId="77777777" w:rsidR="00EF6299" w:rsidRPr="0060627C" w:rsidRDefault="00EF6299" w:rsidP="00EC03BE">
            <w:pPr>
              <w:spacing w:before="120"/>
            </w:pPr>
            <w:r w:rsidRPr="0060627C">
              <w:rPr>
                <w:lang w:val="pt-BR"/>
              </w:rPr>
              <w:t>5. Các chức năng phím tắt.</w:t>
            </w:r>
            <w:r w:rsidRPr="0060627C">
              <w:rPr>
                <w:iCs/>
                <w:lang w:val="pt-BR"/>
              </w:rPr>
              <w:t xml:space="preserve">  </w:t>
            </w:r>
          </w:p>
        </w:tc>
        <w:tc>
          <w:tcPr>
            <w:tcW w:w="937" w:type="dxa"/>
            <w:tcBorders>
              <w:top w:val="nil"/>
              <w:bottom w:val="single" w:sz="4" w:space="0" w:color="auto"/>
            </w:tcBorders>
            <w:shd w:val="clear" w:color="auto" w:fill="auto"/>
            <w:vAlign w:val="center"/>
          </w:tcPr>
          <w:p w14:paraId="0B8755C2" w14:textId="77777777" w:rsidR="00EF6299" w:rsidRPr="0060627C" w:rsidRDefault="00EF6299" w:rsidP="00EC03BE">
            <w:pPr>
              <w:spacing w:before="120"/>
              <w:jc w:val="center"/>
            </w:pPr>
            <w:r w:rsidRPr="0060627C">
              <w:t>0,5</w:t>
            </w:r>
          </w:p>
        </w:tc>
        <w:tc>
          <w:tcPr>
            <w:tcW w:w="979" w:type="dxa"/>
            <w:tcBorders>
              <w:top w:val="nil"/>
              <w:bottom w:val="single" w:sz="4" w:space="0" w:color="auto"/>
            </w:tcBorders>
            <w:shd w:val="clear" w:color="auto" w:fill="auto"/>
            <w:vAlign w:val="center"/>
          </w:tcPr>
          <w:p w14:paraId="61F1B2A4" w14:textId="77777777" w:rsidR="00EF6299" w:rsidRPr="0060627C" w:rsidRDefault="00EF6299" w:rsidP="00EC03BE">
            <w:pPr>
              <w:spacing w:before="120"/>
              <w:jc w:val="center"/>
            </w:pPr>
            <w:r w:rsidRPr="0060627C">
              <w:t>0,5</w:t>
            </w:r>
          </w:p>
        </w:tc>
        <w:tc>
          <w:tcPr>
            <w:tcW w:w="1628" w:type="dxa"/>
            <w:tcBorders>
              <w:top w:val="nil"/>
              <w:bottom w:val="single" w:sz="4" w:space="0" w:color="auto"/>
            </w:tcBorders>
            <w:shd w:val="clear" w:color="auto" w:fill="auto"/>
            <w:vAlign w:val="center"/>
          </w:tcPr>
          <w:p w14:paraId="105F1C24" w14:textId="77777777" w:rsidR="00EF6299" w:rsidRPr="0060627C" w:rsidRDefault="00EF6299" w:rsidP="00EC03BE">
            <w:pPr>
              <w:spacing w:before="120"/>
              <w:jc w:val="center"/>
            </w:pPr>
            <w:r w:rsidRPr="0060627C">
              <w:t>0</w:t>
            </w:r>
          </w:p>
        </w:tc>
        <w:tc>
          <w:tcPr>
            <w:tcW w:w="1276" w:type="dxa"/>
            <w:tcBorders>
              <w:top w:val="nil"/>
              <w:bottom w:val="single" w:sz="4" w:space="0" w:color="auto"/>
            </w:tcBorders>
            <w:shd w:val="clear" w:color="auto" w:fill="auto"/>
            <w:vAlign w:val="center"/>
          </w:tcPr>
          <w:p w14:paraId="2BC74D66" w14:textId="77777777" w:rsidR="00EF6299" w:rsidRPr="0060627C" w:rsidRDefault="00EF6299" w:rsidP="00EC03BE">
            <w:pPr>
              <w:spacing w:before="120"/>
              <w:jc w:val="center"/>
            </w:pPr>
          </w:p>
        </w:tc>
      </w:tr>
      <w:tr w:rsidR="0060627C" w:rsidRPr="0060627C" w14:paraId="5A649DDF" w14:textId="77777777" w:rsidTr="002D01B9">
        <w:trPr>
          <w:trHeight w:val="375"/>
        </w:trPr>
        <w:tc>
          <w:tcPr>
            <w:tcW w:w="905" w:type="dxa"/>
            <w:vMerge w:val="restart"/>
            <w:tcBorders>
              <w:bottom w:val="nil"/>
            </w:tcBorders>
            <w:shd w:val="clear" w:color="auto" w:fill="auto"/>
            <w:vAlign w:val="center"/>
            <w:hideMark/>
          </w:tcPr>
          <w:p w14:paraId="134D0578" w14:textId="77777777" w:rsidR="00EF6299" w:rsidRPr="0060627C" w:rsidRDefault="00EF6299" w:rsidP="00EC03BE">
            <w:pPr>
              <w:spacing w:before="120"/>
              <w:jc w:val="center"/>
              <w:rPr>
                <w:bCs/>
              </w:rPr>
            </w:pPr>
            <w:r w:rsidRPr="0060627C">
              <w:rPr>
                <w:bCs/>
                <w:lang w:val="pt-BR"/>
              </w:rPr>
              <w:t>2</w:t>
            </w:r>
          </w:p>
        </w:tc>
        <w:tc>
          <w:tcPr>
            <w:tcW w:w="3788" w:type="dxa"/>
            <w:tcBorders>
              <w:bottom w:val="nil"/>
            </w:tcBorders>
            <w:shd w:val="clear" w:color="auto" w:fill="auto"/>
            <w:vAlign w:val="center"/>
            <w:hideMark/>
          </w:tcPr>
          <w:p w14:paraId="0CD77A4E" w14:textId="77777777" w:rsidR="00EF6299" w:rsidRPr="0060627C" w:rsidRDefault="00EF6299" w:rsidP="00EC03BE">
            <w:pPr>
              <w:spacing w:before="120"/>
            </w:pPr>
            <w:r w:rsidRPr="0060627C">
              <w:rPr>
                <w:lang w:val="pt-BR"/>
              </w:rPr>
              <w:t>Chương 2: Thiết lập bản vẽ.</w:t>
            </w:r>
          </w:p>
        </w:tc>
        <w:tc>
          <w:tcPr>
            <w:tcW w:w="937" w:type="dxa"/>
            <w:tcBorders>
              <w:bottom w:val="nil"/>
            </w:tcBorders>
            <w:shd w:val="clear" w:color="auto" w:fill="auto"/>
            <w:vAlign w:val="center"/>
            <w:hideMark/>
          </w:tcPr>
          <w:p w14:paraId="417BAE2B" w14:textId="77777777" w:rsidR="00EF6299" w:rsidRPr="0060627C" w:rsidRDefault="00EF6299" w:rsidP="00EC03BE">
            <w:pPr>
              <w:spacing w:before="120"/>
              <w:jc w:val="center"/>
              <w:rPr>
                <w:b/>
                <w:bCs/>
              </w:rPr>
            </w:pPr>
            <w:r w:rsidRPr="0060627C">
              <w:rPr>
                <w:b/>
                <w:bCs/>
                <w:lang w:val="de-DE"/>
              </w:rPr>
              <w:t>4</w:t>
            </w:r>
          </w:p>
        </w:tc>
        <w:tc>
          <w:tcPr>
            <w:tcW w:w="979" w:type="dxa"/>
            <w:tcBorders>
              <w:bottom w:val="nil"/>
            </w:tcBorders>
            <w:shd w:val="clear" w:color="auto" w:fill="auto"/>
            <w:vAlign w:val="center"/>
            <w:hideMark/>
          </w:tcPr>
          <w:p w14:paraId="40D58B6D" w14:textId="4839F3FD" w:rsidR="00EF6299" w:rsidRPr="0060627C" w:rsidRDefault="00F1795C" w:rsidP="00EC03BE">
            <w:pPr>
              <w:spacing w:before="120"/>
              <w:jc w:val="center"/>
              <w:rPr>
                <w:b/>
                <w:bCs/>
              </w:rPr>
            </w:pPr>
            <w:r w:rsidRPr="0060627C">
              <w:rPr>
                <w:b/>
                <w:bCs/>
                <w:lang w:val="de-DE"/>
              </w:rPr>
              <w:t>3</w:t>
            </w:r>
          </w:p>
        </w:tc>
        <w:tc>
          <w:tcPr>
            <w:tcW w:w="1628" w:type="dxa"/>
            <w:tcBorders>
              <w:bottom w:val="nil"/>
            </w:tcBorders>
            <w:shd w:val="clear" w:color="auto" w:fill="auto"/>
            <w:vAlign w:val="center"/>
            <w:hideMark/>
          </w:tcPr>
          <w:p w14:paraId="5B52AC56" w14:textId="51BAEAAE" w:rsidR="00EF6299" w:rsidRPr="0060627C" w:rsidRDefault="00F1795C" w:rsidP="00EC03BE">
            <w:pPr>
              <w:spacing w:before="120"/>
              <w:jc w:val="center"/>
              <w:rPr>
                <w:b/>
                <w:bCs/>
              </w:rPr>
            </w:pPr>
            <w:r w:rsidRPr="0060627C">
              <w:rPr>
                <w:b/>
                <w:bCs/>
                <w:lang w:val="de-DE"/>
              </w:rPr>
              <w:t>1</w:t>
            </w:r>
          </w:p>
        </w:tc>
        <w:tc>
          <w:tcPr>
            <w:tcW w:w="1276" w:type="dxa"/>
            <w:tcBorders>
              <w:bottom w:val="nil"/>
            </w:tcBorders>
            <w:shd w:val="clear" w:color="auto" w:fill="auto"/>
            <w:vAlign w:val="center"/>
            <w:hideMark/>
          </w:tcPr>
          <w:p w14:paraId="0DAA53FC" w14:textId="77777777" w:rsidR="00EF6299" w:rsidRPr="0060627C" w:rsidRDefault="00EF6299" w:rsidP="00EC03BE">
            <w:pPr>
              <w:spacing w:before="120"/>
              <w:jc w:val="center"/>
              <w:rPr>
                <w:b/>
                <w:bCs/>
              </w:rPr>
            </w:pPr>
            <w:r w:rsidRPr="0060627C">
              <w:rPr>
                <w:b/>
                <w:bCs/>
                <w:lang w:val="de-DE"/>
              </w:rPr>
              <w:t>0</w:t>
            </w:r>
          </w:p>
        </w:tc>
      </w:tr>
      <w:tr w:rsidR="0060627C" w:rsidRPr="0060627C" w14:paraId="33D5A40E" w14:textId="77777777" w:rsidTr="002D01B9">
        <w:trPr>
          <w:trHeight w:val="375"/>
        </w:trPr>
        <w:tc>
          <w:tcPr>
            <w:tcW w:w="905" w:type="dxa"/>
            <w:vMerge/>
            <w:tcBorders>
              <w:top w:val="nil"/>
              <w:bottom w:val="nil"/>
            </w:tcBorders>
            <w:vAlign w:val="center"/>
            <w:hideMark/>
          </w:tcPr>
          <w:p w14:paraId="61095E1C"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3F6C39CE" w14:textId="77777777" w:rsidR="00EF6299" w:rsidRPr="0060627C" w:rsidRDefault="00EF6299" w:rsidP="00EC03BE">
            <w:pPr>
              <w:spacing w:before="120"/>
              <w:jc w:val="both"/>
            </w:pPr>
            <w:r w:rsidRPr="0060627C">
              <w:rPr>
                <w:lang w:val="pt-BR"/>
              </w:rPr>
              <w:t>1. Xác định bản vẽ</w:t>
            </w:r>
          </w:p>
        </w:tc>
        <w:tc>
          <w:tcPr>
            <w:tcW w:w="937" w:type="dxa"/>
            <w:tcBorders>
              <w:top w:val="nil"/>
              <w:bottom w:val="nil"/>
            </w:tcBorders>
            <w:shd w:val="clear" w:color="auto" w:fill="auto"/>
            <w:vAlign w:val="center"/>
          </w:tcPr>
          <w:p w14:paraId="35F26150" w14:textId="3C53ED3F" w:rsidR="00EF6299" w:rsidRPr="0060627C" w:rsidRDefault="00F1795C" w:rsidP="00EC03BE">
            <w:pPr>
              <w:spacing w:before="120"/>
              <w:jc w:val="center"/>
            </w:pPr>
            <w:r w:rsidRPr="0060627C">
              <w:t>2</w:t>
            </w:r>
          </w:p>
        </w:tc>
        <w:tc>
          <w:tcPr>
            <w:tcW w:w="979" w:type="dxa"/>
            <w:tcBorders>
              <w:top w:val="nil"/>
              <w:bottom w:val="nil"/>
            </w:tcBorders>
            <w:shd w:val="clear" w:color="auto" w:fill="auto"/>
            <w:vAlign w:val="center"/>
          </w:tcPr>
          <w:p w14:paraId="2E8C0CDC" w14:textId="7E692876" w:rsidR="00EF6299" w:rsidRPr="0060627C" w:rsidRDefault="00F1795C" w:rsidP="00EC03BE">
            <w:pPr>
              <w:spacing w:before="120"/>
              <w:jc w:val="center"/>
            </w:pPr>
            <w:r w:rsidRPr="0060627C">
              <w:t>1</w:t>
            </w:r>
            <w:r w:rsidR="002D01B9" w:rsidRPr="0060627C">
              <w:t>,5</w:t>
            </w:r>
          </w:p>
        </w:tc>
        <w:tc>
          <w:tcPr>
            <w:tcW w:w="1628" w:type="dxa"/>
            <w:tcBorders>
              <w:top w:val="nil"/>
              <w:bottom w:val="nil"/>
            </w:tcBorders>
            <w:shd w:val="clear" w:color="auto" w:fill="auto"/>
            <w:vAlign w:val="center"/>
          </w:tcPr>
          <w:p w14:paraId="4DD622BF" w14:textId="7B5179FD" w:rsidR="00EF6299" w:rsidRPr="0060627C" w:rsidRDefault="00F1795C" w:rsidP="00EC03BE">
            <w:pPr>
              <w:spacing w:before="120"/>
              <w:jc w:val="center"/>
            </w:pPr>
            <w:r w:rsidRPr="0060627C">
              <w:t>0,5</w:t>
            </w:r>
          </w:p>
        </w:tc>
        <w:tc>
          <w:tcPr>
            <w:tcW w:w="1276" w:type="dxa"/>
            <w:tcBorders>
              <w:top w:val="nil"/>
              <w:bottom w:val="nil"/>
            </w:tcBorders>
            <w:shd w:val="clear" w:color="auto" w:fill="auto"/>
            <w:vAlign w:val="center"/>
          </w:tcPr>
          <w:p w14:paraId="2AFFD686" w14:textId="77777777" w:rsidR="00EF6299" w:rsidRPr="0060627C" w:rsidRDefault="00EF6299" w:rsidP="00EC03BE">
            <w:pPr>
              <w:spacing w:before="120"/>
              <w:jc w:val="center"/>
            </w:pPr>
          </w:p>
        </w:tc>
      </w:tr>
      <w:tr w:rsidR="0060627C" w:rsidRPr="0060627C" w14:paraId="7B955B34" w14:textId="77777777" w:rsidTr="002D01B9">
        <w:trPr>
          <w:trHeight w:val="375"/>
        </w:trPr>
        <w:tc>
          <w:tcPr>
            <w:tcW w:w="905" w:type="dxa"/>
            <w:vMerge/>
            <w:tcBorders>
              <w:top w:val="nil"/>
              <w:bottom w:val="single" w:sz="4" w:space="0" w:color="auto"/>
            </w:tcBorders>
            <w:vAlign w:val="center"/>
            <w:hideMark/>
          </w:tcPr>
          <w:p w14:paraId="26036A9B" w14:textId="77777777" w:rsidR="00EF6299" w:rsidRPr="0060627C" w:rsidRDefault="00EF6299" w:rsidP="00EC03BE">
            <w:pPr>
              <w:spacing w:before="120"/>
              <w:rPr>
                <w:bCs/>
              </w:rPr>
            </w:pPr>
          </w:p>
        </w:tc>
        <w:tc>
          <w:tcPr>
            <w:tcW w:w="3788" w:type="dxa"/>
            <w:tcBorders>
              <w:top w:val="nil"/>
              <w:bottom w:val="single" w:sz="4" w:space="0" w:color="auto"/>
            </w:tcBorders>
            <w:shd w:val="clear" w:color="auto" w:fill="auto"/>
            <w:vAlign w:val="center"/>
            <w:hideMark/>
          </w:tcPr>
          <w:p w14:paraId="6C1D74A7" w14:textId="77777777" w:rsidR="00EF6299" w:rsidRPr="0060627C" w:rsidRDefault="00EF6299" w:rsidP="00EC03BE">
            <w:pPr>
              <w:spacing w:before="120"/>
              <w:jc w:val="both"/>
            </w:pPr>
            <w:r w:rsidRPr="0060627C">
              <w:rPr>
                <w:lang w:val="pt-BR"/>
              </w:rPr>
              <w:t>2. Các thao tác cơ bản</w:t>
            </w:r>
          </w:p>
        </w:tc>
        <w:tc>
          <w:tcPr>
            <w:tcW w:w="937" w:type="dxa"/>
            <w:tcBorders>
              <w:top w:val="nil"/>
              <w:bottom w:val="single" w:sz="4" w:space="0" w:color="auto"/>
            </w:tcBorders>
            <w:shd w:val="clear" w:color="auto" w:fill="auto"/>
            <w:vAlign w:val="center"/>
          </w:tcPr>
          <w:p w14:paraId="41111B49" w14:textId="7B24141C" w:rsidR="00EF6299" w:rsidRPr="0060627C" w:rsidRDefault="00EF6299" w:rsidP="00EC03BE">
            <w:pPr>
              <w:spacing w:before="120"/>
              <w:jc w:val="center"/>
            </w:pPr>
            <w:r w:rsidRPr="0060627C">
              <w:t>2</w:t>
            </w:r>
          </w:p>
        </w:tc>
        <w:tc>
          <w:tcPr>
            <w:tcW w:w="979" w:type="dxa"/>
            <w:tcBorders>
              <w:top w:val="nil"/>
              <w:bottom w:val="single" w:sz="4" w:space="0" w:color="auto"/>
            </w:tcBorders>
            <w:shd w:val="clear" w:color="auto" w:fill="auto"/>
            <w:vAlign w:val="center"/>
          </w:tcPr>
          <w:p w14:paraId="485099A8" w14:textId="3F3EB42A" w:rsidR="00EF6299" w:rsidRPr="0060627C" w:rsidRDefault="00F1795C" w:rsidP="00EC03BE">
            <w:pPr>
              <w:spacing w:before="120"/>
              <w:jc w:val="center"/>
            </w:pPr>
            <w:r w:rsidRPr="0060627C">
              <w:t>1</w:t>
            </w:r>
            <w:r w:rsidR="002D01B9" w:rsidRPr="0060627C">
              <w:t>,5</w:t>
            </w:r>
          </w:p>
        </w:tc>
        <w:tc>
          <w:tcPr>
            <w:tcW w:w="1628" w:type="dxa"/>
            <w:tcBorders>
              <w:top w:val="nil"/>
              <w:bottom w:val="single" w:sz="4" w:space="0" w:color="auto"/>
            </w:tcBorders>
            <w:shd w:val="clear" w:color="auto" w:fill="auto"/>
            <w:vAlign w:val="center"/>
          </w:tcPr>
          <w:p w14:paraId="5723AF93" w14:textId="07A25F06" w:rsidR="00EF6299" w:rsidRPr="0060627C" w:rsidRDefault="00F1795C" w:rsidP="00EC03BE">
            <w:pPr>
              <w:spacing w:before="120"/>
              <w:jc w:val="center"/>
            </w:pPr>
            <w:r w:rsidRPr="0060627C">
              <w:t>0,5</w:t>
            </w:r>
          </w:p>
        </w:tc>
        <w:tc>
          <w:tcPr>
            <w:tcW w:w="1276" w:type="dxa"/>
            <w:tcBorders>
              <w:top w:val="nil"/>
              <w:bottom w:val="single" w:sz="4" w:space="0" w:color="auto"/>
            </w:tcBorders>
            <w:shd w:val="clear" w:color="auto" w:fill="auto"/>
            <w:vAlign w:val="center"/>
          </w:tcPr>
          <w:p w14:paraId="0F1389AD" w14:textId="77777777" w:rsidR="00EF6299" w:rsidRPr="0060627C" w:rsidRDefault="00EF6299" w:rsidP="00EC03BE">
            <w:pPr>
              <w:spacing w:before="120"/>
              <w:jc w:val="center"/>
            </w:pPr>
          </w:p>
        </w:tc>
      </w:tr>
      <w:tr w:rsidR="0060627C" w:rsidRPr="0060627C" w14:paraId="3F182C81" w14:textId="77777777" w:rsidTr="002D01B9">
        <w:trPr>
          <w:trHeight w:val="375"/>
        </w:trPr>
        <w:tc>
          <w:tcPr>
            <w:tcW w:w="905" w:type="dxa"/>
            <w:vMerge w:val="restart"/>
            <w:tcBorders>
              <w:bottom w:val="nil"/>
            </w:tcBorders>
            <w:shd w:val="clear" w:color="auto" w:fill="auto"/>
            <w:vAlign w:val="center"/>
            <w:hideMark/>
          </w:tcPr>
          <w:p w14:paraId="2BD8E449" w14:textId="77777777" w:rsidR="00EF6299" w:rsidRPr="0060627C" w:rsidRDefault="00EF6299" w:rsidP="00EC03BE">
            <w:pPr>
              <w:spacing w:before="120"/>
              <w:jc w:val="center"/>
              <w:rPr>
                <w:bCs/>
              </w:rPr>
            </w:pPr>
            <w:r w:rsidRPr="0060627C">
              <w:rPr>
                <w:bCs/>
                <w:lang w:val="pt-BR"/>
              </w:rPr>
              <w:t>3</w:t>
            </w:r>
          </w:p>
        </w:tc>
        <w:tc>
          <w:tcPr>
            <w:tcW w:w="3788" w:type="dxa"/>
            <w:tcBorders>
              <w:bottom w:val="nil"/>
            </w:tcBorders>
            <w:shd w:val="clear" w:color="auto" w:fill="auto"/>
            <w:vAlign w:val="center"/>
            <w:hideMark/>
          </w:tcPr>
          <w:p w14:paraId="3ABA8AE1" w14:textId="77777777" w:rsidR="00EF6299" w:rsidRPr="0060627C" w:rsidRDefault="00EF6299" w:rsidP="00EC03BE">
            <w:pPr>
              <w:spacing w:before="120"/>
            </w:pPr>
            <w:r w:rsidRPr="0060627C">
              <w:rPr>
                <w:lang w:val="pt-BR"/>
              </w:rPr>
              <w:t>Chương 3: Lệnh vẽ cơ bản.</w:t>
            </w:r>
          </w:p>
        </w:tc>
        <w:tc>
          <w:tcPr>
            <w:tcW w:w="937" w:type="dxa"/>
            <w:tcBorders>
              <w:bottom w:val="nil"/>
            </w:tcBorders>
            <w:shd w:val="clear" w:color="auto" w:fill="auto"/>
            <w:vAlign w:val="center"/>
            <w:hideMark/>
          </w:tcPr>
          <w:p w14:paraId="216EA2B8" w14:textId="77777777" w:rsidR="00EF6299" w:rsidRPr="0060627C" w:rsidRDefault="00EF6299" w:rsidP="00EC03BE">
            <w:pPr>
              <w:spacing w:before="120"/>
              <w:jc w:val="center"/>
              <w:rPr>
                <w:b/>
                <w:bCs/>
              </w:rPr>
            </w:pPr>
            <w:r w:rsidRPr="0060627C">
              <w:rPr>
                <w:b/>
                <w:bCs/>
                <w:lang w:val="de-DE"/>
              </w:rPr>
              <w:t>40</w:t>
            </w:r>
          </w:p>
        </w:tc>
        <w:tc>
          <w:tcPr>
            <w:tcW w:w="979" w:type="dxa"/>
            <w:tcBorders>
              <w:bottom w:val="nil"/>
            </w:tcBorders>
            <w:shd w:val="clear" w:color="auto" w:fill="auto"/>
            <w:vAlign w:val="center"/>
            <w:hideMark/>
          </w:tcPr>
          <w:p w14:paraId="2C65438A" w14:textId="0ED60934" w:rsidR="00EF6299" w:rsidRPr="0060627C" w:rsidRDefault="00755503" w:rsidP="00EC03BE">
            <w:pPr>
              <w:spacing w:before="120"/>
              <w:jc w:val="center"/>
              <w:rPr>
                <w:b/>
                <w:bCs/>
              </w:rPr>
            </w:pPr>
            <w:r w:rsidRPr="0060627C">
              <w:rPr>
                <w:b/>
                <w:bCs/>
                <w:lang w:val="de-DE"/>
              </w:rPr>
              <w:t>24</w:t>
            </w:r>
          </w:p>
        </w:tc>
        <w:tc>
          <w:tcPr>
            <w:tcW w:w="1628" w:type="dxa"/>
            <w:tcBorders>
              <w:bottom w:val="nil"/>
            </w:tcBorders>
            <w:shd w:val="clear" w:color="auto" w:fill="auto"/>
            <w:vAlign w:val="center"/>
            <w:hideMark/>
          </w:tcPr>
          <w:p w14:paraId="43DCBEAE" w14:textId="54CA830F" w:rsidR="00EF6299" w:rsidRPr="0060627C" w:rsidRDefault="00755503" w:rsidP="00EC03BE">
            <w:pPr>
              <w:spacing w:before="120"/>
              <w:jc w:val="center"/>
              <w:rPr>
                <w:b/>
                <w:bCs/>
              </w:rPr>
            </w:pPr>
            <w:r w:rsidRPr="0060627C">
              <w:rPr>
                <w:b/>
                <w:bCs/>
              </w:rPr>
              <w:t>14</w:t>
            </w:r>
          </w:p>
        </w:tc>
        <w:tc>
          <w:tcPr>
            <w:tcW w:w="1276" w:type="dxa"/>
            <w:tcBorders>
              <w:bottom w:val="nil"/>
            </w:tcBorders>
            <w:shd w:val="clear" w:color="auto" w:fill="auto"/>
            <w:vAlign w:val="center"/>
            <w:hideMark/>
          </w:tcPr>
          <w:p w14:paraId="068BDFDF" w14:textId="77777777" w:rsidR="00EF6299" w:rsidRPr="0060627C" w:rsidRDefault="00EF6299" w:rsidP="00EC03BE">
            <w:pPr>
              <w:spacing w:before="120"/>
              <w:jc w:val="center"/>
              <w:rPr>
                <w:b/>
                <w:bCs/>
              </w:rPr>
            </w:pPr>
            <w:r w:rsidRPr="0060627C">
              <w:rPr>
                <w:b/>
                <w:bCs/>
                <w:lang w:val="de-DE"/>
              </w:rPr>
              <w:t>2</w:t>
            </w:r>
          </w:p>
        </w:tc>
      </w:tr>
      <w:tr w:rsidR="0060627C" w:rsidRPr="0060627C" w14:paraId="5A0D1B8F" w14:textId="77777777" w:rsidTr="002D01B9">
        <w:trPr>
          <w:trHeight w:val="375"/>
        </w:trPr>
        <w:tc>
          <w:tcPr>
            <w:tcW w:w="905" w:type="dxa"/>
            <w:vMerge/>
            <w:tcBorders>
              <w:top w:val="nil"/>
              <w:bottom w:val="nil"/>
            </w:tcBorders>
            <w:vAlign w:val="center"/>
            <w:hideMark/>
          </w:tcPr>
          <w:p w14:paraId="1D701713"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7031EEF1" w14:textId="77777777" w:rsidR="00EF6299" w:rsidRPr="0060627C" w:rsidRDefault="00EF6299" w:rsidP="00EC03BE">
            <w:pPr>
              <w:spacing w:before="120"/>
              <w:jc w:val="both"/>
            </w:pPr>
            <w:r w:rsidRPr="0060627C">
              <w:rPr>
                <w:lang w:val="pt-BR"/>
              </w:rPr>
              <w:t>1. Đoạn thẳng</w:t>
            </w:r>
          </w:p>
        </w:tc>
        <w:tc>
          <w:tcPr>
            <w:tcW w:w="937" w:type="dxa"/>
            <w:tcBorders>
              <w:top w:val="nil"/>
              <w:bottom w:val="nil"/>
            </w:tcBorders>
            <w:shd w:val="clear" w:color="auto" w:fill="auto"/>
            <w:vAlign w:val="center"/>
          </w:tcPr>
          <w:p w14:paraId="46A898D9" w14:textId="1ACDC3D3" w:rsidR="00EF6299" w:rsidRPr="0060627C" w:rsidRDefault="00755503" w:rsidP="00EC03BE">
            <w:pPr>
              <w:spacing w:before="120"/>
              <w:jc w:val="center"/>
            </w:pPr>
            <w:r w:rsidRPr="0060627C">
              <w:t>3</w:t>
            </w:r>
          </w:p>
        </w:tc>
        <w:tc>
          <w:tcPr>
            <w:tcW w:w="979" w:type="dxa"/>
            <w:tcBorders>
              <w:top w:val="nil"/>
              <w:bottom w:val="nil"/>
            </w:tcBorders>
            <w:shd w:val="clear" w:color="auto" w:fill="auto"/>
            <w:vAlign w:val="center"/>
          </w:tcPr>
          <w:p w14:paraId="4CFC9C11" w14:textId="6D909593" w:rsidR="00EF6299" w:rsidRPr="0060627C" w:rsidRDefault="00755503" w:rsidP="00EC03BE">
            <w:pPr>
              <w:spacing w:before="120"/>
              <w:jc w:val="center"/>
            </w:pPr>
            <w:r w:rsidRPr="0060627C">
              <w:t>2</w:t>
            </w:r>
          </w:p>
        </w:tc>
        <w:tc>
          <w:tcPr>
            <w:tcW w:w="1628" w:type="dxa"/>
            <w:tcBorders>
              <w:top w:val="nil"/>
              <w:bottom w:val="nil"/>
            </w:tcBorders>
            <w:shd w:val="clear" w:color="auto" w:fill="auto"/>
            <w:vAlign w:val="center"/>
          </w:tcPr>
          <w:p w14:paraId="11FC0CD9" w14:textId="56055E75" w:rsidR="00EF6299" w:rsidRPr="0060627C" w:rsidRDefault="00755503" w:rsidP="00EC03BE">
            <w:pPr>
              <w:spacing w:before="120"/>
              <w:jc w:val="center"/>
            </w:pPr>
            <w:r w:rsidRPr="0060627C">
              <w:t>1</w:t>
            </w:r>
          </w:p>
        </w:tc>
        <w:tc>
          <w:tcPr>
            <w:tcW w:w="1276" w:type="dxa"/>
            <w:tcBorders>
              <w:top w:val="nil"/>
              <w:bottom w:val="nil"/>
            </w:tcBorders>
            <w:shd w:val="clear" w:color="auto" w:fill="auto"/>
            <w:vAlign w:val="center"/>
          </w:tcPr>
          <w:p w14:paraId="0D859E0D" w14:textId="77777777" w:rsidR="00EF6299" w:rsidRPr="0060627C" w:rsidRDefault="00EF6299" w:rsidP="00EC03BE">
            <w:pPr>
              <w:spacing w:before="120"/>
              <w:jc w:val="center"/>
            </w:pPr>
          </w:p>
        </w:tc>
      </w:tr>
      <w:tr w:rsidR="0060627C" w:rsidRPr="0060627C" w14:paraId="23D363D4" w14:textId="77777777" w:rsidTr="002D01B9">
        <w:trPr>
          <w:trHeight w:val="375"/>
        </w:trPr>
        <w:tc>
          <w:tcPr>
            <w:tcW w:w="905" w:type="dxa"/>
            <w:vMerge/>
            <w:tcBorders>
              <w:top w:val="nil"/>
              <w:bottom w:val="nil"/>
            </w:tcBorders>
            <w:vAlign w:val="center"/>
            <w:hideMark/>
          </w:tcPr>
          <w:p w14:paraId="43E717B0"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13849381" w14:textId="77777777" w:rsidR="00EF6299" w:rsidRPr="0060627C" w:rsidRDefault="00EF6299" w:rsidP="00EC03BE">
            <w:pPr>
              <w:spacing w:before="120"/>
              <w:jc w:val="both"/>
            </w:pPr>
            <w:r w:rsidRPr="0060627C">
              <w:rPr>
                <w:lang w:val="pt-BR"/>
              </w:rPr>
              <w:t>2. Đường tròn</w:t>
            </w:r>
          </w:p>
        </w:tc>
        <w:tc>
          <w:tcPr>
            <w:tcW w:w="937" w:type="dxa"/>
            <w:tcBorders>
              <w:top w:val="nil"/>
              <w:bottom w:val="nil"/>
            </w:tcBorders>
            <w:shd w:val="clear" w:color="auto" w:fill="auto"/>
            <w:vAlign w:val="center"/>
          </w:tcPr>
          <w:p w14:paraId="601B8A29" w14:textId="00BFBE73" w:rsidR="00EF6299" w:rsidRPr="0060627C" w:rsidRDefault="00755503" w:rsidP="00EC03BE">
            <w:pPr>
              <w:spacing w:before="120"/>
              <w:jc w:val="center"/>
            </w:pPr>
            <w:r w:rsidRPr="0060627C">
              <w:t>3</w:t>
            </w:r>
          </w:p>
        </w:tc>
        <w:tc>
          <w:tcPr>
            <w:tcW w:w="979" w:type="dxa"/>
            <w:tcBorders>
              <w:top w:val="nil"/>
              <w:bottom w:val="nil"/>
            </w:tcBorders>
            <w:shd w:val="clear" w:color="auto" w:fill="auto"/>
            <w:vAlign w:val="center"/>
          </w:tcPr>
          <w:p w14:paraId="1B903FFB" w14:textId="19C6B020" w:rsidR="00EF6299" w:rsidRPr="0060627C" w:rsidRDefault="00755503" w:rsidP="00EC03BE">
            <w:pPr>
              <w:spacing w:before="120"/>
              <w:jc w:val="center"/>
            </w:pPr>
            <w:r w:rsidRPr="0060627C">
              <w:t>2</w:t>
            </w:r>
          </w:p>
        </w:tc>
        <w:tc>
          <w:tcPr>
            <w:tcW w:w="1628" w:type="dxa"/>
            <w:tcBorders>
              <w:top w:val="nil"/>
              <w:bottom w:val="nil"/>
            </w:tcBorders>
            <w:shd w:val="clear" w:color="auto" w:fill="auto"/>
            <w:vAlign w:val="center"/>
          </w:tcPr>
          <w:p w14:paraId="07F3480B" w14:textId="399AE39B" w:rsidR="00EF6299" w:rsidRPr="0060627C" w:rsidRDefault="00755503" w:rsidP="00EC03BE">
            <w:pPr>
              <w:spacing w:before="120"/>
              <w:jc w:val="center"/>
            </w:pPr>
            <w:r w:rsidRPr="0060627C">
              <w:t>1</w:t>
            </w:r>
          </w:p>
        </w:tc>
        <w:tc>
          <w:tcPr>
            <w:tcW w:w="1276" w:type="dxa"/>
            <w:tcBorders>
              <w:top w:val="nil"/>
              <w:bottom w:val="nil"/>
            </w:tcBorders>
            <w:shd w:val="clear" w:color="auto" w:fill="auto"/>
            <w:vAlign w:val="center"/>
          </w:tcPr>
          <w:p w14:paraId="1B1F88E4" w14:textId="77777777" w:rsidR="00EF6299" w:rsidRPr="0060627C" w:rsidRDefault="00EF6299" w:rsidP="00EC03BE">
            <w:pPr>
              <w:spacing w:before="120"/>
              <w:jc w:val="center"/>
            </w:pPr>
          </w:p>
        </w:tc>
      </w:tr>
      <w:tr w:rsidR="0060627C" w:rsidRPr="0060627C" w14:paraId="2EB7FEE1" w14:textId="77777777" w:rsidTr="002D01B9">
        <w:trPr>
          <w:trHeight w:val="375"/>
        </w:trPr>
        <w:tc>
          <w:tcPr>
            <w:tcW w:w="905" w:type="dxa"/>
            <w:vMerge/>
            <w:tcBorders>
              <w:top w:val="nil"/>
              <w:bottom w:val="nil"/>
            </w:tcBorders>
            <w:vAlign w:val="center"/>
            <w:hideMark/>
          </w:tcPr>
          <w:p w14:paraId="7FA97D0D"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242F4F0A" w14:textId="77777777" w:rsidR="00EF6299" w:rsidRPr="0060627C" w:rsidRDefault="00EF6299" w:rsidP="00EC03BE">
            <w:pPr>
              <w:spacing w:before="120"/>
              <w:jc w:val="both"/>
            </w:pPr>
            <w:r w:rsidRPr="0060627C">
              <w:rPr>
                <w:lang w:val="pt-BR"/>
              </w:rPr>
              <w:t xml:space="preserve">3. Cung tròn </w:t>
            </w:r>
          </w:p>
        </w:tc>
        <w:tc>
          <w:tcPr>
            <w:tcW w:w="937" w:type="dxa"/>
            <w:tcBorders>
              <w:top w:val="nil"/>
              <w:bottom w:val="nil"/>
            </w:tcBorders>
            <w:shd w:val="clear" w:color="auto" w:fill="auto"/>
            <w:vAlign w:val="center"/>
          </w:tcPr>
          <w:p w14:paraId="45F7FB17" w14:textId="4B659144" w:rsidR="00EF6299" w:rsidRPr="0060627C" w:rsidRDefault="00755503" w:rsidP="00EC03BE">
            <w:pPr>
              <w:spacing w:before="120"/>
              <w:jc w:val="center"/>
            </w:pPr>
            <w:r w:rsidRPr="0060627C">
              <w:t>3</w:t>
            </w:r>
          </w:p>
        </w:tc>
        <w:tc>
          <w:tcPr>
            <w:tcW w:w="979" w:type="dxa"/>
            <w:tcBorders>
              <w:top w:val="nil"/>
              <w:bottom w:val="nil"/>
            </w:tcBorders>
            <w:shd w:val="clear" w:color="auto" w:fill="auto"/>
            <w:vAlign w:val="center"/>
          </w:tcPr>
          <w:p w14:paraId="55686DA2" w14:textId="4655A8B2" w:rsidR="00EF6299" w:rsidRPr="0060627C" w:rsidRDefault="00755503" w:rsidP="00EC03BE">
            <w:pPr>
              <w:spacing w:before="120"/>
              <w:jc w:val="center"/>
            </w:pPr>
            <w:r w:rsidRPr="0060627C">
              <w:t>2</w:t>
            </w:r>
          </w:p>
        </w:tc>
        <w:tc>
          <w:tcPr>
            <w:tcW w:w="1628" w:type="dxa"/>
            <w:tcBorders>
              <w:top w:val="nil"/>
              <w:bottom w:val="nil"/>
            </w:tcBorders>
            <w:shd w:val="clear" w:color="auto" w:fill="auto"/>
            <w:vAlign w:val="center"/>
          </w:tcPr>
          <w:p w14:paraId="2242B63F" w14:textId="20EA1E68" w:rsidR="00EF6299" w:rsidRPr="0060627C" w:rsidRDefault="00755503" w:rsidP="00EC03BE">
            <w:pPr>
              <w:spacing w:before="120"/>
              <w:jc w:val="center"/>
            </w:pPr>
            <w:r w:rsidRPr="0060627C">
              <w:t>1</w:t>
            </w:r>
          </w:p>
        </w:tc>
        <w:tc>
          <w:tcPr>
            <w:tcW w:w="1276" w:type="dxa"/>
            <w:tcBorders>
              <w:top w:val="nil"/>
              <w:bottom w:val="nil"/>
            </w:tcBorders>
            <w:shd w:val="clear" w:color="auto" w:fill="auto"/>
            <w:vAlign w:val="center"/>
          </w:tcPr>
          <w:p w14:paraId="745652EB" w14:textId="77777777" w:rsidR="00EF6299" w:rsidRPr="0060627C" w:rsidRDefault="00EF6299" w:rsidP="00EC03BE">
            <w:pPr>
              <w:spacing w:before="120"/>
              <w:jc w:val="center"/>
            </w:pPr>
          </w:p>
        </w:tc>
      </w:tr>
      <w:tr w:rsidR="0060627C" w:rsidRPr="0060627C" w14:paraId="38E51A8A" w14:textId="77777777" w:rsidTr="002D01B9">
        <w:trPr>
          <w:trHeight w:val="375"/>
        </w:trPr>
        <w:tc>
          <w:tcPr>
            <w:tcW w:w="905" w:type="dxa"/>
            <w:vMerge/>
            <w:tcBorders>
              <w:top w:val="nil"/>
              <w:bottom w:val="nil"/>
            </w:tcBorders>
            <w:vAlign w:val="center"/>
            <w:hideMark/>
          </w:tcPr>
          <w:p w14:paraId="63B9BACE"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67404C19" w14:textId="77777777" w:rsidR="00EF6299" w:rsidRPr="0060627C" w:rsidRDefault="00EF6299" w:rsidP="00EC03BE">
            <w:pPr>
              <w:spacing w:before="120"/>
              <w:jc w:val="both"/>
            </w:pPr>
            <w:r w:rsidRPr="0060627C">
              <w:rPr>
                <w:lang w:val="pt-BR"/>
              </w:rPr>
              <w:t>4. Các thủ thuật hiệu chỉnh</w:t>
            </w:r>
          </w:p>
        </w:tc>
        <w:tc>
          <w:tcPr>
            <w:tcW w:w="937" w:type="dxa"/>
            <w:tcBorders>
              <w:top w:val="nil"/>
              <w:bottom w:val="nil"/>
            </w:tcBorders>
            <w:shd w:val="clear" w:color="auto" w:fill="auto"/>
            <w:vAlign w:val="center"/>
          </w:tcPr>
          <w:p w14:paraId="28B43E10" w14:textId="54FB65B6" w:rsidR="00EF6299" w:rsidRPr="0060627C" w:rsidRDefault="004A47D1" w:rsidP="00EC03BE">
            <w:pPr>
              <w:spacing w:before="120"/>
              <w:jc w:val="center"/>
            </w:pPr>
            <w:r w:rsidRPr="0060627C">
              <w:t>7</w:t>
            </w:r>
          </w:p>
        </w:tc>
        <w:tc>
          <w:tcPr>
            <w:tcW w:w="979" w:type="dxa"/>
            <w:tcBorders>
              <w:top w:val="nil"/>
              <w:bottom w:val="nil"/>
            </w:tcBorders>
            <w:shd w:val="clear" w:color="auto" w:fill="auto"/>
            <w:vAlign w:val="center"/>
          </w:tcPr>
          <w:p w14:paraId="25BDC3A1" w14:textId="238F0936" w:rsidR="00EF6299" w:rsidRPr="0060627C" w:rsidRDefault="00755503" w:rsidP="00EC03BE">
            <w:pPr>
              <w:spacing w:before="120"/>
              <w:jc w:val="center"/>
            </w:pPr>
            <w:r w:rsidRPr="0060627C">
              <w:t>4</w:t>
            </w:r>
          </w:p>
        </w:tc>
        <w:tc>
          <w:tcPr>
            <w:tcW w:w="1628" w:type="dxa"/>
            <w:tcBorders>
              <w:top w:val="nil"/>
              <w:bottom w:val="nil"/>
            </w:tcBorders>
            <w:shd w:val="clear" w:color="auto" w:fill="auto"/>
            <w:vAlign w:val="center"/>
          </w:tcPr>
          <w:p w14:paraId="7C06CCD4" w14:textId="52F54C79" w:rsidR="00EF6299" w:rsidRPr="0060627C" w:rsidRDefault="00755503" w:rsidP="00EC03BE">
            <w:pPr>
              <w:spacing w:before="120"/>
              <w:jc w:val="center"/>
            </w:pPr>
            <w:r w:rsidRPr="0060627C">
              <w:t>3</w:t>
            </w:r>
          </w:p>
        </w:tc>
        <w:tc>
          <w:tcPr>
            <w:tcW w:w="1276" w:type="dxa"/>
            <w:tcBorders>
              <w:top w:val="nil"/>
              <w:bottom w:val="nil"/>
            </w:tcBorders>
            <w:shd w:val="clear" w:color="auto" w:fill="auto"/>
            <w:vAlign w:val="center"/>
          </w:tcPr>
          <w:p w14:paraId="2BECDCF3" w14:textId="77777777" w:rsidR="00EF6299" w:rsidRPr="0060627C" w:rsidRDefault="00EF6299" w:rsidP="00EC03BE">
            <w:pPr>
              <w:spacing w:before="120"/>
              <w:jc w:val="center"/>
            </w:pPr>
          </w:p>
        </w:tc>
      </w:tr>
      <w:tr w:rsidR="0060627C" w:rsidRPr="0060627C" w14:paraId="29F3D804" w14:textId="77777777" w:rsidTr="002D01B9">
        <w:trPr>
          <w:trHeight w:val="375"/>
        </w:trPr>
        <w:tc>
          <w:tcPr>
            <w:tcW w:w="905" w:type="dxa"/>
            <w:vMerge/>
            <w:tcBorders>
              <w:top w:val="nil"/>
              <w:bottom w:val="nil"/>
            </w:tcBorders>
            <w:vAlign w:val="center"/>
            <w:hideMark/>
          </w:tcPr>
          <w:p w14:paraId="4837E5D1"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237859EB" w14:textId="77777777" w:rsidR="00EF6299" w:rsidRPr="0060627C" w:rsidRDefault="00EF6299" w:rsidP="00EC03BE">
            <w:pPr>
              <w:spacing w:before="120"/>
              <w:jc w:val="both"/>
            </w:pPr>
            <w:r w:rsidRPr="0060627C">
              <w:rPr>
                <w:lang w:val="pt-BR"/>
              </w:rPr>
              <w:t>5. Lệnh vẽ đa giác (Polygon)</w:t>
            </w:r>
          </w:p>
        </w:tc>
        <w:tc>
          <w:tcPr>
            <w:tcW w:w="937" w:type="dxa"/>
            <w:tcBorders>
              <w:top w:val="nil"/>
              <w:bottom w:val="nil"/>
            </w:tcBorders>
            <w:shd w:val="clear" w:color="auto" w:fill="auto"/>
            <w:vAlign w:val="center"/>
          </w:tcPr>
          <w:p w14:paraId="5B1E61CA" w14:textId="4A7F0219" w:rsidR="00EF6299" w:rsidRPr="0060627C" w:rsidRDefault="004A47D1" w:rsidP="00EC03BE">
            <w:pPr>
              <w:spacing w:before="120"/>
              <w:jc w:val="center"/>
            </w:pPr>
            <w:r w:rsidRPr="0060627C">
              <w:t>6</w:t>
            </w:r>
          </w:p>
        </w:tc>
        <w:tc>
          <w:tcPr>
            <w:tcW w:w="979" w:type="dxa"/>
            <w:tcBorders>
              <w:top w:val="nil"/>
              <w:bottom w:val="nil"/>
            </w:tcBorders>
            <w:shd w:val="clear" w:color="auto" w:fill="auto"/>
            <w:vAlign w:val="center"/>
          </w:tcPr>
          <w:p w14:paraId="379A5EEC" w14:textId="3C20019A" w:rsidR="00EF6299" w:rsidRPr="0060627C" w:rsidRDefault="00755503" w:rsidP="00EC03BE">
            <w:pPr>
              <w:spacing w:before="120"/>
              <w:jc w:val="center"/>
            </w:pPr>
            <w:r w:rsidRPr="0060627C">
              <w:t>4</w:t>
            </w:r>
          </w:p>
        </w:tc>
        <w:tc>
          <w:tcPr>
            <w:tcW w:w="1628" w:type="dxa"/>
            <w:tcBorders>
              <w:top w:val="nil"/>
              <w:bottom w:val="nil"/>
            </w:tcBorders>
            <w:shd w:val="clear" w:color="auto" w:fill="auto"/>
            <w:vAlign w:val="center"/>
          </w:tcPr>
          <w:p w14:paraId="383843B9" w14:textId="7FA5304B" w:rsidR="00EF6299" w:rsidRPr="0060627C" w:rsidRDefault="00755503" w:rsidP="00EC03BE">
            <w:pPr>
              <w:spacing w:before="120"/>
              <w:jc w:val="center"/>
            </w:pPr>
            <w:r w:rsidRPr="0060627C">
              <w:t>2</w:t>
            </w:r>
          </w:p>
        </w:tc>
        <w:tc>
          <w:tcPr>
            <w:tcW w:w="1276" w:type="dxa"/>
            <w:tcBorders>
              <w:top w:val="nil"/>
              <w:bottom w:val="nil"/>
            </w:tcBorders>
            <w:shd w:val="clear" w:color="auto" w:fill="auto"/>
            <w:vAlign w:val="center"/>
          </w:tcPr>
          <w:p w14:paraId="618AEEB1" w14:textId="77777777" w:rsidR="00EF6299" w:rsidRPr="0060627C" w:rsidRDefault="00EF6299" w:rsidP="00EC03BE">
            <w:pPr>
              <w:spacing w:before="120"/>
              <w:jc w:val="center"/>
            </w:pPr>
          </w:p>
        </w:tc>
      </w:tr>
      <w:tr w:rsidR="0060627C" w:rsidRPr="0060627C" w14:paraId="348DBD70" w14:textId="77777777" w:rsidTr="002D01B9">
        <w:trPr>
          <w:trHeight w:val="750"/>
        </w:trPr>
        <w:tc>
          <w:tcPr>
            <w:tcW w:w="905" w:type="dxa"/>
            <w:vMerge/>
            <w:tcBorders>
              <w:top w:val="nil"/>
              <w:bottom w:val="nil"/>
            </w:tcBorders>
            <w:vAlign w:val="center"/>
            <w:hideMark/>
          </w:tcPr>
          <w:p w14:paraId="0AB2D185"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091C9A69" w14:textId="77777777" w:rsidR="00EF6299" w:rsidRPr="0060627C" w:rsidRDefault="00EF6299" w:rsidP="00EC03BE">
            <w:pPr>
              <w:spacing w:before="120"/>
              <w:jc w:val="both"/>
            </w:pPr>
            <w:r w:rsidRPr="0060627C">
              <w:rPr>
                <w:lang w:val="pt-BR"/>
              </w:rPr>
              <w:t>6. Lệnh vẽ hình chữ nhật (Rectangle)</w:t>
            </w:r>
          </w:p>
        </w:tc>
        <w:tc>
          <w:tcPr>
            <w:tcW w:w="937" w:type="dxa"/>
            <w:tcBorders>
              <w:top w:val="nil"/>
              <w:bottom w:val="nil"/>
            </w:tcBorders>
            <w:shd w:val="clear" w:color="auto" w:fill="auto"/>
            <w:vAlign w:val="center"/>
          </w:tcPr>
          <w:p w14:paraId="295C5F60" w14:textId="29BA39B9" w:rsidR="00EF6299" w:rsidRPr="0060627C" w:rsidRDefault="004A47D1" w:rsidP="00EC03BE">
            <w:pPr>
              <w:spacing w:before="120"/>
              <w:jc w:val="center"/>
            </w:pPr>
            <w:r w:rsidRPr="0060627C">
              <w:t>5</w:t>
            </w:r>
          </w:p>
        </w:tc>
        <w:tc>
          <w:tcPr>
            <w:tcW w:w="979" w:type="dxa"/>
            <w:tcBorders>
              <w:top w:val="nil"/>
              <w:bottom w:val="nil"/>
            </w:tcBorders>
            <w:shd w:val="clear" w:color="auto" w:fill="auto"/>
            <w:vAlign w:val="center"/>
          </w:tcPr>
          <w:p w14:paraId="57C3A650" w14:textId="5DCE7A86" w:rsidR="00EF6299" w:rsidRPr="0060627C" w:rsidRDefault="00755503" w:rsidP="00EC03BE">
            <w:pPr>
              <w:spacing w:before="120"/>
              <w:jc w:val="center"/>
            </w:pPr>
            <w:r w:rsidRPr="0060627C">
              <w:t>4</w:t>
            </w:r>
          </w:p>
        </w:tc>
        <w:tc>
          <w:tcPr>
            <w:tcW w:w="1628" w:type="dxa"/>
            <w:tcBorders>
              <w:top w:val="nil"/>
              <w:bottom w:val="nil"/>
            </w:tcBorders>
            <w:shd w:val="clear" w:color="auto" w:fill="auto"/>
            <w:vAlign w:val="center"/>
          </w:tcPr>
          <w:p w14:paraId="07D02CFF" w14:textId="73C8380A" w:rsidR="00EF6299" w:rsidRPr="0060627C" w:rsidRDefault="00755503" w:rsidP="00EC03BE">
            <w:pPr>
              <w:spacing w:before="120"/>
              <w:jc w:val="center"/>
            </w:pPr>
            <w:r w:rsidRPr="0060627C">
              <w:t>1</w:t>
            </w:r>
          </w:p>
        </w:tc>
        <w:tc>
          <w:tcPr>
            <w:tcW w:w="1276" w:type="dxa"/>
            <w:tcBorders>
              <w:top w:val="nil"/>
              <w:bottom w:val="nil"/>
            </w:tcBorders>
            <w:shd w:val="clear" w:color="auto" w:fill="auto"/>
            <w:vAlign w:val="center"/>
          </w:tcPr>
          <w:p w14:paraId="585AF59F" w14:textId="77777777" w:rsidR="00EF6299" w:rsidRPr="0060627C" w:rsidRDefault="00EF6299" w:rsidP="00EC03BE">
            <w:pPr>
              <w:spacing w:before="120"/>
              <w:jc w:val="center"/>
            </w:pPr>
          </w:p>
        </w:tc>
      </w:tr>
      <w:tr w:rsidR="0060627C" w:rsidRPr="0060627C" w14:paraId="6790C4D0" w14:textId="77777777" w:rsidTr="002D01B9">
        <w:trPr>
          <w:trHeight w:val="375"/>
        </w:trPr>
        <w:tc>
          <w:tcPr>
            <w:tcW w:w="905" w:type="dxa"/>
            <w:vMerge/>
            <w:tcBorders>
              <w:top w:val="nil"/>
              <w:bottom w:val="nil"/>
            </w:tcBorders>
            <w:vAlign w:val="center"/>
            <w:hideMark/>
          </w:tcPr>
          <w:p w14:paraId="3CA94203" w14:textId="77777777" w:rsidR="00EF6299" w:rsidRPr="0060627C" w:rsidRDefault="00EF6299" w:rsidP="00EC03BE">
            <w:pPr>
              <w:spacing w:before="120"/>
              <w:rPr>
                <w:bCs/>
              </w:rPr>
            </w:pPr>
          </w:p>
        </w:tc>
        <w:tc>
          <w:tcPr>
            <w:tcW w:w="3788" w:type="dxa"/>
            <w:tcBorders>
              <w:top w:val="nil"/>
              <w:bottom w:val="nil"/>
            </w:tcBorders>
            <w:shd w:val="clear" w:color="auto" w:fill="auto"/>
            <w:vAlign w:val="center"/>
            <w:hideMark/>
          </w:tcPr>
          <w:p w14:paraId="44563C24" w14:textId="77777777" w:rsidR="00EF6299" w:rsidRPr="0060627C" w:rsidRDefault="00EF6299" w:rsidP="00EC03BE">
            <w:pPr>
              <w:spacing w:before="120"/>
              <w:jc w:val="both"/>
            </w:pPr>
            <w:r w:rsidRPr="0060627C">
              <w:rPr>
                <w:lang w:val="pt-BR"/>
              </w:rPr>
              <w:t>7. Lệnh vẽ hình elip (Ellipse)</w:t>
            </w:r>
          </w:p>
        </w:tc>
        <w:tc>
          <w:tcPr>
            <w:tcW w:w="937" w:type="dxa"/>
            <w:tcBorders>
              <w:top w:val="nil"/>
              <w:bottom w:val="nil"/>
            </w:tcBorders>
            <w:shd w:val="clear" w:color="auto" w:fill="auto"/>
            <w:vAlign w:val="center"/>
          </w:tcPr>
          <w:p w14:paraId="3B4DFCC2" w14:textId="4303FBE3" w:rsidR="00EF6299" w:rsidRPr="0060627C" w:rsidRDefault="004A47D1" w:rsidP="00EC03BE">
            <w:pPr>
              <w:spacing w:before="120"/>
              <w:jc w:val="center"/>
            </w:pPr>
            <w:r w:rsidRPr="0060627C">
              <w:t>3</w:t>
            </w:r>
          </w:p>
        </w:tc>
        <w:tc>
          <w:tcPr>
            <w:tcW w:w="979" w:type="dxa"/>
            <w:tcBorders>
              <w:top w:val="nil"/>
              <w:bottom w:val="nil"/>
            </w:tcBorders>
            <w:shd w:val="clear" w:color="auto" w:fill="auto"/>
            <w:vAlign w:val="center"/>
          </w:tcPr>
          <w:p w14:paraId="39E6637C" w14:textId="46AA1840" w:rsidR="00EF6299" w:rsidRPr="0060627C" w:rsidRDefault="00755503" w:rsidP="00EC03BE">
            <w:pPr>
              <w:spacing w:before="120"/>
              <w:jc w:val="center"/>
            </w:pPr>
            <w:r w:rsidRPr="0060627C">
              <w:t>2</w:t>
            </w:r>
          </w:p>
        </w:tc>
        <w:tc>
          <w:tcPr>
            <w:tcW w:w="1628" w:type="dxa"/>
            <w:tcBorders>
              <w:top w:val="nil"/>
              <w:bottom w:val="nil"/>
            </w:tcBorders>
            <w:shd w:val="clear" w:color="auto" w:fill="auto"/>
            <w:vAlign w:val="center"/>
          </w:tcPr>
          <w:p w14:paraId="5683710D" w14:textId="51C44DFA" w:rsidR="00EF6299" w:rsidRPr="0060627C" w:rsidRDefault="00755503" w:rsidP="00EC03BE">
            <w:pPr>
              <w:spacing w:before="120"/>
              <w:jc w:val="center"/>
            </w:pPr>
            <w:r w:rsidRPr="0060627C">
              <w:t>1</w:t>
            </w:r>
          </w:p>
        </w:tc>
        <w:tc>
          <w:tcPr>
            <w:tcW w:w="1276" w:type="dxa"/>
            <w:tcBorders>
              <w:top w:val="nil"/>
              <w:bottom w:val="nil"/>
            </w:tcBorders>
            <w:shd w:val="clear" w:color="auto" w:fill="auto"/>
            <w:vAlign w:val="center"/>
          </w:tcPr>
          <w:p w14:paraId="0B94D3DF" w14:textId="77777777" w:rsidR="00EF6299" w:rsidRPr="0060627C" w:rsidRDefault="00EF6299" w:rsidP="00EC03BE">
            <w:pPr>
              <w:spacing w:before="120"/>
              <w:jc w:val="center"/>
            </w:pPr>
          </w:p>
        </w:tc>
      </w:tr>
      <w:tr w:rsidR="0060627C" w:rsidRPr="0060627C" w14:paraId="17479999" w14:textId="77777777" w:rsidTr="002D01B9">
        <w:trPr>
          <w:trHeight w:val="750"/>
        </w:trPr>
        <w:tc>
          <w:tcPr>
            <w:tcW w:w="905" w:type="dxa"/>
            <w:vMerge/>
            <w:tcBorders>
              <w:top w:val="nil"/>
              <w:bottom w:val="single" w:sz="4" w:space="0" w:color="auto"/>
            </w:tcBorders>
            <w:vAlign w:val="center"/>
            <w:hideMark/>
          </w:tcPr>
          <w:p w14:paraId="37DB3F3F" w14:textId="77777777" w:rsidR="00EF6299" w:rsidRPr="0060627C" w:rsidRDefault="00EF6299" w:rsidP="00EC03BE">
            <w:pPr>
              <w:spacing w:before="120"/>
              <w:rPr>
                <w:bCs/>
              </w:rPr>
            </w:pPr>
          </w:p>
        </w:tc>
        <w:tc>
          <w:tcPr>
            <w:tcW w:w="3788" w:type="dxa"/>
            <w:tcBorders>
              <w:top w:val="nil"/>
              <w:bottom w:val="single" w:sz="4" w:space="0" w:color="auto"/>
            </w:tcBorders>
            <w:shd w:val="clear" w:color="auto" w:fill="auto"/>
            <w:vAlign w:val="center"/>
            <w:hideMark/>
          </w:tcPr>
          <w:p w14:paraId="71162C00" w14:textId="77777777" w:rsidR="00EF6299" w:rsidRPr="0060627C" w:rsidRDefault="00EF6299" w:rsidP="00EC03BE">
            <w:pPr>
              <w:spacing w:before="120"/>
              <w:jc w:val="both"/>
            </w:pPr>
            <w:r w:rsidRPr="0060627C">
              <w:rPr>
                <w:lang w:val="pt-BR"/>
              </w:rPr>
              <w:t>8. Các lệnh hiệu chỉnh đối tượng</w:t>
            </w:r>
          </w:p>
        </w:tc>
        <w:tc>
          <w:tcPr>
            <w:tcW w:w="937" w:type="dxa"/>
            <w:tcBorders>
              <w:top w:val="nil"/>
              <w:bottom w:val="single" w:sz="4" w:space="0" w:color="auto"/>
            </w:tcBorders>
            <w:shd w:val="clear" w:color="auto" w:fill="auto"/>
            <w:vAlign w:val="center"/>
          </w:tcPr>
          <w:p w14:paraId="7AA2ED37" w14:textId="6832C722" w:rsidR="00EF6299" w:rsidRPr="0060627C" w:rsidRDefault="004A47D1" w:rsidP="00EC03BE">
            <w:pPr>
              <w:spacing w:before="120"/>
              <w:jc w:val="center"/>
            </w:pPr>
            <w:r w:rsidRPr="0060627C">
              <w:t>10</w:t>
            </w:r>
          </w:p>
        </w:tc>
        <w:tc>
          <w:tcPr>
            <w:tcW w:w="979" w:type="dxa"/>
            <w:tcBorders>
              <w:top w:val="nil"/>
              <w:bottom w:val="single" w:sz="4" w:space="0" w:color="auto"/>
            </w:tcBorders>
            <w:shd w:val="clear" w:color="auto" w:fill="auto"/>
            <w:vAlign w:val="center"/>
          </w:tcPr>
          <w:p w14:paraId="57734280" w14:textId="71D7A5E1" w:rsidR="00EF6299" w:rsidRPr="0060627C" w:rsidRDefault="00755503" w:rsidP="00EC03BE">
            <w:pPr>
              <w:spacing w:before="120"/>
              <w:jc w:val="center"/>
            </w:pPr>
            <w:r w:rsidRPr="0060627C">
              <w:t>4</w:t>
            </w:r>
          </w:p>
        </w:tc>
        <w:tc>
          <w:tcPr>
            <w:tcW w:w="1628" w:type="dxa"/>
            <w:tcBorders>
              <w:top w:val="nil"/>
              <w:bottom w:val="single" w:sz="4" w:space="0" w:color="auto"/>
            </w:tcBorders>
            <w:shd w:val="clear" w:color="auto" w:fill="auto"/>
            <w:vAlign w:val="center"/>
          </w:tcPr>
          <w:p w14:paraId="7BCB1B83" w14:textId="297A25A2" w:rsidR="00EF6299" w:rsidRPr="0060627C" w:rsidRDefault="00755503" w:rsidP="00EC03BE">
            <w:pPr>
              <w:spacing w:before="120"/>
              <w:jc w:val="center"/>
            </w:pPr>
            <w:r w:rsidRPr="0060627C">
              <w:t>4</w:t>
            </w:r>
          </w:p>
        </w:tc>
        <w:tc>
          <w:tcPr>
            <w:tcW w:w="1276" w:type="dxa"/>
            <w:tcBorders>
              <w:top w:val="nil"/>
              <w:bottom w:val="single" w:sz="4" w:space="0" w:color="auto"/>
            </w:tcBorders>
            <w:shd w:val="clear" w:color="auto" w:fill="auto"/>
            <w:vAlign w:val="center"/>
          </w:tcPr>
          <w:p w14:paraId="39EB69D3" w14:textId="77777777" w:rsidR="00EF6299" w:rsidRPr="0060627C" w:rsidRDefault="00EF6299" w:rsidP="00EC03BE">
            <w:pPr>
              <w:spacing w:before="120"/>
              <w:jc w:val="center"/>
            </w:pPr>
            <w:r w:rsidRPr="0060627C">
              <w:t>2</w:t>
            </w:r>
          </w:p>
        </w:tc>
      </w:tr>
      <w:tr w:rsidR="0060627C" w:rsidRPr="0060627C" w14:paraId="0A3ADABE" w14:textId="77777777" w:rsidTr="004C686C">
        <w:trPr>
          <w:trHeight w:val="750"/>
        </w:trPr>
        <w:tc>
          <w:tcPr>
            <w:tcW w:w="905" w:type="dxa"/>
            <w:vMerge w:val="restart"/>
            <w:tcBorders>
              <w:bottom w:val="nil"/>
            </w:tcBorders>
            <w:shd w:val="clear" w:color="auto" w:fill="auto"/>
            <w:vAlign w:val="center"/>
            <w:hideMark/>
          </w:tcPr>
          <w:p w14:paraId="30DC432C" w14:textId="77777777" w:rsidR="00EF6299" w:rsidRPr="0060627C" w:rsidRDefault="00EF6299" w:rsidP="00EC03BE">
            <w:pPr>
              <w:spacing w:before="120"/>
              <w:jc w:val="center"/>
              <w:rPr>
                <w:bCs/>
              </w:rPr>
            </w:pPr>
            <w:r w:rsidRPr="0060627C">
              <w:rPr>
                <w:bCs/>
                <w:lang w:val="pt-BR"/>
              </w:rPr>
              <w:t>4</w:t>
            </w:r>
          </w:p>
        </w:tc>
        <w:tc>
          <w:tcPr>
            <w:tcW w:w="3788" w:type="dxa"/>
            <w:tcBorders>
              <w:bottom w:val="single" w:sz="4" w:space="0" w:color="auto"/>
            </w:tcBorders>
            <w:shd w:val="clear" w:color="auto" w:fill="auto"/>
            <w:vAlign w:val="center"/>
            <w:hideMark/>
          </w:tcPr>
          <w:p w14:paraId="0D09B87E" w14:textId="77777777" w:rsidR="00EF6299" w:rsidRPr="0060627C" w:rsidRDefault="00EF6299" w:rsidP="00EC03BE">
            <w:pPr>
              <w:spacing w:before="120"/>
            </w:pPr>
            <w:r w:rsidRPr="0060627C">
              <w:rPr>
                <w:lang w:val="pt-BR"/>
              </w:rPr>
              <w:t>Chương 4: Làm việc với lớp đối tượng.</w:t>
            </w:r>
          </w:p>
        </w:tc>
        <w:tc>
          <w:tcPr>
            <w:tcW w:w="937" w:type="dxa"/>
            <w:tcBorders>
              <w:bottom w:val="single" w:sz="4" w:space="0" w:color="auto"/>
            </w:tcBorders>
            <w:shd w:val="clear" w:color="auto" w:fill="auto"/>
            <w:vAlign w:val="center"/>
          </w:tcPr>
          <w:p w14:paraId="48F77484" w14:textId="77777777" w:rsidR="00EF6299" w:rsidRPr="0060627C" w:rsidRDefault="00EF6299" w:rsidP="00EC03BE">
            <w:pPr>
              <w:spacing w:before="120"/>
              <w:jc w:val="center"/>
              <w:rPr>
                <w:b/>
                <w:bCs/>
              </w:rPr>
            </w:pPr>
            <w:r w:rsidRPr="0060627C">
              <w:rPr>
                <w:b/>
                <w:bCs/>
              </w:rPr>
              <w:t>20</w:t>
            </w:r>
          </w:p>
        </w:tc>
        <w:tc>
          <w:tcPr>
            <w:tcW w:w="979" w:type="dxa"/>
            <w:tcBorders>
              <w:bottom w:val="single" w:sz="4" w:space="0" w:color="auto"/>
            </w:tcBorders>
            <w:shd w:val="clear" w:color="auto" w:fill="auto"/>
            <w:vAlign w:val="center"/>
          </w:tcPr>
          <w:p w14:paraId="583DD560" w14:textId="388F49E5" w:rsidR="00EF6299" w:rsidRPr="0060627C" w:rsidRDefault="00F1795C" w:rsidP="00EC03BE">
            <w:pPr>
              <w:spacing w:before="120"/>
              <w:jc w:val="center"/>
              <w:rPr>
                <w:b/>
                <w:bCs/>
              </w:rPr>
            </w:pPr>
            <w:r w:rsidRPr="0060627C">
              <w:rPr>
                <w:b/>
                <w:bCs/>
              </w:rPr>
              <w:t>12</w:t>
            </w:r>
          </w:p>
        </w:tc>
        <w:tc>
          <w:tcPr>
            <w:tcW w:w="1628" w:type="dxa"/>
            <w:tcBorders>
              <w:bottom w:val="single" w:sz="4" w:space="0" w:color="auto"/>
            </w:tcBorders>
            <w:shd w:val="clear" w:color="auto" w:fill="auto"/>
            <w:vAlign w:val="center"/>
          </w:tcPr>
          <w:p w14:paraId="572FB384" w14:textId="50448568" w:rsidR="00EF6299" w:rsidRPr="0060627C" w:rsidRDefault="00F1795C" w:rsidP="00EC03BE">
            <w:pPr>
              <w:spacing w:before="120"/>
              <w:jc w:val="center"/>
              <w:rPr>
                <w:b/>
                <w:bCs/>
              </w:rPr>
            </w:pPr>
            <w:r w:rsidRPr="0060627C">
              <w:rPr>
                <w:b/>
                <w:bCs/>
              </w:rPr>
              <w:t>6</w:t>
            </w:r>
          </w:p>
        </w:tc>
        <w:tc>
          <w:tcPr>
            <w:tcW w:w="1276" w:type="dxa"/>
            <w:tcBorders>
              <w:bottom w:val="single" w:sz="4" w:space="0" w:color="auto"/>
            </w:tcBorders>
            <w:shd w:val="clear" w:color="auto" w:fill="auto"/>
            <w:vAlign w:val="center"/>
          </w:tcPr>
          <w:p w14:paraId="5C06C184" w14:textId="40367D14" w:rsidR="00EF6299" w:rsidRPr="0060627C" w:rsidRDefault="00F1795C" w:rsidP="00EC03BE">
            <w:pPr>
              <w:spacing w:before="120"/>
              <w:jc w:val="center"/>
              <w:rPr>
                <w:b/>
                <w:bCs/>
              </w:rPr>
            </w:pPr>
            <w:r w:rsidRPr="0060627C">
              <w:rPr>
                <w:b/>
                <w:bCs/>
              </w:rPr>
              <w:t>2</w:t>
            </w:r>
          </w:p>
        </w:tc>
      </w:tr>
      <w:tr w:rsidR="0060627C" w:rsidRPr="0060627C" w14:paraId="1B6B89B3" w14:textId="77777777" w:rsidTr="004C686C">
        <w:trPr>
          <w:trHeight w:val="750"/>
        </w:trPr>
        <w:tc>
          <w:tcPr>
            <w:tcW w:w="905" w:type="dxa"/>
            <w:vMerge/>
            <w:tcBorders>
              <w:top w:val="nil"/>
              <w:bottom w:val="single" w:sz="4" w:space="0" w:color="auto"/>
            </w:tcBorders>
            <w:vAlign w:val="center"/>
            <w:hideMark/>
          </w:tcPr>
          <w:p w14:paraId="0EE6732F" w14:textId="77777777" w:rsidR="00EF6299" w:rsidRPr="0060627C" w:rsidRDefault="00EF6299" w:rsidP="00EC03BE">
            <w:pPr>
              <w:spacing w:before="120"/>
              <w:rPr>
                <w:bCs/>
              </w:rPr>
            </w:pPr>
          </w:p>
        </w:tc>
        <w:tc>
          <w:tcPr>
            <w:tcW w:w="3788" w:type="dxa"/>
            <w:tcBorders>
              <w:top w:val="single" w:sz="4" w:space="0" w:color="auto"/>
              <w:bottom w:val="single" w:sz="4" w:space="0" w:color="auto"/>
            </w:tcBorders>
            <w:shd w:val="clear" w:color="auto" w:fill="auto"/>
            <w:vAlign w:val="center"/>
            <w:hideMark/>
          </w:tcPr>
          <w:p w14:paraId="39DD827B" w14:textId="77777777" w:rsidR="00EF6299" w:rsidRPr="0060627C" w:rsidRDefault="00EF6299" w:rsidP="00EC03BE">
            <w:pPr>
              <w:spacing w:before="120"/>
              <w:jc w:val="both"/>
            </w:pPr>
            <w:r w:rsidRPr="0060627C">
              <w:t>1. Khái niệm về Layer</w:t>
            </w:r>
          </w:p>
        </w:tc>
        <w:tc>
          <w:tcPr>
            <w:tcW w:w="937" w:type="dxa"/>
            <w:tcBorders>
              <w:top w:val="single" w:sz="4" w:space="0" w:color="auto"/>
              <w:bottom w:val="single" w:sz="4" w:space="0" w:color="auto"/>
            </w:tcBorders>
            <w:shd w:val="clear" w:color="auto" w:fill="auto"/>
            <w:vAlign w:val="center"/>
          </w:tcPr>
          <w:p w14:paraId="01E36933" w14:textId="69FA32E0" w:rsidR="00EF6299" w:rsidRPr="0060627C" w:rsidRDefault="00F1795C" w:rsidP="00EC03BE">
            <w:pPr>
              <w:spacing w:before="120"/>
              <w:jc w:val="center"/>
            </w:pPr>
            <w:r w:rsidRPr="0060627C">
              <w:t>7</w:t>
            </w:r>
          </w:p>
        </w:tc>
        <w:tc>
          <w:tcPr>
            <w:tcW w:w="979" w:type="dxa"/>
            <w:tcBorders>
              <w:top w:val="single" w:sz="4" w:space="0" w:color="auto"/>
              <w:bottom w:val="single" w:sz="4" w:space="0" w:color="auto"/>
            </w:tcBorders>
            <w:shd w:val="clear" w:color="auto" w:fill="auto"/>
            <w:vAlign w:val="center"/>
          </w:tcPr>
          <w:p w14:paraId="0C478C11" w14:textId="255F5B6B" w:rsidR="00EF6299" w:rsidRPr="0060627C" w:rsidRDefault="00F1795C" w:rsidP="00EC03BE">
            <w:pPr>
              <w:spacing w:before="120"/>
              <w:jc w:val="center"/>
            </w:pPr>
            <w:r w:rsidRPr="0060627C">
              <w:t>6</w:t>
            </w:r>
          </w:p>
        </w:tc>
        <w:tc>
          <w:tcPr>
            <w:tcW w:w="1628" w:type="dxa"/>
            <w:tcBorders>
              <w:top w:val="single" w:sz="4" w:space="0" w:color="auto"/>
              <w:bottom w:val="single" w:sz="4" w:space="0" w:color="auto"/>
            </w:tcBorders>
            <w:shd w:val="clear" w:color="auto" w:fill="auto"/>
            <w:vAlign w:val="center"/>
          </w:tcPr>
          <w:p w14:paraId="2FD5270B" w14:textId="346C4DE3" w:rsidR="00EF6299" w:rsidRPr="0060627C" w:rsidRDefault="00F1795C" w:rsidP="00EC03BE">
            <w:pPr>
              <w:spacing w:before="120"/>
              <w:jc w:val="center"/>
            </w:pPr>
            <w:r w:rsidRPr="0060627C">
              <w:t>1</w:t>
            </w:r>
          </w:p>
        </w:tc>
        <w:tc>
          <w:tcPr>
            <w:tcW w:w="1276" w:type="dxa"/>
            <w:tcBorders>
              <w:top w:val="single" w:sz="4" w:space="0" w:color="auto"/>
              <w:bottom w:val="single" w:sz="4" w:space="0" w:color="auto"/>
            </w:tcBorders>
            <w:shd w:val="clear" w:color="auto" w:fill="auto"/>
            <w:vAlign w:val="center"/>
          </w:tcPr>
          <w:p w14:paraId="1F47AAAE" w14:textId="77777777" w:rsidR="00EF6299" w:rsidRPr="0060627C" w:rsidRDefault="00EF6299" w:rsidP="00EC03BE">
            <w:pPr>
              <w:spacing w:before="120"/>
              <w:jc w:val="center"/>
            </w:pPr>
          </w:p>
        </w:tc>
      </w:tr>
      <w:tr w:rsidR="0060627C" w:rsidRPr="0060627C" w14:paraId="47EA7A68" w14:textId="77777777" w:rsidTr="002D01B9">
        <w:trPr>
          <w:trHeight w:val="375"/>
        </w:trPr>
        <w:tc>
          <w:tcPr>
            <w:tcW w:w="905" w:type="dxa"/>
            <w:vMerge/>
            <w:tcBorders>
              <w:top w:val="single" w:sz="4" w:space="0" w:color="auto"/>
              <w:bottom w:val="single" w:sz="4" w:space="0" w:color="auto"/>
            </w:tcBorders>
            <w:vAlign w:val="center"/>
            <w:hideMark/>
          </w:tcPr>
          <w:p w14:paraId="078E67DE" w14:textId="77777777" w:rsidR="00EF6299" w:rsidRPr="0060627C" w:rsidRDefault="00EF6299" w:rsidP="00EC03BE">
            <w:pPr>
              <w:spacing w:before="120"/>
              <w:rPr>
                <w:bCs/>
              </w:rPr>
            </w:pPr>
          </w:p>
        </w:tc>
        <w:tc>
          <w:tcPr>
            <w:tcW w:w="3788" w:type="dxa"/>
            <w:tcBorders>
              <w:top w:val="single" w:sz="4" w:space="0" w:color="auto"/>
              <w:bottom w:val="single" w:sz="4" w:space="0" w:color="auto"/>
            </w:tcBorders>
            <w:shd w:val="clear" w:color="auto" w:fill="auto"/>
            <w:vAlign w:val="center"/>
            <w:hideMark/>
          </w:tcPr>
          <w:p w14:paraId="7D336495" w14:textId="77777777" w:rsidR="00EF6299" w:rsidRPr="0060627C" w:rsidRDefault="00EF6299" w:rsidP="00EC03BE">
            <w:pPr>
              <w:spacing w:before="120"/>
              <w:jc w:val="both"/>
            </w:pPr>
            <w:r w:rsidRPr="0060627C">
              <w:t>2. Các lệnh làm việc theo lớp</w:t>
            </w:r>
          </w:p>
        </w:tc>
        <w:tc>
          <w:tcPr>
            <w:tcW w:w="937" w:type="dxa"/>
            <w:tcBorders>
              <w:top w:val="single" w:sz="4" w:space="0" w:color="auto"/>
              <w:bottom w:val="single" w:sz="4" w:space="0" w:color="auto"/>
            </w:tcBorders>
            <w:shd w:val="clear" w:color="auto" w:fill="auto"/>
            <w:vAlign w:val="center"/>
          </w:tcPr>
          <w:p w14:paraId="37A6A1C7" w14:textId="3A989686" w:rsidR="00EF6299" w:rsidRPr="0060627C" w:rsidRDefault="00EF6299" w:rsidP="00EC03BE">
            <w:pPr>
              <w:spacing w:before="120"/>
              <w:jc w:val="center"/>
            </w:pPr>
            <w:r w:rsidRPr="0060627C">
              <w:t>1</w:t>
            </w:r>
            <w:r w:rsidR="00F1795C" w:rsidRPr="0060627C">
              <w:t>3</w:t>
            </w:r>
          </w:p>
        </w:tc>
        <w:tc>
          <w:tcPr>
            <w:tcW w:w="979" w:type="dxa"/>
            <w:tcBorders>
              <w:top w:val="single" w:sz="4" w:space="0" w:color="auto"/>
              <w:bottom w:val="single" w:sz="4" w:space="0" w:color="auto"/>
            </w:tcBorders>
            <w:shd w:val="clear" w:color="auto" w:fill="auto"/>
            <w:vAlign w:val="center"/>
          </w:tcPr>
          <w:p w14:paraId="0E9911E8" w14:textId="5D62D147" w:rsidR="00EF6299" w:rsidRPr="0060627C" w:rsidRDefault="00F1795C" w:rsidP="00EC03BE">
            <w:pPr>
              <w:spacing w:before="120"/>
              <w:jc w:val="center"/>
            </w:pPr>
            <w:r w:rsidRPr="0060627C">
              <w:t>6</w:t>
            </w:r>
          </w:p>
        </w:tc>
        <w:tc>
          <w:tcPr>
            <w:tcW w:w="1628" w:type="dxa"/>
            <w:tcBorders>
              <w:top w:val="single" w:sz="4" w:space="0" w:color="auto"/>
              <w:bottom w:val="single" w:sz="4" w:space="0" w:color="auto"/>
            </w:tcBorders>
            <w:shd w:val="clear" w:color="auto" w:fill="auto"/>
            <w:vAlign w:val="center"/>
          </w:tcPr>
          <w:p w14:paraId="2150B71E" w14:textId="7F878D6E" w:rsidR="00EF6299" w:rsidRPr="0060627C" w:rsidRDefault="00F1795C" w:rsidP="00EC03BE">
            <w:pPr>
              <w:spacing w:before="120"/>
              <w:jc w:val="center"/>
            </w:pPr>
            <w:r w:rsidRPr="0060627C">
              <w:t>5</w:t>
            </w:r>
          </w:p>
        </w:tc>
        <w:tc>
          <w:tcPr>
            <w:tcW w:w="1276" w:type="dxa"/>
            <w:tcBorders>
              <w:top w:val="single" w:sz="4" w:space="0" w:color="auto"/>
              <w:bottom w:val="single" w:sz="4" w:space="0" w:color="auto"/>
            </w:tcBorders>
            <w:shd w:val="clear" w:color="auto" w:fill="auto"/>
            <w:vAlign w:val="center"/>
          </w:tcPr>
          <w:p w14:paraId="308DB877" w14:textId="63D77E12" w:rsidR="00EF6299" w:rsidRPr="0060627C" w:rsidRDefault="00F1795C" w:rsidP="00EC03BE">
            <w:pPr>
              <w:spacing w:before="120"/>
              <w:jc w:val="center"/>
            </w:pPr>
            <w:r w:rsidRPr="0060627C">
              <w:t>2</w:t>
            </w:r>
          </w:p>
        </w:tc>
      </w:tr>
      <w:tr w:rsidR="0060627C" w:rsidRPr="0060627C" w14:paraId="5A125B87" w14:textId="77777777" w:rsidTr="002D01B9">
        <w:trPr>
          <w:trHeight w:val="375"/>
        </w:trPr>
        <w:tc>
          <w:tcPr>
            <w:tcW w:w="905" w:type="dxa"/>
            <w:vMerge w:val="restart"/>
            <w:tcBorders>
              <w:bottom w:val="nil"/>
            </w:tcBorders>
            <w:shd w:val="clear" w:color="auto" w:fill="auto"/>
            <w:vAlign w:val="center"/>
            <w:hideMark/>
          </w:tcPr>
          <w:p w14:paraId="0966C512" w14:textId="77777777" w:rsidR="00EF6299" w:rsidRPr="0060627C" w:rsidRDefault="00EF6299" w:rsidP="00EC03BE">
            <w:pPr>
              <w:spacing w:before="120"/>
              <w:jc w:val="center"/>
              <w:rPr>
                <w:bCs/>
              </w:rPr>
            </w:pPr>
            <w:r w:rsidRPr="0060627C">
              <w:rPr>
                <w:bCs/>
                <w:lang w:val="pt-BR"/>
              </w:rPr>
              <w:t>5</w:t>
            </w:r>
          </w:p>
        </w:tc>
        <w:tc>
          <w:tcPr>
            <w:tcW w:w="3788" w:type="dxa"/>
            <w:tcBorders>
              <w:bottom w:val="nil"/>
            </w:tcBorders>
            <w:shd w:val="clear" w:color="auto" w:fill="auto"/>
            <w:vAlign w:val="center"/>
            <w:hideMark/>
          </w:tcPr>
          <w:p w14:paraId="46A2FC7C" w14:textId="77777777" w:rsidR="00EF6299" w:rsidRPr="0060627C" w:rsidRDefault="00EF6299" w:rsidP="00EC03BE">
            <w:pPr>
              <w:spacing w:before="120"/>
            </w:pPr>
            <w:r w:rsidRPr="0060627C">
              <w:t>Chương 5: Tạo và in bản vẽ.</w:t>
            </w:r>
          </w:p>
        </w:tc>
        <w:tc>
          <w:tcPr>
            <w:tcW w:w="937" w:type="dxa"/>
            <w:tcBorders>
              <w:bottom w:val="nil"/>
            </w:tcBorders>
            <w:shd w:val="clear" w:color="auto" w:fill="auto"/>
            <w:vAlign w:val="center"/>
          </w:tcPr>
          <w:p w14:paraId="75BCFCAE" w14:textId="26796D8E" w:rsidR="00EF6299" w:rsidRPr="0060627C" w:rsidRDefault="00C23C2E" w:rsidP="00EC03BE">
            <w:pPr>
              <w:spacing w:before="120"/>
              <w:jc w:val="center"/>
              <w:rPr>
                <w:b/>
                <w:bCs/>
              </w:rPr>
            </w:pPr>
            <w:r w:rsidRPr="0060627C">
              <w:rPr>
                <w:b/>
                <w:bCs/>
              </w:rPr>
              <w:t>7</w:t>
            </w:r>
          </w:p>
        </w:tc>
        <w:tc>
          <w:tcPr>
            <w:tcW w:w="979" w:type="dxa"/>
            <w:tcBorders>
              <w:bottom w:val="nil"/>
            </w:tcBorders>
            <w:shd w:val="clear" w:color="auto" w:fill="auto"/>
            <w:vAlign w:val="center"/>
          </w:tcPr>
          <w:p w14:paraId="6E36A508" w14:textId="3E8846E6" w:rsidR="00EF6299" w:rsidRPr="0060627C" w:rsidRDefault="00C23C2E" w:rsidP="00EC03BE">
            <w:pPr>
              <w:spacing w:before="120"/>
              <w:jc w:val="center"/>
              <w:rPr>
                <w:b/>
                <w:bCs/>
              </w:rPr>
            </w:pPr>
            <w:r w:rsidRPr="0060627C">
              <w:rPr>
                <w:b/>
                <w:bCs/>
              </w:rPr>
              <w:t>3</w:t>
            </w:r>
          </w:p>
        </w:tc>
        <w:tc>
          <w:tcPr>
            <w:tcW w:w="1628" w:type="dxa"/>
            <w:tcBorders>
              <w:bottom w:val="nil"/>
            </w:tcBorders>
            <w:shd w:val="clear" w:color="auto" w:fill="auto"/>
            <w:vAlign w:val="center"/>
          </w:tcPr>
          <w:p w14:paraId="41660DA1" w14:textId="0F36F52E" w:rsidR="00EF6299" w:rsidRPr="0060627C" w:rsidRDefault="00C23C2E" w:rsidP="00EC03BE">
            <w:pPr>
              <w:spacing w:before="120"/>
              <w:jc w:val="center"/>
              <w:rPr>
                <w:b/>
                <w:bCs/>
              </w:rPr>
            </w:pPr>
            <w:r w:rsidRPr="0060627C">
              <w:rPr>
                <w:b/>
                <w:bCs/>
              </w:rPr>
              <w:t>4</w:t>
            </w:r>
          </w:p>
        </w:tc>
        <w:tc>
          <w:tcPr>
            <w:tcW w:w="1276" w:type="dxa"/>
            <w:tcBorders>
              <w:bottom w:val="nil"/>
            </w:tcBorders>
            <w:shd w:val="clear" w:color="auto" w:fill="auto"/>
            <w:vAlign w:val="center"/>
          </w:tcPr>
          <w:p w14:paraId="0325BEB8" w14:textId="77777777" w:rsidR="00EF6299" w:rsidRPr="0060627C" w:rsidRDefault="00EF6299" w:rsidP="00EC03BE">
            <w:pPr>
              <w:spacing w:before="120"/>
              <w:jc w:val="center"/>
              <w:rPr>
                <w:b/>
                <w:bCs/>
              </w:rPr>
            </w:pPr>
          </w:p>
        </w:tc>
      </w:tr>
      <w:tr w:rsidR="0060627C" w:rsidRPr="0060627C" w14:paraId="060E19CE" w14:textId="77777777" w:rsidTr="002D01B9">
        <w:trPr>
          <w:trHeight w:val="750"/>
        </w:trPr>
        <w:tc>
          <w:tcPr>
            <w:tcW w:w="905" w:type="dxa"/>
            <w:vMerge/>
            <w:tcBorders>
              <w:top w:val="nil"/>
              <w:bottom w:val="nil"/>
            </w:tcBorders>
            <w:vAlign w:val="center"/>
            <w:hideMark/>
          </w:tcPr>
          <w:p w14:paraId="0D4E3D37" w14:textId="77777777" w:rsidR="00EF6299" w:rsidRPr="0060627C" w:rsidRDefault="00EF6299" w:rsidP="00EC03BE">
            <w:pPr>
              <w:spacing w:before="120"/>
              <w:rPr>
                <w:b/>
                <w:bCs/>
              </w:rPr>
            </w:pPr>
          </w:p>
        </w:tc>
        <w:tc>
          <w:tcPr>
            <w:tcW w:w="3788" w:type="dxa"/>
            <w:tcBorders>
              <w:top w:val="nil"/>
              <w:bottom w:val="nil"/>
            </w:tcBorders>
            <w:shd w:val="clear" w:color="auto" w:fill="auto"/>
            <w:vAlign w:val="center"/>
            <w:hideMark/>
          </w:tcPr>
          <w:p w14:paraId="0D8F1211" w14:textId="77777777" w:rsidR="00EF6299" w:rsidRPr="0060627C" w:rsidRDefault="00EF6299" w:rsidP="00EC03BE">
            <w:pPr>
              <w:spacing w:before="120"/>
            </w:pPr>
            <w:r w:rsidRPr="0060627C">
              <w:t xml:space="preserve">1. Tạo khổ giấy </w:t>
            </w:r>
          </w:p>
        </w:tc>
        <w:tc>
          <w:tcPr>
            <w:tcW w:w="937" w:type="dxa"/>
            <w:tcBorders>
              <w:top w:val="nil"/>
              <w:bottom w:val="nil"/>
            </w:tcBorders>
            <w:shd w:val="clear" w:color="auto" w:fill="auto"/>
            <w:vAlign w:val="center"/>
          </w:tcPr>
          <w:p w14:paraId="44B4DAA9" w14:textId="77777777" w:rsidR="00EF6299" w:rsidRPr="0060627C" w:rsidRDefault="00EF6299" w:rsidP="00EC03BE">
            <w:pPr>
              <w:spacing w:before="120"/>
              <w:jc w:val="center"/>
            </w:pPr>
            <w:r w:rsidRPr="0060627C">
              <w:t>1,5</w:t>
            </w:r>
          </w:p>
        </w:tc>
        <w:tc>
          <w:tcPr>
            <w:tcW w:w="979" w:type="dxa"/>
            <w:tcBorders>
              <w:top w:val="nil"/>
              <w:bottom w:val="nil"/>
            </w:tcBorders>
            <w:shd w:val="clear" w:color="auto" w:fill="auto"/>
            <w:vAlign w:val="center"/>
          </w:tcPr>
          <w:p w14:paraId="69355FFB" w14:textId="236ECE99" w:rsidR="00EF6299" w:rsidRPr="0060627C" w:rsidRDefault="00C23C2E" w:rsidP="00EC03BE">
            <w:pPr>
              <w:spacing w:before="120"/>
              <w:jc w:val="center"/>
            </w:pPr>
            <w:r w:rsidRPr="0060627C">
              <w:t>0,5</w:t>
            </w:r>
          </w:p>
        </w:tc>
        <w:tc>
          <w:tcPr>
            <w:tcW w:w="1628" w:type="dxa"/>
            <w:tcBorders>
              <w:top w:val="nil"/>
              <w:bottom w:val="nil"/>
            </w:tcBorders>
            <w:shd w:val="clear" w:color="auto" w:fill="auto"/>
            <w:vAlign w:val="center"/>
          </w:tcPr>
          <w:p w14:paraId="3FB0112D" w14:textId="4A688EFF" w:rsidR="00EF6299" w:rsidRPr="0060627C" w:rsidRDefault="00C23C2E" w:rsidP="00EC03BE">
            <w:pPr>
              <w:spacing w:before="120"/>
              <w:jc w:val="center"/>
            </w:pPr>
            <w:r w:rsidRPr="0060627C">
              <w:t>1</w:t>
            </w:r>
          </w:p>
        </w:tc>
        <w:tc>
          <w:tcPr>
            <w:tcW w:w="1276" w:type="dxa"/>
            <w:tcBorders>
              <w:top w:val="nil"/>
              <w:bottom w:val="nil"/>
            </w:tcBorders>
            <w:shd w:val="clear" w:color="auto" w:fill="auto"/>
            <w:vAlign w:val="center"/>
          </w:tcPr>
          <w:p w14:paraId="608FC1E3" w14:textId="77777777" w:rsidR="00EF6299" w:rsidRPr="0060627C" w:rsidRDefault="00EF6299" w:rsidP="00EC03BE">
            <w:pPr>
              <w:spacing w:before="120"/>
              <w:jc w:val="center"/>
            </w:pPr>
          </w:p>
        </w:tc>
      </w:tr>
      <w:tr w:rsidR="0060627C" w:rsidRPr="0060627C" w14:paraId="248EC882" w14:textId="77777777" w:rsidTr="002D01B9">
        <w:trPr>
          <w:trHeight w:val="375"/>
        </w:trPr>
        <w:tc>
          <w:tcPr>
            <w:tcW w:w="905" w:type="dxa"/>
            <w:vMerge/>
            <w:tcBorders>
              <w:top w:val="nil"/>
              <w:bottom w:val="nil"/>
            </w:tcBorders>
            <w:vAlign w:val="center"/>
            <w:hideMark/>
          </w:tcPr>
          <w:p w14:paraId="66009C5F" w14:textId="77777777" w:rsidR="00EF6299" w:rsidRPr="0060627C" w:rsidRDefault="00EF6299" w:rsidP="00EC03BE">
            <w:pPr>
              <w:spacing w:before="120"/>
              <w:rPr>
                <w:b/>
                <w:bCs/>
              </w:rPr>
            </w:pPr>
          </w:p>
        </w:tc>
        <w:tc>
          <w:tcPr>
            <w:tcW w:w="3788" w:type="dxa"/>
            <w:tcBorders>
              <w:top w:val="nil"/>
              <w:bottom w:val="nil"/>
            </w:tcBorders>
            <w:shd w:val="clear" w:color="auto" w:fill="auto"/>
            <w:vAlign w:val="center"/>
            <w:hideMark/>
          </w:tcPr>
          <w:p w14:paraId="407BCC9E" w14:textId="77777777" w:rsidR="00EF6299" w:rsidRPr="0060627C" w:rsidRDefault="00EF6299" w:rsidP="00EC03BE">
            <w:pPr>
              <w:spacing w:before="120"/>
            </w:pPr>
            <w:r w:rsidRPr="0060627C">
              <w:t>2. Tạo khung bản vẽ</w:t>
            </w:r>
          </w:p>
        </w:tc>
        <w:tc>
          <w:tcPr>
            <w:tcW w:w="937" w:type="dxa"/>
            <w:tcBorders>
              <w:top w:val="nil"/>
              <w:bottom w:val="nil"/>
            </w:tcBorders>
            <w:shd w:val="clear" w:color="auto" w:fill="auto"/>
            <w:vAlign w:val="center"/>
          </w:tcPr>
          <w:p w14:paraId="686596A6" w14:textId="4BC1CBF1" w:rsidR="00EF6299" w:rsidRPr="0060627C" w:rsidRDefault="00701C2B" w:rsidP="00EC03BE">
            <w:pPr>
              <w:spacing w:before="120"/>
              <w:jc w:val="center"/>
            </w:pPr>
            <w:r w:rsidRPr="0060627C">
              <w:t>1,5</w:t>
            </w:r>
          </w:p>
        </w:tc>
        <w:tc>
          <w:tcPr>
            <w:tcW w:w="979" w:type="dxa"/>
            <w:tcBorders>
              <w:top w:val="nil"/>
              <w:bottom w:val="nil"/>
            </w:tcBorders>
            <w:shd w:val="clear" w:color="auto" w:fill="auto"/>
            <w:vAlign w:val="center"/>
          </w:tcPr>
          <w:p w14:paraId="1C514290" w14:textId="119F211C" w:rsidR="00EF6299" w:rsidRPr="0060627C" w:rsidRDefault="00C23C2E" w:rsidP="00EC03BE">
            <w:pPr>
              <w:spacing w:before="120"/>
              <w:jc w:val="center"/>
            </w:pPr>
            <w:r w:rsidRPr="0060627C">
              <w:t>0,5</w:t>
            </w:r>
          </w:p>
        </w:tc>
        <w:tc>
          <w:tcPr>
            <w:tcW w:w="1628" w:type="dxa"/>
            <w:tcBorders>
              <w:top w:val="nil"/>
              <w:bottom w:val="nil"/>
            </w:tcBorders>
            <w:shd w:val="clear" w:color="auto" w:fill="auto"/>
            <w:vAlign w:val="center"/>
          </w:tcPr>
          <w:p w14:paraId="74734322" w14:textId="2842A9B3" w:rsidR="00EF6299" w:rsidRPr="0060627C" w:rsidRDefault="00C23C2E" w:rsidP="00EC03BE">
            <w:pPr>
              <w:spacing w:before="120"/>
              <w:jc w:val="center"/>
            </w:pPr>
            <w:r w:rsidRPr="0060627C">
              <w:t>1</w:t>
            </w:r>
          </w:p>
        </w:tc>
        <w:tc>
          <w:tcPr>
            <w:tcW w:w="1276" w:type="dxa"/>
            <w:tcBorders>
              <w:top w:val="nil"/>
              <w:bottom w:val="nil"/>
            </w:tcBorders>
            <w:shd w:val="clear" w:color="auto" w:fill="auto"/>
            <w:vAlign w:val="center"/>
          </w:tcPr>
          <w:p w14:paraId="04E371BB" w14:textId="77777777" w:rsidR="00EF6299" w:rsidRPr="0060627C" w:rsidRDefault="00EF6299" w:rsidP="00EC03BE">
            <w:pPr>
              <w:spacing w:before="120"/>
              <w:jc w:val="center"/>
            </w:pPr>
          </w:p>
        </w:tc>
      </w:tr>
      <w:tr w:rsidR="0060627C" w:rsidRPr="0060627C" w14:paraId="241D84AF" w14:textId="77777777" w:rsidTr="002D01B9">
        <w:trPr>
          <w:trHeight w:val="750"/>
        </w:trPr>
        <w:tc>
          <w:tcPr>
            <w:tcW w:w="905" w:type="dxa"/>
            <w:vMerge/>
            <w:tcBorders>
              <w:top w:val="nil"/>
              <w:bottom w:val="nil"/>
            </w:tcBorders>
            <w:vAlign w:val="center"/>
            <w:hideMark/>
          </w:tcPr>
          <w:p w14:paraId="14AEF833" w14:textId="77777777" w:rsidR="00EF6299" w:rsidRPr="0060627C" w:rsidRDefault="00EF6299" w:rsidP="00EC03BE">
            <w:pPr>
              <w:spacing w:before="120"/>
              <w:rPr>
                <w:b/>
                <w:bCs/>
              </w:rPr>
            </w:pPr>
          </w:p>
        </w:tc>
        <w:tc>
          <w:tcPr>
            <w:tcW w:w="3788" w:type="dxa"/>
            <w:tcBorders>
              <w:top w:val="nil"/>
              <w:bottom w:val="nil"/>
            </w:tcBorders>
            <w:shd w:val="clear" w:color="auto" w:fill="auto"/>
            <w:vAlign w:val="center"/>
            <w:hideMark/>
          </w:tcPr>
          <w:p w14:paraId="17746F42" w14:textId="77777777" w:rsidR="00EF6299" w:rsidRPr="0060627C" w:rsidRDefault="00EF6299" w:rsidP="00EC03BE">
            <w:pPr>
              <w:spacing w:before="120"/>
            </w:pPr>
            <w:r w:rsidRPr="0060627C">
              <w:t>3. Ghi văn bản vào bản vẽ</w:t>
            </w:r>
          </w:p>
        </w:tc>
        <w:tc>
          <w:tcPr>
            <w:tcW w:w="937" w:type="dxa"/>
            <w:tcBorders>
              <w:top w:val="nil"/>
              <w:bottom w:val="nil"/>
            </w:tcBorders>
            <w:shd w:val="clear" w:color="auto" w:fill="auto"/>
            <w:vAlign w:val="center"/>
          </w:tcPr>
          <w:p w14:paraId="68DCE954" w14:textId="46AA5349" w:rsidR="00EF6299" w:rsidRPr="0060627C" w:rsidRDefault="00701C2B" w:rsidP="00EC03BE">
            <w:pPr>
              <w:spacing w:before="120"/>
              <w:jc w:val="center"/>
            </w:pPr>
            <w:r w:rsidRPr="0060627C">
              <w:t>2</w:t>
            </w:r>
            <w:r w:rsidR="00EF6299" w:rsidRPr="0060627C">
              <w:t>,5</w:t>
            </w:r>
          </w:p>
        </w:tc>
        <w:tc>
          <w:tcPr>
            <w:tcW w:w="979" w:type="dxa"/>
            <w:tcBorders>
              <w:top w:val="nil"/>
              <w:bottom w:val="nil"/>
            </w:tcBorders>
            <w:shd w:val="clear" w:color="auto" w:fill="auto"/>
            <w:vAlign w:val="center"/>
          </w:tcPr>
          <w:p w14:paraId="7DF017C0" w14:textId="77777777" w:rsidR="00EF6299" w:rsidRPr="0060627C" w:rsidRDefault="00EF6299" w:rsidP="00EC03BE">
            <w:pPr>
              <w:spacing w:before="120"/>
              <w:jc w:val="center"/>
            </w:pPr>
            <w:r w:rsidRPr="0060627C">
              <w:t>1,5</w:t>
            </w:r>
          </w:p>
        </w:tc>
        <w:tc>
          <w:tcPr>
            <w:tcW w:w="1628" w:type="dxa"/>
            <w:tcBorders>
              <w:top w:val="nil"/>
              <w:bottom w:val="nil"/>
            </w:tcBorders>
            <w:shd w:val="clear" w:color="auto" w:fill="auto"/>
            <w:vAlign w:val="center"/>
          </w:tcPr>
          <w:p w14:paraId="7ECC1197" w14:textId="2075026F" w:rsidR="00EF6299" w:rsidRPr="0060627C" w:rsidRDefault="00C23C2E" w:rsidP="00EC03BE">
            <w:pPr>
              <w:spacing w:before="120"/>
              <w:jc w:val="center"/>
            </w:pPr>
            <w:r w:rsidRPr="0060627C">
              <w:t>1</w:t>
            </w:r>
          </w:p>
        </w:tc>
        <w:tc>
          <w:tcPr>
            <w:tcW w:w="1276" w:type="dxa"/>
            <w:tcBorders>
              <w:top w:val="nil"/>
              <w:bottom w:val="nil"/>
            </w:tcBorders>
            <w:shd w:val="clear" w:color="auto" w:fill="auto"/>
            <w:vAlign w:val="center"/>
          </w:tcPr>
          <w:p w14:paraId="75CBBCF9" w14:textId="77777777" w:rsidR="00EF6299" w:rsidRPr="0060627C" w:rsidRDefault="00EF6299" w:rsidP="00EC03BE">
            <w:pPr>
              <w:spacing w:before="120"/>
              <w:jc w:val="center"/>
            </w:pPr>
          </w:p>
        </w:tc>
      </w:tr>
      <w:tr w:rsidR="0060627C" w:rsidRPr="0060627C" w14:paraId="00B2DE1D" w14:textId="77777777" w:rsidTr="002D01B9">
        <w:trPr>
          <w:trHeight w:val="375"/>
        </w:trPr>
        <w:tc>
          <w:tcPr>
            <w:tcW w:w="905" w:type="dxa"/>
            <w:vMerge/>
            <w:tcBorders>
              <w:top w:val="nil"/>
            </w:tcBorders>
            <w:vAlign w:val="center"/>
            <w:hideMark/>
          </w:tcPr>
          <w:p w14:paraId="1B77FA87" w14:textId="77777777" w:rsidR="00EF6299" w:rsidRPr="0060627C" w:rsidRDefault="00EF6299" w:rsidP="00EC03BE">
            <w:pPr>
              <w:spacing w:before="120"/>
              <w:rPr>
                <w:b/>
                <w:bCs/>
              </w:rPr>
            </w:pPr>
          </w:p>
        </w:tc>
        <w:tc>
          <w:tcPr>
            <w:tcW w:w="3788" w:type="dxa"/>
            <w:tcBorders>
              <w:top w:val="nil"/>
            </w:tcBorders>
            <w:shd w:val="clear" w:color="auto" w:fill="auto"/>
            <w:vAlign w:val="center"/>
            <w:hideMark/>
          </w:tcPr>
          <w:p w14:paraId="64D2D56C" w14:textId="77777777" w:rsidR="00EF6299" w:rsidRPr="0060627C" w:rsidRDefault="00EF6299" w:rsidP="00EC03BE">
            <w:pPr>
              <w:spacing w:before="120"/>
            </w:pPr>
            <w:r w:rsidRPr="0060627C">
              <w:t>4. Thiết lập trang in</w:t>
            </w:r>
          </w:p>
        </w:tc>
        <w:tc>
          <w:tcPr>
            <w:tcW w:w="937" w:type="dxa"/>
            <w:tcBorders>
              <w:top w:val="nil"/>
            </w:tcBorders>
            <w:shd w:val="clear" w:color="auto" w:fill="auto"/>
            <w:vAlign w:val="center"/>
          </w:tcPr>
          <w:p w14:paraId="07527BE9" w14:textId="1DF1EE0B" w:rsidR="00EF6299" w:rsidRPr="0060627C" w:rsidRDefault="00701C2B" w:rsidP="00EC03BE">
            <w:pPr>
              <w:spacing w:before="120"/>
              <w:jc w:val="center"/>
            </w:pPr>
            <w:r w:rsidRPr="0060627C">
              <w:t>1,5</w:t>
            </w:r>
          </w:p>
        </w:tc>
        <w:tc>
          <w:tcPr>
            <w:tcW w:w="979" w:type="dxa"/>
            <w:tcBorders>
              <w:top w:val="nil"/>
            </w:tcBorders>
            <w:shd w:val="clear" w:color="auto" w:fill="auto"/>
            <w:vAlign w:val="center"/>
          </w:tcPr>
          <w:p w14:paraId="02684DCC" w14:textId="19DFC82C" w:rsidR="00EF6299" w:rsidRPr="0060627C" w:rsidRDefault="00C23C2E" w:rsidP="00EC03BE">
            <w:pPr>
              <w:spacing w:before="120"/>
              <w:jc w:val="center"/>
            </w:pPr>
            <w:r w:rsidRPr="0060627C">
              <w:t>0,5</w:t>
            </w:r>
          </w:p>
        </w:tc>
        <w:tc>
          <w:tcPr>
            <w:tcW w:w="1628" w:type="dxa"/>
            <w:tcBorders>
              <w:top w:val="nil"/>
            </w:tcBorders>
            <w:shd w:val="clear" w:color="auto" w:fill="auto"/>
            <w:vAlign w:val="center"/>
          </w:tcPr>
          <w:p w14:paraId="767D4EC4" w14:textId="2DE944B4" w:rsidR="00EF6299" w:rsidRPr="0060627C" w:rsidRDefault="00C23C2E" w:rsidP="00EC03BE">
            <w:pPr>
              <w:spacing w:before="120"/>
              <w:jc w:val="center"/>
            </w:pPr>
            <w:r w:rsidRPr="0060627C">
              <w:t>1</w:t>
            </w:r>
          </w:p>
        </w:tc>
        <w:tc>
          <w:tcPr>
            <w:tcW w:w="1276" w:type="dxa"/>
            <w:tcBorders>
              <w:top w:val="nil"/>
            </w:tcBorders>
            <w:shd w:val="clear" w:color="auto" w:fill="auto"/>
            <w:vAlign w:val="center"/>
          </w:tcPr>
          <w:p w14:paraId="4043B63B" w14:textId="77777777" w:rsidR="00EF6299" w:rsidRPr="0060627C" w:rsidRDefault="00EF6299" w:rsidP="00EC03BE">
            <w:pPr>
              <w:spacing w:before="120"/>
              <w:jc w:val="center"/>
            </w:pPr>
          </w:p>
        </w:tc>
      </w:tr>
      <w:tr w:rsidR="00EF6299" w:rsidRPr="0060627C" w14:paraId="73D23E60" w14:textId="77777777" w:rsidTr="002D01B9">
        <w:trPr>
          <w:trHeight w:val="375"/>
        </w:trPr>
        <w:tc>
          <w:tcPr>
            <w:tcW w:w="905" w:type="dxa"/>
            <w:shd w:val="clear" w:color="auto" w:fill="auto"/>
            <w:vAlign w:val="center"/>
            <w:hideMark/>
          </w:tcPr>
          <w:p w14:paraId="68FFA87E" w14:textId="77777777" w:rsidR="00EF6299" w:rsidRPr="0060627C" w:rsidRDefault="00EF6299" w:rsidP="00EC03BE">
            <w:pPr>
              <w:spacing w:before="120"/>
              <w:jc w:val="center"/>
            </w:pPr>
            <w:r w:rsidRPr="0060627C">
              <w:t> </w:t>
            </w:r>
          </w:p>
        </w:tc>
        <w:tc>
          <w:tcPr>
            <w:tcW w:w="3788" w:type="dxa"/>
            <w:shd w:val="clear" w:color="auto" w:fill="auto"/>
            <w:vAlign w:val="center"/>
            <w:hideMark/>
          </w:tcPr>
          <w:p w14:paraId="32EFDF30" w14:textId="77777777" w:rsidR="00EF6299" w:rsidRPr="0060627C" w:rsidRDefault="00EF6299" w:rsidP="00EC03BE">
            <w:pPr>
              <w:spacing w:before="120"/>
              <w:jc w:val="center"/>
              <w:rPr>
                <w:b/>
                <w:bCs/>
              </w:rPr>
            </w:pPr>
            <w:r w:rsidRPr="0060627C">
              <w:rPr>
                <w:b/>
                <w:bCs/>
              </w:rPr>
              <w:t>Cộng</w:t>
            </w:r>
          </w:p>
        </w:tc>
        <w:tc>
          <w:tcPr>
            <w:tcW w:w="937" w:type="dxa"/>
            <w:shd w:val="clear" w:color="auto" w:fill="auto"/>
            <w:vAlign w:val="center"/>
            <w:hideMark/>
          </w:tcPr>
          <w:p w14:paraId="37520B94" w14:textId="77777777" w:rsidR="00EF6299" w:rsidRPr="0060627C" w:rsidRDefault="00EF6299" w:rsidP="00EC03BE">
            <w:pPr>
              <w:spacing w:before="120"/>
              <w:jc w:val="center"/>
              <w:rPr>
                <w:b/>
                <w:bCs/>
              </w:rPr>
            </w:pPr>
            <w:r w:rsidRPr="0060627C">
              <w:rPr>
                <w:b/>
                <w:bCs/>
              </w:rPr>
              <w:t>75</w:t>
            </w:r>
          </w:p>
        </w:tc>
        <w:tc>
          <w:tcPr>
            <w:tcW w:w="979" w:type="dxa"/>
            <w:shd w:val="clear" w:color="auto" w:fill="auto"/>
            <w:vAlign w:val="center"/>
            <w:hideMark/>
          </w:tcPr>
          <w:p w14:paraId="6193101E" w14:textId="7D6B2F5C" w:rsidR="00EF6299" w:rsidRPr="0060627C" w:rsidRDefault="00EE12CB" w:rsidP="00EC03BE">
            <w:pPr>
              <w:spacing w:before="120"/>
              <w:jc w:val="center"/>
              <w:rPr>
                <w:b/>
                <w:bCs/>
              </w:rPr>
            </w:pPr>
            <w:r w:rsidRPr="0060627C">
              <w:rPr>
                <w:b/>
                <w:bCs/>
              </w:rPr>
              <w:t>45</w:t>
            </w:r>
          </w:p>
        </w:tc>
        <w:tc>
          <w:tcPr>
            <w:tcW w:w="1628" w:type="dxa"/>
            <w:shd w:val="clear" w:color="auto" w:fill="auto"/>
            <w:vAlign w:val="center"/>
            <w:hideMark/>
          </w:tcPr>
          <w:p w14:paraId="61DE498E" w14:textId="17FB6A2F" w:rsidR="00EF6299" w:rsidRPr="0060627C" w:rsidRDefault="00EE12CB" w:rsidP="00EC03BE">
            <w:pPr>
              <w:spacing w:before="120"/>
              <w:jc w:val="center"/>
              <w:rPr>
                <w:b/>
                <w:bCs/>
              </w:rPr>
            </w:pPr>
            <w:r w:rsidRPr="0060627C">
              <w:rPr>
                <w:b/>
                <w:bCs/>
              </w:rPr>
              <w:t>2</w:t>
            </w:r>
            <w:r w:rsidR="00F1795C" w:rsidRPr="0060627C">
              <w:rPr>
                <w:b/>
                <w:bCs/>
              </w:rPr>
              <w:t>6</w:t>
            </w:r>
          </w:p>
        </w:tc>
        <w:tc>
          <w:tcPr>
            <w:tcW w:w="1276" w:type="dxa"/>
            <w:shd w:val="clear" w:color="auto" w:fill="auto"/>
            <w:vAlign w:val="center"/>
            <w:hideMark/>
          </w:tcPr>
          <w:p w14:paraId="27B8B3B0" w14:textId="4EDEF179" w:rsidR="00EF6299" w:rsidRPr="0060627C" w:rsidRDefault="00F1795C" w:rsidP="00EC03BE">
            <w:pPr>
              <w:spacing w:before="120"/>
              <w:jc w:val="center"/>
              <w:rPr>
                <w:b/>
                <w:bCs/>
              </w:rPr>
            </w:pPr>
            <w:r w:rsidRPr="0060627C">
              <w:rPr>
                <w:b/>
                <w:bCs/>
              </w:rPr>
              <w:t>4</w:t>
            </w:r>
          </w:p>
        </w:tc>
      </w:tr>
    </w:tbl>
    <w:p w14:paraId="63AFE81A" w14:textId="77777777" w:rsidR="00EF6299" w:rsidRPr="0060627C" w:rsidRDefault="00EF6299" w:rsidP="00EC03BE">
      <w:pPr>
        <w:tabs>
          <w:tab w:val="left" w:pos="2433"/>
        </w:tabs>
        <w:rPr>
          <w:lang w:val="es-ES"/>
        </w:rPr>
      </w:pPr>
    </w:p>
    <w:p w14:paraId="6E6817C4" w14:textId="77777777" w:rsidR="00EF6299" w:rsidRPr="0060627C" w:rsidRDefault="00EF6299" w:rsidP="00EC03BE">
      <w:pPr>
        <w:spacing w:before="120"/>
        <w:jc w:val="both"/>
        <w:rPr>
          <w:iCs/>
          <w:lang w:val="pt-BR"/>
        </w:rPr>
      </w:pPr>
      <w:r w:rsidRPr="0060627C">
        <w:rPr>
          <w:lang w:val="pt-BR"/>
        </w:rPr>
        <w:t xml:space="preserve">* Ghi chú: </w:t>
      </w:r>
      <w:r w:rsidRPr="0060627C">
        <w:rPr>
          <w:iCs/>
          <w:lang w:val="pt-BR"/>
        </w:rPr>
        <w:t>Thời gian kiểm tra lý thuyết được tính bằng giờ lý thuyết, kiểm tra thực hành được tính bằng giờ thực hành.</w:t>
      </w:r>
    </w:p>
    <w:p w14:paraId="2A64B0BE" w14:textId="77777777" w:rsidR="00EF6299" w:rsidRPr="0060627C" w:rsidRDefault="00EF6299" w:rsidP="00EC03BE">
      <w:pPr>
        <w:spacing w:before="120"/>
        <w:jc w:val="both"/>
        <w:rPr>
          <w:b/>
          <w:iCs/>
          <w:lang w:val="pt-BR"/>
        </w:rPr>
      </w:pPr>
      <w:r w:rsidRPr="0060627C">
        <w:rPr>
          <w:b/>
          <w:iCs/>
          <w:lang w:val="pt-BR"/>
        </w:rPr>
        <w:t>2. Nội dung chi tiết</w:t>
      </w:r>
    </w:p>
    <w:p w14:paraId="73DD2A48" w14:textId="77777777" w:rsidR="00EF6299" w:rsidRPr="0060627C" w:rsidRDefault="00EF6299" w:rsidP="00EC03BE">
      <w:pPr>
        <w:spacing w:before="120"/>
        <w:jc w:val="both"/>
        <w:rPr>
          <w:iCs/>
          <w:lang w:val="pt-BR"/>
        </w:rPr>
      </w:pPr>
      <w:r w:rsidRPr="0060627C">
        <w:rPr>
          <w:iCs/>
          <w:lang w:val="pt-BR"/>
        </w:rPr>
        <w:t>Bài Mở đầu:</w:t>
      </w:r>
    </w:p>
    <w:p w14:paraId="12968969" w14:textId="77777777" w:rsidR="00EF6299" w:rsidRPr="0060627C" w:rsidRDefault="00EF6299" w:rsidP="00EC03BE">
      <w:pPr>
        <w:tabs>
          <w:tab w:val="left" w:pos="6460"/>
        </w:tabs>
        <w:spacing w:before="120"/>
        <w:jc w:val="both"/>
        <w:rPr>
          <w:lang w:val="pt-BR"/>
        </w:rPr>
      </w:pPr>
      <w:r w:rsidRPr="0060627C">
        <w:rPr>
          <w:b/>
          <w:lang w:val="pt-BR"/>
        </w:rPr>
        <w:t>Chương 1:Giới thiệu</w:t>
      </w:r>
      <w:r w:rsidRPr="0060627C">
        <w:rPr>
          <w:lang w:val="pt-BR"/>
        </w:rPr>
        <w:tab/>
      </w:r>
    </w:p>
    <w:p w14:paraId="34222F27" w14:textId="398A9490" w:rsidR="00EF6299" w:rsidRPr="0060627C" w:rsidRDefault="00EF6299" w:rsidP="00EC03BE">
      <w:pPr>
        <w:tabs>
          <w:tab w:val="left" w:pos="6460"/>
        </w:tabs>
        <w:spacing w:before="120"/>
        <w:jc w:val="both"/>
        <w:rPr>
          <w:iCs/>
        </w:rPr>
      </w:pPr>
      <w:r w:rsidRPr="0060627C">
        <w:rPr>
          <w:lang w:val="pt-BR"/>
        </w:rPr>
        <w:tab/>
      </w:r>
      <w:r w:rsidRPr="0060627C">
        <w:rPr>
          <w:lang w:val="vi-VN"/>
        </w:rPr>
        <w:t>Thời gian:</w:t>
      </w:r>
      <w:r w:rsidR="00701C2B" w:rsidRPr="0060627C">
        <w:t>4</w:t>
      </w:r>
      <w:r w:rsidRPr="0060627C">
        <w:t xml:space="preserve"> giờ</w:t>
      </w:r>
    </w:p>
    <w:p w14:paraId="1E77B2E0" w14:textId="77777777" w:rsidR="00EF6299" w:rsidRPr="0060627C" w:rsidRDefault="00EF6299" w:rsidP="00EC03BE">
      <w:pPr>
        <w:spacing w:before="120"/>
        <w:jc w:val="both"/>
        <w:rPr>
          <w:iCs/>
          <w:lang w:val="pt-BR"/>
        </w:rPr>
      </w:pPr>
      <w:r w:rsidRPr="0060627C">
        <w:rPr>
          <w:iCs/>
          <w:lang w:val="pt-BR"/>
        </w:rPr>
        <w:t>1.  Mục tiêu:</w:t>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p>
    <w:p w14:paraId="71160EB1"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Giải thích được ý nghĩa của chữ viết tắt CAD</w:t>
      </w:r>
    </w:p>
    <w:p w14:paraId="763E9BE7"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 xml:space="preserve">Trình bày được các bước cài đặt, khởi động phần mềm AutoCAD </w:t>
      </w:r>
    </w:p>
    <w:p w14:paraId="5AEFD3A5"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Liệt kê được các thao tác về file và công dụng các phím tắt.</w:t>
      </w:r>
    </w:p>
    <w:p w14:paraId="3D973BFB"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Phân tích được đặc điểm và công dụng của phần mềm AutoCAD.</w:t>
      </w:r>
    </w:p>
    <w:p w14:paraId="6DE4DA42"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 xml:space="preserve">Thực hiện cài đặt được phần mềm AutoCAD </w:t>
      </w:r>
    </w:p>
    <w:p w14:paraId="7F95FA27"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Tích cực, cận thận trong quá trình học tập và thực hiện cài đặt phần mềm</w:t>
      </w:r>
    </w:p>
    <w:p w14:paraId="37AAA4D4" w14:textId="04516A67" w:rsidR="00EF6299" w:rsidRPr="0060627C" w:rsidRDefault="000D0088" w:rsidP="00EC03BE">
      <w:pPr>
        <w:spacing w:before="120"/>
        <w:jc w:val="both"/>
        <w:rPr>
          <w:iCs/>
          <w:lang w:val="pt-BR"/>
        </w:rPr>
      </w:pPr>
      <w:r w:rsidRPr="0060627C">
        <w:rPr>
          <w:iCs/>
          <w:lang w:val="pt-BR"/>
        </w:rPr>
        <w:t>2. Nội dung</w:t>
      </w:r>
      <w:r w:rsidR="00EF6299" w:rsidRPr="0060627C">
        <w:rPr>
          <w:iCs/>
          <w:lang w:val="pt-BR"/>
        </w:rPr>
        <w:t>:</w:t>
      </w:r>
    </w:p>
    <w:p w14:paraId="288219D5" w14:textId="77777777" w:rsidR="00EF6299" w:rsidRPr="0060627C" w:rsidRDefault="00EF6299" w:rsidP="00EC03BE">
      <w:pPr>
        <w:tabs>
          <w:tab w:val="left" w:pos="6745"/>
        </w:tabs>
        <w:spacing w:before="120"/>
        <w:jc w:val="both"/>
        <w:rPr>
          <w:lang w:val="pt-BR"/>
        </w:rPr>
      </w:pPr>
      <w:r w:rsidRPr="0060627C">
        <w:rPr>
          <w:lang w:val="pt-BR"/>
        </w:rPr>
        <w:t>2.1. Giới thiệu về CAD và phần mềm</w:t>
      </w:r>
      <w:r w:rsidRPr="0060627C">
        <w:rPr>
          <w:iCs/>
          <w:lang w:val="pt-BR"/>
        </w:rPr>
        <w:tab/>
      </w:r>
    </w:p>
    <w:p w14:paraId="2225B86D" w14:textId="77777777" w:rsidR="00EF6299" w:rsidRPr="0060627C" w:rsidRDefault="00EF6299" w:rsidP="00EC03BE">
      <w:pPr>
        <w:tabs>
          <w:tab w:val="left" w:pos="6745"/>
        </w:tabs>
        <w:spacing w:before="120"/>
        <w:jc w:val="both"/>
        <w:rPr>
          <w:b/>
          <w:lang w:val="pt-BR"/>
        </w:rPr>
      </w:pPr>
      <w:r w:rsidRPr="0060627C">
        <w:rPr>
          <w:lang w:val="pt-BR"/>
        </w:rPr>
        <w:t>2.2. Cài đặt phần mềm AutoCAD</w:t>
      </w:r>
      <w:r w:rsidRPr="0060627C">
        <w:rPr>
          <w:b/>
          <w:lang w:val="pt-BR"/>
        </w:rPr>
        <w:tab/>
      </w:r>
    </w:p>
    <w:p w14:paraId="1C210258" w14:textId="77777777" w:rsidR="00EF6299" w:rsidRPr="0060627C" w:rsidRDefault="00EF6299" w:rsidP="00EC03BE">
      <w:pPr>
        <w:spacing w:before="120"/>
        <w:jc w:val="both"/>
        <w:rPr>
          <w:lang w:val="pt-BR"/>
        </w:rPr>
      </w:pPr>
      <w:r w:rsidRPr="0060627C">
        <w:rPr>
          <w:lang w:val="pt-BR"/>
        </w:rPr>
        <w:t>2.3. Khởi động AutoCAD</w:t>
      </w:r>
    </w:p>
    <w:p w14:paraId="3963AE27" w14:textId="77777777" w:rsidR="00EF6299" w:rsidRPr="0060627C" w:rsidRDefault="00EF6299" w:rsidP="00EC03BE">
      <w:pPr>
        <w:tabs>
          <w:tab w:val="left" w:pos="6745"/>
        </w:tabs>
        <w:spacing w:before="120"/>
        <w:jc w:val="both"/>
        <w:rPr>
          <w:lang w:val="pt-BR"/>
        </w:rPr>
      </w:pPr>
      <w:r w:rsidRPr="0060627C">
        <w:rPr>
          <w:lang w:val="pt-BR"/>
        </w:rPr>
        <w:t>2.4. Các thao tác về file</w:t>
      </w:r>
      <w:r w:rsidRPr="0060627C">
        <w:rPr>
          <w:iCs/>
          <w:lang w:val="pt-BR"/>
        </w:rPr>
        <w:tab/>
      </w:r>
    </w:p>
    <w:p w14:paraId="401CF33F" w14:textId="77777777" w:rsidR="00EF6299" w:rsidRPr="0060627C" w:rsidRDefault="00EF6299" w:rsidP="00EC03BE">
      <w:pPr>
        <w:tabs>
          <w:tab w:val="left" w:pos="6745"/>
        </w:tabs>
        <w:spacing w:before="120"/>
        <w:jc w:val="both"/>
        <w:rPr>
          <w:iCs/>
          <w:lang w:val="pt-BR"/>
        </w:rPr>
      </w:pPr>
      <w:r w:rsidRPr="0060627C">
        <w:rPr>
          <w:lang w:val="pt-BR"/>
        </w:rPr>
        <w:lastRenderedPageBreak/>
        <w:t>2.5. Các chức năng phím tắt</w:t>
      </w:r>
    </w:p>
    <w:p w14:paraId="31AC9300" w14:textId="77777777" w:rsidR="00EF6299" w:rsidRPr="0060627C" w:rsidRDefault="00EF6299" w:rsidP="00EC03BE">
      <w:pPr>
        <w:tabs>
          <w:tab w:val="left" w:pos="6745"/>
        </w:tabs>
        <w:spacing w:before="120"/>
        <w:jc w:val="both"/>
        <w:rPr>
          <w:lang w:val="pt-BR"/>
        </w:rPr>
      </w:pPr>
    </w:p>
    <w:p w14:paraId="44903C0B" w14:textId="77777777" w:rsidR="00EF6299" w:rsidRPr="0060627C" w:rsidRDefault="00EF6299" w:rsidP="00EC03BE">
      <w:pPr>
        <w:tabs>
          <w:tab w:val="left" w:pos="6745"/>
        </w:tabs>
        <w:spacing w:before="120"/>
        <w:jc w:val="both"/>
        <w:rPr>
          <w:lang w:val="pt-BR"/>
        </w:rPr>
      </w:pPr>
      <w:r w:rsidRPr="0060627C">
        <w:rPr>
          <w:lang w:val="pt-BR"/>
        </w:rPr>
        <w:t xml:space="preserve">Chương 2: </w:t>
      </w:r>
      <w:r w:rsidRPr="0060627C">
        <w:rPr>
          <w:b/>
          <w:lang w:val="pt-BR"/>
        </w:rPr>
        <w:t>Thiết lập bản vẽ</w:t>
      </w:r>
      <w:r w:rsidRPr="0060627C">
        <w:rPr>
          <w:lang w:val="pt-BR"/>
        </w:rPr>
        <w:tab/>
      </w:r>
    </w:p>
    <w:p w14:paraId="6C5C520D" w14:textId="77777777" w:rsidR="00EF6299" w:rsidRPr="0060627C" w:rsidRDefault="00EF6299" w:rsidP="00EC03BE">
      <w:pPr>
        <w:tabs>
          <w:tab w:val="left" w:pos="6745"/>
        </w:tabs>
        <w:spacing w:before="120"/>
        <w:jc w:val="both"/>
      </w:pPr>
      <w:r w:rsidRPr="0060627C">
        <w:rPr>
          <w:lang w:val="pt-BR"/>
        </w:rPr>
        <w:tab/>
      </w:r>
      <w:r w:rsidRPr="0060627C">
        <w:rPr>
          <w:iCs/>
          <w:lang w:val="pt-BR"/>
        </w:rPr>
        <w:t>Thời</w:t>
      </w:r>
      <w:r w:rsidRPr="0060627C">
        <w:rPr>
          <w:lang w:val="vi-VN"/>
        </w:rPr>
        <w:t xml:space="preserve"> gian:</w:t>
      </w:r>
      <w:r w:rsidRPr="0060627C">
        <w:t>4 giờ</w:t>
      </w:r>
    </w:p>
    <w:p w14:paraId="2CC4B7AE" w14:textId="77777777" w:rsidR="00EF6299" w:rsidRPr="0060627C" w:rsidRDefault="00EF6299" w:rsidP="00EC03BE">
      <w:pPr>
        <w:spacing w:before="120"/>
        <w:jc w:val="both"/>
        <w:rPr>
          <w:iCs/>
          <w:lang w:val="pt-BR"/>
        </w:rPr>
      </w:pPr>
      <w:r w:rsidRPr="0060627C">
        <w:rPr>
          <w:iCs/>
          <w:lang w:val="pt-BR"/>
        </w:rPr>
        <w:t>1. Mục tiêu:</w:t>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p>
    <w:p w14:paraId="11C76AE6"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Trình bày được phương pháp xác định bản vẽ.</w:t>
      </w:r>
    </w:p>
    <w:p w14:paraId="2A5CC77B"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Phân biệt được hai hệ thống tọa độ cố định và hệ thống tọa độ định vị lại.</w:t>
      </w:r>
    </w:p>
    <w:p w14:paraId="445D8FED"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Thực hiện được các thao tác chọn đối tượng, truy bắt đối tượng và điều khiển tầm nhìn.</w:t>
      </w:r>
    </w:p>
    <w:p w14:paraId="5467538F" w14:textId="6EE7E7C6" w:rsidR="00EF6299" w:rsidRPr="0060627C" w:rsidRDefault="00EF6299" w:rsidP="00EC03BE">
      <w:pPr>
        <w:spacing w:before="120"/>
        <w:jc w:val="both"/>
        <w:rPr>
          <w:iCs/>
          <w:lang w:val="pt-BR"/>
        </w:rPr>
      </w:pPr>
      <w:r w:rsidRPr="0060627C">
        <w:rPr>
          <w:iCs/>
          <w:lang w:val="pt-BR"/>
        </w:rPr>
        <w:t>2.Nội dung:</w:t>
      </w:r>
    </w:p>
    <w:p w14:paraId="1AFD7456" w14:textId="77777777" w:rsidR="00EF6299" w:rsidRPr="0060627C" w:rsidRDefault="00EF6299" w:rsidP="00EC03BE">
      <w:pPr>
        <w:tabs>
          <w:tab w:val="left" w:pos="6745"/>
        </w:tabs>
        <w:spacing w:before="120"/>
        <w:jc w:val="both"/>
        <w:rPr>
          <w:lang w:val="pt-BR"/>
        </w:rPr>
      </w:pPr>
      <w:r w:rsidRPr="0060627C">
        <w:rPr>
          <w:lang w:val="pt-BR"/>
        </w:rPr>
        <w:t>2.1. Xác định bản vẽ</w:t>
      </w:r>
      <w:r w:rsidRPr="0060627C">
        <w:rPr>
          <w:iCs/>
          <w:lang w:val="pt-BR"/>
        </w:rPr>
        <w:tab/>
      </w:r>
    </w:p>
    <w:p w14:paraId="0864C37D" w14:textId="77777777" w:rsidR="00EF6299" w:rsidRPr="0060627C" w:rsidRDefault="00EF6299" w:rsidP="00EC03BE">
      <w:pPr>
        <w:spacing w:before="120"/>
        <w:jc w:val="both"/>
        <w:rPr>
          <w:lang w:val="pt-BR"/>
        </w:rPr>
      </w:pPr>
      <w:r w:rsidRPr="0060627C">
        <w:rPr>
          <w:lang w:val="pt-BR"/>
        </w:rPr>
        <w:t>2.1.1.  Các thao tác cơ bản</w:t>
      </w:r>
    </w:p>
    <w:p w14:paraId="1CAC4763" w14:textId="77777777" w:rsidR="00EF6299" w:rsidRPr="0060627C" w:rsidRDefault="00EF6299" w:rsidP="00EC03BE">
      <w:pPr>
        <w:tabs>
          <w:tab w:val="left" w:pos="6460"/>
        </w:tabs>
        <w:spacing w:before="120"/>
        <w:jc w:val="both"/>
        <w:rPr>
          <w:lang w:val="pt-BR"/>
        </w:rPr>
      </w:pPr>
    </w:p>
    <w:p w14:paraId="183B648E" w14:textId="77777777" w:rsidR="00EF6299" w:rsidRPr="0060627C" w:rsidRDefault="00EF6299" w:rsidP="00EC03BE">
      <w:pPr>
        <w:tabs>
          <w:tab w:val="left" w:pos="6460"/>
        </w:tabs>
        <w:spacing w:before="120"/>
        <w:jc w:val="both"/>
        <w:rPr>
          <w:lang w:val="pt-BR"/>
        </w:rPr>
      </w:pPr>
      <w:r w:rsidRPr="0060627C">
        <w:rPr>
          <w:lang w:val="pt-BR"/>
        </w:rPr>
        <w:t xml:space="preserve">Chương 3: </w:t>
      </w:r>
      <w:r w:rsidRPr="0060627C">
        <w:rPr>
          <w:b/>
          <w:lang w:val="pt-BR"/>
        </w:rPr>
        <w:t>Lệnh vẽ cơ bản</w:t>
      </w:r>
      <w:r w:rsidRPr="0060627C">
        <w:rPr>
          <w:lang w:val="pt-BR"/>
        </w:rPr>
        <w:tab/>
      </w:r>
    </w:p>
    <w:p w14:paraId="398D48EB" w14:textId="77777777" w:rsidR="00EF6299" w:rsidRPr="0060627C" w:rsidRDefault="00EF6299" w:rsidP="00EC03BE">
      <w:pPr>
        <w:spacing w:before="120"/>
        <w:jc w:val="both"/>
        <w:rPr>
          <w:iCs/>
          <w:lang w:val="pt-BR"/>
        </w:rPr>
      </w:pPr>
      <w:r w:rsidRPr="0060627C">
        <w:rPr>
          <w:lang w:val="pt-BR"/>
        </w:rPr>
        <w:t xml:space="preserve">                                                                                                  </w:t>
      </w:r>
      <w:r w:rsidRPr="0060627C">
        <w:rPr>
          <w:lang w:val="vi-VN"/>
        </w:rPr>
        <w:t>Thời gian:</w:t>
      </w:r>
      <w:r w:rsidRPr="0060627C">
        <w:t xml:space="preserve"> 40 giờ</w:t>
      </w:r>
    </w:p>
    <w:p w14:paraId="7C333516" w14:textId="77777777" w:rsidR="00EF6299" w:rsidRPr="0060627C" w:rsidRDefault="00EF6299" w:rsidP="00EC03BE">
      <w:pPr>
        <w:spacing w:before="120"/>
        <w:jc w:val="both"/>
        <w:rPr>
          <w:iCs/>
        </w:rPr>
      </w:pPr>
      <w:r w:rsidRPr="0060627C">
        <w:rPr>
          <w:iCs/>
          <w:lang w:val="pt-BR"/>
        </w:rPr>
        <w:t>1. Mục tiêu:</w:t>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r w:rsidRPr="0060627C">
        <w:rPr>
          <w:iCs/>
          <w:lang w:val="pt-BR"/>
        </w:rPr>
        <w:tab/>
      </w:r>
    </w:p>
    <w:p w14:paraId="53888567"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 xml:space="preserve">Trình bày được các phương pháp, các công cụ để vẽ các đối tượng: đoạn thẳng, đường tròn, cung tròn, elip, đa giác, </w:t>
      </w:r>
      <w:r w:rsidRPr="0060627C">
        <w:t>hình chữ nhật.</w:t>
      </w:r>
    </w:p>
    <w:p w14:paraId="3772965D"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Phân tích được các phương pháp kỹ thuật để hiệu chỉnh đối tượng trong bản vẽ.</w:t>
      </w:r>
    </w:p>
    <w:p w14:paraId="41FF2E60"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Vận dụng được các lệnh đã học trong chương này để vẽ các bài tập thực hành của chương.</w:t>
      </w:r>
    </w:p>
    <w:p w14:paraId="75A2E260"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Tích cực, sáng tạo trong quá trình thực hiện vẽ các bài tập</w:t>
      </w:r>
    </w:p>
    <w:p w14:paraId="04D38459" w14:textId="7069A7D3" w:rsidR="00EF6299" w:rsidRPr="0060627C" w:rsidRDefault="00EF6299" w:rsidP="00EC03BE">
      <w:pPr>
        <w:spacing w:before="120"/>
        <w:jc w:val="both"/>
        <w:rPr>
          <w:iCs/>
          <w:lang w:val="pt-BR"/>
        </w:rPr>
      </w:pPr>
      <w:r w:rsidRPr="0060627C">
        <w:rPr>
          <w:iCs/>
          <w:lang w:val="pt-BR"/>
        </w:rPr>
        <w:t>2. Nội dung:</w:t>
      </w:r>
    </w:p>
    <w:p w14:paraId="41890D65" w14:textId="77777777" w:rsidR="00EF6299" w:rsidRPr="0060627C" w:rsidRDefault="00EF6299" w:rsidP="00EC03BE">
      <w:pPr>
        <w:tabs>
          <w:tab w:val="left" w:pos="6745"/>
        </w:tabs>
        <w:spacing w:before="120"/>
        <w:jc w:val="both"/>
        <w:rPr>
          <w:b/>
          <w:iCs/>
          <w:lang w:val="pt-BR"/>
        </w:rPr>
      </w:pPr>
      <w:r w:rsidRPr="0060627C">
        <w:rPr>
          <w:lang w:val="pt-BR"/>
        </w:rPr>
        <w:t>2.1. Đoạn thẳng</w:t>
      </w:r>
      <w:r w:rsidRPr="0060627C">
        <w:rPr>
          <w:b/>
          <w:iCs/>
          <w:lang w:val="pt-BR"/>
        </w:rPr>
        <w:tab/>
      </w:r>
    </w:p>
    <w:p w14:paraId="41D3A4F9" w14:textId="77777777" w:rsidR="00EF6299" w:rsidRPr="0060627C" w:rsidRDefault="00EF6299" w:rsidP="00EC03BE">
      <w:pPr>
        <w:tabs>
          <w:tab w:val="left" w:pos="6745"/>
        </w:tabs>
        <w:spacing w:before="120"/>
        <w:jc w:val="both"/>
        <w:rPr>
          <w:lang w:val="pt-BR"/>
        </w:rPr>
      </w:pPr>
      <w:r w:rsidRPr="0060627C">
        <w:rPr>
          <w:lang w:val="pt-BR"/>
        </w:rPr>
        <w:t>2.2. Đường tròn</w:t>
      </w:r>
    </w:p>
    <w:p w14:paraId="6F6CB0A8" w14:textId="77777777" w:rsidR="00EF6299" w:rsidRPr="0060627C" w:rsidRDefault="00EF6299" w:rsidP="00EC03BE">
      <w:pPr>
        <w:tabs>
          <w:tab w:val="left" w:pos="6745"/>
        </w:tabs>
        <w:spacing w:before="120"/>
        <w:jc w:val="both"/>
        <w:rPr>
          <w:lang w:val="pt-BR"/>
        </w:rPr>
      </w:pPr>
      <w:r w:rsidRPr="0060627C">
        <w:rPr>
          <w:lang w:val="pt-BR"/>
        </w:rPr>
        <w:t>2.3. Cung tròn</w:t>
      </w:r>
      <w:r w:rsidRPr="0060627C">
        <w:rPr>
          <w:iCs/>
          <w:lang w:val="pt-BR"/>
        </w:rPr>
        <w:tab/>
      </w:r>
    </w:p>
    <w:p w14:paraId="37C212D2" w14:textId="77777777" w:rsidR="00EF6299" w:rsidRPr="0060627C" w:rsidRDefault="00EF6299" w:rsidP="00EC03BE">
      <w:pPr>
        <w:tabs>
          <w:tab w:val="left" w:pos="6745"/>
        </w:tabs>
        <w:spacing w:before="120"/>
        <w:jc w:val="both"/>
        <w:rPr>
          <w:lang w:val="pt-BR"/>
        </w:rPr>
      </w:pPr>
      <w:r w:rsidRPr="0060627C">
        <w:rPr>
          <w:lang w:val="pt-BR"/>
        </w:rPr>
        <w:t>2.4. Các thủ thuật hiệu chỉnh</w:t>
      </w:r>
      <w:r w:rsidRPr="0060627C">
        <w:rPr>
          <w:iCs/>
          <w:lang w:val="pt-BR"/>
        </w:rPr>
        <w:tab/>
      </w:r>
    </w:p>
    <w:p w14:paraId="2B58CA72" w14:textId="77777777" w:rsidR="00EF6299" w:rsidRPr="0060627C" w:rsidRDefault="00EF6299" w:rsidP="00EC03BE">
      <w:pPr>
        <w:tabs>
          <w:tab w:val="left" w:pos="6745"/>
        </w:tabs>
        <w:spacing w:before="120"/>
        <w:jc w:val="both"/>
        <w:rPr>
          <w:lang w:val="pt-BR"/>
        </w:rPr>
      </w:pPr>
      <w:r w:rsidRPr="0060627C">
        <w:rPr>
          <w:lang w:val="pt-BR"/>
        </w:rPr>
        <w:t>2.5. Lệnh vẽ đa giác (Polygon)</w:t>
      </w:r>
      <w:r w:rsidRPr="0060627C">
        <w:rPr>
          <w:iCs/>
          <w:lang w:val="pt-BR"/>
        </w:rPr>
        <w:tab/>
      </w:r>
    </w:p>
    <w:p w14:paraId="085B4E2F" w14:textId="77777777" w:rsidR="00EF6299" w:rsidRPr="0060627C" w:rsidRDefault="00EF6299" w:rsidP="00EC03BE">
      <w:pPr>
        <w:spacing w:before="120"/>
        <w:jc w:val="both"/>
      </w:pPr>
      <w:r w:rsidRPr="0060627C">
        <w:t>2.6. Lệnh vẽ hình chữ nhật (Rectangle)</w:t>
      </w:r>
      <w:r w:rsidRPr="0060627C">
        <w:tab/>
      </w:r>
      <w:r w:rsidRPr="0060627C">
        <w:tab/>
      </w:r>
      <w:r w:rsidRPr="0060627C">
        <w:tab/>
      </w:r>
      <w:r w:rsidRPr="0060627C">
        <w:tab/>
      </w:r>
    </w:p>
    <w:p w14:paraId="31D32197" w14:textId="77777777" w:rsidR="00EF6299" w:rsidRPr="0060627C" w:rsidRDefault="00EF6299" w:rsidP="00EC03BE">
      <w:pPr>
        <w:spacing w:before="120"/>
        <w:jc w:val="both"/>
      </w:pPr>
      <w:r w:rsidRPr="0060627C">
        <w:t>2.7. Lệnh vẽ hình elip (Ellipse)</w:t>
      </w:r>
      <w:r w:rsidRPr="0060627C">
        <w:rPr>
          <w:iCs/>
        </w:rPr>
        <w:tab/>
      </w:r>
      <w:r w:rsidRPr="0060627C">
        <w:rPr>
          <w:iCs/>
        </w:rPr>
        <w:tab/>
      </w:r>
      <w:r w:rsidRPr="0060627C">
        <w:rPr>
          <w:iCs/>
        </w:rPr>
        <w:tab/>
      </w:r>
      <w:r w:rsidRPr="0060627C">
        <w:rPr>
          <w:iCs/>
        </w:rPr>
        <w:tab/>
      </w:r>
      <w:r w:rsidRPr="0060627C">
        <w:rPr>
          <w:iCs/>
        </w:rPr>
        <w:tab/>
      </w:r>
    </w:p>
    <w:p w14:paraId="0BBC6065" w14:textId="77777777" w:rsidR="00EF6299" w:rsidRPr="0060627C" w:rsidRDefault="00EF6299" w:rsidP="00EC03BE">
      <w:pPr>
        <w:tabs>
          <w:tab w:val="left" w:pos="6745"/>
        </w:tabs>
        <w:spacing w:before="120"/>
        <w:jc w:val="both"/>
        <w:rPr>
          <w:iCs/>
        </w:rPr>
      </w:pPr>
      <w:r w:rsidRPr="0060627C">
        <w:t>2.8. Các lệnh hiệu chỉnh đối tượng</w:t>
      </w:r>
      <w:r w:rsidRPr="0060627C">
        <w:rPr>
          <w:iCs/>
        </w:rPr>
        <w:tab/>
      </w:r>
    </w:p>
    <w:p w14:paraId="54CAC18E" w14:textId="77777777" w:rsidR="00EF6299" w:rsidRPr="0060627C" w:rsidRDefault="00EF6299" w:rsidP="00EC03BE">
      <w:pPr>
        <w:tabs>
          <w:tab w:val="left" w:pos="6745"/>
        </w:tabs>
        <w:spacing w:before="120"/>
        <w:jc w:val="both"/>
      </w:pPr>
    </w:p>
    <w:p w14:paraId="01704DA4" w14:textId="77777777" w:rsidR="00EF6299" w:rsidRPr="0060627C" w:rsidRDefault="00EF6299" w:rsidP="00EC03BE">
      <w:pPr>
        <w:tabs>
          <w:tab w:val="left" w:pos="6745"/>
        </w:tabs>
        <w:spacing w:before="120"/>
        <w:jc w:val="both"/>
      </w:pPr>
      <w:r w:rsidRPr="0060627C">
        <w:t>Chương 4</w:t>
      </w:r>
      <w:r w:rsidRPr="0060627C">
        <w:rPr>
          <w:b/>
        </w:rPr>
        <w:t>: Làm việc với lớp đối tượng</w:t>
      </w:r>
      <w:r w:rsidRPr="0060627C">
        <w:tab/>
      </w:r>
    </w:p>
    <w:p w14:paraId="4C5F3304" w14:textId="77777777" w:rsidR="00EF6299" w:rsidRPr="0060627C" w:rsidRDefault="00EF6299" w:rsidP="00EC03BE">
      <w:pPr>
        <w:tabs>
          <w:tab w:val="left" w:pos="6745"/>
        </w:tabs>
        <w:spacing w:before="120"/>
        <w:jc w:val="both"/>
      </w:pPr>
      <w:r w:rsidRPr="0060627C">
        <w:lastRenderedPageBreak/>
        <w:tab/>
      </w:r>
      <w:r w:rsidRPr="0060627C">
        <w:rPr>
          <w:lang w:val="vi-VN"/>
        </w:rPr>
        <w:t>Thời gian:</w:t>
      </w:r>
      <w:r w:rsidRPr="0060627C">
        <w:t>20 giờ</w:t>
      </w:r>
      <w:r w:rsidRPr="0060627C">
        <w:tab/>
      </w:r>
    </w:p>
    <w:p w14:paraId="7B350142" w14:textId="77777777" w:rsidR="00EF6299" w:rsidRPr="0060627C" w:rsidRDefault="00EF6299" w:rsidP="00EC03BE">
      <w:pPr>
        <w:spacing w:before="120"/>
        <w:jc w:val="both"/>
        <w:rPr>
          <w:iCs/>
        </w:rPr>
      </w:pPr>
      <w:r w:rsidRPr="0060627C">
        <w:rPr>
          <w:iCs/>
        </w:rPr>
        <w:t>1. Mục tiêu:</w:t>
      </w:r>
      <w:r w:rsidRPr="0060627C">
        <w:rPr>
          <w:iCs/>
        </w:rPr>
        <w:tab/>
      </w:r>
      <w:r w:rsidRPr="0060627C">
        <w:rPr>
          <w:iCs/>
        </w:rPr>
        <w:tab/>
      </w:r>
      <w:r w:rsidRPr="0060627C">
        <w:rPr>
          <w:iCs/>
        </w:rPr>
        <w:tab/>
      </w:r>
      <w:r w:rsidRPr="0060627C">
        <w:rPr>
          <w:iCs/>
        </w:rPr>
        <w:tab/>
      </w:r>
      <w:r w:rsidRPr="0060627C">
        <w:rPr>
          <w:iCs/>
        </w:rPr>
        <w:tab/>
      </w:r>
      <w:r w:rsidRPr="0060627C">
        <w:rPr>
          <w:iCs/>
        </w:rPr>
        <w:tab/>
      </w:r>
      <w:r w:rsidRPr="0060627C">
        <w:rPr>
          <w:iCs/>
        </w:rPr>
        <w:tab/>
      </w:r>
      <w:r w:rsidRPr="0060627C">
        <w:rPr>
          <w:iCs/>
        </w:rPr>
        <w:tab/>
      </w:r>
      <w:r w:rsidRPr="0060627C">
        <w:rPr>
          <w:iCs/>
        </w:rPr>
        <w:tab/>
      </w:r>
    </w:p>
    <w:p w14:paraId="3B7E405B"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 xml:space="preserve">Trình bày được khái nệm và ưu điểm khi làm việc với Layer.  </w:t>
      </w:r>
    </w:p>
    <w:p w14:paraId="7577B4CD"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Thực hiện tạo được các Layer đúng tiêu chuẩn cho một bản vẽ bất kỳ</w:t>
      </w:r>
    </w:p>
    <w:p w14:paraId="0C602332"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Tích cực, cẩn thận trong quá trình tạo các lớp Layer cho một bản vẽ kỹ thuật.</w:t>
      </w:r>
    </w:p>
    <w:p w14:paraId="5F32FF6B" w14:textId="08013EB0" w:rsidR="00EF6299" w:rsidRPr="0060627C" w:rsidRDefault="00EF6299" w:rsidP="00EC03BE">
      <w:pPr>
        <w:spacing w:before="120"/>
        <w:jc w:val="both"/>
        <w:rPr>
          <w:iCs/>
          <w:lang w:val="pt-BR"/>
        </w:rPr>
      </w:pPr>
      <w:r w:rsidRPr="0060627C">
        <w:rPr>
          <w:iCs/>
          <w:lang w:val="pt-BR"/>
        </w:rPr>
        <w:t>2.Nội dung:</w:t>
      </w:r>
    </w:p>
    <w:p w14:paraId="427D85EF" w14:textId="77777777" w:rsidR="00EF6299" w:rsidRPr="0060627C" w:rsidRDefault="00EF6299" w:rsidP="00EC03BE">
      <w:pPr>
        <w:tabs>
          <w:tab w:val="left" w:pos="6745"/>
        </w:tabs>
        <w:spacing w:before="120"/>
        <w:jc w:val="both"/>
        <w:rPr>
          <w:lang w:val="pt-BR"/>
        </w:rPr>
      </w:pPr>
      <w:r w:rsidRPr="0060627C">
        <w:rPr>
          <w:lang w:val="pt-BR"/>
        </w:rPr>
        <w:t>2.1. Khái niệm về Layer</w:t>
      </w:r>
      <w:r w:rsidRPr="0060627C">
        <w:rPr>
          <w:iCs/>
          <w:lang w:val="pt-BR"/>
        </w:rPr>
        <w:t xml:space="preserve"> giangiờ</w:t>
      </w:r>
    </w:p>
    <w:p w14:paraId="64880866" w14:textId="77777777" w:rsidR="00EF6299" w:rsidRPr="0060627C" w:rsidRDefault="00EF6299" w:rsidP="00EC03BE">
      <w:pPr>
        <w:tabs>
          <w:tab w:val="left" w:pos="6745"/>
        </w:tabs>
        <w:spacing w:before="120"/>
        <w:jc w:val="both"/>
      </w:pPr>
      <w:r w:rsidRPr="0060627C">
        <w:t>2.2. Các lệnh làm việc theo lớp</w:t>
      </w:r>
      <w:r w:rsidRPr="0060627C">
        <w:tab/>
      </w:r>
    </w:p>
    <w:p w14:paraId="51B72472" w14:textId="77777777" w:rsidR="00EF6299" w:rsidRPr="0060627C" w:rsidRDefault="00EF6299" w:rsidP="00EC03BE">
      <w:pPr>
        <w:tabs>
          <w:tab w:val="left" w:pos="6745"/>
        </w:tabs>
        <w:spacing w:before="120"/>
        <w:jc w:val="both"/>
      </w:pPr>
    </w:p>
    <w:p w14:paraId="79FDF8C3" w14:textId="77777777" w:rsidR="00EF6299" w:rsidRPr="0060627C" w:rsidRDefault="00EF6299" w:rsidP="00EC03BE">
      <w:pPr>
        <w:tabs>
          <w:tab w:val="left" w:pos="6745"/>
        </w:tabs>
        <w:spacing w:before="120"/>
        <w:jc w:val="both"/>
      </w:pPr>
      <w:r w:rsidRPr="0060627C">
        <w:t xml:space="preserve">Chương 5: </w:t>
      </w:r>
      <w:r w:rsidRPr="0060627C">
        <w:rPr>
          <w:b/>
        </w:rPr>
        <w:t>Tạo và in bản vẽ</w:t>
      </w:r>
      <w:r w:rsidRPr="0060627C">
        <w:tab/>
      </w:r>
    </w:p>
    <w:p w14:paraId="1F3D3865" w14:textId="7A5CF1EC" w:rsidR="00EF6299" w:rsidRPr="0060627C" w:rsidRDefault="00EF6299" w:rsidP="00EC03BE">
      <w:pPr>
        <w:tabs>
          <w:tab w:val="left" w:pos="6745"/>
        </w:tabs>
        <w:spacing w:before="120"/>
        <w:jc w:val="both"/>
      </w:pPr>
      <w:r w:rsidRPr="0060627C">
        <w:tab/>
      </w:r>
      <w:r w:rsidRPr="0060627C">
        <w:rPr>
          <w:lang w:val="vi-VN"/>
        </w:rPr>
        <w:t>Thời gian:</w:t>
      </w:r>
      <w:r w:rsidR="00701C2B" w:rsidRPr="0060627C">
        <w:t>7</w:t>
      </w:r>
      <w:r w:rsidRPr="0060627C">
        <w:t xml:space="preserve"> giờ</w:t>
      </w:r>
    </w:p>
    <w:p w14:paraId="0AA92F5F" w14:textId="77777777" w:rsidR="00EF6299" w:rsidRPr="0060627C" w:rsidRDefault="00EF6299" w:rsidP="00EC03BE">
      <w:pPr>
        <w:spacing w:before="120"/>
        <w:jc w:val="both"/>
        <w:rPr>
          <w:iCs/>
        </w:rPr>
      </w:pPr>
      <w:r w:rsidRPr="0060627C">
        <w:rPr>
          <w:iCs/>
        </w:rPr>
        <w:t>1. Mục tiêu:</w:t>
      </w:r>
      <w:r w:rsidRPr="0060627C">
        <w:rPr>
          <w:iCs/>
        </w:rPr>
        <w:tab/>
      </w:r>
      <w:r w:rsidRPr="0060627C">
        <w:rPr>
          <w:iCs/>
        </w:rPr>
        <w:tab/>
      </w:r>
      <w:r w:rsidRPr="0060627C">
        <w:rPr>
          <w:iCs/>
        </w:rPr>
        <w:tab/>
      </w:r>
      <w:r w:rsidRPr="0060627C">
        <w:rPr>
          <w:iCs/>
        </w:rPr>
        <w:tab/>
      </w:r>
      <w:r w:rsidRPr="0060627C">
        <w:rPr>
          <w:iCs/>
        </w:rPr>
        <w:tab/>
      </w:r>
      <w:r w:rsidRPr="0060627C">
        <w:rPr>
          <w:iCs/>
        </w:rPr>
        <w:tab/>
      </w:r>
      <w:r w:rsidRPr="0060627C">
        <w:rPr>
          <w:iCs/>
        </w:rPr>
        <w:tab/>
      </w:r>
      <w:r w:rsidRPr="0060627C">
        <w:rPr>
          <w:iCs/>
        </w:rPr>
        <w:tab/>
      </w:r>
      <w:r w:rsidRPr="0060627C">
        <w:rPr>
          <w:iCs/>
        </w:rPr>
        <w:tab/>
      </w:r>
    </w:p>
    <w:p w14:paraId="178AF73A"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 xml:space="preserve"> Trình bày được trình tự thực hiện tạo bản và cách hiệu chỉnh văn bản. </w:t>
      </w:r>
    </w:p>
    <w:p w14:paraId="493B29E3"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Thực hiện được việc thiết lập trang in và định được tỷ lệ bản vẽ.</w:t>
      </w:r>
    </w:p>
    <w:p w14:paraId="7DC2BDAE" w14:textId="77777777" w:rsidR="00EF6299" w:rsidRPr="0060627C" w:rsidRDefault="00EF6299" w:rsidP="00EC03BE">
      <w:pPr>
        <w:numPr>
          <w:ilvl w:val="0"/>
          <w:numId w:val="37"/>
        </w:numPr>
        <w:tabs>
          <w:tab w:val="num" w:pos="567"/>
        </w:tabs>
        <w:spacing w:before="120"/>
        <w:ind w:left="426" w:hanging="218"/>
        <w:jc w:val="both"/>
        <w:rPr>
          <w:iCs/>
          <w:lang w:val="pt-BR"/>
        </w:rPr>
      </w:pPr>
      <w:r w:rsidRPr="0060627C">
        <w:rPr>
          <w:iCs/>
          <w:lang w:val="pt-BR"/>
        </w:rPr>
        <w:t>Tích cực, cẩn thận trong quá trình thiết lập trang in cho một bản vẽ</w:t>
      </w:r>
    </w:p>
    <w:p w14:paraId="32F3C2B5" w14:textId="172E0696" w:rsidR="00EF6299" w:rsidRPr="0060627C" w:rsidRDefault="00EF6299" w:rsidP="00EC03BE">
      <w:pPr>
        <w:spacing w:before="120"/>
        <w:jc w:val="both"/>
        <w:rPr>
          <w:iCs/>
          <w:lang w:val="pt-BR"/>
        </w:rPr>
      </w:pPr>
      <w:r w:rsidRPr="0060627C">
        <w:rPr>
          <w:iCs/>
          <w:lang w:val="pt-BR"/>
        </w:rPr>
        <w:t>2. Nội dung:</w:t>
      </w:r>
    </w:p>
    <w:p w14:paraId="4C817564" w14:textId="77777777" w:rsidR="00EF6299" w:rsidRPr="0060627C" w:rsidRDefault="00EF6299" w:rsidP="00EC03BE">
      <w:pPr>
        <w:tabs>
          <w:tab w:val="left" w:pos="6745"/>
        </w:tabs>
        <w:spacing w:before="120"/>
        <w:jc w:val="both"/>
        <w:rPr>
          <w:lang w:val="pt-BR"/>
        </w:rPr>
      </w:pPr>
      <w:r w:rsidRPr="0060627C">
        <w:rPr>
          <w:lang w:val="pt-BR"/>
        </w:rPr>
        <w:t>1. Tạo khổ giấy</w:t>
      </w:r>
      <w:r w:rsidRPr="0060627C">
        <w:rPr>
          <w:lang w:val="pt-BR"/>
        </w:rPr>
        <w:tab/>
      </w:r>
    </w:p>
    <w:p w14:paraId="1D815CCA" w14:textId="77777777" w:rsidR="00EF6299" w:rsidRPr="0060627C" w:rsidRDefault="00EF6299" w:rsidP="00EC03BE">
      <w:pPr>
        <w:tabs>
          <w:tab w:val="left" w:pos="6745"/>
        </w:tabs>
        <w:spacing w:before="120"/>
        <w:jc w:val="both"/>
        <w:rPr>
          <w:lang w:val="pt-BR"/>
        </w:rPr>
      </w:pPr>
      <w:r w:rsidRPr="0060627C">
        <w:rPr>
          <w:lang w:val="pt-BR"/>
        </w:rPr>
        <w:t>2. Tạo khung bản vẽ</w:t>
      </w:r>
      <w:r w:rsidRPr="0060627C">
        <w:rPr>
          <w:iCs/>
          <w:lang w:val="pt-BR"/>
        </w:rPr>
        <w:tab/>
      </w:r>
    </w:p>
    <w:p w14:paraId="06D17499" w14:textId="77777777" w:rsidR="00EF6299" w:rsidRPr="0060627C" w:rsidRDefault="00EF6299" w:rsidP="00EC03BE">
      <w:pPr>
        <w:tabs>
          <w:tab w:val="left" w:pos="6745"/>
        </w:tabs>
        <w:spacing w:before="120"/>
        <w:jc w:val="both"/>
        <w:rPr>
          <w:lang w:val="pt-BR"/>
        </w:rPr>
      </w:pPr>
      <w:r w:rsidRPr="0060627C">
        <w:rPr>
          <w:lang w:val="pt-BR"/>
        </w:rPr>
        <w:t>3. Ghi văn bản vào bản vẽ</w:t>
      </w:r>
      <w:r w:rsidRPr="0060627C">
        <w:rPr>
          <w:lang w:val="pt-BR"/>
        </w:rPr>
        <w:tab/>
      </w:r>
    </w:p>
    <w:p w14:paraId="2C72C270" w14:textId="77777777" w:rsidR="00EF6299" w:rsidRPr="0060627C" w:rsidRDefault="00EF6299" w:rsidP="00EC03BE">
      <w:pPr>
        <w:tabs>
          <w:tab w:val="left" w:pos="6745"/>
        </w:tabs>
        <w:spacing w:before="120"/>
        <w:jc w:val="both"/>
        <w:rPr>
          <w:lang w:val="pt-BR"/>
        </w:rPr>
      </w:pPr>
      <w:r w:rsidRPr="0060627C">
        <w:rPr>
          <w:lang w:val="pt-BR"/>
        </w:rPr>
        <w:t>4. Thiết lập trang in</w:t>
      </w:r>
      <w:r w:rsidRPr="0060627C">
        <w:rPr>
          <w:lang w:val="pt-BR"/>
        </w:rPr>
        <w:tab/>
      </w:r>
    </w:p>
    <w:p w14:paraId="499A06A6" w14:textId="77777777" w:rsidR="00EF6299" w:rsidRPr="0060627C" w:rsidRDefault="00EF6299" w:rsidP="00EC03BE">
      <w:pPr>
        <w:spacing w:before="120"/>
        <w:rPr>
          <w:b/>
          <w:bCs/>
          <w:lang w:val="pt-BR"/>
        </w:rPr>
      </w:pPr>
      <w:r w:rsidRPr="0060627C">
        <w:rPr>
          <w:b/>
          <w:bCs/>
          <w:lang w:val="pt-BR"/>
        </w:rPr>
        <w:t xml:space="preserve">IV. Điều kiện thực hiện môn học: </w:t>
      </w:r>
    </w:p>
    <w:p w14:paraId="34FDDE7B" w14:textId="77777777" w:rsidR="00EF6299" w:rsidRPr="0060627C" w:rsidRDefault="00EF6299" w:rsidP="00EC03BE">
      <w:pPr>
        <w:spacing w:before="120"/>
        <w:jc w:val="both"/>
        <w:rPr>
          <w:iCs/>
          <w:lang w:val="vi-VN"/>
        </w:rPr>
      </w:pPr>
      <w:r w:rsidRPr="0060627C">
        <w:rPr>
          <w:iCs/>
          <w:lang w:val="pt-BR"/>
        </w:rPr>
        <w:t xml:space="preserve">1. </w:t>
      </w:r>
      <w:r w:rsidRPr="0060627C">
        <w:rPr>
          <w:lang w:val="pt-BR"/>
        </w:rPr>
        <w:t>Phòng học chuyên môn hóa/ nhà xưởng</w:t>
      </w:r>
      <w:r w:rsidRPr="0060627C">
        <w:rPr>
          <w:iCs/>
          <w:lang w:val="vi-VN"/>
        </w:rPr>
        <w:t>:</w:t>
      </w:r>
    </w:p>
    <w:p w14:paraId="0A4CD5CD" w14:textId="77777777" w:rsidR="00EF6299" w:rsidRPr="0060627C" w:rsidRDefault="00EF6299" w:rsidP="00EC03BE">
      <w:pPr>
        <w:spacing w:before="120"/>
        <w:ind w:firstLine="284"/>
        <w:jc w:val="both"/>
        <w:rPr>
          <w:iCs/>
        </w:rPr>
      </w:pPr>
      <w:r w:rsidRPr="0060627C">
        <w:rPr>
          <w:iCs/>
        </w:rPr>
        <w:t>- Phòng học chuyên môn CAD/CAM</w:t>
      </w:r>
    </w:p>
    <w:p w14:paraId="40B2C708" w14:textId="77777777" w:rsidR="00EF6299" w:rsidRPr="0060627C" w:rsidRDefault="00EF6299" w:rsidP="00EC03BE">
      <w:pPr>
        <w:pStyle w:val="BodyText2"/>
        <w:spacing w:before="120" w:after="0" w:line="240" w:lineRule="auto"/>
        <w:jc w:val="both"/>
        <w:rPr>
          <w:iCs/>
        </w:rPr>
      </w:pPr>
      <w:r w:rsidRPr="0060627C">
        <w:rPr>
          <w:iCs/>
        </w:rPr>
        <w:t>2. Trang thiết bị máy móc</w:t>
      </w:r>
    </w:p>
    <w:p w14:paraId="258A422B"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lang w:val="pt-BR"/>
        </w:rPr>
        <w:t xml:space="preserve">Máy chiếu </w:t>
      </w:r>
    </w:p>
    <w:p w14:paraId="4419314E" w14:textId="77777777" w:rsidR="00EF6299" w:rsidRPr="0060627C" w:rsidRDefault="00EF6299" w:rsidP="00EC03BE">
      <w:pPr>
        <w:numPr>
          <w:ilvl w:val="0"/>
          <w:numId w:val="37"/>
        </w:numPr>
        <w:tabs>
          <w:tab w:val="num" w:pos="567"/>
        </w:tabs>
        <w:spacing w:before="120"/>
        <w:ind w:left="426" w:hanging="218"/>
        <w:jc w:val="both"/>
        <w:rPr>
          <w:iCs/>
        </w:rPr>
      </w:pPr>
      <w:r w:rsidRPr="0060627C">
        <w:rPr>
          <w:lang w:val="pt-BR"/>
        </w:rPr>
        <w:t>M</w:t>
      </w:r>
      <w:r w:rsidRPr="0060627C">
        <w:rPr>
          <w:iCs/>
        </w:rPr>
        <w:t>áy vi tính</w:t>
      </w:r>
    </w:p>
    <w:p w14:paraId="15855455" w14:textId="77777777" w:rsidR="00EF6299" w:rsidRPr="0060627C" w:rsidRDefault="00EF6299" w:rsidP="00EC03BE">
      <w:pPr>
        <w:pStyle w:val="BodyText2"/>
        <w:spacing w:before="120" w:after="0" w:line="240" w:lineRule="auto"/>
        <w:jc w:val="both"/>
        <w:rPr>
          <w:iCs/>
          <w:lang w:val="vi-VN"/>
        </w:rPr>
      </w:pPr>
      <w:r w:rsidRPr="0060627C">
        <w:rPr>
          <w:iCs/>
        </w:rPr>
        <w:t xml:space="preserve">3. </w:t>
      </w:r>
      <w:r w:rsidRPr="0060627C">
        <w:rPr>
          <w:iCs/>
          <w:lang w:val="vi-VN"/>
        </w:rPr>
        <w:t>Học liệu</w:t>
      </w:r>
      <w:r w:rsidRPr="0060627C">
        <w:rPr>
          <w:iCs/>
        </w:rPr>
        <w:t>, dụng cụ, nguyên vật liệu</w:t>
      </w:r>
      <w:r w:rsidRPr="0060627C">
        <w:rPr>
          <w:iCs/>
          <w:lang w:val="vi-VN"/>
        </w:rPr>
        <w:t>:</w:t>
      </w:r>
    </w:p>
    <w:p w14:paraId="3700EFEF"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iCs/>
        </w:rPr>
        <w:t xml:space="preserve">Giáo </w:t>
      </w:r>
      <w:r w:rsidRPr="0060627C">
        <w:rPr>
          <w:lang w:val="pt-BR"/>
        </w:rPr>
        <w:t>trình.</w:t>
      </w:r>
    </w:p>
    <w:p w14:paraId="3A01805D" w14:textId="77777777" w:rsidR="00EF6299" w:rsidRPr="0060627C" w:rsidRDefault="00EF6299" w:rsidP="00EC03BE">
      <w:pPr>
        <w:numPr>
          <w:ilvl w:val="0"/>
          <w:numId w:val="37"/>
        </w:numPr>
        <w:tabs>
          <w:tab w:val="num" w:pos="567"/>
        </w:tabs>
        <w:spacing w:before="120"/>
        <w:ind w:left="426" w:hanging="218"/>
        <w:jc w:val="both"/>
        <w:rPr>
          <w:bCs/>
          <w:lang w:val="vi-VN"/>
        </w:rPr>
      </w:pPr>
      <w:r w:rsidRPr="0060627C">
        <w:rPr>
          <w:lang w:val="pt-BR"/>
        </w:rPr>
        <w:t>Tran</w:t>
      </w:r>
      <w:r w:rsidRPr="0060627C">
        <w:rPr>
          <w:iCs/>
          <w:lang w:val="pt-BR"/>
        </w:rPr>
        <w:t>h</w:t>
      </w:r>
      <w:r w:rsidRPr="0060627C">
        <w:rPr>
          <w:bCs/>
          <w:lang w:val="vi-VN"/>
        </w:rPr>
        <w:t xml:space="preserve"> ảnh, bản vẽ chi tiết.</w:t>
      </w:r>
    </w:p>
    <w:p w14:paraId="66A62FC6" w14:textId="77777777" w:rsidR="00EF6299" w:rsidRPr="0060627C" w:rsidRDefault="00EF6299" w:rsidP="00EC03BE">
      <w:pPr>
        <w:spacing w:before="120"/>
        <w:jc w:val="both"/>
        <w:rPr>
          <w:bCs/>
          <w:iCs/>
          <w:lang w:val="vi-VN"/>
        </w:rPr>
      </w:pPr>
      <w:r w:rsidRPr="0060627C">
        <w:rPr>
          <w:bCs/>
          <w:iCs/>
          <w:lang w:val="vi-VN"/>
        </w:rPr>
        <w:t xml:space="preserve">4. </w:t>
      </w:r>
      <w:r w:rsidRPr="0060627C">
        <w:rPr>
          <w:lang w:val="vi-VN"/>
        </w:rPr>
        <w:t>Các điều kiện khác:</w:t>
      </w:r>
    </w:p>
    <w:p w14:paraId="10839D6B" w14:textId="77777777" w:rsidR="00EF6299" w:rsidRPr="0060627C" w:rsidRDefault="00EF6299" w:rsidP="00EC03BE">
      <w:pPr>
        <w:spacing w:before="120"/>
        <w:jc w:val="both"/>
        <w:rPr>
          <w:b/>
          <w:bCs/>
          <w:lang w:val="vi-VN"/>
        </w:rPr>
      </w:pPr>
      <w:r w:rsidRPr="0060627C">
        <w:rPr>
          <w:b/>
          <w:bCs/>
          <w:lang w:val="vi-VN"/>
        </w:rPr>
        <w:t>V. Nội dung và phương pháp, đánh giá:</w:t>
      </w:r>
    </w:p>
    <w:p w14:paraId="243AC739" w14:textId="77777777" w:rsidR="00EF6299" w:rsidRPr="0060627C" w:rsidRDefault="00EF6299" w:rsidP="00EC03BE">
      <w:pPr>
        <w:spacing w:before="120"/>
        <w:jc w:val="both"/>
        <w:rPr>
          <w:lang w:val="pt-BR"/>
        </w:rPr>
      </w:pPr>
      <w:r w:rsidRPr="0060627C">
        <w:rPr>
          <w:lang w:val="pt-BR"/>
        </w:rPr>
        <w:t>1. Nội dung</w:t>
      </w:r>
    </w:p>
    <w:p w14:paraId="7DF995C4"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iCs/>
          <w:lang w:val="pt-BR"/>
        </w:rPr>
        <w:lastRenderedPageBreak/>
        <w:t>Kiến thức</w:t>
      </w:r>
      <w:r w:rsidRPr="0060627C">
        <w:rPr>
          <w:lang w:val="pt-BR"/>
        </w:rPr>
        <w:t>: Vận dụng những kiến thức đã học được trong môn học Vẽ kỹ thuật và AutoCAD  để tạo ra các bản vẽ phục vụ cho các đồ án môn học, đồ án tốt nghiệp.</w:t>
      </w:r>
    </w:p>
    <w:p w14:paraId="6AF38C04"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lang w:val="pt-BR"/>
        </w:rPr>
        <w:t>Kỹ năng: Đọc bản vẽ kỹ thuật, vẽ lại bản vẽ theo bản vẽ mẫu, thiết kế ra bản vẽ chi tiết máy.</w:t>
      </w:r>
    </w:p>
    <w:p w14:paraId="1C4F738F"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lang w:val="pt-BR"/>
        </w:rPr>
        <w:t>Thái độ: tự giác, kỷ luật, tinh thần trách nhiệm biết bảo quản máy móc thực hành, có tính tỉ mỉ, chính xác trong công việc.</w:t>
      </w:r>
    </w:p>
    <w:p w14:paraId="2F110367" w14:textId="77777777" w:rsidR="00EF6299" w:rsidRPr="0060627C" w:rsidRDefault="00EF6299" w:rsidP="00EC03BE">
      <w:pPr>
        <w:spacing w:before="120"/>
        <w:jc w:val="both"/>
        <w:rPr>
          <w:lang w:val="pt-BR"/>
        </w:rPr>
      </w:pPr>
      <w:r w:rsidRPr="0060627C">
        <w:rPr>
          <w:lang w:val="pt-BR"/>
        </w:rPr>
        <w:t xml:space="preserve">2. </w:t>
      </w:r>
      <w:r w:rsidRPr="0060627C">
        <w:rPr>
          <w:iCs/>
          <w:lang w:val="pt-BR"/>
        </w:rPr>
        <w:t xml:space="preserve">Phương pháp đánh giá </w:t>
      </w:r>
    </w:p>
    <w:p w14:paraId="3ABC40B6" w14:textId="77777777" w:rsidR="00EF6299" w:rsidRPr="0060627C" w:rsidRDefault="00EF6299" w:rsidP="00EC03BE">
      <w:pPr>
        <w:spacing w:before="120"/>
        <w:ind w:firstLine="700"/>
        <w:jc w:val="both"/>
        <w:rPr>
          <w:lang w:val="pt-BR"/>
        </w:rPr>
      </w:pPr>
      <w:r w:rsidRPr="0060627C">
        <w:rPr>
          <w:lang w:val="pt-BR"/>
        </w:rPr>
        <w:t>Được đánh giá qua bài kiểm tra thực hành. Cách tính điểm thực hiện theo quy chế hiện hành.</w:t>
      </w:r>
    </w:p>
    <w:p w14:paraId="630B6C18" w14:textId="77777777" w:rsidR="00EF6299" w:rsidRPr="0060627C" w:rsidRDefault="00EF6299" w:rsidP="00EC03BE">
      <w:pPr>
        <w:spacing w:before="120"/>
        <w:jc w:val="both"/>
        <w:rPr>
          <w:b/>
          <w:bCs/>
          <w:lang w:val="pt-BR"/>
        </w:rPr>
      </w:pPr>
      <w:r w:rsidRPr="0060627C">
        <w:rPr>
          <w:b/>
          <w:bCs/>
          <w:lang w:val="pt-BR"/>
        </w:rPr>
        <w:t>VI. Hướng dẫn sử dụng:</w:t>
      </w:r>
    </w:p>
    <w:p w14:paraId="483EB6BA" w14:textId="77777777" w:rsidR="00EF6299" w:rsidRPr="0060627C" w:rsidRDefault="00EF6299" w:rsidP="00EC03BE">
      <w:pPr>
        <w:spacing w:before="120"/>
        <w:jc w:val="both"/>
        <w:rPr>
          <w:iCs/>
          <w:lang w:val="pt-BR"/>
        </w:rPr>
      </w:pPr>
      <w:r w:rsidRPr="0060627C">
        <w:rPr>
          <w:iCs/>
          <w:lang w:val="pt-BR"/>
        </w:rPr>
        <w:t>1. Phạm vi áp dụng môn học:</w:t>
      </w:r>
    </w:p>
    <w:p w14:paraId="28F4C787" w14:textId="77777777" w:rsidR="00EF6299" w:rsidRPr="0060627C" w:rsidRDefault="00EF6299" w:rsidP="00EC03BE">
      <w:pPr>
        <w:spacing w:before="120"/>
        <w:ind w:firstLine="720"/>
        <w:jc w:val="both"/>
        <w:rPr>
          <w:lang w:val="pt-BR"/>
        </w:rPr>
      </w:pPr>
      <w:r w:rsidRPr="0060627C">
        <w:rPr>
          <w:lang w:val="pt-BR"/>
        </w:rPr>
        <w:t>Môn học AutoCAD này được sử dụng để giảng dạy cho trình độ đào tạo Cao đẳng nghề  Cắt gọt kim loại.</w:t>
      </w:r>
    </w:p>
    <w:p w14:paraId="5197443C" w14:textId="77777777" w:rsidR="00EF6299" w:rsidRPr="0060627C" w:rsidRDefault="00EF6299" w:rsidP="00EC03BE">
      <w:pPr>
        <w:spacing w:before="120"/>
        <w:jc w:val="both"/>
        <w:rPr>
          <w:iCs/>
          <w:lang w:val="pt-BR"/>
        </w:rPr>
      </w:pPr>
      <w:r w:rsidRPr="0060627C">
        <w:rPr>
          <w:iCs/>
          <w:lang w:val="pt-BR"/>
        </w:rPr>
        <w:t xml:space="preserve">2. </w:t>
      </w:r>
      <w:r w:rsidRPr="0060627C">
        <w:rPr>
          <w:lang w:val="pt-BR"/>
        </w:rPr>
        <w:t>Hướng dẫn về phương pháp giảng dạy, học tập môn học</w:t>
      </w:r>
      <w:r w:rsidRPr="0060627C">
        <w:rPr>
          <w:iCs/>
          <w:lang w:val="pt-BR"/>
        </w:rPr>
        <w:t xml:space="preserve">:      </w:t>
      </w:r>
    </w:p>
    <w:p w14:paraId="3321827F"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lang w:val="pt-BR"/>
        </w:rPr>
        <w:t>Đối với giáo viên:</w:t>
      </w:r>
    </w:p>
    <w:p w14:paraId="27980DAB" w14:textId="77777777" w:rsidR="00EF6299" w:rsidRPr="0060627C" w:rsidRDefault="00EF6299" w:rsidP="00EC03BE">
      <w:pPr>
        <w:numPr>
          <w:ilvl w:val="0"/>
          <w:numId w:val="30"/>
        </w:numPr>
        <w:spacing w:before="120"/>
        <w:ind w:left="851" w:hanging="284"/>
        <w:jc w:val="both"/>
        <w:rPr>
          <w:lang w:val="pt-BR"/>
        </w:rPr>
      </w:pPr>
      <w:r w:rsidRPr="0060627C">
        <w:rPr>
          <w:lang w:val="pt-BR"/>
        </w:rPr>
        <w:t>Giảng dạy trực tiếp tại phòng máy.</w:t>
      </w:r>
    </w:p>
    <w:p w14:paraId="0F511032" w14:textId="77777777" w:rsidR="00EF6299" w:rsidRPr="0060627C" w:rsidRDefault="00EF6299" w:rsidP="00EC03BE">
      <w:pPr>
        <w:numPr>
          <w:ilvl w:val="0"/>
          <w:numId w:val="30"/>
        </w:numPr>
        <w:spacing w:before="120"/>
        <w:ind w:left="851" w:hanging="284"/>
        <w:jc w:val="both"/>
        <w:rPr>
          <w:rFonts w:eastAsia="Calibri"/>
          <w:lang w:val="pt-BR"/>
        </w:rPr>
      </w:pPr>
      <w:r w:rsidRPr="0060627C">
        <w:rPr>
          <w:lang w:val="pt-BR"/>
        </w:rPr>
        <w:t>Hướ</w:t>
      </w:r>
      <w:r w:rsidRPr="0060627C">
        <w:rPr>
          <w:rFonts w:eastAsia="Calibri"/>
          <w:lang w:val="pt-BR"/>
        </w:rPr>
        <w:t>ng dẫn sinh viên thực hiện thao tác trên máy tính.</w:t>
      </w:r>
    </w:p>
    <w:p w14:paraId="33E7150C" w14:textId="77777777" w:rsidR="00EF6299" w:rsidRPr="0060627C" w:rsidRDefault="00EF6299" w:rsidP="00EC03BE">
      <w:pPr>
        <w:numPr>
          <w:ilvl w:val="0"/>
          <w:numId w:val="30"/>
        </w:numPr>
        <w:spacing w:before="120"/>
        <w:ind w:left="851" w:hanging="284"/>
        <w:jc w:val="both"/>
        <w:rPr>
          <w:lang w:val="pt-BR"/>
        </w:rPr>
      </w:pPr>
      <w:r w:rsidRPr="0060627C">
        <w:rPr>
          <w:rFonts w:eastAsia="Calibri"/>
          <w:lang w:val="pt-BR"/>
        </w:rPr>
        <w:t>Phổ</w:t>
      </w:r>
      <w:r w:rsidRPr="0060627C">
        <w:rPr>
          <w:lang w:val="pt-BR"/>
        </w:rPr>
        <w:t xml:space="preserve"> biến giáo trình bài tập để sinh viên thực hiện sau phần lý thuyết.</w:t>
      </w:r>
    </w:p>
    <w:p w14:paraId="431F40C1"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lang w:val="pt-BR"/>
        </w:rPr>
        <w:t xml:space="preserve">Đối </w:t>
      </w:r>
      <w:r w:rsidRPr="0060627C">
        <w:rPr>
          <w:iCs/>
          <w:lang w:val="pt-BR"/>
        </w:rPr>
        <w:t>với</w:t>
      </w:r>
      <w:r w:rsidRPr="0060627C">
        <w:rPr>
          <w:lang w:val="pt-BR"/>
        </w:rPr>
        <w:t xml:space="preserve"> sinh viên</w:t>
      </w:r>
      <w:r w:rsidRPr="0060627C">
        <w:rPr>
          <w:lang w:val="pt-BR"/>
        </w:rPr>
        <w:tab/>
      </w:r>
    </w:p>
    <w:p w14:paraId="21040C53" w14:textId="77777777" w:rsidR="00EF6299" w:rsidRPr="0060627C" w:rsidRDefault="00EF6299" w:rsidP="00EC03BE">
      <w:pPr>
        <w:numPr>
          <w:ilvl w:val="0"/>
          <w:numId w:val="30"/>
        </w:numPr>
        <w:spacing w:before="120"/>
        <w:ind w:left="851" w:hanging="284"/>
        <w:jc w:val="both"/>
        <w:rPr>
          <w:rFonts w:eastAsia="Calibri"/>
          <w:lang w:val="pt-BR"/>
        </w:rPr>
      </w:pPr>
      <w:r w:rsidRPr="0060627C">
        <w:rPr>
          <w:lang w:val="pt-BR"/>
        </w:rPr>
        <w:t xml:space="preserve">Để </w:t>
      </w:r>
      <w:r w:rsidRPr="0060627C">
        <w:rPr>
          <w:rFonts w:eastAsia="Calibri"/>
          <w:lang w:val="pt-BR"/>
        </w:rPr>
        <w:t>giúp người học nắm vững những kiến thức cơ bản cần thiết sau mỗi bài cần giao bài tập đến từng sinh viên. Các bài tập có độ khó phù hợp với nội dung đã học. Kiểm tra đánh giá và công bố kết quả công khai.</w:t>
      </w:r>
    </w:p>
    <w:p w14:paraId="33598852" w14:textId="77777777" w:rsidR="00EF6299" w:rsidRPr="0060627C" w:rsidRDefault="00EF6299" w:rsidP="00EC03BE">
      <w:pPr>
        <w:numPr>
          <w:ilvl w:val="0"/>
          <w:numId w:val="30"/>
        </w:numPr>
        <w:spacing w:before="120"/>
        <w:ind w:left="851" w:hanging="284"/>
        <w:jc w:val="both"/>
        <w:rPr>
          <w:lang w:val="pt-BR"/>
        </w:rPr>
      </w:pPr>
      <w:r w:rsidRPr="0060627C">
        <w:rPr>
          <w:rFonts w:eastAsia="Calibri"/>
          <w:lang w:val="pt-BR"/>
        </w:rPr>
        <w:t>Tăng</w:t>
      </w:r>
      <w:r w:rsidRPr="0060627C">
        <w:rPr>
          <w:lang w:val="vi-VN"/>
        </w:rPr>
        <w:t xml:space="preserve"> cường sử dụng thiết bị, đồ dùng dạy học, </w:t>
      </w:r>
      <w:r w:rsidRPr="0060627C">
        <w:rPr>
          <w:lang w:val="pt-BR"/>
        </w:rPr>
        <w:t xml:space="preserve">thao tác </w:t>
      </w:r>
      <w:r w:rsidRPr="0060627C">
        <w:rPr>
          <w:lang w:val="vi-VN"/>
        </w:rPr>
        <w:t xml:space="preserve">mẫu để tăng hiệu quả dạy học.   </w:t>
      </w:r>
    </w:p>
    <w:p w14:paraId="0CCF8629" w14:textId="77777777" w:rsidR="00EF6299" w:rsidRPr="0060627C" w:rsidRDefault="00EF6299" w:rsidP="00EC03BE">
      <w:pPr>
        <w:spacing w:before="120"/>
        <w:jc w:val="both"/>
        <w:rPr>
          <w:iCs/>
          <w:lang w:val="pt-BR"/>
        </w:rPr>
      </w:pPr>
      <w:r w:rsidRPr="0060627C">
        <w:rPr>
          <w:iCs/>
          <w:lang w:val="pt-BR"/>
        </w:rPr>
        <w:t xml:space="preserve">3. </w:t>
      </w:r>
      <w:r w:rsidRPr="0060627C">
        <w:rPr>
          <w:lang w:val="pt-BR"/>
        </w:rPr>
        <w:t>Những trọng tâm cần chú ý</w:t>
      </w:r>
      <w:r w:rsidRPr="0060627C">
        <w:rPr>
          <w:iCs/>
          <w:lang w:val="pt-BR"/>
        </w:rPr>
        <w:t>:</w:t>
      </w:r>
    </w:p>
    <w:p w14:paraId="105A9A9B"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lang w:val="pt-BR"/>
        </w:rPr>
        <w:t>Chương 2: Lệnh vẽ cơ bản</w:t>
      </w:r>
    </w:p>
    <w:p w14:paraId="7EE9D943" w14:textId="77777777" w:rsidR="00EF6299" w:rsidRPr="0060627C" w:rsidRDefault="00EF6299" w:rsidP="00EC03BE">
      <w:pPr>
        <w:numPr>
          <w:ilvl w:val="0"/>
          <w:numId w:val="37"/>
        </w:numPr>
        <w:tabs>
          <w:tab w:val="num" w:pos="567"/>
        </w:tabs>
        <w:spacing w:before="120"/>
        <w:ind w:left="426" w:hanging="218"/>
        <w:jc w:val="both"/>
        <w:rPr>
          <w:lang w:val="pt-BR"/>
        </w:rPr>
      </w:pPr>
      <w:r w:rsidRPr="0060627C">
        <w:rPr>
          <w:lang w:val="pt-BR"/>
        </w:rPr>
        <w:t>Chương 4: Tạo và in bản vẽ</w:t>
      </w:r>
    </w:p>
    <w:p w14:paraId="6C40DEF1" w14:textId="77777777" w:rsidR="00EF6299" w:rsidRPr="0060627C" w:rsidRDefault="00EF6299" w:rsidP="00EC03BE">
      <w:pPr>
        <w:spacing w:before="120"/>
        <w:jc w:val="both"/>
        <w:rPr>
          <w:iCs/>
          <w:lang w:val="pt-BR"/>
        </w:rPr>
      </w:pPr>
      <w:r w:rsidRPr="0060627C">
        <w:rPr>
          <w:iCs/>
          <w:lang w:val="pt-BR"/>
        </w:rPr>
        <w:t>4. Tài liệu tham khảo:</w:t>
      </w:r>
    </w:p>
    <w:p w14:paraId="0FB5AA48" w14:textId="77777777" w:rsidR="00EF6299" w:rsidRPr="0060627C" w:rsidRDefault="00EF6299" w:rsidP="00EC03BE">
      <w:pPr>
        <w:spacing w:before="120"/>
        <w:jc w:val="both"/>
        <w:rPr>
          <w:lang w:val="pt-BR"/>
        </w:rPr>
      </w:pPr>
      <w:r w:rsidRPr="0060627C">
        <w:rPr>
          <w:lang w:val="pt-BR"/>
        </w:rPr>
        <w:t>[1] Trần Nhất Dũng.</w:t>
      </w:r>
      <w:r w:rsidRPr="0060627C">
        <w:rPr>
          <w:iCs/>
          <w:lang w:val="pt-BR"/>
        </w:rPr>
        <w:t xml:space="preserve"> Vẽ kỹ thuật và AutoCAD. </w:t>
      </w:r>
      <w:r w:rsidRPr="0060627C">
        <w:rPr>
          <w:lang w:val="pt-BR"/>
        </w:rPr>
        <w:t>NXB Khoa học và Kỹ thuật 2008.</w:t>
      </w:r>
    </w:p>
    <w:p w14:paraId="475240D5" w14:textId="77777777" w:rsidR="00EF6299" w:rsidRPr="0060627C" w:rsidRDefault="00EF6299" w:rsidP="00EC03BE">
      <w:pPr>
        <w:spacing w:before="120"/>
        <w:jc w:val="both"/>
        <w:rPr>
          <w:lang w:val="pt-BR"/>
        </w:rPr>
      </w:pPr>
      <w:r w:rsidRPr="0060627C">
        <w:rPr>
          <w:lang w:val="pt-BR"/>
        </w:rPr>
        <w:t>[2] Phạm Văn Nhuần.</w:t>
      </w:r>
      <w:r w:rsidRPr="0060627C">
        <w:rPr>
          <w:iCs/>
          <w:lang w:val="pt-BR"/>
        </w:rPr>
        <w:t xml:space="preserve"> Bài tập vẽ kỹ thuật – Hướng dẫn và bài giải có ứng dụng AutoCAD.</w:t>
      </w:r>
      <w:r w:rsidRPr="0060627C">
        <w:rPr>
          <w:lang w:val="pt-BR"/>
        </w:rPr>
        <w:t xml:space="preserve"> NXB Khoa học và Kỹ thuật. 2007</w:t>
      </w:r>
    </w:p>
    <w:p w14:paraId="398DF974" w14:textId="77777777" w:rsidR="00EF6299" w:rsidRPr="0060627C" w:rsidRDefault="00EF6299" w:rsidP="00EC03BE">
      <w:pPr>
        <w:spacing w:before="120"/>
        <w:jc w:val="both"/>
        <w:rPr>
          <w:bCs/>
          <w:lang w:val="pt-BR"/>
        </w:rPr>
      </w:pPr>
      <w:r w:rsidRPr="0060627C">
        <w:rPr>
          <w:lang w:val="pt-BR"/>
        </w:rPr>
        <w:t>[3] Trung tâm Tin học</w:t>
      </w:r>
      <w:r w:rsidRPr="0060627C">
        <w:rPr>
          <w:iCs/>
          <w:lang w:val="pt-BR"/>
        </w:rPr>
        <w:t>,</w:t>
      </w:r>
      <w:r w:rsidRPr="0060627C">
        <w:rPr>
          <w:lang w:val="pt-BR"/>
        </w:rPr>
        <w:t xml:space="preserve"> Trường Đại Học Khoa học Tự nhiên TPHCM. </w:t>
      </w:r>
      <w:r w:rsidRPr="0060627C">
        <w:rPr>
          <w:iCs/>
          <w:lang w:val="pt-BR"/>
        </w:rPr>
        <w:t>Giáo trình AutoCAD cơ bản – nâng cao.</w:t>
      </w:r>
      <w:r w:rsidRPr="0060627C">
        <w:rPr>
          <w:lang w:val="pt-BR"/>
        </w:rPr>
        <w:t xml:space="preserve"> 2009</w:t>
      </w:r>
    </w:p>
    <w:p w14:paraId="201C2FEE" w14:textId="77777777" w:rsidR="00661136" w:rsidRPr="0060627C" w:rsidRDefault="00661136" w:rsidP="00EC03BE">
      <w:pPr>
        <w:pageBreakBefore/>
        <w:jc w:val="center"/>
        <w:rPr>
          <w:b/>
          <w:lang w:val="pt-BR"/>
        </w:rPr>
      </w:pPr>
      <w:r w:rsidRPr="0060627C">
        <w:rPr>
          <w:b/>
          <w:lang w:val="pt-BR"/>
        </w:rPr>
        <w:lastRenderedPageBreak/>
        <w:t>CHƯƠNG TRÌNH MÔN HỌC</w:t>
      </w:r>
    </w:p>
    <w:p w14:paraId="74678670" w14:textId="77777777" w:rsidR="00661136" w:rsidRPr="0060627C" w:rsidRDefault="00661136" w:rsidP="00EC03BE">
      <w:pPr>
        <w:rPr>
          <w:b/>
          <w:lang w:val="pt-BR"/>
        </w:rPr>
      </w:pPr>
    </w:p>
    <w:p w14:paraId="429D73BE" w14:textId="6DCB8E57" w:rsidR="00661136" w:rsidRPr="0060627C" w:rsidRDefault="00661136" w:rsidP="00EC03BE">
      <w:pPr>
        <w:spacing w:before="120"/>
        <w:rPr>
          <w:lang w:val="pt-BR"/>
        </w:rPr>
      </w:pPr>
      <w:r w:rsidRPr="0060627C">
        <w:rPr>
          <w:b/>
          <w:lang w:val="pt-BR"/>
        </w:rPr>
        <w:t>Tên môn học:</w:t>
      </w:r>
      <w:r w:rsidRPr="0060627C">
        <w:rPr>
          <w:lang w:val="pt-BR"/>
        </w:rPr>
        <w:t xml:space="preserve"> </w:t>
      </w:r>
      <w:r w:rsidRPr="0060627C">
        <w:rPr>
          <w:b/>
          <w:bCs/>
          <w:lang w:val="pt-BR"/>
        </w:rPr>
        <w:t>D</w:t>
      </w:r>
      <w:r w:rsidR="00157230" w:rsidRPr="0060627C">
        <w:rPr>
          <w:b/>
          <w:bCs/>
          <w:lang w:val="pt-BR"/>
        </w:rPr>
        <w:t>ung sai – Đo lường kỹ thuật</w:t>
      </w:r>
    </w:p>
    <w:p w14:paraId="2D6E2002" w14:textId="77777777" w:rsidR="00661136" w:rsidRPr="0060627C" w:rsidRDefault="00661136" w:rsidP="00EC03BE">
      <w:pPr>
        <w:spacing w:before="120"/>
      </w:pPr>
      <w:r w:rsidRPr="0060627C">
        <w:rPr>
          <w:b/>
        </w:rPr>
        <w:t xml:space="preserve">Mã </w:t>
      </w:r>
      <w:r w:rsidR="00D9437E" w:rsidRPr="0060627C">
        <w:rPr>
          <w:b/>
        </w:rPr>
        <w:t xml:space="preserve">số </w:t>
      </w:r>
      <w:r w:rsidRPr="0060627C">
        <w:rPr>
          <w:b/>
        </w:rPr>
        <w:t>môn học:</w:t>
      </w:r>
      <w:r w:rsidR="00A72AD1" w:rsidRPr="0060627C">
        <w:t xml:space="preserve"> </w:t>
      </w:r>
      <w:r w:rsidR="00A72AD1" w:rsidRPr="0060627C">
        <w:rPr>
          <w:b/>
          <w:bCs/>
        </w:rPr>
        <w:t>MH 11</w:t>
      </w:r>
    </w:p>
    <w:p w14:paraId="1179D885" w14:textId="732B33BB" w:rsidR="00780324" w:rsidRPr="0060627C" w:rsidRDefault="00780324" w:rsidP="00EC03BE">
      <w:pPr>
        <w:tabs>
          <w:tab w:val="left" w:pos="3960"/>
          <w:tab w:val="left" w:pos="6300"/>
        </w:tabs>
        <w:spacing w:before="120"/>
      </w:pPr>
      <w:r w:rsidRPr="0060627C">
        <w:rPr>
          <w:b/>
        </w:rPr>
        <w:t>Thời gian thực hiện môn học</w:t>
      </w:r>
      <w:r w:rsidRPr="0060627C">
        <w:t xml:space="preserve">: </w:t>
      </w:r>
      <w:r w:rsidR="005B161D" w:rsidRPr="0060627C">
        <w:t>60</w:t>
      </w:r>
      <w:r w:rsidRPr="0060627C">
        <w:t xml:space="preserve"> giờ; (Lý thuyết: </w:t>
      </w:r>
      <w:r w:rsidR="005B161D" w:rsidRPr="0060627C">
        <w:t>3</w:t>
      </w:r>
      <w:r w:rsidRPr="0060627C">
        <w:t>0 giờ; Thực hành: 2</w:t>
      </w:r>
      <w:r w:rsidR="006A653D" w:rsidRPr="0060627C">
        <w:t>7</w:t>
      </w:r>
      <w:r w:rsidRPr="0060627C">
        <w:t xml:space="preserve"> giờ; Kiểm tra: 0</w:t>
      </w:r>
      <w:r w:rsidR="006A653D" w:rsidRPr="0060627C">
        <w:t xml:space="preserve">3 </w:t>
      </w:r>
      <w:r w:rsidRPr="0060627C">
        <w:t>giờ)</w:t>
      </w:r>
    </w:p>
    <w:p w14:paraId="0A74330C" w14:textId="77777777" w:rsidR="00780324" w:rsidRPr="0060627C" w:rsidRDefault="00780324" w:rsidP="00EC03BE">
      <w:pPr>
        <w:tabs>
          <w:tab w:val="left" w:pos="3960"/>
          <w:tab w:val="left" w:pos="6300"/>
        </w:tabs>
        <w:spacing w:before="120"/>
      </w:pPr>
    </w:p>
    <w:p w14:paraId="26D706D6" w14:textId="77777777" w:rsidR="00780324" w:rsidRPr="0060627C" w:rsidRDefault="00780324" w:rsidP="00EC03BE">
      <w:pPr>
        <w:spacing w:after="120"/>
        <w:jc w:val="both"/>
        <w:rPr>
          <w:b/>
        </w:rPr>
      </w:pPr>
      <w:r w:rsidRPr="0060627C">
        <w:rPr>
          <w:b/>
        </w:rPr>
        <w:t xml:space="preserve">I. Vị trí, tính chất môn học: </w:t>
      </w:r>
    </w:p>
    <w:p w14:paraId="222E116B" w14:textId="77777777" w:rsidR="00780324" w:rsidRPr="0060627C" w:rsidRDefault="00780324" w:rsidP="00EC03BE">
      <w:pPr>
        <w:numPr>
          <w:ilvl w:val="0"/>
          <w:numId w:val="37"/>
        </w:numPr>
        <w:spacing w:before="120"/>
        <w:ind w:left="426" w:hanging="218"/>
        <w:jc w:val="both"/>
      </w:pPr>
      <w:r w:rsidRPr="0060627C">
        <w:t>Vị trí:</w:t>
      </w:r>
    </w:p>
    <w:p w14:paraId="5C5EE8E5" w14:textId="77777777" w:rsidR="00780324" w:rsidRPr="0060627C" w:rsidRDefault="00780324" w:rsidP="00EC03BE">
      <w:pPr>
        <w:numPr>
          <w:ilvl w:val="0"/>
          <w:numId w:val="29"/>
        </w:numPr>
        <w:spacing w:before="120"/>
        <w:jc w:val="both"/>
      </w:pPr>
      <w:r w:rsidRPr="0060627C">
        <w:t xml:space="preserve">Môn học </w:t>
      </w:r>
      <w:r w:rsidRPr="0060627C">
        <w:rPr>
          <w:lang w:val="pt-BR"/>
        </w:rPr>
        <w:t>được</w:t>
      </w:r>
      <w:r w:rsidRPr="0060627C">
        <w:t xml:space="preserve"> bố trí giảng dạy trước các môn học, mô đun đào tạo chuyên môn nghề.</w:t>
      </w:r>
    </w:p>
    <w:p w14:paraId="40198DC8" w14:textId="77777777" w:rsidR="00780324" w:rsidRPr="0060627C" w:rsidRDefault="00780324" w:rsidP="00EC03BE">
      <w:pPr>
        <w:numPr>
          <w:ilvl w:val="0"/>
          <w:numId w:val="37"/>
        </w:numPr>
        <w:spacing w:before="120"/>
        <w:ind w:left="426" w:hanging="218"/>
        <w:jc w:val="both"/>
      </w:pPr>
      <w:r w:rsidRPr="0060627C">
        <w:t xml:space="preserve">Tính chất: </w:t>
      </w:r>
    </w:p>
    <w:p w14:paraId="2F60FD69" w14:textId="77777777" w:rsidR="00780324" w:rsidRPr="0060627C" w:rsidRDefault="00780324" w:rsidP="00EC03BE">
      <w:pPr>
        <w:numPr>
          <w:ilvl w:val="0"/>
          <w:numId w:val="29"/>
        </w:numPr>
        <w:spacing w:before="120"/>
        <w:jc w:val="both"/>
      </w:pPr>
      <w:r w:rsidRPr="0060627C">
        <w:t xml:space="preserve">Là </w:t>
      </w:r>
      <w:r w:rsidRPr="0060627C">
        <w:rPr>
          <w:lang w:val="pt-BR"/>
        </w:rPr>
        <w:t>môn</w:t>
      </w:r>
      <w:r w:rsidRPr="0060627C">
        <w:t xml:space="preserve"> học kỹ thuật cơ sở thuộc các môn học, mô đun đào tạo nghề bắt buộc.</w:t>
      </w:r>
    </w:p>
    <w:p w14:paraId="36E6711F" w14:textId="77777777" w:rsidR="00780324" w:rsidRPr="0060627C" w:rsidRDefault="00780324" w:rsidP="00EC03BE">
      <w:pPr>
        <w:spacing w:after="120"/>
        <w:jc w:val="both"/>
        <w:rPr>
          <w:b/>
        </w:rPr>
      </w:pPr>
      <w:r w:rsidRPr="0060627C">
        <w:rPr>
          <w:b/>
        </w:rPr>
        <w:t>II. Mục tiêu môn học:</w:t>
      </w:r>
    </w:p>
    <w:p w14:paraId="418E9325" w14:textId="596AFEEA" w:rsidR="00780324" w:rsidRPr="0060627C" w:rsidRDefault="00A80318" w:rsidP="00A80318">
      <w:pPr>
        <w:spacing w:before="120"/>
        <w:jc w:val="both"/>
        <w:rPr>
          <w:b/>
        </w:rPr>
      </w:pPr>
      <w:r w:rsidRPr="0060627C">
        <w:rPr>
          <w:b/>
        </w:rPr>
        <w:t>1.</w:t>
      </w:r>
      <w:r w:rsidR="00780324" w:rsidRPr="0060627C">
        <w:rPr>
          <w:b/>
        </w:rPr>
        <w:t xml:space="preserve">Về kiến thức: </w:t>
      </w:r>
    </w:p>
    <w:p w14:paraId="09EFF5F0" w14:textId="77777777" w:rsidR="00376AC4" w:rsidRPr="0060627C" w:rsidRDefault="00376AC4" w:rsidP="00A80318">
      <w:pPr>
        <w:numPr>
          <w:ilvl w:val="0"/>
          <w:numId w:val="37"/>
        </w:numPr>
        <w:spacing w:before="120"/>
        <w:ind w:left="426" w:hanging="218"/>
        <w:jc w:val="both"/>
      </w:pPr>
      <w:r w:rsidRPr="0060627C">
        <w:t>Phân tích được các ký hiệu về dung sai lắp ghép, sơ đồ lắp ghép, chuỗi kích thước;</w:t>
      </w:r>
    </w:p>
    <w:p w14:paraId="55BABA6C" w14:textId="77777777" w:rsidR="00376AC4" w:rsidRPr="0060627C" w:rsidRDefault="00376AC4" w:rsidP="00A80318">
      <w:pPr>
        <w:numPr>
          <w:ilvl w:val="0"/>
          <w:numId w:val="37"/>
        </w:numPr>
        <w:spacing w:before="120"/>
        <w:ind w:left="426" w:hanging="218"/>
        <w:jc w:val="both"/>
      </w:pPr>
      <w:r w:rsidRPr="0060627C">
        <w:t>Trình bày được cấu tạo, công dụng, cách đo, cách đọc, cách chỉnh sai số các dụng cụ đo kiểm thông dụng.</w:t>
      </w:r>
    </w:p>
    <w:p w14:paraId="62DDBB2B" w14:textId="0EA47F88" w:rsidR="00780324" w:rsidRPr="0060627C" w:rsidRDefault="00A80318" w:rsidP="00A80318">
      <w:pPr>
        <w:spacing w:before="120"/>
        <w:jc w:val="both"/>
        <w:rPr>
          <w:b/>
        </w:rPr>
      </w:pPr>
      <w:r w:rsidRPr="0060627C">
        <w:rPr>
          <w:b/>
        </w:rPr>
        <w:t>2.</w:t>
      </w:r>
      <w:r w:rsidR="00780324" w:rsidRPr="0060627C">
        <w:rPr>
          <w:b/>
        </w:rPr>
        <w:t xml:space="preserve">Về kỹ năng:  </w:t>
      </w:r>
    </w:p>
    <w:p w14:paraId="7C70A236" w14:textId="77777777" w:rsidR="00432AF7" w:rsidRPr="0060627C" w:rsidRDefault="00432AF7" w:rsidP="00A80318">
      <w:pPr>
        <w:numPr>
          <w:ilvl w:val="0"/>
          <w:numId w:val="37"/>
        </w:numPr>
        <w:spacing w:before="120"/>
        <w:ind w:left="426" w:hanging="218"/>
        <w:jc w:val="both"/>
      </w:pPr>
      <w:r w:rsidRPr="0060627C">
        <w:t>Chuyển được thành thạo các ký hiệu dung sai thành các kích thước tương ứng để gia công;</w:t>
      </w:r>
    </w:p>
    <w:p w14:paraId="080BFF16" w14:textId="5D0A819F" w:rsidR="00432AF7" w:rsidRPr="0060627C" w:rsidRDefault="00432AF7" w:rsidP="00A80318">
      <w:pPr>
        <w:numPr>
          <w:ilvl w:val="0"/>
          <w:numId w:val="37"/>
        </w:numPr>
        <w:spacing w:before="120"/>
        <w:ind w:left="426" w:hanging="218"/>
        <w:jc w:val="both"/>
      </w:pPr>
      <w:r w:rsidRPr="0060627C">
        <w:t xml:space="preserve">Sử dụng thành thạo các dụng cụ </w:t>
      </w:r>
      <w:r w:rsidR="00A80318" w:rsidRPr="0060627C">
        <w:t>kiểm tra, dụng cụ đo thông dụng.</w:t>
      </w:r>
    </w:p>
    <w:p w14:paraId="7E9F304F" w14:textId="2DAE2AEB" w:rsidR="00780324" w:rsidRPr="0060627C" w:rsidRDefault="00A80318" w:rsidP="00A80318">
      <w:pPr>
        <w:spacing w:before="120"/>
        <w:jc w:val="both"/>
        <w:rPr>
          <w:b/>
        </w:rPr>
      </w:pPr>
      <w:r w:rsidRPr="0060627C">
        <w:rPr>
          <w:b/>
        </w:rPr>
        <w:t>3.</w:t>
      </w:r>
      <w:r w:rsidR="00780324" w:rsidRPr="0060627C">
        <w:rPr>
          <w:b/>
        </w:rPr>
        <w:t>Về năng lực tự chủ và trách nhiệm:</w:t>
      </w:r>
    </w:p>
    <w:p w14:paraId="3C0D31C6" w14:textId="77777777" w:rsidR="00780324" w:rsidRPr="0060627C" w:rsidRDefault="00780324" w:rsidP="00A80318">
      <w:pPr>
        <w:numPr>
          <w:ilvl w:val="0"/>
          <w:numId w:val="37"/>
        </w:numPr>
        <w:spacing w:before="120"/>
        <w:ind w:left="426" w:hanging="218"/>
        <w:jc w:val="both"/>
      </w:pPr>
      <w:r w:rsidRPr="0060627C">
        <w:t>Ý thức bảo quản dụng cụ, trang thiết bị trước, trong và sau khi sử dụng.</w:t>
      </w:r>
    </w:p>
    <w:p w14:paraId="613B4222" w14:textId="77777777" w:rsidR="00780324" w:rsidRPr="0060627C" w:rsidRDefault="00780324" w:rsidP="00A80318">
      <w:pPr>
        <w:numPr>
          <w:ilvl w:val="0"/>
          <w:numId w:val="37"/>
        </w:numPr>
        <w:spacing w:before="120"/>
        <w:ind w:left="426" w:hanging="218"/>
        <w:jc w:val="both"/>
      </w:pPr>
      <w:r w:rsidRPr="0060627C">
        <w:t>Rèn luyện tính kỷ luật, kiên trì, cẩn thận, nghiêm túc, chủ động và tích cực sáng tạo trong học tập.</w:t>
      </w:r>
    </w:p>
    <w:p w14:paraId="3964FDF3" w14:textId="77777777" w:rsidR="00780324" w:rsidRPr="0060627C" w:rsidRDefault="00780324" w:rsidP="00EC03BE">
      <w:pPr>
        <w:spacing w:after="120"/>
        <w:jc w:val="both"/>
        <w:rPr>
          <w:b/>
        </w:rPr>
      </w:pPr>
      <w:r w:rsidRPr="0060627C">
        <w:rPr>
          <w:b/>
        </w:rPr>
        <w:t>III. Nội dung môn học:</w:t>
      </w:r>
    </w:p>
    <w:p w14:paraId="5B7CEA1F" w14:textId="09307FE6" w:rsidR="007653B6" w:rsidRPr="0060627C" w:rsidRDefault="003B71F9" w:rsidP="00670B77">
      <w:pPr>
        <w:numPr>
          <w:ilvl w:val="0"/>
          <w:numId w:val="58"/>
        </w:numPr>
        <w:tabs>
          <w:tab w:val="left" w:pos="3960"/>
          <w:tab w:val="left" w:pos="6300"/>
        </w:tabs>
        <w:spacing w:before="120"/>
        <w:rPr>
          <w:b/>
        </w:rPr>
      </w:pPr>
      <w:r w:rsidRPr="0060627C">
        <w:rPr>
          <w:b/>
        </w:rPr>
        <w:t>Nội dung tổng quát và phân bổ thời gian</w:t>
      </w:r>
      <w:r w:rsidR="00AF7F67" w:rsidRPr="0060627C">
        <w:rPr>
          <w:b/>
        </w:rPr>
        <w:t>:</w:t>
      </w:r>
    </w:p>
    <w:p w14:paraId="24A7523A" w14:textId="77777777" w:rsidR="00AF7F67" w:rsidRPr="0060627C" w:rsidRDefault="00AF7F67" w:rsidP="00EC03BE">
      <w:pPr>
        <w:tabs>
          <w:tab w:val="left" w:pos="3960"/>
          <w:tab w:val="left" w:pos="6300"/>
        </w:tabs>
        <w:spacing w:before="120"/>
        <w:rPr>
          <w:b/>
        </w:rPr>
      </w:pPr>
    </w:p>
    <w:tbl>
      <w:tblPr>
        <w:tblW w:w="496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6"/>
        <w:gridCol w:w="3535"/>
        <w:gridCol w:w="982"/>
        <w:gridCol w:w="984"/>
        <w:gridCol w:w="1895"/>
        <w:gridCol w:w="1134"/>
      </w:tblGrid>
      <w:tr w:rsidR="003B71F9" w:rsidRPr="0060627C" w14:paraId="05817E03" w14:textId="77777777" w:rsidTr="007653B6">
        <w:tc>
          <w:tcPr>
            <w:tcW w:w="372" w:type="pct"/>
            <w:vMerge w:val="restart"/>
            <w:shd w:val="clear" w:color="auto" w:fill="auto"/>
          </w:tcPr>
          <w:p w14:paraId="39ADC8DF" w14:textId="77777777" w:rsidR="003B71F9" w:rsidRPr="0060627C" w:rsidRDefault="003B71F9" w:rsidP="00EC03BE">
            <w:pPr>
              <w:tabs>
                <w:tab w:val="left" w:pos="3960"/>
                <w:tab w:val="left" w:pos="6300"/>
              </w:tabs>
              <w:jc w:val="center"/>
              <w:rPr>
                <w:b/>
              </w:rPr>
            </w:pPr>
            <w:bookmarkStart w:id="154" w:name="_Hlk80109027"/>
            <w:bookmarkStart w:id="155" w:name="_Hlk80195255"/>
          </w:p>
          <w:p w14:paraId="5AFFD4B9" w14:textId="77777777" w:rsidR="003B71F9" w:rsidRPr="0060627C" w:rsidRDefault="003B71F9" w:rsidP="00EC03BE">
            <w:pPr>
              <w:tabs>
                <w:tab w:val="left" w:pos="3960"/>
                <w:tab w:val="left" w:pos="6300"/>
              </w:tabs>
              <w:jc w:val="center"/>
              <w:rPr>
                <w:b/>
              </w:rPr>
            </w:pPr>
            <w:r w:rsidRPr="0060627C">
              <w:rPr>
                <w:b/>
              </w:rPr>
              <w:t>Số TT</w:t>
            </w:r>
          </w:p>
        </w:tc>
        <w:tc>
          <w:tcPr>
            <w:tcW w:w="1918" w:type="pct"/>
            <w:vMerge w:val="restart"/>
            <w:shd w:val="clear" w:color="auto" w:fill="auto"/>
          </w:tcPr>
          <w:p w14:paraId="2390A283" w14:textId="77777777" w:rsidR="003B71F9" w:rsidRPr="0060627C" w:rsidRDefault="003B71F9" w:rsidP="00EC03BE">
            <w:pPr>
              <w:tabs>
                <w:tab w:val="left" w:pos="3960"/>
                <w:tab w:val="left" w:pos="6300"/>
              </w:tabs>
              <w:rPr>
                <w:b/>
              </w:rPr>
            </w:pPr>
          </w:p>
          <w:p w14:paraId="7EB7453E" w14:textId="77777777" w:rsidR="003B71F9" w:rsidRPr="0060627C" w:rsidRDefault="003B71F9" w:rsidP="00EC03BE">
            <w:pPr>
              <w:tabs>
                <w:tab w:val="left" w:pos="3960"/>
                <w:tab w:val="left" w:pos="6300"/>
              </w:tabs>
              <w:jc w:val="center"/>
              <w:rPr>
                <w:b/>
              </w:rPr>
            </w:pPr>
            <w:r w:rsidRPr="0060627C">
              <w:rPr>
                <w:b/>
              </w:rPr>
              <w:t>Tên chương, mục</w:t>
            </w:r>
          </w:p>
        </w:tc>
        <w:tc>
          <w:tcPr>
            <w:tcW w:w="2710" w:type="pct"/>
            <w:gridSpan w:val="4"/>
            <w:shd w:val="clear" w:color="auto" w:fill="auto"/>
          </w:tcPr>
          <w:p w14:paraId="57E84A91" w14:textId="77777777" w:rsidR="003B71F9" w:rsidRPr="0060627C" w:rsidRDefault="003B71F9" w:rsidP="00EC03BE">
            <w:pPr>
              <w:tabs>
                <w:tab w:val="left" w:pos="3960"/>
                <w:tab w:val="left" w:pos="6300"/>
              </w:tabs>
              <w:jc w:val="center"/>
              <w:rPr>
                <w:b/>
              </w:rPr>
            </w:pPr>
            <w:r w:rsidRPr="0060627C">
              <w:rPr>
                <w:b/>
              </w:rPr>
              <w:t>Thời gian (giờ)</w:t>
            </w:r>
          </w:p>
        </w:tc>
      </w:tr>
      <w:tr w:rsidR="003B71F9" w:rsidRPr="0060627C" w14:paraId="79412E8B" w14:textId="77777777" w:rsidTr="007653B6">
        <w:tc>
          <w:tcPr>
            <w:tcW w:w="372" w:type="pct"/>
            <w:vMerge/>
            <w:shd w:val="clear" w:color="auto" w:fill="auto"/>
          </w:tcPr>
          <w:p w14:paraId="53CBEAB1" w14:textId="77777777" w:rsidR="003B71F9" w:rsidRPr="0060627C" w:rsidRDefault="003B71F9" w:rsidP="00EC03BE">
            <w:pPr>
              <w:tabs>
                <w:tab w:val="left" w:pos="885"/>
                <w:tab w:val="left" w:pos="3960"/>
                <w:tab w:val="left" w:pos="6300"/>
              </w:tabs>
              <w:jc w:val="center"/>
              <w:rPr>
                <w:b/>
              </w:rPr>
            </w:pPr>
          </w:p>
        </w:tc>
        <w:tc>
          <w:tcPr>
            <w:tcW w:w="1918" w:type="pct"/>
            <w:vMerge/>
            <w:shd w:val="clear" w:color="auto" w:fill="auto"/>
          </w:tcPr>
          <w:p w14:paraId="50F76B94" w14:textId="77777777" w:rsidR="003B71F9" w:rsidRPr="0060627C" w:rsidRDefault="003B71F9" w:rsidP="00EC03BE">
            <w:pPr>
              <w:tabs>
                <w:tab w:val="left" w:pos="3960"/>
                <w:tab w:val="left" w:pos="6300"/>
              </w:tabs>
              <w:rPr>
                <w:b/>
              </w:rPr>
            </w:pPr>
          </w:p>
        </w:tc>
        <w:tc>
          <w:tcPr>
            <w:tcW w:w="533" w:type="pct"/>
            <w:shd w:val="clear" w:color="auto" w:fill="auto"/>
            <w:vAlign w:val="center"/>
          </w:tcPr>
          <w:p w14:paraId="3EE70075" w14:textId="77777777" w:rsidR="003B71F9" w:rsidRPr="0060627C" w:rsidRDefault="003B71F9" w:rsidP="00EC03BE">
            <w:pPr>
              <w:tabs>
                <w:tab w:val="left" w:pos="3960"/>
                <w:tab w:val="left" w:pos="6300"/>
              </w:tabs>
              <w:jc w:val="center"/>
              <w:rPr>
                <w:b/>
              </w:rPr>
            </w:pPr>
            <w:r w:rsidRPr="0060627C">
              <w:rPr>
                <w:b/>
              </w:rPr>
              <w:t>Tổng số</w:t>
            </w:r>
          </w:p>
        </w:tc>
        <w:tc>
          <w:tcPr>
            <w:tcW w:w="534" w:type="pct"/>
            <w:shd w:val="clear" w:color="auto" w:fill="auto"/>
            <w:vAlign w:val="center"/>
          </w:tcPr>
          <w:p w14:paraId="3F094D5D" w14:textId="77777777" w:rsidR="003B71F9" w:rsidRPr="0060627C" w:rsidRDefault="003B71F9" w:rsidP="00EC03BE">
            <w:pPr>
              <w:tabs>
                <w:tab w:val="left" w:pos="3960"/>
                <w:tab w:val="left" w:pos="6300"/>
              </w:tabs>
              <w:jc w:val="center"/>
              <w:rPr>
                <w:b/>
              </w:rPr>
            </w:pPr>
            <w:r w:rsidRPr="0060627C">
              <w:rPr>
                <w:b/>
              </w:rPr>
              <w:t>Lý thuyết</w:t>
            </w:r>
          </w:p>
        </w:tc>
        <w:tc>
          <w:tcPr>
            <w:tcW w:w="1028" w:type="pct"/>
            <w:shd w:val="clear" w:color="auto" w:fill="auto"/>
            <w:vAlign w:val="center"/>
          </w:tcPr>
          <w:p w14:paraId="62E9BFDA" w14:textId="77777777" w:rsidR="003B71F9" w:rsidRPr="0060627C" w:rsidRDefault="003B71F9" w:rsidP="00EC03BE">
            <w:pPr>
              <w:tabs>
                <w:tab w:val="left" w:pos="3960"/>
                <w:tab w:val="left" w:pos="6300"/>
              </w:tabs>
              <w:jc w:val="center"/>
              <w:rPr>
                <w:b/>
              </w:rPr>
            </w:pPr>
            <w:r w:rsidRPr="0060627C">
              <w:rPr>
                <w:b/>
              </w:rPr>
              <w:t>Thực hành, Thí nghiệm, ,Thảo luận,Bài tập</w:t>
            </w:r>
          </w:p>
        </w:tc>
        <w:tc>
          <w:tcPr>
            <w:tcW w:w="615" w:type="pct"/>
            <w:shd w:val="clear" w:color="auto" w:fill="auto"/>
            <w:vAlign w:val="center"/>
          </w:tcPr>
          <w:p w14:paraId="3C71EA95" w14:textId="77777777" w:rsidR="003B71F9" w:rsidRPr="0060627C" w:rsidRDefault="003B71F9" w:rsidP="00EC03BE">
            <w:pPr>
              <w:tabs>
                <w:tab w:val="left" w:pos="3960"/>
                <w:tab w:val="left" w:pos="6300"/>
              </w:tabs>
              <w:jc w:val="center"/>
              <w:rPr>
                <w:b/>
              </w:rPr>
            </w:pPr>
            <w:r w:rsidRPr="0060627C">
              <w:rPr>
                <w:b/>
              </w:rPr>
              <w:t>Kiểm tra</w:t>
            </w:r>
          </w:p>
        </w:tc>
      </w:tr>
      <w:tr w:rsidR="003210ED" w:rsidRPr="0060627C" w14:paraId="00AEF36B" w14:textId="77777777" w:rsidTr="007653B6">
        <w:tc>
          <w:tcPr>
            <w:tcW w:w="372" w:type="pct"/>
            <w:shd w:val="clear" w:color="auto" w:fill="auto"/>
          </w:tcPr>
          <w:p w14:paraId="4D6BCEF9" w14:textId="61ABF420" w:rsidR="003210ED" w:rsidRPr="0060627C" w:rsidRDefault="003210ED" w:rsidP="00EC03BE">
            <w:pPr>
              <w:tabs>
                <w:tab w:val="left" w:pos="3960"/>
                <w:tab w:val="left" w:pos="6300"/>
              </w:tabs>
              <w:jc w:val="center"/>
              <w:rPr>
                <w:b/>
              </w:rPr>
            </w:pPr>
            <w:r w:rsidRPr="0060627C">
              <w:rPr>
                <w:b/>
              </w:rPr>
              <w:t>I</w:t>
            </w:r>
          </w:p>
        </w:tc>
        <w:tc>
          <w:tcPr>
            <w:tcW w:w="1918" w:type="pct"/>
            <w:shd w:val="clear" w:color="auto" w:fill="auto"/>
          </w:tcPr>
          <w:p w14:paraId="3BF0137A" w14:textId="3B35578C" w:rsidR="003210ED" w:rsidRPr="0060627C" w:rsidRDefault="003210ED" w:rsidP="00EC03BE">
            <w:pPr>
              <w:tabs>
                <w:tab w:val="left" w:pos="3960"/>
                <w:tab w:val="left" w:pos="6300"/>
              </w:tabs>
              <w:rPr>
                <w:b/>
              </w:rPr>
            </w:pPr>
            <w:r w:rsidRPr="0060627C">
              <w:rPr>
                <w:b/>
              </w:rPr>
              <w:t xml:space="preserve">PHẦN  I: DUNG SAI LẮP </w:t>
            </w:r>
            <w:r w:rsidRPr="0060627C">
              <w:rPr>
                <w:b/>
              </w:rPr>
              <w:lastRenderedPageBreak/>
              <w:t>GHÉP</w:t>
            </w:r>
          </w:p>
        </w:tc>
        <w:tc>
          <w:tcPr>
            <w:tcW w:w="533" w:type="pct"/>
            <w:shd w:val="clear" w:color="auto" w:fill="auto"/>
          </w:tcPr>
          <w:p w14:paraId="0428142E" w14:textId="77777777" w:rsidR="003210ED" w:rsidRPr="0060627C" w:rsidRDefault="003210ED" w:rsidP="00EC03BE">
            <w:pPr>
              <w:tabs>
                <w:tab w:val="left" w:pos="3960"/>
                <w:tab w:val="left" w:pos="6300"/>
              </w:tabs>
              <w:jc w:val="center"/>
            </w:pPr>
          </w:p>
        </w:tc>
        <w:tc>
          <w:tcPr>
            <w:tcW w:w="534" w:type="pct"/>
            <w:shd w:val="clear" w:color="auto" w:fill="auto"/>
          </w:tcPr>
          <w:p w14:paraId="109AC88F" w14:textId="77777777" w:rsidR="003210ED" w:rsidRPr="0060627C" w:rsidRDefault="003210ED" w:rsidP="00EC03BE">
            <w:pPr>
              <w:tabs>
                <w:tab w:val="left" w:pos="3960"/>
                <w:tab w:val="left" w:pos="6300"/>
              </w:tabs>
              <w:jc w:val="center"/>
            </w:pPr>
          </w:p>
        </w:tc>
        <w:tc>
          <w:tcPr>
            <w:tcW w:w="1028" w:type="pct"/>
            <w:shd w:val="clear" w:color="auto" w:fill="auto"/>
          </w:tcPr>
          <w:p w14:paraId="1D0CD0FF" w14:textId="77777777" w:rsidR="003210ED" w:rsidRPr="0060627C" w:rsidRDefault="003210ED" w:rsidP="00EC03BE">
            <w:pPr>
              <w:tabs>
                <w:tab w:val="left" w:pos="3960"/>
                <w:tab w:val="left" w:pos="6300"/>
              </w:tabs>
              <w:jc w:val="center"/>
            </w:pPr>
          </w:p>
        </w:tc>
        <w:tc>
          <w:tcPr>
            <w:tcW w:w="615" w:type="pct"/>
            <w:shd w:val="clear" w:color="auto" w:fill="auto"/>
          </w:tcPr>
          <w:p w14:paraId="0FBA7F36" w14:textId="77777777" w:rsidR="003210ED" w:rsidRPr="0060627C" w:rsidRDefault="003210ED" w:rsidP="00EC03BE">
            <w:pPr>
              <w:tabs>
                <w:tab w:val="left" w:pos="3960"/>
                <w:tab w:val="left" w:pos="6300"/>
              </w:tabs>
              <w:jc w:val="center"/>
            </w:pPr>
          </w:p>
        </w:tc>
      </w:tr>
      <w:tr w:rsidR="007653B6" w:rsidRPr="0060627C" w14:paraId="2B60CED9" w14:textId="77777777" w:rsidTr="007653B6">
        <w:tc>
          <w:tcPr>
            <w:tcW w:w="372" w:type="pct"/>
            <w:shd w:val="clear" w:color="auto" w:fill="auto"/>
          </w:tcPr>
          <w:p w14:paraId="52BCF735" w14:textId="77777777" w:rsidR="007653B6" w:rsidRPr="0060627C" w:rsidRDefault="007653B6" w:rsidP="00EC03BE">
            <w:pPr>
              <w:tabs>
                <w:tab w:val="left" w:pos="3960"/>
                <w:tab w:val="left" w:pos="6300"/>
              </w:tabs>
              <w:jc w:val="center"/>
            </w:pPr>
            <w:r w:rsidRPr="0060627C">
              <w:t>1</w:t>
            </w:r>
          </w:p>
        </w:tc>
        <w:tc>
          <w:tcPr>
            <w:tcW w:w="1918" w:type="pct"/>
            <w:shd w:val="clear" w:color="auto" w:fill="auto"/>
          </w:tcPr>
          <w:p w14:paraId="60053599" w14:textId="77777777" w:rsidR="007653B6" w:rsidRPr="0060627C" w:rsidRDefault="007653B6" w:rsidP="00EC03BE">
            <w:pPr>
              <w:tabs>
                <w:tab w:val="left" w:pos="672"/>
                <w:tab w:val="left" w:pos="6300"/>
              </w:tabs>
            </w:pPr>
            <w:r w:rsidRPr="0060627C">
              <w:t>Chương 1: Các khái niệm cơ bản về dung sai lắp ghép</w:t>
            </w:r>
          </w:p>
          <w:p w14:paraId="42E6080C" w14:textId="77777777" w:rsidR="007653B6" w:rsidRPr="0060627C" w:rsidRDefault="007653B6" w:rsidP="00670B77">
            <w:pPr>
              <w:numPr>
                <w:ilvl w:val="1"/>
                <w:numId w:val="228"/>
              </w:numPr>
              <w:tabs>
                <w:tab w:val="left" w:pos="379"/>
              </w:tabs>
              <w:ind w:left="250" w:hanging="298"/>
            </w:pPr>
            <w:r w:rsidRPr="0060627C">
              <w:t>Khái niệm về tính đổi lẫn chức năng trong cơ khí.</w:t>
            </w:r>
          </w:p>
          <w:p w14:paraId="0DCF898E" w14:textId="77777777" w:rsidR="007653B6" w:rsidRPr="0060627C" w:rsidRDefault="007653B6" w:rsidP="00670B77">
            <w:pPr>
              <w:numPr>
                <w:ilvl w:val="1"/>
                <w:numId w:val="228"/>
              </w:numPr>
              <w:tabs>
                <w:tab w:val="left" w:pos="379"/>
              </w:tabs>
              <w:ind w:left="250" w:hanging="298"/>
            </w:pPr>
            <w:r w:rsidRPr="0060627C">
              <w:t>Khái niệm về kích thước sai lệch giới hạn và dung sai.</w:t>
            </w:r>
          </w:p>
          <w:p w14:paraId="5EE9D8DA" w14:textId="6DDCD437" w:rsidR="007653B6" w:rsidRPr="0060627C" w:rsidRDefault="007653B6" w:rsidP="00670B77">
            <w:pPr>
              <w:numPr>
                <w:ilvl w:val="1"/>
                <w:numId w:val="228"/>
              </w:numPr>
              <w:tabs>
                <w:tab w:val="left" w:pos="379"/>
              </w:tabs>
              <w:ind w:left="624" w:hanging="672"/>
            </w:pPr>
            <w:r w:rsidRPr="0060627C">
              <w:t>Khái niệm về lắp ghép</w:t>
            </w:r>
          </w:p>
        </w:tc>
        <w:tc>
          <w:tcPr>
            <w:tcW w:w="533" w:type="pct"/>
            <w:shd w:val="clear" w:color="auto" w:fill="auto"/>
          </w:tcPr>
          <w:p w14:paraId="0DE06E1A" w14:textId="77777777" w:rsidR="007653B6" w:rsidRPr="0060627C" w:rsidRDefault="007653B6" w:rsidP="00EC03BE">
            <w:pPr>
              <w:tabs>
                <w:tab w:val="left" w:pos="3960"/>
                <w:tab w:val="left" w:pos="6300"/>
              </w:tabs>
              <w:jc w:val="center"/>
              <w:rPr>
                <w:b/>
              </w:rPr>
            </w:pPr>
            <w:r w:rsidRPr="0060627C">
              <w:rPr>
                <w:b/>
              </w:rPr>
              <w:t>4</w:t>
            </w:r>
          </w:p>
          <w:p w14:paraId="75ECA253" w14:textId="77777777" w:rsidR="007653B6" w:rsidRPr="0060627C" w:rsidRDefault="007653B6" w:rsidP="00EC03BE">
            <w:pPr>
              <w:tabs>
                <w:tab w:val="left" w:pos="3960"/>
                <w:tab w:val="left" w:pos="6300"/>
              </w:tabs>
              <w:jc w:val="center"/>
            </w:pPr>
          </w:p>
          <w:p w14:paraId="121C43EA" w14:textId="00D21BB4" w:rsidR="007653B6" w:rsidRPr="0060627C" w:rsidRDefault="007653B6" w:rsidP="00EC03BE">
            <w:pPr>
              <w:tabs>
                <w:tab w:val="left" w:pos="3960"/>
                <w:tab w:val="left" w:pos="6300"/>
              </w:tabs>
              <w:jc w:val="center"/>
            </w:pPr>
            <w:r w:rsidRPr="0060627C">
              <w:t>0,</w:t>
            </w:r>
            <w:r w:rsidR="00A80318" w:rsidRPr="0060627C">
              <w:t>5</w:t>
            </w:r>
          </w:p>
          <w:p w14:paraId="26306A99" w14:textId="77777777" w:rsidR="007653B6" w:rsidRPr="0060627C" w:rsidRDefault="007653B6" w:rsidP="00EC03BE">
            <w:pPr>
              <w:tabs>
                <w:tab w:val="left" w:pos="3960"/>
                <w:tab w:val="left" w:pos="6300"/>
              </w:tabs>
            </w:pPr>
          </w:p>
          <w:p w14:paraId="2A763FD5" w14:textId="469EE7E4" w:rsidR="007653B6" w:rsidRPr="0060627C" w:rsidRDefault="007653B6" w:rsidP="00EC03BE">
            <w:pPr>
              <w:tabs>
                <w:tab w:val="left" w:pos="3960"/>
                <w:tab w:val="left" w:pos="6300"/>
              </w:tabs>
              <w:jc w:val="center"/>
            </w:pPr>
            <w:r w:rsidRPr="0060627C">
              <w:t>1,</w:t>
            </w:r>
            <w:r w:rsidR="00A80318" w:rsidRPr="0060627C">
              <w:t>5</w:t>
            </w:r>
          </w:p>
          <w:p w14:paraId="157B9676" w14:textId="77777777" w:rsidR="007653B6" w:rsidRPr="0060627C" w:rsidRDefault="007653B6" w:rsidP="00EC03BE">
            <w:pPr>
              <w:tabs>
                <w:tab w:val="left" w:pos="3960"/>
                <w:tab w:val="left" w:pos="6300"/>
              </w:tabs>
              <w:jc w:val="center"/>
            </w:pPr>
          </w:p>
          <w:p w14:paraId="4147FCAB" w14:textId="77777777" w:rsidR="007653B6" w:rsidRPr="0060627C" w:rsidRDefault="007653B6" w:rsidP="00EC03BE">
            <w:pPr>
              <w:tabs>
                <w:tab w:val="left" w:pos="3960"/>
                <w:tab w:val="left" w:pos="6300"/>
              </w:tabs>
              <w:jc w:val="center"/>
            </w:pPr>
          </w:p>
          <w:p w14:paraId="559B8B80" w14:textId="01B4F0C2" w:rsidR="007653B6" w:rsidRPr="0060627C" w:rsidRDefault="007653B6" w:rsidP="00EC03BE">
            <w:pPr>
              <w:tabs>
                <w:tab w:val="left" w:pos="3960"/>
                <w:tab w:val="left" w:pos="6300"/>
              </w:tabs>
              <w:jc w:val="center"/>
            </w:pPr>
            <w:r w:rsidRPr="0060627C">
              <w:t>2</w:t>
            </w:r>
          </w:p>
        </w:tc>
        <w:tc>
          <w:tcPr>
            <w:tcW w:w="534" w:type="pct"/>
            <w:shd w:val="clear" w:color="auto" w:fill="auto"/>
          </w:tcPr>
          <w:p w14:paraId="2B0FC9F8" w14:textId="77777777" w:rsidR="007653B6" w:rsidRPr="0060627C" w:rsidRDefault="007653B6" w:rsidP="00EC03BE">
            <w:pPr>
              <w:tabs>
                <w:tab w:val="left" w:pos="3960"/>
                <w:tab w:val="left" w:pos="6300"/>
              </w:tabs>
              <w:jc w:val="center"/>
              <w:rPr>
                <w:b/>
              </w:rPr>
            </w:pPr>
            <w:r w:rsidRPr="0060627C">
              <w:rPr>
                <w:b/>
              </w:rPr>
              <w:t>2</w:t>
            </w:r>
          </w:p>
          <w:p w14:paraId="17C3F707" w14:textId="77777777" w:rsidR="007653B6" w:rsidRPr="0060627C" w:rsidRDefault="007653B6" w:rsidP="00EC03BE">
            <w:pPr>
              <w:tabs>
                <w:tab w:val="left" w:pos="3960"/>
                <w:tab w:val="left" w:pos="6300"/>
              </w:tabs>
              <w:jc w:val="center"/>
            </w:pPr>
          </w:p>
          <w:p w14:paraId="53E88967" w14:textId="3D96E89B" w:rsidR="007653B6" w:rsidRPr="0060627C" w:rsidRDefault="00A80318" w:rsidP="00EC03BE">
            <w:pPr>
              <w:tabs>
                <w:tab w:val="left" w:pos="3960"/>
                <w:tab w:val="left" w:pos="6300"/>
              </w:tabs>
              <w:jc w:val="center"/>
            </w:pPr>
            <w:r w:rsidRPr="0060627C">
              <w:t>0,5</w:t>
            </w:r>
          </w:p>
          <w:p w14:paraId="70BA3FCE" w14:textId="77777777" w:rsidR="007653B6" w:rsidRPr="0060627C" w:rsidRDefault="007653B6" w:rsidP="00EC03BE">
            <w:pPr>
              <w:tabs>
                <w:tab w:val="left" w:pos="3960"/>
                <w:tab w:val="left" w:pos="6300"/>
              </w:tabs>
            </w:pPr>
          </w:p>
          <w:p w14:paraId="342EB1A1" w14:textId="4113A927" w:rsidR="007653B6" w:rsidRPr="0060627C" w:rsidRDefault="007653B6" w:rsidP="00EC03BE">
            <w:pPr>
              <w:tabs>
                <w:tab w:val="left" w:pos="3960"/>
                <w:tab w:val="left" w:pos="6300"/>
              </w:tabs>
              <w:jc w:val="center"/>
            </w:pPr>
            <w:r w:rsidRPr="0060627C">
              <w:t>0,</w:t>
            </w:r>
            <w:r w:rsidR="00A80318" w:rsidRPr="0060627C">
              <w:t>5</w:t>
            </w:r>
          </w:p>
          <w:p w14:paraId="7E6147A0" w14:textId="77777777" w:rsidR="007653B6" w:rsidRPr="0060627C" w:rsidRDefault="007653B6" w:rsidP="00EC03BE">
            <w:pPr>
              <w:tabs>
                <w:tab w:val="left" w:pos="3960"/>
                <w:tab w:val="left" w:pos="6300"/>
              </w:tabs>
              <w:jc w:val="center"/>
            </w:pPr>
          </w:p>
          <w:p w14:paraId="7505B2AB" w14:textId="77777777" w:rsidR="007653B6" w:rsidRPr="0060627C" w:rsidRDefault="007653B6" w:rsidP="00EC03BE">
            <w:pPr>
              <w:tabs>
                <w:tab w:val="left" w:pos="3960"/>
                <w:tab w:val="left" w:pos="6300"/>
              </w:tabs>
              <w:jc w:val="center"/>
            </w:pPr>
          </w:p>
          <w:p w14:paraId="768225A3" w14:textId="76A43989" w:rsidR="007653B6" w:rsidRPr="0060627C" w:rsidRDefault="007653B6" w:rsidP="00EC03BE">
            <w:pPr>
              <w:tabs>
                <w:tab w:val="left" w:pos="3960"/>
                <w:tab w:val="left" w:pos="6300"/>
              </w:tabs>
              <w:jc w:val="center"/>
            </w:pPr>
            <w:r w:rsidRPr="0060627C">
              <w:t>1</w:t>
            </w:r>
          </w:p>
        </w:tc>
        <w:tc>
          <w:tcPr>
            <w:tcW w:w="1028" w:type="pct"/>
            <w:shd w:val="clear" w:color="auto" w:fill="auto"/>
          </w:tcPr>
          <w:p w14:paraId="5D05677A" w14:textId="77777777" w:rsidR="007653B6" w:rsidRPr="0060627C" w:rsidRDefault="007653B6" w:rsidP="00EC03BE">
            <w:pPr>
              <w:tabs>
                <w:tab w:val="left" w:pos="3960"/>
                <w:tab w:val="left" w:pos="6300"/>
              </w:tabs>
              <w:jc w:val="center"/>
              <w:rPr>
                <w:b/>
              </w:rPr>
            </w:pPr>
            <w:r w:rsidRPr="0060627C">
              <w:rPr>
                <w:b/>
              </w:rPr>
              <w:t>2</w:t>
            </w:r>
          </w:p>
          <w:p w14:paraId="335FA390" w14:textId="77777777" w:rsidR="007653B6" w:rsidRPr="0060627C" w:rsidRDefault="007653B6" w:rsidP="00EC03BE">
            <w:pPr>
              <w:tabs>
                <w:tab w:val="left" w:pos="3960"/>
                <w:tab w:val="left" w:pos="6300"/>
              </w:tabs>
              <w:jc w:val="center"/>
            </w:pPr>
          </w:p>
          <w:p w14:paraId="7712A8E5" w14:textId="77777777" w:rsidR="007653B6" w:rsidRPr="0060627C" w:rsidRDefault="007653B6" w:rsidP="00EC03BE">
            <w:pPr>
              <w:tabs>
                <w:tab w:val="left" w:pos="3960"/>
                <w:tab w:val="left" w:pos="6300"/>
              </w:tabs>
              <w:jc w:val="center"/>
            </w:pPr>
            <w:r w:rsidRPr="0060627C">
              <w:t>0</w:t>
            </w:r>
          </w:p>
          <w:p w14:paraId="1C3FB208" w14:textId="77777777" w:rsidR="007653B6" w:rsidRPr="0060627C" w:rsidRDefault="007653B6" w:rsidP="00EC03BE">
            <w:pPr>
              <w:tabs>
                <w:tab w:val="left" w:pos="3960"/>
                <w:tab w:val="left" w:pos="6300"/>
              </w:tabs>
            </w:pPr>
          </w:p>
          <w:p w14:paraId="529D9780" w14:textId="77777777" w:rsidR="007653B6" w:rsidRPr="0060627C" w:rsidRDefault="007653B6" w:rsidP="00EC03BE">
            <w:pPr>
              <w:tabs>
                <w:tab w:val="left" w:pos="3960"/>
                <w:tab w:val="left" w:pos="6300"/>
              </w:tabs>
              <w:jc w:val="center"/>
            </w:pPr>
            <w:r w:rsidRPr="0060627C">
              <w:t>1</w:t>
            </w:r>
          </w:p>
          <w:p w14:paraId="02C9E4FE" w14:textId="77777777" w:rsidR="007653B6" w:rsidRPr="0060627C" w:rsidRDefault="007653B6" w:rsidP="00EC03BE">
            <w:pPr>
              <w:tabs>
                <w:tab w:val="left" w:pos="3960"/>
                <w:tab w:val="left" w:pos="6300"/>
              </w:tabs>
              <w:jc w:val="center"/>
            </w:pPr>
          </w:p>
          <w:p w14:paraId="16628F6F" w14:textId="77777777" w:rsidR="007653B6" w:rsidRPr="0060627C" w:rsidRDefault="007653B6" w:rsidP="00EC03BE">
            <w:pPr>
              <w:tabs>
                <w:tab w:val="left" w:pos="3960"/>
                <w:tab w:val="left" w:pos="6300"/>
              </w:tabs>
              <w:jc w:val="center"/>
            </w:pPr>
          </w:p>
          <w:p w14:paraId="66717841" w14:textId="5E2560C7" w:rsidR="007653B6" w:rsidRPr="0060627C" w:rsidRDefault="007653B6" w:rsidP="00EC03BE">
            <w:pPr>
              <w:tabs>
                <w:tab w:val="left" w:pos="3960"/>
                <w:tab w:val="left" w:pos="6300"/>
              </w:tabs>
              <w:jc w:val="center"/>
            </w:pPr>
            <w:r w:rsidRPr="0060627C">
              <w:t>1</w:t>
            </w:r>
          </w:p>
        </w:tc>
        <w:tc>
          <w:tcPr>
            <w:tcW w:w="615" w:type="pct"/>
            <w:shd w:val="clear" w:color="auto" w:fill="auto"/>
          </w:tcPr>
          <w:p w14:paraId="5AFE9FC3" w14:textId="77777777" w:rsidR="007653B6" w:rsidRPr="0060627C" w:rsidRDefault="007653B6" w:rsidP="00EC03BE">
            <w:pPr>
              <w:tabs>
                <w:tab w:val="left" w:pos="3960"/>
                <w:tab w:val="left" w:pos="6300"/>
              </w:tabs>
              <w:jc w:val="center"/>
            </w:pPr>
          </w:p>
          <w:p w14:paraId="0ADF1622" w14:textId="77777777" w:rsidR="007653B6" w:rsidRPr="0060627C" w:rsidRDefault="007653B6" w:rsidP="00EC03BE">
            <w:pPr>
              <w:tabs>
                <w:tab w:val="left" w:pos="3960"/>
                <w:tab w:val="left" w:pos="6300"/>
              </w:tabs>
            </w:pPr>
          </w:p>
        </w:tc>
      </w:tr>
      <w:tr w:rsidR="007653B6" w:rsidRPr="0060627C" w14:paraId="3AA19673" w14:textId="77777777" w:rsidTr="007653B6">
        <w:tc>
          <w:tcPr>
            <w:tcW w:w="372" w:type="pct"/>
            <w:shd w:val="clear" w:color="auto" w:fill="auto"/>
          </w:tcPr>
          <w:p w14:paraId="3BEC3306" w14:textId="77777777" w:rsidR="007653B6" w:rsidRPr="0060627C" w:rsidRDefault="007653B6" w:rsidP="00EC03BE">
            <w:pPr>
              <w:tabs>
                <w:tab w:val="left" w:pos="3960"/>
                <w:tab w:val="left" w:pos="6300"/>
              </w:tabs>
              <w:jc w:val="center"/>
            </w:pPr>
            <w:r w:rsidRPr="0060627C">
              <w:t>2</w:t>
            </w:r>
          </w:p>
        </w:tc>
        <w:tc>
          <w:tcPr>
            <w:tcW w:w="1918" w:type="pct"/>
            <w:shd w:val="clear" w:color="auto" w:fill="auto"/>
          </w:tcPr>
          <w:p w14:paraId="48940CEC" w14:textId="77777777" w:rsidR="007653B6" w:rsidRPr="0060627C" w:rsidRDefault="007653B6" w:rsidP="00EC03BE">
            <w:pPr>
              <w:tabs>
                <w:tab w:val="left" w:pos="672"/>
                <w:tab w:val="left" w:pos="6300"/>
              </w:tabs>
            </w:pPr>
            <w:r w:rsidRPr="0060627C">
              <w:t>Chương 2: Hệ thống dung sai lắp ghép bề mặt trơn.</w:t>
            </w:r>
          </w:p>
          <w:p w14:paraId="72C09D76" w14:textId="77777777" w:rsidR="007653B6" w:rsidRPr="0060627C" w:rsidRDefault="007653B6" w:rsidP="00670B77">
            <w:pPr>
              <w:numPr>
                <w:ilvl w:val="1"/>
                <w:numId w:val="99"/>
              </w:numPr>
              <w:ind w:left="624" w:hanging="547"/>
            </w:pPr>
            <w:r w:rsidRPr="0060627C">
              <w:t>Hệ thống dung sai.</w:t>
            </w:r>
          </w:p>
          <w:p w14:paraId="6265AF00" w14:textId="77777777" w:rsidR="007653B6" w:rsidRPr="0060627C" w:rsidRDefault="007653B6" w:rsidP="00670B77">
            <w:pPr>
              <w:numPr>
                <w:ilvl w:val="1"/>
                <w:numId w:val="99"/>
              </w:numPr>
              <w:ind w:left="624" w:hanging="547"/>
            </w:pPr>
            <w:r w:rsidRPr="0060627C">
              <w:t>Hệ thống lắp ghép.</w:t>
            </w:r>
          </w:p>
          <w:p w14:paraId="71F78C02" w14:textId="77777777" w:rsidR="007653B6" w:rsidRPr="0060627C" w:rsidRDefault="007653B6" w:rsidP="00670B77">
            <w:pPr>
              <w:numPr>
                <w:ilvl w:val="1"/>
                <w:numId w:val="99"/>
              </w:numPr>
              <w:ind w:left="392" w:hanging="315"/>
            </w:pPr>
            <w:r w:rsidRPr="0060627C">
              <w:t>Phạm vi ứng dụng của các lắp ghép tiêu chuẩn.</w:t>
            </w:r>
          </w:p>
          <w:p w14:paraId="7C1E920E" w14:textId="40C30FFA" w:rsidR="007653B6" w:rsidRPr="0060627C" w:rsidRDefault="007653B6" w:rsidP="00670B77">
            <w:pPr>
              <w:numPr>
                <w:ilvl w:val="1"/>
                <w:numId w:val="99"/>
              </w:numPr>
              <w:ind w:left="624" w:hanging="547"/>
            </w:pPr>
            <w:r w:rsidRPr="0060627C">
              <w:t>Kiểm tra</w:t>
            </w:r>
          </w:p>
        </w:tc>
        <w:tc>
          <w:tcPr>
            <w:tcW w:w="533" w:type="pct"/>
            <w:shd w:val="clear" w:color="auto" w:fill="auto"/>
          </w:tcPr>
          <w:p w14:paraId="024767E5" w14:textId="77777777" w:rsidR="007653B6" w:rsidRPr="0060627C" w:rsidRDefault="007653B6" w:rsidP="00EC03BE">
            <w:pPr>
              <w:tabs>
                <w:tab w:val="left" w:pos="3960"/>
                <w:tab w:val="left" w:pos="6300"/>
              </w:tabs>
              <w:jc w:val="center"/>
              <w:rPr>
                <w:b/>
              </w:rPr>
            </w:pPr>
            <w:r w:rsidRPr="0060627C">
              <w:rPr>
                <w:b/>
              </w:rPr>
              <w:t>5</w:t>
            </w:r>
          </w:p>
          <w:p w14:paraId="08697883" w14:textId="77777777" w:rsidR="007653B6" w:rsidRPr="0060627C" w:rsidRDefault="007653B6" w:rsidP="00EC03BE">
            <w:pPr>
              <w:tabs>
                <w:tab w:val="left" w:pos="3960"/>
                <w:tab w:val="left" w:pos="6300"/>
              </w:tabs>
              <w:jc w:val="center"/>
            </w:pPr>
          </w:p>
          <w:p w14:paraId="5140F589" w14:textId="36A505CC" w:rsidR="007653B6" w:rsidRPr="0060627C" w:rsidRDefault="00A80318" w:rsidP="00EC03BE">
            <w:pPr>
              <w:tabs>
                <w:tab w:val="left" w:pos="3960"/>
                <w:tab w:val="left" w:pos="6300"/>
              </w:tabs>
              <w:jc w:val="center"/>
            </w:pPr>
            <w:r w:rsidRPr="0060627C">
              <w:t>1</w:t>
            </w:r>
          </w:p>
          <w:p w14:paraId="44185F3A" w14:textId="33AE91AE" w:rsidR="007653B6" w:rsidRPr="0060627C" w:rsidRDefault="007653B6" w:rsidP="00EC03BE">
            <w:pPr>
              <w:tabs>
                <w:tab w:val="left" w:pos="3960"/>
                <w:tab w:val="left" w:pos="6300"/>
              </w:tabs>
              <w:jc w:val="center"/>
            </w:pPr>
            <w:r w:rsidRPr="0060627C">
              <w:t>1</w:t>
            </w:r>
          </w:p>
          <w:p w14:paraId="760A1626" w14:textId="77777777" w:rsidR="007653B6" w:rsidRPr="0060627C" w:rsidRDefault="007653B6" w:rsidP="00EC03BE">
            <w:pPr>
              <w:tabs>
                <w:tab w:val="left" w:pos="3960"/>
                <w:tab w:val="left" w:pos="6300"/>
              </w:tabs>
              <w:jc w:val="center"/>
            </w:pPr>
            <w:r w:rsidRPr="0060627C">
              <w:t>2</w:t>
            </w:r>
          </w:p>
          <w:p w14:paraId="7C00A716" w14:textId="77777777" w:rsidR="007653B6" w:rsidRPr="0060627C" w:rsidRDefault="007653B6" w:rsidP="00EC03BE">
            <w:pPr>
              <w:tabs>
                <w:tab w:val="left" w:pos="3960"/>
                <w:tab w:val="left" w:pos="6300"/>
              </w:tabs>
              <w:jc w:val="center"/>
            </w:pPr>
          </w:p>
          <w:p w14:paraId="4016FDCA" w14:textId="77777777" w:rsidR="007653B6" w:rsidRPr="0060627C" w:rsidRDefault="007653B6" w:rsidP="00EC03BE">
            <w:pPr>
              <w:tabs>
                <w:tab w:val="left" w:pos="3960"/>
                <w:tab w:val="left" w:pos="6300"/>
              </w:tabs>
              <w:jc w:val="center"/>
            </w:pPr>
          </w:p>
          <w:p w14:paraId="13D7B62C" w14:textId="4D12FF88" w:rsidR="007653B6" w:rsidRPr="0060627C" w:rsidRDefault="007653B6" w:rsidP="00EC03BE">
            <w:pPr>
              <w:tabs>
                <w:tab w:val="left" w:pos="3960"/>
                <w:tab w:val="left" w:pos="6300"/>
              </w:tabs>
              <w:jc w:val="center"/>
            </w:pPr>
            <w:r w:rsidRPr="0060627C">
              <w:t>1</w:t>
            </w:r>
          </w:p>
        </w:tc>
        <w:tc>
          <w:tcPr>
            <w:tcW w:w="534" w:type="pct"/>
            <w:shd w:val="clear" w:color="auto" w:fill="auto"/>
          </w:tcPr>
          <w:p w14:paraId="2E771B50" w14:textId="77777777" w:rsidR="007653B6" w:rsidRPr="0060627C" w:rsidRDefault="007653B6" w:rsidP="00EC03BE">
            <w:pPr>
              <w:tabs>
                <w:tab w:val="left" w:pos="3960"/>
                <w:tab w:val="left" w:pos="6300"/>
              </w:tabs>
              <w:jc w:val="center"/>
              <w:rPr>
                <w:b/>
              </w:rPr>
            </w:pPr>
            <w:r w:rsidRPr="0060627C">
              <w:rPr>
                <w:b/>
              </w:rPr>
              <w:t>2</w:t>
            </w:r>
          </w:p>
          <w:p w14:paraId="2A5F9545" w14:textId="77777777" w:rsidR="007653B6" w:rsidRPr="0060627C" w:rsidRDefault="007653B6" w:rsidP="00EC03BE">
            <w:pPr>
              <w:tabs>
                <w:tab w:val="left" w:pos="3960"/>
                <w:tab w:val="left" w:pos="6300"/>
              </w:tabs>
              <w:jc w:val="center"/>
            </w:pPr>
          </w:p>
          <w:p w14:paraId="2FEE3D4D" w14:textId="11AA4A4A" w:rsidR="007653B6" w:rsidRPr="0060627C" w:rsidRDefault="007653B6" w:rsidP="00EC03BE">
            <w:pPr>
              <w:tabs>
                <w:tab w:val="left" w:pos="3960"/>
                <w:tab w:val="left" w:pos="6300"/>
              </w:tabs>
              <w:jc w:val="center"/>
            </w:pPr>
            <w:r w:rsidRPr="0060627C">
              <w:t>0,</w:t>
            </w:r>
            <w:r w:rsidR="00A80318" w:rsidRPr="0060627C">
              <w:t>5</w:t>
            </w:r>
          </w:p>
          <w:p w14:paraId="61B28684" w14:textId="1A5C84DD" w:rsidR="007653B6" w:rsidRPr="0060627C" w:rsidRDefault="007653B6" w:rsidP="00EC03BE">
            <w:pPr>
              <w:tabs>
                <w:tab w:val="left" w:pos="3960"/>
                <w:tab w:val="left" w:pos="6300"/>
              </w:tabs>
              <w:jc w:val="center"/>
            </w:pPr>
            <w:r w:rsidRPr="0060627C">
              <w:t>0,</w:t>
            </w:r>
            <w:r w:rsidR="00A80318" w:rsidRPr="0060627C">
              <w:t>5</w:t>
            </w:r>
          </w:p>
          <w:p w14:paraId="18DF641A" w14:textId="77777777" w:rsidR="007653B6" w:rsidRPr="0060627C" w:rsidRDefault="007653B6" w:rsidP="00EC03BE">
            <w:pPr>
              <w:tabs>
                <w:tab w:val="left" w:pos="3960"/>
                <w:tab w:val="left" w:pos="6300"/>
              </w:tabs>
              <w:jc w:val="center"/>
            </w:pPr>
            <w:r w:rsidRPr="0060627C">
              <w:t>1</w:t>
            </w:r>
          </w:p>
          <w:p w14:paraId="4D0FED5F" w14:textId="77777777" w:rsidR="007653B6" w:rsidRPr="0060627C" w:rsidRDefault="007653B6" w:rsidP="00EC03BE">
            <w:pPr>
              <w:tabs>
                <w:tab w:val="left" w:pos="3960"/>
                <w:tab w:val="left" w:pos="6300"/>
              </w:tabs>
              <w:jc w:val="center"/>
            </w:pPr>
          </w:p>
          <w:p w14:paraId="77122AA1" w14:textId="77777777" w:rsidR="007653B6" w:rsidRPr="0060627C" w:rsidRDefault="007653B6" w:rsidP="00EC03BE">
            <w:pPr>
              <w:tabs>
                <w:tab w:val="left" w:pos="3960"/>
                <w:tab w:val="left" w:pos="6300"/>
              </w:tabs>
              <w:jc w:val="center"/>
            </w:pPr>
          </w:p>
          <w:p w14:paraId="3760B7E8" w14:textId="0EFA4985" w:rsidR="007653B6" w:rsidRPr="0060627C" w:rsidRDefault="007653B6" w:rsidP="00EC03BE">
            <w:pPr>
              <w:tabs>
                <w:tab w:val="left" w:pos="3960"/>
                <w:tab w:val="left" w:pos="6300"/>
              </w:tabs>
              <w:jc w:val="center"/>
            </w:pPr>
            <w:r w:rsidRPr="0060627C">
              <w:t>0</w:t>
            </w:r>
          </w:p>
        </w:tc>
        <w:tc>
          <w:tcPr>
            <w:tcW w:w="1028" w:type="pct"/>
            <w:shd w:val="clear" w:color="auto" w:fill="auto"/>
          </w:tcPr>
          <w:p w14:paraId="4DEF9B74" w14:textId="77777777" w:rsidR="007653B6" w:rsidRPr="0060627C" w:rsidRDefault="007653B6" w:rsidP="00EC03BE">
            <w:pPr>
              <w:tabs>
                <w:tab w:val="left" w:pos="3960"/>
                <w:tab w:val="left" w:pos="6300"/>
              </w:tabs>
              <w:jc w:val="center"/>
              <w:rPr>
                <w:b/>
              </w:rPr>
            </w:pPr>
            <w:r w:rsidRPr="0060627C">
              <w:rPr>
                <w:b/>
              </w:rPr>
              <w:t>2</w:t>
            </w:r>
          </w:p>
          <w:p w14:paraId="7C2B96D1" w14:textId="77777777" w:rsidR="007653B6" w:rsidRPr="0060627C" w:rsidRDefault="007653B6" w:rsidP="00EC03BE">
            <w:pPr>
              <w:tabs>
                <w:tab w:val="left" w:pos="3960"/>
                <w:tab w:val="left" w:pos="6300"/>
              </w:tabs>
              <w:jc w:val="center"/>
            </w:pPr>
          </w:p>
          <w:p w14:paraId="2F45BC6C" w14:textId="77777777" w:rsidR="007653B6" w:rsidRPr="0060627C" w:rsidRDefault="007653B6" w:rsidP="00EC03BE">
            <w:pPr>
              <w:tabs>
                <w:tab w:val="left" w:pos="3960"/>
                <w:tab w:val="left" w:pos="6300"/>
              </w:tabs>
              <w:jc w:val="center"/>
            </w:pPr>
            <w:r w:rsidRPr="0060627C">
              <w:t>0,5</w:t>
            </w:r>
          </w:p>
          <w:p w14:paraId="215A55AD" w14:textId="77777777" w:rsidR="007653B6" w:rsidRPr="0060627C" w:rsidRDefault="007653B6" w:rsidP="00EC03BE">
            <w:pPr>
              <w:tabs>
                <w:tab w:val="left" w:pos="3960"/>
                <w:tab w:val="left" w:pos="6300"/>
              </w:tabs>
              <w:jc w:val="center"/>
            </w:pPr>
            <w:r w:rsidRPr="0060627C">
              <w:t>0,5</w:t>
            </w:r>
          </w:p>
          <w:p w14:paraId="21958A8B" w14:textId="77777777" w:rsidR="007653B6" w:rsidRPr="0060627C" w:rsidRDefault="007653B6" w:rsidP="00EC03BE">
            <w:pPr>
              <w:tabs>
                <w:tab w:val="left" w:pos="3960"/>
                <w:tab w:val="left" w:pos="6300"/>
              </w:tabs>
              <w:jc w:val="center"/>
            </w:pPr>
            <w:r w:rsidRPr="0060627C">
              <w:t>1</w:t>
            </w:r>
          </w:p>
          <w:p w14:paraId="00F0AEEC" w14:textId="77777777" w:rsidR="007653B6" w:rsidRPr="0060627C" w:rsidRDefault="007653B6" w:rsidP="00EC03BE">
            <w:pPr>
              <w:tabs>
                <w:tab w:val="left" w:pos="3960"/>
                <w:tab w:val="left" w:pos="6300"/>
              </w:tabs>
              <w:jc w:val="center"/>
            </w:pPr>
          </w:p>
          <w:p w14:paraId="2C733E98" w14:textId="77777777" w:rsidR="007653B6" w:rsidRPr="0060627C" w:rsidRDefault="007653B6" w:rsidP="00EC03BE">
            <w:pPr>
              <w:tabs>
                <w:tab w:val="left" w:pos="3960"/>
                <w:tab w:val="left" w:pos="6300"/>
              </w:tabs>
              <w:jc w:val="center"/>
            </w:pPr>
          </w:p>
          <w:p w14:paraId="3D2F94B7" w14:textId="5C352329" w:rsidR="007653B6" w:rsidRPr="0060627C" w:rsidRDefault="007653B6" w:rsidP="00EC03BE">
            <w:pPr>
              <w:tabs>
                <w:tab w:val="left" w:pos="3960"/>
                <w:tab w:val="left" w:pos="6300"/>
              </w:tabs>
              <w:jc w:val="center"/>
            </w:pPr>
            <w:r w:rsidRPr="0060627C">
              <w:t>0</w:t>
            </w:r>
          </w:p>
        </w:tc>
        <w:tc>
          <w:tcPr>
            <w:tcW w:w="615" w:type="pct"/>
            <w:shd w:val="clear" w:color="auto" w:fill="auto"/>
          </w:tcPr>
          <w:p w14:paraId="04030474" w14:textId="77777777" w:rsidR="007653B6" w:rsidRPr="0060627C" w:rsidRDefault="007653B6" w:rsidP="00EC03BE">
            <w:pPr>
              <w:tabs>
                <w:tab w:val="left" w:pos="3960"/>
                <w:tab w:val="left" w:pos="6300"/>
              </w:tabs>
              <w:jc w:val="center"/>
              <w:rPr>
                <w:b/>
              </w:rPr>
            </w:pPr>
            <w:r w:rsidRPr="0060627C">
              <w:rPr>
                <w:b/>
              </w:rPr>
              <w:t>1</w:t>
            </w:r>
          </w:p>
          <w:p w14:paraId="02CE7AA3" w14:textId="77777777" w:rsidR="007653B6" w:rsidRPr="0060627C" w:rsidRDefault="007653B6" w:rsidP="00EC03BE">
            <w:pPr>
              <w:tabs>
                <w:tab w:val="left" w:pos="3960"/>
                <w:tab w:val="left" w:pos="6300"/>
              </w:tabs>
              <w:jc w:val="center"/>
            </w:pPr>
          </w:p>
          <w:p w14:paraId="46435DEF" w14:textId="77777777" w:rsidR="007653B6" w:rsidRPr="0060627C" w:rsidRDefault="007653B6" w:rsidP="00EC03BE">
            <w:pPr>
              <w:tabs>
                <w:tab w:val="left" w:pos="3960"/>
                <w:tab w:val="left" w:pos="6300"/>
              </w:tabs>
              <w:jc w:val="center"/>
            </w:pPr>
          </w:p>
          <w:p w14:paraId="217785CD" w14:textId="77777777" w:rsidR="007653B6" w:rsidRPr="0060627C" w:rsidRDefault="007653B6" w:rsidP="00EC03BE">
            <w:pPr>
              <w:tabs>
                <w:tab w:val="left" w:pos="3960"/>
                <w:tab w:val="left" w:pos="6300"/>
              </w:tabs>
              <w:jc w:val="center"/>
            </w:pPr>
          </w:p>
          <w:p w14:paraId="0154CA24" w14:textId="77777777" w:rsidR="007653B6" w:rsidRPr="0060627C" w:rsidRDefault="007653B6" w:rsidP="00EC03BE">
            <w:pPr>
              <w:tabs>
                <w:tab w:val="left" w:pos="3960"/>
                <w:tab w:val="left" w:pos="6300"/>
              </w:tabs>
              <w:jc w:val="center"/>
            </w:pPr>
          </w:p>
          <w:p w14:paraId="2CDB7130" w14:textId="77777777" w:rsidR="007653B6" w:rsidRPr="0060627C" w:rsidRDefault="007653B6" w:rsidP="00EC03BE">
            <w:pPr>
              <w:tabs>
                <w:tab w:val="left" w:pos="3960"/>
                <w:tab w:val="left" w:pos="6300"/>
              </w:tabs>
              <w:jc w:val="center"/>
            </w:pPr>
          </w:p>
          <w:p w14:paraId="79921B6C" w14:textId="77777777" w:rsidR="007653B6" w:rsidRPr="0060627C" w:rsidRDefault="007653B6" w:rsidP="00EC03BE">
            <w:pPr>
              <w:tabs>
                <w:tab w:val="left" w:pos="3960"/>
                <w:tab w:val="left" w:pos="6300"/>
              </w:tabs>
              <w:jc w:val="center"/>
            </w:pPr>
          </w:p>
          <w:p w14:paraId="05D795FC" w14:textId="7532F388" w:rsidR="007653B6" w:rsidRPr="0060627C" w:rsidRDefault="007653B6" w:rsidP="00EC03BE">
            <w:pPr>
              <w:tabs>
                <w:tab w:val="left" w:pos="3960"/>
                <w:tab w:val="left" w:pos="6300"/>
              </w:tabs>
              <w:jc w:val="center"/>
            </w:pPr>
            <w:r w:rsidRPr="0060627C">
              <w:t>1</w:t>
            </w:r>
          </w:p>
        </w:tc>
      </w:tr>
      <w:tr w:rsidR="007653B6" w:rsidRPr="0060627C" w14:paraId="031B56A8" w14:textId="77777777" w:rsidTr="007653B6">
        <w:tc>
          <w:tcPr>
            <w:tcW w:w="372" w:type="pct"/>
            <w:shd w:val="clear" w:color="auto" w:fill="auto"/>
          </w:tcPr>
          <w:p w14:paraId="64159291" w14:textId="77777777" w:rsidR="007653B6" w:rsidRPr="0060627C" w:rsidRDefault="007653B6" w:rsidP="00EC03BE">
            <w:pPr>
              <w:tabs>
                <w:tab w:val="left" w:pos="3960"/>
                <w:tab w:val="left" w:pos="6300"/>
              </w:tabs>
              <w:jc w:val="center"/>
            </w:pPr>
            <w:r w:rsidRPr="0060627C">
              <w:t>3</w:t>
            </w:r>
          </w:p>
        </w:tc>
        <w:tc>
          <w:tcPr>
            <w:tcW w:w="1918" w:type="pct"/>
            <w:shd w:val="clear" w:color="auto" w:fill="auto"/>
          </w:tcPr>
          <w:p w14:paraId="594343BB" w14:textId="77777777" w:rsidR="007653B6" w:rsidRPr="0060627C" w:rsidRDefault="007653B6" w:rsidP="00EC03BE">
            <w:pPr>
              <w:tabs>
                <w:tab w:val="left" w:pos="672"/>
                <w:tab w:val="left" w:pos="6300"/>
              </w:tabs>
            </w:pPr>
            <w:r w:rsidRPr="0060627C">
              <w:t>Chương 3: Dung sai hình dạng, vị trí và nhám bề mặt</w:t>
            </w:r>
          </w:p>
          <w:p w14:paraId="048A331B" w14:textId="77777777" w:rsidR="007653B6" w:rsidRPr="0060627C" w:rsidRDefault="007653B6" w:rsidP="00EC03BE">
            <w:pPr>
              <w:tabs>
                <w:tab w:val="left" w:pos="672"/>
                <w:tab w:val="left" w:pos="6300"/>
              </w:tabs>
            </w:pPr>
            <w:r w:rsidRPr="0060627C">
              <w:t>3.1. Dung sai hình dạng và vị trí bề mặt.</w:t>
            </w:r>
          </w:p>
          <w:p w14:paraId="0AFA2ADA" w14:textId="44D741F0" w:rsidR="007653B6" w:rsidRPr="0060627C" w:rsidRDefault="007653B6" w:rsidP="00EC03BE">
            <w:pPr>
              <w:tabs>
                <w:tab w:val="left" w:pos="672"/>
                <w:tab w:val="left" w:pos="6300"/>
              </w:tabs>
            </w:pPr>
            <w:r w:rsidRPr="0060627C">
              <w:t>3.2. Nhám bề mặt</w:t>
            </w:r>
          </w:p>
        </w:tc>
        <w:tc>
          <w:tcPr>
            <w:tcW w:w="533" w:type="pct"/>
            <w:shd w:val="clear" w:color="auto" w:fill="auto"/>
          </w:tcPr>
          <w:p w14:paraId="3341A388" w14:textId="77777777" w:rsidR="007653B6" w:rsidRPr="0060627C" w:rsidRDefault="007653B6" w:rsidP="00EC03BE">
            <w:pPr>
              <w:tabs>
                <w:tab w:val="left" w:pos="3960"/>
                <w:tab w:val="left" w:pos="6300"/>
              </w:tabs>
              <w:jc w:val="center"/>
              <w:rPr>
                <w:b/>
              </w:rPr>
            </w:pPr>
            <w:r w:rsidRPr="0060627C">
              <w:rPr>
                <w:b/>
              </w:rPr>
              <w:t>1</w:t>
            </w:r>
          </w:p>
          <w:p w14:paraId="782B7743" w14:textId="77777777" w:rsidR="007653B6" w:rsidRPr="0060627C" w:rsidRDefault="007653B6" w:rsidP="00EC03BE">
            <w:pPr>
              <w:tabs>
                <w:tab w:val="left" w:pos="3960"/>
                <w:tab w:val="left" w:pos="6300"/>
              </w:tabs>
              <w:jc w:val="center"/>
              <w:rPr>
                <w:b/>
              </w:rPr>
            </w:pPr>
          </w:p>
          <w:p w14:paraId="368B43E5" w14:textId="77777777" w:rsidR="007653B6" w:rsidRPr="0060627C" w:rsidRDefault="007653B6" w:rsidP="00EC03BE">
            <w:pPr>
              <w:tabs>
                <w:tab w:val="left" w:pos="3960"/>
                <w:tab w:val="left" w:pos="6300"/>
              </w:tabs>
              <w:jc w:val="center"/>
            </w:pPr>
            <w:r w:rsidRPr="0060627C">
              <w:t>0,5</w:t>
            </w:r>
          </w:p>
          <w:p w14:paraId="17B87A17" w14:textId="77777777" w:rsidR="007653B6" w:rsidRPr="0060627C" w:rsidRDefault="007653B6" w:rsidP="00EC03BE">
            <w:pPr>
              <w:tabs>
                <w:tab w:val="left" w:pos="3960"/>
                <w:tab w:val="left" w:pos="6300"/>
              </w:tabs>
              <w:jc w:val="center"/>
            </w:pPr>
          </w:p>
          <w:p w14:paraId="3303599F" w14:textId="1B308C4A" w:rsidR="007653B6" w:rsidRPr="0060627C" w:rsidRDefault="007653B6" w:rsidP="00EC03BE">
            <w:pPr>
              <w:tabs>
                <w:tab w:val="left" w:pos="3960"/>
                <w:tab w:val="left" w:pos="6300"/>
              </w:tabs>
              <w:jc w:val="center"/>
            </w:pPr>
            <w:r w:rsidRPr="0060627C">
              <w:t>0,5</w:t>
            </w:r>
          </w:p>
        </w:tc>
        <w:tc>
          <w:tcPr>
            <w:tcW w:w="534" w:type="pct"/>
            <w:shd w:val="clear" w:color="auto" w:fill="auto"/>
          </w:tcPr>
          <w:p w14:paraId="215CD044" w14:textId="77777777" w:rsidR="007653B6" w:rsidRPr="0060627C" w:rsidRDefault="007653B6" w:rsidP="00EC03BE">
            <w:pPr>
              <w:tabs>
                <w:tab w:val="left" w:pos="3960"/>
                <w:tab w:val="left" w:pos="6300"/>
              </w:tabs>
              <w:jc w:val="center"/>
              <w:rPr>
                <w:b/>
              </w:rPr>
            </w:pPr>
            <w:r w:rsidRPr="0060627C">
              <w:rPr>
                <w:b/>
              </w:rPr>
              <w:t>1</w:t>
            </w:r>
          </w:p>
          <w:p w14:paraId="00AE821F" w14:textId="77777777" w:rsidR="007653B6" w:rsidRPr="0060627C" w:rsidRDefault="007653B6" w:rsidP="00EC03BE">
            <w:pPr>
              <w:tabs>
                <w:tab w:val="left" w:pos="3960"/>
                <w:tab w:val="left" w:pos="6300"/>
              </w:tabs>
              <w:jc w:val="center"/>
            </w:pPr>
          </w:p>
          <w:p w14:paraId="41C28254" w14:textId="77777777" w:rsidR="007653B6" w:rsidRPr="0060627C" w:rsidRDefault="007653B6" w:rsidP="00EC03BE">
            <w:pPr>
              <w:tabs>
                <w:tab w:val="left" w:pos="3960"/>
                <w:tab w:val="left" w:pos="6300"/>
              </w:tabs>
              <w:jc w:val="center"/>
            </w:pPr>
            <w:r w:rsidRPr="0060627C">
              <w:t>0,5</w:t>
            </w:r>
          </w:p>
          <w:p w14:paraId="5E0EAAA7" w14:textId="77777777" w:rsidR="007653B6" w:rsidRPr="0060627C" w:rsidRDefault="007653B6" w:rsidP="00EC03BE">
            <w:pPr>
              <w:tabs>
                <w:tab w:val="left" w:pos="3960"/>
                <w:tab w:val="left" w:pos="6300"/>
              </w:tabs>
              <w:jc w:val="center"/>
            </w:pPr>
          </w:p>
          <w:p w14:paraId="46495CB1" w14:textId="73B5C1AD" w:rsidR="007653B6" w:rsidRPr="0060627C" w:rsidRDefault="007653B6" w:rsidP="00EC03BE">
            <w:pPr>
              <w:tabs>
                <w:tab w:val="left" w:pos="3960"/>
                <w:tab w:val="left" w:pos="6300"/>
              </w:tabs>
              <w:jc w:val="center"/>
            </w:pPr>
            <w:r w:rsidRPr="0060627C">
              <w:t>0,5</w:t>
            </w:r>
          </w:p>
        </w:tc>
        <w:tc>
          <w:tcPr>
            <w:tcW w:w="1028" w:type="pct"/>
            <w:shd w:val="clear" w:color="auto" w:fill="auto"/>
          </w:tcPr>
          <w:p w14:paraId="43D5319C" w14:textId="77777777" w:rsidR="007653B6" w:rsidRPr="0060627C" w:rsidRDefault="007653B6" w:rsidP="00EC03BE">
            <w:pPr>
              <w:tabs>
                <w:tab w:val="left" w:pos="3960"/>
                <w:tab w:val="left" w:pos="6300"/>
              </w:tabs>
              <w:jc w:val="center"/>
              <w:rPr>
                <w:b/>
              </w:rPr>
            </w:pPr>
            <w:r w:rsidRPr="0060627C">
              <w:rPr>
                <w:b/>
              </w:rPr>
              <w:t>0</w:t>
            </w:r>
          </w:p>
          <w:p w14:paraId="64DD0C3B" w14:textId="77777777" w:rsidR="007653B6" w:rsidRPr="0060627C" w:rsidRDefault="007653B6" w:rsidP="00EC03BE">
            <w:pPr>
              <w:tabs>
                <w:tab w:val="left" w:pos="3960"/>
                <w:tab w:val="left" w:pos="6300"/>
              </w:tabs>
            </w:pPr>
          </w:p>
          <w:p w14:paraId="0F2B161E" w14:textId="77777777" w:rsidR="007653B6" w:rsidRPr="0060627C" w:rsidRDefault="007653B6" w:rsidP="00EC03BE">
            <w:pPr>
              <w:tabs>
                <w:tab w:val="left" w:pos="3960"/>
                <w:tab w:val="left" w:pos="6300"/>
              </w:tabs>
              <w:jc w:val="center"/>
            </w:pPr>
            <w:r w:rsidRPr="0060627C">
              <w:t>0</w:t>
            </w:r>
          </w:p>
          <w:p w14:paraId="02FC38D8" w14:textId="77777777" w:rsidR="007653B6" w:rsidRPr="0060627C" w:rsidRDefault="007653B6" w:rsidP="00EC03BE">
            <w:pPr>
              <w:tabs>
                <w:tab w:val="left" w:pos="3960"/>
                <w:tab w:val="left" w:pos="6300"/>
              </w:tabs>
              <w:jc w:val="center"/>
            </w:pPr>
          </w:p>
          <w:p w14:paraId="40CAB5E3" w14:textId="211D75EF" w:rsidR="007653B6" w:rsidRPr="0060627C" w:rsidRDefault="007653B6" w:rsidP="00EC03BE">
            <w:pPr>
              <w:tabs>
                <w:tab w:val="left" w:pos="3960"/>
                <w:tab w:val="left" w:pos="6300"/>
              </w:tabs>
              <w:jc w:val="center"/>
            </w:pPr>
            <w:r w:rsidRPr="0060627C">
              <w:t>0</w:t>
            </w:r>
          </w:p>
        </w:tc>
        <w:tc>
          <w:tcPr>
            <w:tcW w:w="615" w:type="pct"/>
            <w:shd w:val="clear" w:color="auto" w:fill="auto"/>
          </w:tcPr>
          <w:p w14:paraId="3BB0A79F" w14:textId="77777777" w:rsidR="007653B6" w:rsidRPr="0060627C" w:rsidRDefault="007653B6" w:rsidP="00EC03BE">
            <w:pPr>
              <w:tabs>
                <w:tab w:val="left" w:pos="3960"/>
                <w:tab w:val="left" w:pos="6300"/>
              </w:tabs>
              <w:jc w:val="center"/>
            </w:pPr>
          </w:p>
        </w:tc>
      </w:tr>
      <w:tr w:rsidR="007653B6" w:rsidRPr="0060627C" w14:paraId="1E3DBD74" w14:textId="77777777" w:rsidTr="007653B6">
        <w:trPr>
          <w:trHeight w:val="381"/>
        </w:trPr>
        <w:tc>
          <w:tcPr>
            <w:tcW w:w="372" w:type="pct"/>
            <w:shd w:val="clear" w:color="auto" w:fill="auto"/>
          </w:tcPr>
          <w:p w14:paraId="4AD820FB" w14:textId="77777777" w:rsidR="007653B6" w:rsidRPr="0060627C" w:rsidRDefault="007653B6" w:rsidP="00EC03BE">
            <w:pPr>
              <w:tabs>
                <w:tab w:val="left" w:pos="3960"/>
                <w:tab w:val="left" w:pos="6300"/>
              </w:tabs>
              <w:jc w:val="center"/>
            </w:pPr>
            <w:r w:rsidRPr="0060627C">
              <w:t>4</w:t>
            </w:r>
          </w:p>
        </w:tc>
        <w:tc>
          <w:tcPr>
            <w:tcW w:w="1918" w:type="pct"/>
            <w:shd w:val="clear" w:color="auto" w:fill="auto"/>
          </w:tcPr>
          <w:p w14:paraId="3EB4AB64" w14:textId="77777777" w:rsidR="007653B6" w:rsidRPr="0060627C" w:rsidRDefault="007653B6" w:rsidP="00EC03BE">
            <w:pPr>
              <w:tabs>
                <w:tab w:val="left" w:pos="672"/>
                <w:tab w:val="left" w:pos="6300"/>
              </w:tabs>
            </w:pPr>
            <w:r w:rsidRPr="0060627C">
              <w:t>Chương 4: Chuỗi kích thước</w:t>
            </w:r>
          </w:p>
          <w:p w14:paraId="341FF612" w14:textId="77777777" w:rsidR="007653B6" w:rsidRPr="0060627C" w:rsidRDefault="007653B6" w:rsidP="00EC03BE">
            <w:pPr>
              <w:tabs>
                <w:tab w:val="left" w:pos="672"/>
                <w:tab w:val="left" w:pos="6300"/>
              </w:tabs>
            </w:pPr>
            <w:r w:rsidRPr="0060627C">
              <w:t>4.1. Khái niệm chung</w:t>
            </w:r>
          </w:p>
          <w:p w14:paraId="492FD9BE" w14:textId="77777777" w:rsidR="007653B6" w:rsidRPr="0060627C" w:rsidRDefault="007653B6" w:rsidP="00EC03BE">
            <w:pPr>
              <w:tabs>
                <w:tab w:val="left" w:pos="672"/>
                <w:tab w:val="left" w:pos="6300"/>
              </w:tabs>
            </w:pPr>
            <w:r w:rsidRPr="0060627C">
              <w:t>4.2. PP giải bài toán của chuỗi kích thước</w:t>
            </w:r>
          </w:p>
          <w:p w14:paraId="09784472" w14:textId="4BC1399F" w:rsidR="007653B6" w:rsidRPr="0060627C" w:rsidRDefault="007653B6" w:rsidP="00EC03BE">
            <w:pPr>
              <w:tabs>
                <w:tab w:val="left" w:pos="672"/>
                <w:tab w:val="left" w:pos="6300"/>
              </w:tabs>
            </w:pPr>
            <w:r w:rsidRPr="0060627C">
              <w:t>4.3. Kí hiệu chuỗi kích thước trên bản vẽ</w:t>
            </w:r>
          </w:p>
        </w:tc>
        <w:tc>
          <w:tcPr>
            <w:tcW w:w="533" w:type="pct"/>
            <w:shd w:val="clear" w:color="auto" w:fill="auto"/>
          </w:tcPr>
          <w:p w14:paraId="10FE0A7C" w14:textId="77777777" w:rsidR="007653B6" w:rsidRPr="0060627C" w:rsidRDefault="007653B6" w:rsidP="00EC03BE">
            <w:pPr>
              <w:tabs>
                <w:tab w:val="left" w:pos="3960"/>
                <w:tab w:val="left" w:pos="6300"/>
              </w:tabs>
              <w:jc w:val="center"/>
              <w:rPr>
                <w:b/>
              </w:rPr>
            </w:pPr>
            <w:r w:rsidRPr="0060627C">
              <w:rPr>
                <w:b/>
              </w:rPr>
              <w:t>3</w:t>
            </w:r>
          </w:p>
          <w:p w14:paraId="7CE4EAF8" w14:textId="19FC3883" w:rsidR="007653B6" w:rsidRPr="0060627C" w:rsidRDefault="007653B6" w:rsidP="00EC03BE">
            <w:pPr>
              <w:tabs>
                <w:tab w:val="left" w:pos="3960"/>
                <w:tab w:val="left" w:pos="6300"/>
              </w:tabs>
              <w:jc w:val="center"/>
            </w:pPr>
            <w:r w:rsidRPr="0060627C">
              <w:t>0,</w:t>
            </w:r>
            <w:r w:rsidR="00A80318" w:rsidRPr="0060627C">
              <w:t>5</w:t>
            </w:r>
          </w:p>
          <w:p w14:paraId="75172793" w14:textId="5022C4D4" w:rsidR="007653B6" w:rsidRPr="0060627C" w:rsidRDefault="007653B6" w:rsidP="00EC03BE">
            <w:pPr>
              <w:tabs>
                <w:tab w:val="left" w:pos="3960"/>
                <w:tab w:val="left" w:pos="6300"/>
              </w:tabs>
              <w:jc w:val="center"/>
            </w:pPr>
            <w:r w:rsidRPr="0060627C">
              <w:t>2</w:t>
            </w:r>
          </w:p>
          <w:p w14:paraId="1456196F" w14:textId="77777777" w:rsidR="007653B6" w:rsidRPr="0060627C" w:rsidRDefault="007653B6" w:rsidP="00EC03BE">
            <w:pPr>
              <w:tabs>
                <w:tab w:val="left" w:pos="3960"/>
                <w:tab w:val="left" w:pos="6300"/>
              </w:tabs>
              <w:jc w:val="center"/>
            </w:pPr>
          </w:p>
          <w:p w14:paraId="51FA253C" w14:textId="09A92513" w:rsidR="007653B6" w:rsidRPr="0060627C" w:rsidRDefault="007653B6" w:rsidP="00A80318">
            <w:pPr>
              <w:tabs>
                <w:tab w:val="left" w:pos="3960"/>
                <w:tab w:val="left" w:pos="6300"/>
              </w:tabs>
              <w:jc w:val="center"/>
            </w:pPr>
            <w:r w:rsidRPr="0060627C">
              <w:t>0,</w:t>
            </w:r>
            <w:r w:rsidR="00A80318" w:rsidRPr="0060627C">
              <w:t>5</w:t>
            </w:r>
          </w:p>
        </w:tc>
        <w:tc>
          <w:tcPr>
            <w:tcW w:w="534" w:type="pct"/>
            <w:shd w:val="clear" w:color="auto" w:fill="auto"/>
          </w:tcPr>
          <w:p w14:paraId="27437664" w14:textId="77777777" w:rsidR="007653B6" w:rsidRPr="0060627C" w:rsidRDefault="007653B6" w:rsidP="00EC03BE">
            <w:pPr>
              <w:tabs>
                <w:tab w:val="left" w:pos="3960"/>
                <w:tab w:val="left" w:pos="6300"/>
              </w:tabs>
              <w:jc w:val="center"/>
              <w:rPr>
                <w:b/>
              </w:rPr>
            </w:pPr>
            <w:r w:rsidRPr="0060627C">
              <w:rPr>
                <w:b/>
              </w:rPr>
              <w:t>1</w:t>
            </w:r>
          </w:p>
          <w:p w14:paraId="6221A089" w14:textId="3ADFF5E7" w:rsidR="007653B6" w:rsidRPr="0060627C" w:rsidRDefault="007653B6" w:rsidP="00EC03BE">
            <w:pPr>
              <w:tabs>
                <w:tab w:val="left" w:pos="3960"/>
                <w:tab w:val="left" w:pos="6300"/>
              </w:tabs>
              <w:jc w:val="center"/>
            </w:pPr>
            <w:r w:rsidRPr="0060627C">
              <w:t>0,</w:t>
            </w:r>
            <w:r w:rsidR="00A80318" w:rsidRPr="0060627C">
              <w:t>5</w:t>
            </w:r>
          </w:p>
          <w:p w14:paraId="3F18892D" w14:textId="1F551CA8" w:rsidR="007653B6" w:rsidRPr="0060627C" w:rsidRDefault="00A80318" w:rsidP="00EC03BE">
            <w:pPr>
              <w:tabs>
                <w:tab w:val="left" w:pos="3960"/>
                <w:tab w:val="left" w:pos="6300"/>
              </w:tabs>
              <w:jc w:val="center"/>
            </w:pPr>
            <w:r w:rsidRPr="0060627C">
              <w:t>0,5</w:t>
            </w:r>
          </w:p>
          <w:p w14:paraId="2B536249" w14:textId="77777777" w:rsidR="007653B6" w:rsidRPr="0060627C" w:rsidRDefault="007653B6" w:rsidP="00EC03BE">
            <w:pPr>
              <w:tabs>
                <w:tab w:val="left" w:pos="3960"/>
                <w:tab w:val="left" w:pos="6300"/>
              </w:tabs>
              <w:jc w:val="center"/>
            </w:pPr>
          </w:p>
          <w:p w14:paraId="563B6D59" w14:textId="6AC88119" w:rsidR="007653B6" w:rsidRPr="0060627C" w:rsidRDefault="00A80318" w:rsidP="00EC03BE">
            <w:pPr>
              <w:tabs>
                <w:tab w:val="left" w:pos="3960"/>
                <w:tab w:val="left" w:pos="6300"/>
              </w:tabs>
              <w:jc w:val="center"/>
            </w:pPr>
            <w:r w:rsidRPr="0060627C">
              <w:t>0</w:t>
            </w:r>
          </w:p>
        </w:tc>
        <w:tc>
          <w:tcPr>
            <w:tcW w:w="1028" w:type="pct"/>
            <w:shd w:val="clear" w:color="auto" w:fill="auto"/>
          </w:tcPr>
          <w:p w14:paraId="3E70DB54" w14:textId="77777777" w:rsidR="007653B6" w:rsidRPr="0060627C" w:rsidRDefault="007653B6" w:rsidP="00EC03BE">
            <w:pPr>
              <w:tabs>
                <w:tab w:val="left" w:pos="3960"/>
                <w:tab w:val="left" w:pos="6300"/>
              </w:tabs>
              <w:jc w:val="center"/>
              <w:rPr>
                <w:b/>
              </w:rPr>
            </w:pPr>
            <w:r w:rsidRPr="0060627C">
              <w:rPr>
                <w:b/>
              </w:rPr>
              <w:t>2</w:t>
            </w:r>
          </w:p>
          <w:p w14:paraId="0A9AE7FB" w14:textId="77777777" w:rsidR="007653B6" w:rsidRPr="0060627C" w:rsidRDefault="007653B6" w:rsidP="00EC03BE">
            <w:pPr>
              <w:tabs>
                <w:tab w:val="left" w:pos="3960"/>
                <w:tab w:val="left" w:pos="6300"/>
              </w:tabs>
              <w:jc w:val="center"/>
            </w:pPr>
            <w:r w:rsidRPr="0060627C">
              <w:t>0</w:t>
            </w:r>
          </w:p>
          <w:p w14:paraId="73C24014" w14:textId="6B069D08" w:rsidR="007653B6" w:rsidRPr="0060627C" w:rsidRDefault="00A80318" w:rsidP="00EC03BE">
            <w:pPr>
              <w:tabs>
                <w:tab w:val="left" w:pos="3960"/>
                <w:tab w:val="left" w:pos="6300"/>
              </w:tabs>
              <w:jc w:val="center"/>
            </w:pPr>
            <w:r w:rsidRPr="0060627C">
              <w:t>1,5</w:t>
            </w:r>
          </w:p>
          <w:p w14:paraId="7E212C6F" w14:textId="77777777" w:rsidR="007653B6" w:rsidRPr="0060627C" w:rsidRDefault="007653B6" w:rsidP="00EC03BE">
            <w:pPr>
              <w:tabs>
                <w:tab w:val="left" w:pos="3960"/>
                <w:tab w:val="left" w:pos="6300"/>
              </w:tabs>
              <w:jc w:val="center"/>
            </w:pPr>
          </w:p>
          <w:p w14:paraId="3F5DE6A0" w14:textId="58B4FC1E" w:rsidR="007653B6" w:rsidRPr="0060627C" w:rsidRDefault="007653B6" w:rsidP="00EC03BE">
            <w:pPr>
              <w:tabs>
                <w:tab w:val="left" w:pos="3960"/>
                <w:tab w:val="left" w:pos="6300"/>
              </w:tabs>
              <w:jc w:val="center"/>
            </w:pPr>
            <w:r w:rsidRPr="0060627C">
              <w:t>0</w:t>
            </w:r>
            <w:r w:rsidR="00A80318" w:rsidRPr="0060627C">
              <w:t>,5</w:t>
            </w:r>
          </w:p>
        </w:tc>
        <w:tc>
          <w:tcPr>
            <w:tcW w:w="615" w:type="pct"/>
            <w:shd w:val="clear" w:color="auto" w:fill="auto"/>
          </w:tcPr>
          <w:p w14:paraId="10656E1B" w14:textId="77777777" w:rsidR="007653B6" w:rsidRPr="0060627C" w:rsidRDefault="007653B6" w:rsidP="00EC03BE">
            <w:pPr>
              <w:tabs>
                <w:tab w:val="left" w:pos="3960"/>
                <w:tab w:val="left" w:pos="6300"/>
              </w:tabs>
              <w:jc w:val="center"/>
            </w:pPr>
          </w:p>
        </w:tc>
      </w:tr>
      <w:tr w:rsidR="003B71F9" w:rsidRPr="0060627C" w14:paraId="5453121E" w14:textId="77777777" w:rsidTr="007653B6">
        <w:tc>
          <w:tcPr>
            <w:tcW w:w="372" w:type="pct"/>
            <w:shd w:val="clear" w:color="auto" w:fill="auto"/>
          </w:tcPr>
          <w:p w14:paraId="54A37139" w14:textId="1CC16185" w:rsidR="003B71F9" w:rsidRPr="0060627C" w:rsidRDefault="003B71F9" w:rsidP="00EC03BE">
            <w:pPr>
              <w:tabs>
                <w:tab w:val="left" w:pos="3960"/>
                <w:tab w:val="left" w:pos="6300"/>
              </w:tabs>
              <w:jc w:val="center"/>
              <w:rPr>
                <w:b/>
                <w:bCs/>
              </w:rPr>
            </w:pPr>
            <w:r w:rsidRPr="0060627C">
              <w:rPr>
                <w:b/>
                <w:bCs/>
              </w:rPr>
              <w:t>I</w:t>
            </w:r>
            <w:r w:rsidR="003210ED" w:rsidRPr="0060627C">
              <w:rPr>
                <w:b/>
                <w:bCs/>
              </w:rPr>
              <w:t>I</w:t>
            </w:r>
          </w:p>
        </w:tc>
        <w:tc>
          <w:tcPr>
            <w:tcW w:w="1918" w:type="pct"/>
            <w:shd w:val="clear" w:color="auto" w:fill="auto"/>
          </w:tcPr>
          <w:p w14:paraId="1D3B72BF" w14:textId="4DC3D6AF" w:rsidR="003B71F9" w:rsidRPr="0060627C" w:rsidRDefault="003B71F9" w:rsidP="00EC03BE">
            <w:pPr>
              <w:tabs>
                <w:tab w:val="left" w:pos="3960"/>
                <w:tab w:val="left" w:pos="6300"/>
              </w:tabs>
              <w:rPr>
                <w:b/>
              </w:rPr>
            </w:pPr>
            <w:r w:rsidRPr="0060627C">
              <w:rPr>
                <w:b/>
              </w:rPr>
              <w:t xml:space="preserve">PHẦN </w:t>
            </w:r>
            <w:r w:rsidR="00A32A41" w:rsidRPr="0060627C">
              <w:rPr>
                <w:b/>
              </w:rPr>
              <w:t>I</w:t>
            </w:r>
            <w:r w:rsidRPr="0060627C">
              <w:rPr>
                <w:b/>
              </w:rPr>
              <w:t>I: ĐO LƯỜNG KỸ THUẬT</w:t>
            </w:r>
          </w:p>
        </w:tc>
        <w:tc>
          <w:tcPr>
            <w:tcW w:w="533" w:type="pct"/>
            <w:shd w:val="clear" w:color="auto" w:fill="auto"/>
          </w:tcPr>
          <w:p w14:paraId="0CADD777" w14:textId="77777777" w:rsidR="003B71F9" w:rsidRPr="0060627C" w:rsidRDefault="003B71F9" w:rsidP="00EC03BE">
            <w:pPr>
              <w:tabs>
                <w:tab w:val="left" w:pos="3960"/>
                <w:tab w:val="left" w:pos="6300"/>
              </w:tabs>
              <w:jc w:val="center"/>
            </w:pPr>
          </w:p>
        </w:tc>
        <w:tc>
          <w:tcPr>
            <w:tcW w:w="534" w:type="pct"/>
            <w:shd w:val="clear" w:color="auto" w:fill="auto"/>
          </w:tcPr>
          <w:p w14:paraId="042FAE0D" w14:textId="77777777" w:rsidR="003B71F9" w:rsidRPr="0060627C" w:rsidRDefault="003B71F9" w:rsidP="00EC03BE">
            <w:pPr>
              <w:tabs>
                <w:tab w:val="left" w:pos="3960"/>
                <w:tab w:val="left" w:pos="6300"/>
              </w:tabs>
              <w:jc w:val="center"/>
            </w:pPr>
          </w:p>
        </w:tc>
        <w:tc>
          <w:tcPr>
            <w:tcW w:w="1028" w:type="pct"/>
            <w:shd w:val="clear" w:color="auto" w:fill="auto"/>
          </w:tcPr>
          <w:p w14:paraId="3434D694" w14:textId="77777777" w:rsidR="003B71F9" w:rsidRPr="0060627C" w:rsidRDefault="003B71F9" w:rsidP="00EC03BE">
            <w:pPr>
              <w:tabs>
                <w:tab w:val="left" w:pos="3960"/>
                <w:tab w:val="left" w:pos="6300"/>
              </w:tabs>
              <w:jc w:val="center"/>
            </w:pPr>
          </w:p>
        </w:tc>
        <w:tc>
          <w:tcPr>
            <w:tcW w:w="615" w:type="pct"/>
            <w:shd w:val="clear" w:color="auto" w:fill="auto"/>
          </w:tcPr>
          <w:p w14:paraId="6A18CBE5" w14:textId="77777777" w:rsidR="003B71F9" w:rsidRPr="0060627C" w:rsidRDefault="003B71F9" w:rsidP="00EC03BE">
            <w:pPr>
              <w:tabs>
                <w:tab w:val="left" w:pos="3960"/>
                <w:tab w:val="left" w:pos="6300"/>
              </w:tabs>
              <w:jc w:val="center"/>
            </w:pPr>
          </w:p>
        </w:tc>
      </w:tr>
      <w:tr w:rsidR="007653B6" w:rsidRPr="0060627C" w14:paraId="2555336D" w14:textId="77777777" w:rsidTr="007653B6">
        <w:tc>
          <w:tcPr>
            <w:tcW w:w="372" w:type="pct"/>
            <w:shd w:val="clear" w:color="auto" w:fill="auto"/>
          </w:tcPr>
          <w:p w14:paraId="11EAE164" w14:textId="77777777" w:rsidR="007653B6" w:rsidRPr="0060627C" w:rsidRDefault="007653B6" w:rsidP="00EC03BE">
            <w:pPr>
              <w:tabs>
                <w:tab w:val="left" w:pos="3960"/>
                <w:tab w:val="left" w:pos="6300"/>
              </w:tabs>
              <w:jc w:val="center"/>
            </w:pPr>
            <w:r w:rsidRPr="0060627C">
              <w:t>1</w:t>
            </w:r>
          </w:p>
        </w:tc>
        <w:tc>
          <w:tcPr>
            <w:tcW w:w="1918" w:type="pct"/>
            <w:shd w:val="clear" w:color="auto" w:fill="auto"/>
          </w:tcPr>
          <w:p w14:paraId="46C59190" w14:textId="77777777" w:rsidR="007653B6" w:rsidRPr="0060627C" w:rsidRDefault="007653B6" w:rsidP="00EC03BE">
            <w:pPr>
              <w:tabs>
                <w:tab w:val="left" w:pos="672"/>
                <w:tab w:val="left" w:pos="6300"/>
              </w:tabs>
            </w:pPr>
            <w:r w:rsidRPr="0060627C">
              <w:t>Chương 1: Cơ sở đo lường kỹ thuật</w:t>
            </w:r>
          </w:p>
          <w:p w14:paraId="246E0AF8" w14:textId="77777777" w:rsidR="007653B6" w:rsidRPr="0060627C" w:rsidRDefault="007653B6" w:rsidP="00670B77">
            <w:pPr>
              <w:numPr>
                <w:ilvl w:val="1"/>
                <w:numId w:val="53"/>
              </w:numPr>
              <w:tabs>
                <w:tab w:val="left" w:pos="672"/>
                <w:tab w:val="left" w:pos="6300"/>
              </w:tabs>
            </w:pPr>
            <w:r w:rsidRPr="0060627C">
              <w:t>Khái niệm về đo lường kỹ thuật</w:t>
            </w:r>
          </w:p>
          <w:p w14:paraId="3350ADB8" w14:textId="2CA794C7" w:rsidR="007653B6" w:rsidRPr="0060627C" w:rsidRDefault="007653B6" w:rsidP="00670B77">
            <w:pPr>
              <w:numPr>
                <w:ilvl w:val="1"/>
                <w:numId w:val="53"/>
              </w:numPr>
              <w:tabs>
                <w:tab w:val="left" w:pos="672"/>
                <w:tab w:val="left" w:pos="6300"/>
              </w:tabs>
            </w:pPr>
            <w:r w:rsidRPr="0060627C">
              <w:t>Dụng cụ đo và phương pháp đo</w:t>
            </w:r>
          </w:p>
        </w:tc>
        <w:tc>
          <w:tcPr>
            <w:tcW w:w="533" w:type="pct"/>
            <w:shd w:val="clear" w:color="auto" w:fill="auto"/>
          </w:tcPr>
          <w:p w14:paraId="7E4B8F90" w14:textId="77777777" w:rsidR="007653B6" w:rsidRPr="0060627C" w:rsidRDefault="007653B6" w:rsidP="00EC03BE">
            <w:pPr>
              <w:tabs>
                <w:tab w:val="left" w:pos="3960"/>
                <w:tab w:val="left" w:pos="6300"/>
              </w:tabs>
              <w:jc w:val="center"/>
              <w:rPr>
                <w:b/>
              </w:rPr>
            </w:pPr>
            <w:r w:rsidRPr="0060627C">
              <w:rPr>
                <w:b/>
              </w:rPr>
              <w:t>2</w:t>
            </w:r>
          </w:p>
          <w:p w14:paraId="33CF72D6" w14:textId="77777777" w:rsidR="007653B6" w:rsidRPr="0060627C" w:rsidRDefault="007653B6" w:rsidP="00EC03BE">
            <w:pPr>
              <w:tabs>
                <w:tab w:val="left" w:pos="3960"/>
                <w:tab w:val="left" w:pos="6300"/>
              </w:tabs>
              <w:jc w:val="center"/>
            </w:pPr>
          </w:p>
          <w:p w14:paraId="38754865" w14:textId="77777777" w:rsidR="007653B6" w:rsidRPr="0060627C" w:rsidRDefault="007653B6" w:rsidP="00EC03BE">
            <w:pPr>
              <w:tabs>
                <w:tab w:val="left" w:pos="3960"/>
                <w:tab w:val="left" w:pos="6300"/>
              </w:tabs>
              <w:jc w:val="center"/>
            </w:pPr>
            <w:r w:rsidRPr="0060627C">
              <w:t>0,5</w:t>
            </w:r>
          </w:p>
          <w:p w14:paraId="06671D91" w14:textId="77777777" w:rsidR="007653B6" w:rsidRPr="0060627C" w:rsidRDefault="007653B6" w:rsidP="00EC03BE">
            <w:pPr>
              <w:tabs>
                <w:tab w:val="left" w:pos="3960"/>
                <w:tab w:val="left" w:pos="6300"/>
              </w:tabs>
              <w:jc w:val="center"/>
            </w:pPr>
          </w:p>
          <w:p w14:paraId="3146C734" w14:textId="3CE5F31B" w:rsidR="007653B6" w:rsidRPr="0060627C" w:rsidRDefault="007653B6" w:rsidP="00EC03BE">
            <w:pPr>
              <w:tabs>
                <w:tab w:val="left" w:pos="3960"/>
                <w:tab w:val="left" w:pos="6300"/>
              </w:tabs>
              <w:jc w:val="center"/>
            </w:pPr>
            <w:r w:rsidRPr="0060627C">
              <w:t>1,5</w:t>
            </w:r>
          </w:p>
        </w:tc>
        <w:tc>
          <w:tcPr>
            <w:tcW w:w="534" w:type="pct"/>
            <w:shd w:val="clear" w:color="auto" w:fill="auto"/>
          </w:tcPr>
          <w:p w14:paraId="541A0F66" w14:textId="77777777" w:rsidR="007653B6" w:rsidRPr="0060627C" w:rsidRDefault="007653B6" w:rsidP="00EC03BE">
            <w:pPr>
              <w:tabs>
                <w:tab w:val="left" w:pos="3960"/>
                <w:tab w:val="left" w:pos="6300"/>
              </w:tabs>
              <w:jc w:val="center"/>
              <w:rPr>
                <w:b/>
              </w:rPr>
            </w:pPr>
            <w:r w:rsidRPr="0060627C">
              <w:rPr>
                <w:b/>
              </w:rPr>
              <w:t>1</w:t>
            </w:r>
          </w:p>
          <w:p w14:paraId="06CD9C6B" w14:textId="77777777" w:rsidR="007653B6" w:rsidRPr="0060627C" w:rsidRDefault="007653B6" w:rsidP="00EC03BE">
            <w:pPr>
              <w:tabs>
                <w:tab w:val="left" w:pos="3960"/>
                <w:tab w:val="left" w:pos="6300"/>
              </w:tabs>
              <w:jc w:val="center"/>
            </w:pPr>
          </w:p>
          <w:p w14:paraId="18F6589D" w14:textId="77777777" w:rsidR="007653B6" w:rsidRPr="0060627C" w:rsidRDefault="007653B6" w:rsidP="00EC03BE">
            <w:pPr>
              <w:tabs>
                <w:tab w:val="left" w:pos="3960"/>
                <w:tab w:val="left" w:pos="6300"/>
              </w:tabs>
              <w:jc w:val="center"/>
            </w:pPr>
            <w:r w:rsidRPr="0060627C">
              <w:t>0,5</w:t>
            </w:r>
          </w:p>
          <w:p w14:paraId="3DB24B2A" w14:textId="77777777" w:rsidR="007653B6" w:rsidRPr="0060627C" w:rsidRDefault="007653B6" w:rsidP="00EC03BE">
            <w:pPr>
              <w:tabs>
                <w:tab w:val="left" w:pos="3960"/>
                <w:tab w:val="left" w:pos="6300"/>
              </w:tabs>
              <w:jc w:val="center"/>
            </w:pPr>
          </w:p>
          <w:p w14:paraId="596259FB" w14:textId="7BFA52B6" w:rsidR="007653B6" w:rsidRPr="0060627C" w:rsidRDefault="007653B6" w:rsidP="00EC03BE">
            <w:pPr>
              <w:tabs>
                <w:tab w:val="left" w:pos="3960"/>
                <w:tab w:val="left" w:pos="6300"/>
              </w:tabs>
              <w:jc w:val="center"/>
            </w:pPr>
            <w:r w:rsidRPr="0060627C">
              <w:t>0,5</w:t>
            </w:r>
          </w:p>
        </w:tc>
        <w:tc>
          <w:tcPr>
            <w:tcW w:w="1028" w:type="pct"/>
            <w:shd w:val="clear" w:color="auto" w:fill="auto"/>
          </w:tcPr>
          <w:p w14:paraId="452AA305" w14:textId="77777777" w:rsidR="007653B6" w:rsidRPr="0060627C" w:rsidRDefault="007653B6" w:rsidP="00EC03BE">
            <w:pPr>
              <w:tabs>
                <w:tab w:val="left" w:pos="3960"/>
                <w:tab w:val="left" w:pos="6300"/>
              </w:tabs>
              <w:jc w:val="center"/>
              <w:rPr>
                <w:b/>
              </w:rPr>
            </w:pPr>
            <w:r w:rsidRPr="0060627C">
              <w:rPr>
                <w:b/>
              </w:rPr>
              <w:t>1</w:t>
            </w:r>
          </w:p>
          <w:p w14:paraId="0FBCC8CB" w14:textId="77777777" w:rsidR="007653B6" w:rsidRPr="0060627C" w:rsidRDefault="007653B6" w:rsidP="00EC03BE">
            <w:pPr>
              <w:tabs>
                <w:tab w:val="left" w:pos="3960"/>
                <w:tab w:val="left" w:pos="6300"/>
              </w:tabs>
              <w:jc w:val="center"/>
            </w:pPr>
          </w:p>
          <w:p w14:paraId="586FBC48" w14:textId="77777777" w:rsidR="007653B6" w:rsidRPr="0060627C" w:rsidRDefault="007653B6" w:rsidP="00EC03BE">
            <w:pPr>
              <w:tabs>
                <w:tab w:val="left" w:pos="3960"/>
                <w:tab w:val="left" w:pos="6300"/>
              </w:tabs>
              <w:jc w:val="center"/>
            </w:pPr>
            <w:r w:rsidRPr="0060627C">
              <w:t>0</w:t>
            </w:r>
          </w:p>
          <w:p w14:paraId="5196FA42" w14:textId="77777777" w:rsidR="007653B6" w:rsidRPr="0060627C" w:rsidRDefault="007653B6" w:rsidP="00EC03BE">
            <w:pPr>
              <w:tabs>
                <w:tab w:val="left" w:pos="3960"/>
                <w:tab w:val="left" w:pos="6300"/>
              </w:tabs>
              <w:jc w:val="center"/>
            </w:pPr>
          </w:p>
          <w:p w14:paraId="5D8E2D93" w14:textId="280BA998" w:rsidR="007653B6" w:rsidRPr="0060627C" w:rsidRDefault="007653B6" w:rsidP="00EC03BE">
            <w:pPr>
              <w:tabs>
                <w:tab w:val="left" w:pos="3960"/>
                <w:tab w:val="left" w:pos="6300"/>
              </w:tabs>
              <w:jc w:val="center"/>
            </w:pPr>
            <w:r w:rsidRPr="0060627C">
              <w:t>1</w:t>
            </w:r>
          </w:p>
        </w:tc>
        <w:tc>
          <w:tcPr>
            <w:tcW w:w="615" w:type="pct"/>
            <w:shd w:val="clear" w:color="auto" w:fill="auto"/>
          </w:tcPr>
          <w:p w14:paraId="327749C1" w14:textId="77777777" w:rsidR="007653B6" w:rsidRPr="0060627C" w:rsidRDefault="007653B6" w:rsidP="00EC03BE">
            <w:pPr>
              <w:tabs>
                <w:tab w:val="left" w:pos="3960"/>
                <w:tab w:val="left" w:pos="6300"/>
              </w:tabs>
              <w:jc w:val="center"/>
            </w:pPr>
          </w:p>
        </w:tc>
      </w:tr>
      <w:tr w:rsidR="007653B6" w:rsidRPr="0060627C" w14:paraId="2F125AC1" w14:textId="77777777" w:rsidTr="007653B6">
        <w:tc>
          <w:tcPr>
            <w:tcW w:w="372" w:type="pct"/>
            <w:shd w:val="clear" w:color="auto" w:fill="auto"/>
          </w:tcPr>
          <w:p w14:paraId="50A2ACEC" w14:textId="77777777" w:rsidR="007653B6" w:rsidRPr="0060627C" w:rsidRDefault="007653B6" w:rsidP="00EC03BE">
            <w:pPr>
              <w:tabs>
                <w:tab w:val="left" w:pos="3960"/>
                <w:tab w:val="left" w:pos="6300"/>
              </w:tabs>
              <w:jc w:val="center"/>
            </w:pPr>
            <w:r w:rsidRPr="0060627C">
              <w:t>2</w:t>
            </w:r>
          </w:p>
        </w:tc>
        <w:tc>
          <w:tcPr>
            <w:tcW w:w="1918" w:type="pct"/>
            <w:shd w:val="clear" w:color="auto" w:fill="auto"/>
          </w:tcPr>
          <w:p w14:paraId="5B633643" w14:textId="53ED4F0C" w:rsidR="007653B6" w:rsidRPr="0060627C" w:rsidRDefault="00DE6277" w:rsidP="00EC03BE">
            <w:pPr>
              <w:tabs>
                <w:tab w:val="left" w:pos="672"/>
                <w:tab w:val="left" w:pos="6300"/>
              </w:tabs>
            </w:pPr>
            <w:r w:rsidRPr="0060627C">
              <w:t>Chương 2: Thước cặp</w:t>
            </w:r>
          </w:p>
          <w:p w14:paraId="08257D50" w14:textId="77777777" w:rsidR="007653B6" w:rsidRPr="0060627C" w:rsidRDefault="007653B6" w:rsidP="00670B77">
            <w:pPr>
              <w:numPr>
                <w:ilvl w:val="1"/>
                <w:numId w:val="54"/>
              </w:numPr>
              <w:tabs>
                <w:tab w:val="left" w:pos="672"/>
                <w:tab w:val="left" w:pos="6300"/>
              </w:tabs>
              <w:ind w:left="825"/>
            </w:pPr>
            <w:r w:rsidRPr="0060627C">
              <w:t>Hình dáng.</w:t>
            </w:r>
          </w:p>
          <w:p w14:paraId="214518CB" w14:textId="77777777" w:rsidR="007653B6" w:rsidRPr="0060627C" w:rsidRDefault="007653B6" w:rsidP="00670B77">
            <w:pPr>
              <w:numPr>
                <w:ilvl w:val="1"/>
                <w:numId w:val="54"/>
              </w:numPr>
              <w:tabs>
                <w:tab w:val="left" w:pos="672"/>
                <w:tab w:val="left" w:pos="6300"/>
              </w:tabs>
              <w:ind w:left="672" w:hanging="567"/>
            </w:pPr>
            <w:r w:rsidRPr="0060627C">
              <w:t>Công dụng.</w:t>
            </w:r>
          </w:p>
          <w:p w14:paraId="72D4D618" w14:textId="77777777" w:rsidR="007653B6" w:rsidRPr="0060627C" w:rsidRDefault="007653B6" w:rsidP="00670B77">
            <w:pPr>
              <w:numPr>
                <w:ilvl w:val="1"/>
                <w:numId w:val="54"/>
              </w:numPr>
              <w:tabs>
                <w:tab w:val="left" w:pos="672"/>
                <w:tab w:val="left" w:pos="6300"/>
              </w:tabs>
              <w:ind w:left="672" w:hanging="567"/>
            </w:pPr>
            <w:r w:rsidRPr="0060627C">
              <w:t>Cách đo ( PP đo)</w:t>
            </w:r>
          </w:p>
          <w:p w14:paraId="075DE994" w14:textId="6A265951" w:rsidR="007653B6" w:rsidRPr="0060627C" w:rsidRDefault="007653B6" w:rsidP="00670B77">
            <w:pPr>
              <w:numPr>
                <w:ilvl w:val="1"/>
                <w:numId w:val="54"/>
              </w:numPr>
              <w:tabs>
                <w:tab w:val="left" w:pos="672"/>
                <w:tab w:val="left" w:pos="6300"/>
              </w:tabs>
              <w:ind w:left="672" w:hanging="567"/>
            </w:pPr>
            <w:r w:rsidRPr="0060627C">
              <w:t>Cách đọc số đo trên thước cặp.</w:t>
            </w:r>
          </w:p>
        </w:tc>
        <w:tc>
          <w:tcPr>
            <w:tcW w:w="533" w:type="pct"/>
            <w:shd w:val="clear" w:color="auto" w:fill="auto"/>
          </w:tcPr>
          <w:p w14:paraId="3AFF248B" w14:textId="77777777" w:rsidR="007653B6" w:rsidRPr="0060627C" w:rsidRDefault="007653B6" w:rsidP="00EC03BE">
            <w:pPr>
              <w:tabs>
                <w:tab w:val="left" w:pos="3960"/>
                <w:tab w:val="left" w:pos="6300"/>
              </w:tabs>
              <w:jc w:val="center"/>
              <w:rPr>
                <w:b/>
              </w:rPr>
            </w:pPr>
            <w:r w:rsidRPr="0060627C">
              <w:rPr>
                <w:b/>
              </w:rPr>
              <w:t>5</w:t>
            </w:r>
          </w:p>
          <w:p w14:paraId="6929BE96" w14:textId="0CF20F25" w:rsidR="007653B6" w:rsidRPr="0060627C" w:rsidRDefault="00D30272" w:rsidP="00EC03BE">
            <w:pPr>
              <w:tabs>
                <w:tab w:val="left" w:pos="3960"/>
                <w:tab w:val="left" w:pos="6300"/>
              </w:tabs>
              <w:jc w:val="center"/>
            </w:pPr>
            <w:r w:rsidRPr="0060627C">
              <w:t>0,</w:t>
            </w:r>
            <w:r w:rsidR="007653B6" w:rsidRPr="0060627C">
              <w:t>5</w:t>
            </w:r>
          </w:p>
          <w:p w14:paraId="01817562" w14:textId="5201512D" w:rsidR="007653B6" w:rsidRPr="0060627C" w:rsidRDefault="007653B6" w:rsidP="00EC03BE">
            <w:pPr>
              <w:tabs>
                <w:tab w:val="left" w:pos="3960"/>
                <w:tab w:val="left" w:pos="6300"/>
              </w:tabs>
              <w:jc w:val="center"/>
            </w:pPr>
            <w:r w:rsidRPr="0060627C">
              <w:t>0,5</w:t>
            </w:r>
          </w:p>
          <w:p w14:paraId="5E80F1DD" w14:textId="6E03EEF9" w:rsidR="007653B6" w:rsidRPr="0060627C" w:rsidRDefault="007653B6" w:rsidP="00EC03BE">
            <w:pPr>
              <w:tabs>
                <w:tab w:val="left" w:pos="3960"/>
                <w:tab w:val="left" w:pos="6300"/>
              </w:tabs>
              <w:jc w:val="center"/>
            </w:pPr>
            <w:r w:rsidRPr="0060627C">
              <w:t>1</w:t>
            </w:r>
          </w:p>
          <w:p w14:paraId="529346FE" w14:textId="7907A627" w:rsidR="007653B6" w:rsidRPr="0060627C" w:rsidRDefault="00D30272" w:rsidP="00EC03BE">
            <w:pPr>
              <w:tabs>
                <w:tab w:val="left" w:pos="3960"/>
                <w:tab w:val="left" w:pos="6300"/>
              </w:tabs>
              <w:jc w:val="center"/>
            </w:pPr>
            <w:r w:rsidRPr="0060627C">
              <w:t>3</w:t>
            </w:r>
          </w:p>
        </w:tc>
        <w:tc>
          <w:tcPr>
            <w:tcW w:w="534" w:type="pct"/>
            <w:shd w:val="clear" w:color="auto" w:fill="auto"/>
          </w:tcPr>
          <w:p w14:paraId="2DEEC184" w14:textId="77777777" w:rsidR="007653B6" w:rsidRPr="0060627C" w:rsidRDefault="007653B6" w:rsidP="00EC03BE">
            <w:pPr>
              <w:tabs>
                <w:tab w:val="left" w:pos="3960"/>
                <w:tab w:val="left" w:pos="6300"/>
              </w:tabs>
              <w:jc w:val="center"/>
              <w:rPr>
                <w:b/>
              </w:rPr>
            </w:pPr>
            <w:r w:rsidRPr="0060627C">
              <w:rPr>
                <w:b/>
              </w:rPr>
              <w:t>1</w:t>
            </w:r>
          </w:p>
          <w:p w14:paraId="3B82A432" w14:textId="7C228E6D" w:rsidR="007653B6" w:rsidRPr="0060627C" w:rsidRDefault="00D30272" w:rsidP="00EC03BE">
            <w:pPr>
              <w:tabs>
                <w:tab w:val="left" w:pos="3960"/>
                <w:tab w:val="left" w:pos="6300"/>
              </w:tabs>
              <w:jc w:val="center"/>
            </w:pPr>
            <w:r w:rsidRPr="0060627C">
              <w:t>0,</w:t>
            </w:r>
            <w:r w:rsidR="007653B6" w:rsidRPr="0060627C">
              <w:t>5</w:t>
            </w:r>
          </w:p>
          <w:p w14:paraId="1DE1E856" w14:textId="70D456F2" w:rsidR="007653B6" w:rsidRPr="0060627C" w:rsidRDefault="00D30272" w:rsidP="00EC03BE">
            <w:pPr>
              <w:tabs>
                <w:tab w:val="left" w:pos="3960"/>
                <w:tab w:val="left" w:pos="6300"/>
              </w:tabs>
              <w:jc w:val="center"/>
            </w:pPr>
            <w:r w:rsidRPr="0060627C">
              <w:t>0,</w:t>
            </w:r>
            <w:r w:rsidR="007653B6" w:rsidRPr="0060627C">
              <w:t>5</w:t>
            </w:r>
          </w:p>
          <w:p w14:paraId="7E9ADA5E" w14:textId="1AE31F07" w:rsidR="007653B6" w:rsidRPr="0060627C" w:rsidRDefault="00D30272" w:rsidP="00EC03BE">
            <w:pPr>
              <w:tabs>
                <w:tab w:val="left" w:pos="3960"/>
                <w:tab w:val="left" w:pos="6300"/>
              </w:tabs>
              <w:jc w:val="center"/>
            </w:pPr>
            <w:r w:rsidRPr="0060627C">
              <w:t>0</w:t>
            </w:r>
          </w:p>
          <w:p w14:paraId="36D10357" w14:textId="479BB7C5" w:rsidR="007653B6" w:rsidRPr="0060627C" w:rsidRDefault="00D30272" w:rsidP="00EC03BE">
            <w:pPr>
              <w:tabs>
                <w:tab w:val="left" w:pos="3960"/>
                <w:tab w:val="left" w:pos="6300"/>
              </w:tabs>
              <w:jc w:val="center"/>
            </w:pPr>
            <w:r w:rsidRPr="0060627C">
              <w:t>0</w:t>
            </w:r>
          </w:p>
        </w:tc>
        <w:tc>
          <w:tcPr>
            <w:tcW w:w="1028" w:type="pct"/>
            <w:shd w:val="clear" w:color="auto" w:fill="auto"/>
          </w:tcPr>
          <w:p w14:paraId="3F91296F" w14:textId="77777777" w:rsidR="007653B6" w:rsidRPr="0060627C" w:rsidRDefault="007653B6" w:rsidP="00EC03BE">
            <w:pPr>
              <w:tabs>
                <w:tab w:val="left" w:pos="3960"/>
                <w:tab w:val="left" w:pos="6300"/>
              </w:tabs>
              <w:jc w:val="center"/>
              <w:rPr>
                <w:b/>
              </w:rPr>
            </w:pPr>
            <w:r w:rsidRPr="0060627C">
              <w:rPr>
                <w:b/>
              </w:rPr>
              <w:t>4</w:t>
            </w:r>
          </w:p>
          <w:p w14:paraId="3EEF5F84" w14:textId="77777777" w:rsidR="007653B6" w:rsidRPr="0060627C" w:rsidRDefault="007653B6" w:rsidP="00EC03BE">
            <w:pPr>
              <w:tabs>
                <w:tab w:val="left" w:pos="3960"/>
                <w:tab w:val="left" w:pos="6300"/>
              </w:tabs>
              <w:jc w:val="center"/>
            </w:pPr>
            <w:r w:rsidRPr="0060627C">
              <w:t>0</w:t>
            </w:r>
          </w:p>
          <w:p w14:paraId="00301CC7" w14:textId="77777777" w:rsidR="007653B6" w:rsidRPr="0060627C" w:rsidRDefault="007653B6" w:rsidP="00EC03BE">
            <w:pPr>
              <w:tabs>
                <w:tab w:val="left" w:pos="3960"/>
                <w:tab w:val="left" w:pos="6300"/>
              </w:tabs>
              <w:jc w:val="center"/>
            </w:pPr>
            <w:r w:rsidRPr="0060627C">
              <w:t>0</w:t>
            </w:r>
          </w:p>
          <w:p w14:paraId="50CCBF41" w14:textId="77777777" w:rsidR="007653B6" w:rsidRPr="0060627C" w:rsidRDefault="007653B6" w:rsidP="00EC03BE">
            <w:pPr>
              <w:tabs>
                <w:tab w:val="left" w:pos="3960"/>
                <w:tab w:val="left" w:pos="6300"/>
              </w:tabs>
              <w:jc w:val="center"/>
            </w:pPr>
            <w:r w:rsidRPr="0060627C">
              <w:t>1</w:t>
            </w:r>
          </w:p>
          <w:p w14:paraId="593F567E" w14:textId="59D20CF6" w:rsidR="007653B6" w:rsidRPr="0060627C" w:rsidRDefault="007653B6" w:rsidP="00EC03BE">
            <w:pPr>
              <w:tabs>
                <w:tab w:val="left" w:pos="3960"/>
                <w:tab w:val="left" w:pos="6300"/>
              </w:tabs>
              <w:jc w:val="center"/>
            </w:pPr>
            <w:r w:rsidRPr="0060627C">
              <w:t>3</w:t>
            </w:r>
          </w:p>
        </w:tc>
        <w:tc>
          <w:tcPr>
            <w:tcW w:w="615" w:type="pct"/>
            <w:shd w:val="clear" w:color="auto" w:fill="auto"/>
          </w:tcPr>
          <w:p w14:paraId="6DE61722" w14:textId="77777777" w:rsidR="007653B6" w:rsidRPr="0060627C" w:rsidRDefault="007653B6" w:rsidP="00EC03BE">
            <w:pPr>
              <w:tabs>
                <w:tab w:val="left" w:pos="3960"/>
                <w:tab w:val="left" w:pos="6300"/>
              </w:tabs>
              <w:jc w:val="center"/>
            </w:pPr>
          </w:p>
        </w:tc>
      </w:tr>
      <w:tr w:rsidR="007653B6" w:rsidRPr="0060627C" w14:paraId="3BB4867E" w14:textId="77777777" w:rsidTr="007653B6">
        <w:tc>
          <w:tcPr>
            <w:tcW w:w="372" w:type="pct"/>
            <w:shd w:val="clear" w:color="auto" w:fill="auto"/>
          </w:tcPr>
          <w:p w14:paraId="6E306B10" w14:textId="77777777" w:rsidR="007653B6" w:rsidRPr="0060627C" w:rsidRDefault="007653B6" w:rsidP="00EC03BE">
            <w:pPr>
              <w:tabs>
                <w:tab w:val="left" w:pos="3960"/>
                <w:tab w:val="left" w:pos="6300"/>
              </w:tabs>
              <w:jc w:val="center"/>
            </w:pPr>
            <w:r w:rsidRPr="0060627C">
              <w:t>3</w:t>
            </w:r>
          </w:p>
        </w:tc>
        <w:tc>
          <w:tcPr>
            <w:tcW w:w="1918" w:type="pct"/>
            <w:shd w:val="clear" w:color="auto" w:fill="auto"/>
          </w:tcPr>
          <w:p w14:paraId="6A3DE81D" w14:textId="77777777" w:rsidR="007653B6" w:rsidRPr="0060627C" w:rsidRDefault="007653B6" w:rsidP="00EC03BE">
            <w:pPr>
              <w:tabs>
                <w:tab w:val="left" w:pos="672"/>
                <w:tab w:val="left" w:pos="6300"/>
              </w:tabs>
            </w:pPr>
            <w:r w:rsidRPr="0060627C">
              <w:t>Chương 3: Thước đo độ cao</w:t>
            </w:r>
          </w:p>
          <w:p w14:paraId="63FE8CF4" w14:textId="77777777" w:rsidR="007653B6" w:rsidRPr="0060627C" w:rsidRDefault="007653B6" w:rsidP="00EC03BE">
            <w:pPr>
              <w:tabs>
                <w:tab w:val="left" w:pos="672"/>
                <w:tab w:val="left" w:pos="6300"/>
              </w:tabs>
            </w:pPr>
            <w:r w:rsidRPr="0060627C">
              <w:t>3.1. Hình dáng.</w:t>
            </w:r>
          </w:p>
          <w:p w14:paraId="3772667A" w14:textId="77777777" w:rsidR="007653B6" w:rsidRPr="0060627C" w:rsidRDefault="007653B6" w:rsidP="00EC03BE">
            <w:pPr>
              <w:tabs>
                <w:tab w:val="left" w:pos="672"/>
                <w:tab w:val="left" w:pos="6300"/>
              </w:tabs>
            </w:pPr>
            <w:r w:rsidRPr="0060627C">
              <w:lastRenderedPageBreak/>
              <w:t>3.2. Công dụng.</w:t>
            </w:r>
          </w:p>
          <w:p w14:paraId="3AD21722" w14:textId="77777777" w:rsidR="007653B6" w:rsidRPr="0060627C" w:rsidRDefault="007653B6" w:rsidP="00EC03BE">
            <w:pPr>
              <w:tabs>
                <w:tab w:val="left" w:pos="672"/>
                <w:tab w:val="left" w:pos="6300"/>
              </w:tabs>
            </w:pPr>
            <w:r w:rsidRPr="0060627C">
              <w:t>3.3. Cách đo.</w:t>
            </w:r>
          </w:p>
          <w:p w14:paraId="560DDE78" w14:textId="28CE51C3" w:rsidR="007653B6" w:rsidRPr="0060627C" w:rsidRDefault="007653B6" w:rsidP="00EC03BE">
            <w:pPr>
              <w:tabs>
                <w:tab w:val="left" w:pos="672"/>
                <w:tab w:val="left" w:pos="6300"/>
              </w:tabs>
            </w:pPr>
            <w:r w:rsidRPr="0060627C">
              <w:t>3.4. Cách đọc</w:t>
            </w:r>
          </w:p>
        </w:tc>
        <w:tc>
          <w:tcPr>
            <w:tcW w:w="533" w:type="pct"/>
            <w:shd w:val="clear" w:color="auto" w:fill="auto"/>
          </w:tcPr>
          <w:p w14:paraId="022290AE" w14:textId="77777777" w:rsidR="007653B6" w:rsidRPr="0060627C" w:rsidRDefault="007653B6" w:rsidP="00EC03BE">
            <w:pPr>
              <w:tabs>
                <w:tab w:val="left" w:pos="3960"/>
                <w:tab w:val="left" w:pos="6300"/>
              </w:tabs>
              <w:jc w:val="center"/>
              <w:rPr>
                <w:b/>
              </w:rPr>
            </w:pPr>
            <w:r w:rsidRPr="0060627C">
              <w:rPr>
                <w:b/>
              </w:rPr>
              <w:lastRenderedPageBreak/>
              <w:t>3</w:t>
            </w:r>
          </w:p>
          <w:p w14:paraId="031521EE" w14:textId="4AB08EE4" w:rsidR="007653B6" w:rsidRPr="0060627C" w:rsidRDefault="00053EFF" w:rsidP="00EC03BE">
            <w:pPr>
              <w:tabs>
                <w:tab w:val="left" w:pos="3960"/>
                <w:tab w:val="left" w:pos="6300"/>
              </w:tabs>
              <w:jc w:val="center"/>
            </w:pPr>
            <w:r w:rsidRPr="0060627C">
              <w:t>0,</w:t>
            </w:r>
            <w:r w:rsidR="007653B6" w:rsidRPr="0060627C">
              <w:t>5</w:t>
            </w:r>
          </w:p>
          <w:p w14:paraId="5CC35C36" w14:textId="5732B285" w:rsidR="007653B6" w:rsidRPr="0060627C" w:rsidRDefault="00053EFF" w:rsidP="00EC03BE">
            <w:pPr>
              <w:tabs>
                <w:tab w:val="left" w:pos="3960"/>
                <w:tab w:val="left" w:pos="6300"/>
              </w:tabs>
              <w:jc w:val="center"/>
            </w:pPr>
            <w:r w:rsidRPr="0060627C">
              <w:lastRenderedPageBreak/>
              <w:t>0,</w:t>
            </w:r>
            <w:r w:rsidR="007653B6" w:rsidRPr="0060627C">
              <w:t>5</w:t>
            </w:r>
          </w:p>
          <w:p w14:paraId="4DB56FA9" w14:textId="1CBC07E2" w:rsidR="007653B6" w:rsidRPr="0060627C" w:rsidRDefault="00053EFF" w:rsidP="00EC03BE">
            <w:pPr>
              <w:tabs>
                <w:tab w:val="left" w:pos="3960"/>
                <w:tab w:val="left" w:pos="6300"/>
              </w:tabs>
              <w:jc w:val="center"/>
            </w:pPr>
            <w:r w:rsidRPr="0060627C">
              <w:t>0,</w:t>
            </w:r>
            <w:r w:rsidR="007653B6" w:rsidRPr="0060627C">
              <w:t>5</w:t>
            </w:r>
          </w:p>
          <w:p w14:paraId="462AA532" w14:textId="5D8107A1" w:rsidR="007653B6" w:rsidRPr="0060627C" w:rsidRDefault="00053EFF" w:rsidP="00EC03BE">
            <w:pPr>
              <w:tabs>
                <w:tab w:val="left" w:pos="3960"/>
                <w:tab w:val="left" w:pos="6300"/>
              </w:tabs>
              <w:jc w:val="center"/>
            </w:pPr>
            <w:r w:rsidRPr="0060627C">
              <w:t>1,</w:t>
            </w:r>
            <w:r w:rsidR="007653B6" w:rsidRPr="0060627C">
              <w:t>5</w:t>
            </w:r>
          </w:p>
        </w:tc>
        <w:tc>
          <w:tcPr>
            <w:tcW w:w="534" w:type="pct"/>
            <w:shd w:val="clear" w:color="auto" w:fill="auto"/>
          </w:tcPr>
          <w:p w14:paraId="33B89F4B" w14:textId="77777777" w:rsidR="007653B6" w:rsidRPr="0060627C" w:rsidRDefault="007653B6" w:rsidP="00EC03BE">
            <w:pPr>
              <w:tabs>
                <w:tab w:val="left" w:pos="3960"/>
                <w:tab w:val="left" w:pos="6300"/>
              </w:tabs>
              <w:jc w:val="center"/>
              <w:rPr>
                <w:b/>
              </w:rPr>
            </w:pPr>
            <w:r w:rsidRPr="0060627C">
              <w:rPr>
                <w:b/>
              </w:rPr>
              <w:lastRenderedPageBreak/>
              <w:t>1</w:t>
            </w:r>
          </w:p>
          <w:p w14:paraId="4CC3C062" w14:textId="050EB516" w:rsidR="007653B6" w:rsidRPr="0060627C" w:rsidRDefault="00681915" w:rsidP="00EC03BE">
            <w:pPr>
              <w:tabs>
                <w:tab w:val="left" w:pos="3960"/>
                <w:tab w:val="left" w:pos="6300"/>
              </w:tabs>
              <w:jc w:val="center"/>
            </w:pPr>
            <w:r w:rsidRPr="0060627C">
              <w:t>0,</w:t>
            </w:r>
            <w:r w:rsidR="007653B6" w:rsidRPr="0060627C">
              <w:t>5</w:t>
            </w:r>
          </w:p>
          <w:p w14:paraId="0CB85C07" w14:textId="128B1378" w:rsidR="007653B6" w:rsidRPr="0060627C" w:rsidRDefault="00681915" w:rsidP="00EC03BE">
            <w:pPr>
              <w:tabs>
                <w:tab w:val="left" w:pos="3960"/>
                <w:tab w:val="left" w:pos="6300"/>
              </w:tabs>
              <w:jc w:val="center"/>
            </w:pPr>
            <w:r w:rsidRPr="0060627C">
              <w:lastRenderedPageBreak/>
              <w:t>0,</w:t>
            </w:r>
            <w:r w:rsidR="007653B6" w:rsidRPr="0060627C">
              <w:t>5</w:t>
            </w:r>
          </w:p>
          <w:p w14:paraId="17AF25A7" w14:textId="30AA5A27" w:rsidR="007653B6" w:rsidRPr="0060627C" w:rsidRDefault="007653B6" w:rsidP="00EC03BE">
            <w:pPr>
              <w:tabs>
                <w:tab w:val="left" w:pos="3960"/>
                <w:tab w:val="left" w:pos="6300"/>
              </w:tabs>
              <w:jc w:val="center"/>
            </w:pPr>
            <w:r w:rsidRPr="0060627C">
              <w:t>0</w:t>
            </w:r>
          </w:p>
          <w:p w14:paraId="66D8F2FA" w14:textId="4D6249C1" w:rsidR="007653B6" w:rsidRPr="0060627C" w:rsidRDefault="00053EFF" w:rsidP="00EC03BE">
            <w:pPr>
              <w:tabs>
                <w:tab w:val="left" w:pos="3960"/>
                <w:tab w:val="left" w:pos="6300"/>
              </w:tabs>
              <w:jc w:val="center"/>
            </w:pPr>
            <w:r w:rsidRPr="0060627C">
              <w:t>0</w:t>
            </w:r>
          </w:p>
        </w:tc>
        <w:tc>
          <w:tcPr>
            <w:tcW w:w="1028" w:type="pct"/>
            <w:shd w:val="clear" w:color="auto" w:fill="auto"/>
          </w:tcPr>
          <w:p w14:paraId="12C55E77" w14:textId="77777777" w:rsidR="007653B6" w:rsidRPr="0060627C" w:rsidRDefault="007653B6" w:rsidP="00EC03BE">
            <w:pPr>
              <w:tabs>
                <w:tab w:val="left" w:pos="3960"/>
                <w:tab w:val="left" w:pos="6300"/>
              </w:tabs>
              <w:jc w:val="center"/>
              <w:rPr>
                <w:b/>
              </w:rPr>
            </w:pPr>
            <w:r w:rsidRPr="0060627C">
              <w:rPr>
                <w:b/>
              </w:rPr>
              <w:lastRenderedPageBreak/>
              <w:t>2</w:t>
            </w:r>
          </w:p>
          <w:p w14:paraId="38C5BF6A" w14:textId="77777777" w:rsidR="007653B6" w:rsidRPr="0060627C" w:rsidRDefault="007653B6" w:rsidP="00EC03BE">
            <w:pPr>
              <w:tabs>
                <w:tab w:val="left" w:pos="3960"/>
                <w:tab w:val="left" w:pos="6300"/>
              </w:tabs>
              <w:jc w:val="center"/>
            </w:pPr>
            <w:r w:rsidRPr="0060627C">
              <w:t>0</w:t>
            </w:r>
          </w:p>
          <w:p w14:paraId="154D2A97" w14:textId="77777777" w:rsidR="007653B6" w:rsidRPr="0060627C" w:rsidRDefault="007653B6" w:rsidP="00EC03BE">
            <w:pPr>
              <w:tabs>
                <w:tab w:val="left" w:pos="3960"/>
                <w:tab w:val="left" w:pos="6300"/>
              </w:tabs>
              <w:jc w:val="center"/>
            </w:pPr>
            <w:r w:rsidRPr="0060627C">
              <w:lastRenderedPageBreak/>
              <w:t>0</w:t>
            </w:r>
          </w:p>
          <w:p w14:paraId="4C67979B" w14:textId="77777777" w:rsidR="007653B6" w:rsidRPr="0060627C" w:rsidRDefault="007653B6" w:rsidP="00EC03BE">
            <w:pPr>
              <w:tabs>
                <w:tab w:val="left" w:pos="3960"/>
                <w:tab w:val="left" w:pos="6300"/>
              </w:tabs>
              <w:jc w:val="center"/>
            </w:pPr>
            <w:r w:rsidRPr="0060627C">
              <w:t>0,5</w:t>
            </w:r>
          </w:p>
          <w:p w14:paraId="0586064A" w14:textId="3D2FEA5A" w:rsidR="007653B6" w:rsidRPr="0060627C" w:rsidRDefault="007653B6" w:rsidP="00EC03BE">
            <w:pPr>
              <w:tabs>
                <w:tab w:val="left" w:pos="3960"/>
                <w:tab w:val="left" w:pos="6300"/>
              </w:tabs>
              <w:jc w:val="center"/>
            </w:pPr>
            <w:r w:rsidRPr="0060627C">
              <w:t>1,5</w:t>
            </w:r>
          </w:p>
        </w:tc>
        <w:tc>
          <w:tcPr>
            <w:tcW w:w="615" w:type="pct"/>
            <w:shd w:val="clear" w:color="auto" w:fill="auto"/>
          </w:tcPr>
          <w:p w14:paraId="01ABED20" w14:textId="77777777" w:rsidR="007653B6" w:rsidRPr="0060627C" w:rsidRDefault="007653B6" w:rsidP="00EC03BE">
            <w:pPr>
              <w:tabs>
                <w:tab w:val="left" w:pos="3960"/>
                <w:tab w:val="left" w:pos="6300"/>
              </w:tabs>
              <w:jc w:val="center"/>
            </w:pPr>
          </w:p>
        </w:tc>
      </w:tr>
      <w:tr w:rsidR="007653B6" w:rsidRPr="0060627C" w14:paraId="3095C016" w14:textId="77777777" w:rsidTr="007653B6">
        <w:tc>
          <w:tcPr>
            <w:tcW w:w="372" w:type="pct"/>
            <w:shd w:val="clear" w:color="auto" w:fill="auto"/>
          </w:tcPr>
          <w:p w14:paraId="17986D84" w14:textId="77777777" w:rsidR="007653B6" w:rsidRPr="0060627C" w:rsidRDefault="007653B6" w:rsidP="00EC03BE">
            <w:pPr>
              <w:tabs>
                <w:tab w:val="left" w:pos="3960"/>
                <w:tab w:val="left" w:pos="6300"/>
              </w:tabs>
              <w:jc w:val="center"/>
            </w:pPr>
            <w:r w:rsidRPr="0060627C">
              <w:t>4</w:t>
            </w:r>
          </w:p>
        </w:tc>
        <w:tc>
          <w:tcPr>
            <w:tcW w:w="1918" w:type="pct"/>
            <w:shd w:val="clear" w:color="auto" w:fill="auto"/>
          </w:tcPr>
          <w:p w14:paraId="5CAA8946" w14:textId="59664707" w:rsidR="007653B6" w:rsidRPr="0060627C" w:rsidRDefault="007653B6" w:rsidP="00EC03BE">
            <w:pPr>
              <w:tabs>
                <w:tab w:val="left" w:pos="672"/>
                <w:tab w:val="left" w:pos="6300"/>
              </w:tabs>
            </w:pPr>
            <w:r w:rsidRPr="0060627C">
              <w:t xml:space="preserve">Chương 4: Pan me </w:t>
            </w:r>
          </w:p>
          <w:p w14:paraId="3F30BC85" w14:textId="77777777" w:rsidR="000B6742" w:rsidRPr="0060627C" w:rsidRDefault="007653B6" w:rsidP="00670B77">
            <w:pPr>
              <w:pStyle w:val="ListParagraph"/>
              <w:numPr>
                <w:ilvl w:val="1"/>
                <w:numId w:val="101"/>
              </w:numPr>
              <w:tabs>
                <w:tab w:val="left" w:pos="530"/>
                <w:tab w:val="left" w:pos="6300"/>
              </w:tabs>
              <w:spacing w:line="240" w:lineRule="auto"/>
              <w:ind w:left="676"/>
              <w:rPr>
                <w:sz w:val="28"/>
                <w:szCs w:val="28"/>
              </w:rPr>
            </w:pPr>
            <w:r w:rsidRPr="0060627C">
              <w:rPr>
                <w:sz w:val="28"/>
                <w:szCs w:val="28"/>
              </w:rPr>
              <w:t>Pan me đo ngoà</w:t>
            </w:r>
            <w:r w:rsidR="000B6742" w:rsidRPr="0060627C">
              <w:rPr>
                <w:sz w:val="28"/>
                <w:szCs w:val="28"/>
              </w:rPr>
              <w:t>i</w:t>
            </w:r>
          </w:p>
          <w:p w14:paraId="7BB5F413" w14:textId="77777777" w:rsidR="000B6742" w:rsidRPr="0060627C" w:rsidRDefault="007653B6" w:rsidP="00670B77">
            <w:pPr>
              <w:pStyle w:val="ListParagraph"/>
              <w:numPr>
                <w:ilvl w:val="1"/>
                <w:numId w:val="101"/>
              </w:numPr>
              <w:tabs>
                <w:tab w:val="left" w:pos="530"/>
                <w:tab w:val="left" w:pos="6300"/>
              </w:tabs>
              <w:spacing w:line="240" w:lineRule="auto"/>
              <w:ind w:left="676"/>
              <w:rPr>
                <w:sz w:val="28"/>
                <w:szCs w:val="28"/>
              </w:rPr>
            </w:pPr>
            <w:r w:rsidRPr="0060627C">
              <w:rPr>
                <w:sz w:val="28"/>
                <w:szCs w:val="28"/>
              </w:rPr>
              <w:t>Pan me đo trong</w:t>
            </w:r>
          </w:p>
          <w:p w14:paraId="3D90A050" w14:textId="63BD997B" w:rsidR="007653B6" w:rsidRPr="0060627C" w:rsidRDefault="007653B6" w:rsidP="00670B77">
            <w:pPr>
              <w:pStyle w:val="ListParagraph"/>
              <w:numPr>
                <w:ilvl w:val="1"/>
                <w:numId w:val="101"/>
              </w:numPr>
              <w:tabs>
                <w:tab w:val="left" w:pos="530"/>
                <w:tab w:val="left" w:pos="6300"/>
              </w:tabs>
              <w:spacing w:line="240" w:lineRule="auto"/>
              <w:ind w:left="676"/>
              <w:rPr>
                <w:sz w:val="28"/>
                <w:szCs w:val="28"/>
              </w:rPr>
            </w:pPr>
            <w:r w:rsidRPr="0060627C">
              <w:rPr>
                <w:sz w:val="28"/>
                <w:szCs w:val="28"/>
              </w:rPr>
              <w:t>Pan me đo độ sâu</w:t>
            </w:r>
          </w:p>
        </w:tc>
        <w:tc>
          <w:tcPr>
            <w:tcW w:w="533" w:type="pct"/>
            <w:shd w:val="clear" w:color="auto" w:fill="auto"/>
          </w:tcPr>
          <w:p w14:paraId="349A6756" w14:textId="77777777" w:rsidR="007653B6" w:rsidRPr="0060627C" w:rsidRDefault="007653B6" w:rsidP="00EC03BE">
            <w:pPr>
              <w:tabs>
                <w:tab w:val="left" w:pos="3960"/>
                <w:tab w:val="left" w:pos="6300"/>
              </w:tabs>
              <w:jc w:val="center"/>
              <w:rPr>
                <w:b/>
              </w:rPr>
            </w:pPr>
            <w:r w:rsidRPr="0060627C">
              <w:rPr>
                <w:b/>
              </w:rPr>
              <w:t>10</w:t>
            </w:r>
          </w:p>
          <w:p w14:paraId="227B23F6" w14:textId="77777777" w:rsidR="007653B6" w:rsidRPr="0060627C" w:rsidRDefault="007653B6" w:rsidP="00EC03BE">
            <w:pPr>
              <w:tabs>
                <w:tab w:val="left" w:pos="3960"/>
                <w:tab w:val="left" w:pos="6300"/>
              </w:tabs>
              <w:jc w:val="center"/>
            </w:pPr>
            <w:r w:rsidRPr="0060627C">
              <w:t>4</w:t>
            </w:r>
          </w:p>
          <w:p w14:paraId="691F6669" w14:textId="77777777" w:rsidR="007653B6" w:rsidRPr="0060627C" w:rsidRDefault="007653B6" w:rsidP="00EC03BE">
            <w:pPr>
              <w:tabs>
                <w:tab w:val="left" w:pos="3960"/>
                <w:tab w:val="left" w:pos="6300"/>
              </w:tabs>
              <w:jc w:val="center"/>
            </w:pPr>
            <w:r w:rsidRPr="0060627C">
              <w:t>2,5</w:t>
            </w:r>
          </w:p>
          <w:p w14:paraId="0F41B50C" w14:textId="74A8C65F" w:rsidR="007653B6" w:rsidRPr="0060627C" w:rsidRDefault="007653B6" w:rsidP="00EC03BE">
            <w:pPr>
              <w:tabs>
                <w:tab w:val="left" w:pos="3960"/>
                <w:tab w:val="left" w:pos="6300"/>
              </w:tabs>
              <w:jc w:val="center"/>
            </w:pPr>
            <w:r w:rsidRPr="0060627C">
              <w:t>3,5</w:t>
            </w:r>
          </w:p>
        </w:tc>
        <w:tc>
          <w:tcPr>
            <w:tcW w:w="534" w:type="pct"/>
            <w:shd w:val="clear" w:color="auto" w:fill="auto"/>
          </w:tcPr>
          <w:p w14:paraId="6C92359F" w14:textId="77777777" w:rsidR="007653B6" w:rsidRPr="0060627C" w:rsidRDefault="007653B6" w:rsidP="00EC03BE">
            <w:pPr>
              <w:tabs>
                <w:tab w:val="left" w:pos="3960"/>
                <w:tab w:val="left" w:pos="6300"/>
              </w:tabs>
              <w:jc w:val="center"/>
              <w:rPr>
                <w:b/>
              </w:rPr>
            </w:pPr>
            <w:r w:rsidRPr="0060627C">
              <w:rPr>
                <w:b/>
              </w:rPr>
              <w:t>2</w:t>
            </w:r>
          </w:p>
          <w:p w14:paraId="401FFC76" w14:textId="77777777" w:rsidR="007653B6" w:rsidRPr="0060627C" w:rsidRDefault="007653B6" w:rsidP="00EC03BE">
            <w:pPr>
              <w:tabs>
                <w:tab w:val="left" w:pos="3960"/>
                <w:tab w:val="left" w:pos="6300"/>
              </w:tabs>
              <w:jc w:val="center"/>
            </w:pPr>
            <w:r w:rsidRPr="0060627C">
              <w:t>1</w:t>
            </w:r>
          </w:p>
          <w:p w14:paraId="262523B2" w14:textId="77777777" w:rsidR="007653B6" w:rsidRPr="0060627C" w:rsidRDefault="007653B6" w:rsidP="00EC03BE">
            <w:pPr>
              <w:tabs>
                <w:tab w:val="left" w:pos="3960"/>
                <w:tab w:val="left" w:pos="6300"/>
              </w:tabs>
              <w:jc w:val="center"/>
            </w:pPr>
            <w:r w:rsidRPr="0060627C">
              <w:t>0,5</w:t>
            </w:r>
          </w:p>
          <w:p w14:paraId="19EE3FF7" w14:textId="79D71B8F" w:rsidR="007653B6" w:rsidRPr="0060627C" w:rsidRDefault="007653B6" w:rsidP="00EC03BE">
            <w:pPr>
              <w:tabs>
                <w:tab w:val="left" w:pos="3960"/>
                <w:tab w:val="left" w:pos="6300"/>
              </w:tabs>
              <w:jc w:val="center"/>
            </w:pPr>
            <w:r w:rsidRPr="0060627C">
              <w:t>0,5</w:t>
            </w:r>
          </w:p>
        </w:tc>
        <w:tc>
          <w:tcPr>
            <w:tcW w:w="1028" w:type="pct"/>
            <w:shd w:val="clear" w:color="auto" w:fill="auto"/>
          </w:tcPr>
          <w:p w14:paraId="2DE1B3C4" w14:textId="77777777" w:rsidR="007653B6" w:rsidRPr="0060627C" w:rsidRDefault="007653B6" w:rsidP="00EC03BE">
            <w:pPr>
              <w:tabs>
                <w:tab w:val="left" w:pos="3960"/>
                <w:tab w:val="left" w:pos="6300"/>
              </w:tabs>
              <w:jc w:val="center"/>
              <w:rPr>
                <w:b/>
              </w:rPr>
            </w:pPr>
            <w:r w:rsidRPr="0060627C">
              <w:rPr>
                <w:b/>
              </w:rPr>
              <w:t>7</w:t>
            </w:r>
          </w:p>
          <w:p w14:paraId="46BA2B23" w14:textId="77777777" w:rsidR="007653B6" w:rsidRPr="0060627C" w:rsidRDefault="007653B6" w:rsidP="00EC03BE">
            <w:pPr>
              <w:tabs>
                <w:tab w:val="left" w:pos="3960"/>
                <w:tab w:val="left" w:pos="6300"/>
              </w:tabs>
              <w:jc w:val="center"/>
            </w:pPr>
            <w:r w:rsidRPr="0060627C">
              <w:t>3</w:t>
            </w:r>
          </w:p>
          <w:p w14:paraId="6F15BBBF" w14:textId="77777777" w:rsidR="007653B6" w:rsidRPr="0060627C" w:rsidRDefault="007653B6" w:rsidP="00EC03BE">
            <w:pPr>
              <w:tabs>
                <w:tab w:val="left" w:pos="3960"/>
                <w:tab w:val="left" w:pos="6300"/>
              </w:tabs>
              <w:jc w:val="center"/>
            </w:pPr>
            <w:r w:rsidRPr="0060627C">
              <w:t>2</w:t>
            </w:r>
          </w:p>
          <w:p w14:paraId="53D7D8F5" w14:textId="2FD08D04" w:rsidR="007653B6" w:rsidRPr="0060627C" w:rsidRDefault="007653B6" w:rsidP="00EC03BE">
            <w:pPr>
              <w:tabs>
                <w:tab w:val="left" w:pos="3960"/>
                <w:tab w:val="left" w:pos="6300"/>
              </w:tabs>
              <w:jc w:val="center"/>
            </w:pPr>
            <w:r w:rsidRPr="0060627C">
              <w:t>2</w:t>
            </w:r>
          </w:p>
        </w:tc>
        <w:tc>
          <w:tcPr>
            <w:tcW w:w="615" w:type="pct"/>
            <w:shd w:val="clear" w:color="auto" w:fill="auto"/>
          </w:tcPr>
          <w:p w14:paraId="6EBEAB64" w14:textId="77777777" w:rsidR="007653B6" w:rsidRPr="0060627C" w:rsidRDefault="007653B6" w:rsidP="00EC03BE">
            <w:pPr>
              <w:tabs>
                <w:tab w:val="left" w:pos="3960"/>
                <w:tab w:val="left" w:pos="6300"/>
              </w:tabs>
              <w:jc w:val="center"/>
            </w:pPr>
            <w:r w:rsidRPr="0060627C">
              <w:t>1</w:t>
            </w:r>
          </w:p>
          <w:p w14:paraId="23C20C79" w14:textId="77777777" w:rsidR="007653B6" w:rsidRPr="0060627C" w:rsidRDefault="007653B6" w:rsidP="00EC03BE">
            <w:pPr>
              <w:tabs>
                <w:tab w:val="left" w:pos="3960"/>
                <w:tab w:val="left" w:pos="6300"/>
              </w:tabs>
              <w:jc w:val="center"/>
            </w:pPr>
          </w:p>
          <w:p w14:paraId="66653C38" w14:textId="77777777" w:rsidR="007653B6" w:rsidRPr="0060627C" w:rsidRDefault="007653B6" w:rsidP="00EC03BE">
            <w:pPr>
              <w:tabs>
                <w:tab w:val="left" w:pos="3960"/>
                <w:tab w:val="left" w:pos="6300"/>
              </w:tabs>
              <w:jc w:val="center"/>
            </w:pPr>
          </w:p>
          <w:p w14:paraId="1AAB16C8" w14:textId="54C42E5F" w:rsidR="007653B6" w:rsidRPr="0060627C" w:rsidRDefault="007653B6" w:rsidP="00EC03BE">
            <w:pPr>
              <w:tabs>
                <w:tab w:val="left" w:pos="3960"/>
                <w:tab w:val="left" w:pos="6300"/>
              </w:tabs>
              <w:jc w:val="center"/>
            </w:pPr>
            <w:r w:rsidRPr="0060627C">
              <w:t>1</w:t>
            </w:r>
          </w:p>
        </w:tc>
      </w:tr>
      <w:tr w:rsidR="007653B6" w:rsidRPr="0060627C" w14:paraId="6C5379D3" w14:textId="77777777" w:rsidTr="007653B6">
        <w:tc>
          <w:tcPr>
            <w:tcW w:w="372" w:type="pct"/>
            <w:shd w:val="clear" w:color="auto" w:fill="auto"/>
          </w:tcPr>
          <w:p w14:paraId="7BF6E621" w14:textId="77777777" w:rsidR="007653B6" w:rsidRPr="0060627C" w:rsidRDefault="007653B6" w:rsidP="00EC03BE">
            <w:pPr>
              <w:tabs>
                <w:tab w:val="left" w:pos="3960"/>
                <w:tab w:val="left" w:pos="6300"/>
              </w:tabs>
              <w:jc w:val="center"/>
            </w:pPr>
            <w:r w:rsidRPr="0060627C">
              <w:t>5</w:t>
            </w:r>
          </w:p>
        </w:tc>
        <w:tc>
          <w:tcPr>
            <w:tcW w:w="1918" w:type="pct"/>
            <w:shd w:val="clear" w:color="auto" w:fill="auto"/>
          </w:tcPr>
          <w:p w14:paraId="323007F8" w14:textId="77777777" w:rsidR="007653B6" w:rsidRPr="0060627C" w:rsidRDefault="007653B6" w:rsidP="00EC03BE">
            <w:pPr>
              <w:tabs>
                <w:tab w:val="left" w:pos="672"/>
                <w:tab w:val="left" w:pos="6300"/>
              </w:tabs>
            </w:pPr>
            <w:r w:rsidRPr="0060627C">
              <w:t>Chương 5: Đồng hồ so</w:t>
            </w:r>
          </w:p>
          <w:p w14:paraId="77AE7874" w14:textId="77777777" w:rsidR="007653B6" w:rsidRPr="0060627C" w:rsidRDefault="007653B6" w:rsidP="00EC03BE">
            <w:pPr>
              <w:tabs>
                <w:tab w:val="left" w:pos="672"/>
                <w:tab w:val="left" w:pos="6300"/>
              </w:tabs>
            </w:pPr>
            <w:r w:rsidRPr="0060627C">
              <w:t>5.1. Hình dáng.</w:t>
            </w:r>
          </w:p>
          <w:p w14:paraId="7B4FDF4A" w14:textId="77777777" w:rsidR="007653B6" w:rsidRPr="0060627C" w:rsidRDefault="007653B6" w:rsidP="00EC03BE">
            <w:pPr>
              <w:tabs>
                <w:tab w:val="left" w:pos="672"/>
                <w:tab w:val="left" w:pos="6300"/>
              </w:tabs>
            </w:pPr>
            <w:r w:rsidRPr="0060627C">
              <w:t>5.2. Công dụng.</w:t>
            </w:r>
          </w:p>
          <w:p w14:paraId="4236227A" w14:textId="77777777" w:rsidR="007653B6" w:rsidRPr="0060627C" w:rsidRDefault="007653B6" w:rsidP="00EC03BE">
            <w:pPr>
              <w:tabs>
                <w:tab w:val="left" w:pos="672"/>
                <w:tab w:val="left" w:pos="6300"/>
              </w:tabs>
            </w:pPr>
            <w:r w:rsidRPr="0060627C">
              <w:t>5.3. Cách sử dụng.</w:t>
            </w:r>
          </w:p>
          <w:p w14:paraId="65AED33A" w14:textId="31D58141" w:rsidR="007653B6" w:rsidRPr="0060627C" w:rsidRDefault="007653B6" w:rsidP="00EC03BE">
            <w:pPr>
              <w:tabs>
                <w:tab w:val="left" w:pos="672"/>
                <w:tab w:val="left" w:pos="6300"/>
              </w:tabs>
            </w:pPr>
            <w:r w:rsidRPr="0060627C">
              <w:t>5.4. Cách bảo quản</w:t>
            </w:r>
          </w:p>
        </w:tc>
        <w:tc>
          <w:tcPr>
            <w:tcW w:w="533" w:type="pct"/>
            <w:shd w:val="clear" w:color="auto" w:fill="auto"/>
          </w:tcPr>
          <w:p w14:paraId="4D686EA1" w14:textId="77777777" w:rsidR="007653B6" w:rsidRPr="0060627C" w:rsidRDefault="007653B6" w:rsidP="00EC03BE">
            <w:pPr>
              <w:tabs>
                <w:tab w:val="left" w:pos="3960"/>
                <w:tab w:val="left" w:pos="6300"/>
              </w:tabs>
              <w:jc w:val="center"/>
              <w:rPr>
                <w:b/>
              </w:rPr>
            </w:pPr>
            <w:r w:rsidRPr="0060627C">
              <w:rPr>
                <w:b/>
              </w:rPr>
              <w:t>2</w:t>
            </w:r>
          </w:p>
          <w:p w14:paraId="77BD009C" w14:textId="77777777" w:rsidR="007653B6" w:rsidRPr="0060627C" w:rsidRDefault="004907A5" w:rsidP="00EC03BE">
            <w:pPr>
              <w:tabs>
                <w:tab w:val="left" w:pos="3960"/>
                <w:tab w:val="left" w:pos="6300"/>
              </w:tabs>
              <w:jc w:val="center"/>
            </w:pPr>
            <w:r w:rsidRPr="0060627C">
              <w:t>0,5</w:t>
            </w:r>
          </w:p>
          <w:p w14:paraId="23B42298" w14:textId="77777777" w:rsidR="004907A5" w:rsidRPr="0060627C" w:rsidRDefault="004907A5" w:rsidP="00EC03BE">
            <w:pPr>
              <w:tabs>
                <w:tab w:val="left" w:pos="3960"/>
                <w:tab w:val="left" w:pos="6300"/>
              </w:tabs>
              <w:jc w:val="center"/>
            </w:pPr>
            <w:r w:rsidRPr="0060627C">
              <w:t>0,5</w:t>
            </w:r>
          </w:p>
          <w:p w14:paraId="458A0179" w14:textId="77777777" w:rsidR="004907A5" w:rsidRPr="0060627C" w:rsidRDefault="004907A5" w:rsidP="00EC03BE">
            <w:pPr>
              <w:tabs>
                <w:tab w:val="left" w:pos="3960"/>
                <w:tab w:val="left" w:pos="6300"/>
              </w:tabs>
              <w:jc w:val="center"/>
            </w:pPr>
            <w:r w:rsidRPr="0060627C">
              <w:t>0,5</w:t>
            </w:r>
          </w:p>
          <w:p w14:paraId="749FA178" w14:textId="5D2BC0E7" w:rsidR="004907A5" w:rsidRPr="0060627C" w:rsidRDefault="004907A5" w:rsidP="00EC03BE">
            <w:pPr>
              <w:tabs>
                <w:tab w:val="left" w:pos="3960"/>
                <w:tab w:val="left" w:pos="6300"/>
              </w:tabs>
              <w:jc w:val="center"/>
            </w:pPr>
            <w:r w:rsidRPr="0060627C">
              <w:t>0,5</w:t>
            </w:r>
          </w:p>
        </w:tc>
        <w:tc>
          <w:tcPr>
            <w:tcW w:w="534" w:type="pct"/>
            <w:shd w:val="clear" w:color="auto" w:fill="auto"/>
          </w:tcPr>
          <w:p w14:paraId="7FFE7C75" w14:textId="77777777" w:rsidR="007653B6" w:rsidRPr="0060627C" w:rsidRDefault="007653B6" w:rsidP="00EC03BE">
            <w:pPr>
              <w:tabs>
                <w:tab w:val="left" w:pos="3960"/>
                <w:tab w:val="left" w:pos="6300"/>
              </w:tabs>
              <w:jc w:val="center"/>
              <w:rPr>
                <w:b/>
              </w:rPr>
            </w:pPr>
            <w:r w:rsidRPr="0060627C">
              <w:rPr>
                <w:b/>
              </w:rPr>
              <w:t>1</w:t>
            </w:r>
          </w:p>
          <w:p w14:paraId="5242836F" w14:textId="77777777" w:rsidR="007653B6" w:rsidRPr="0060627C" w:rsidRDefault="004907A5" w:rsidP="00EC03BE">
            <w:pPr>
              <w:tabs>
                <w:tab w:val="left" w:pos="3960"/>
                <w:tab w:val="left" w:pos="6300"/>
              </w:tabs>
              <w:jc w:val="center"/>
            </w:pPr>
            <w:r w:rsidRPr="0060627C">
              <w:t>0,5</w:t>
            </w:r>
          </w:p>
          <w:p w14:paraId="6EF8B0CC" w14:textId="77777777" w:rsidR="004907A5" w:rsidRPr="0060627C" w:rsidRDefault="004907A5" w:rsidP="00EC03BE">
            <w:pPr>
              <w:tabs>
                <w:tab w:val="left" w:pos="3960"/>
                <w:tab w:val="left" w:pos="6300"/>
              </w:tabs>
              <w:jc w:val="center"/>
            </w:pPr>
            <w:r w:rsidRPr="0060627C">
              <w:t>0,5</w:t>
            </w:r>
          </w:p>
          <w:p w14:paraId="7B8CF3B1" w14:textId="77777777" w:rsidR="004907A5" w:rsidRPr="0060627C" w:rsidRDefault="004907A5" w:rsidP="00EC03BE">
            <w:pPr>
              <w:tabs>
                <w:tab w:val="left" w:pos="3960"/>
                <w:tab w:val="left" w:pos="6300"/>
              </w:tabs>
              <w:jc w:val="center"/>
            </w:pPr>
            <w:r w:rsidRPr="0060627C">
              <w:t>0</w:t>
            </w:r>
          </w:p>
          <w:p w14:paraId="3F3A5531" w14:textId="33003A61" w:rsidR="004907A5" w:rsidRPr="0060627C" w:rsidRDefault="004907A5" w:rsidP="00EC03BE">
            <w:pPr>
              <w:tabs>
                <w:tab w:val="left" w:pos="3960"/>
                <w:tab w:val="left" w:pos="6300"/>
              </w:tabs>
              <w:jc w:val="center"/>
            </w:pPr>
            <w:r w:rsidRPr="0060627C">
              <w:t>0</w:t>
            </w:r>
          </w:p>
        </w:tc>
        <w:tc>
          <w:tcPr>
            <w:tcW w:w="1028" w:type="pct"/>
            <w:shd w:val="clear" w:color="auto" w:fill="auto"/>
          </w:tcPr>
          <w:p w14:paraId="673E3DEC" w14:textId="77777777" w:rsidR="007653B6" w:rsidRPr="0060627C" w:rsidRDefault="007653B6" w:rsidP="00EC03BE">
            <w:pPr>
              <w:tabs>
                <w:tab w:val="left" w:pos="3960"/>
                <w:tab w:val="left" w:pos="6300"/>
              </w:tabs>
              <w:jc w:val="center"/>
              <w:rPr>
                <w:b/>
              </w:rPr>
            </w:pPr>
            <w:r w:rsidRPr="0060627C">
              <w:rPr>
                <w:b/>
              </w:rPr>
              <w:t>1</w:t>
            </w:r>
          </w:p>
          <w:p w14:paraId="291FF095" w14:textId="77777777" w:rsidR="007653B6" w:rsidRPr="0060627C" w:rsidRDefault="004907A5" w:rsidP="00EC03BE">
            <w:pPr>
              <w:tabs>
                <w:tab w:val="left" w:pos="3960"/>
                <w:tab w:val="left" w:pos="6300"/>
              </w:tabs>
              <w:jc w:val="center"/>
            </w:pPr>
            <w:r w:rsidRPr="0060627C">
              <w:t>0</w:t>
            </w:r>
          </w:p>
          <w:p w14:paraId="3240CBC8" w14:textId="77777777" w:rsidR="004907A5" w:rsidRPr="0060627C" w:rsidRDefault="004907A5" w:rsidP="00EC03BE">
            <w:pPr>
              <w:tabs>
                <w:tab w:val="left" w:pos="3960"/>
                <w:tab w:val="left" w:pos="6300"/>
              </w:tabs>
              <w:jc w:val="center"/>
            </w:pPr>
            <w:r w:rsidRPr="0060627C">
              <w:t>0</w:t>
            </w:r>
          </w:p>
          <w:p w14:paraId="24A9B731" w14:textId="77777777" w:rsidR="004907A5" w:rsidRPr="0060627C" w:rsidRDefault="004907A5" w:rsidP="00EC03BE">
            <w:pPr>
              <w:tabs>
                <w:tab w:val="left" w:pos="3960"/>
                <w:tab w:val="left" w:pos="6300"/>
              </w:tabs>
              <w:jc w:val="center"/>
            </w:pPr>
            <w:r w:rsidRPr="0060627C">
              <w:t>0,5</w:t>
            </w:r>
          </w:p>
          <w:p w14:paraId="77C5D719" w14:textId="35ED37EB" w:rsidR="004907A5" w:rsidRPr="0060627C" w:rsidRDefault="004907A5" w:rsidP="00EC03BE">
            <w:pPr>
              <w:tabs>
                <w:tab w:val="left" w:pos="3960"/>
                <w:tab w:val="left" w:pos="6300"/>
              </w:tabs>
              <w:jc w:val="center"/>
            </w:pPr>
            <w:r w:rsidRPr="0060627C">
              <w:t>0,5</w:t>
            </w:r>
          </w:p>
        </w:tc>
        <w:tc>
          <w:tcPr>
            <w:tcW w:w="615" w:type="pct"/>
            <w:shd w:val="clear" w:color="auto" w:fill="auto"/>
          </w:tcPr>
          <w:p w14:paraId="7BD9C47A" w14:textId="77777777" w:rsidR="007653B6" w:rsidRPr="0060627C" w:rsidRDefault="007653B6" w:rsidP="00EC03BE">
            <w:pPr>
              <w:tabs>
                <w:tab w:val="left" w:pos="3960"/>
                <w:tab w:val="left" w:pos="6300"/>
              </w:tabs>
              <w:jc w:val="center"/>
            </w:pPr>
          </w:p>
        </w:tc>
      </w:tr>
      <w:tr w:rsidR="007653B6" w:rsidRPr="0060627C" w14:paraId="095C460D" w14:textId="77777777" w:rsidTr="007653B6">
        <w:tc>
          <w:tcPr>
            <w:tcW w:w="372" w:type="pct"/>
            <w:shd w:val="clear" w:color="auto" w:fill="auto"/>
          </w:tcPr>
          <w:p w14:paraId="59757715" w14:textId="77777777" w:rsidR="007653B6" w:rsidRPr="0060627C" w:rsidRDefault="007653B6" w:rsidP="00EC03BE">
            <w:pPr>
              <w:tabs>
                <w:tab w:val="left" w:pos="3960"/>
                <w:tab w:val="left" w:pos="6300"/>
              </w:tabs>
              <w:jc w:val="center"/>
            </w:pPr>
            <w:r w:rsidRPr="0060627C">
              <w:t>6</w:t>
            </w:r>
          </w:p>
        </w:tc>
        <w:tc>
          <w:tcPr>
            <w:tcW w:w="1918" w:type="pct"/>
            <w:shd w:val="clear" w:color="auto" w:fill="auto"/>
          </w:tcPr>
          <w:p w14:paraId="069E24BE" w14:textId="77777777" w:rsidR="007653B6" w:rsidRPr="0060627C" w:rsidRDefault="007653B6" w:rsidP="00EC03BE">
            <w:pPr>
              <w:tabs>
                <w:tab w:val="left" w:pos="672"/>
                <w:tab w:val="left" w:pos="6300"/>
              </w:tabs>
            </w:pPr>
            <w:r w:rsidRPr="0060627C">
              <w:t xml:space="preserve">Chương 6: Bộ can mẩu-Thanh sine </w:t>
            </w:r>
          </w:p>
          <w:p w14:paraId="7BF45075" w14:textId="77777777" w:rsidR="007653B6" w:rsidRPr="0060627C" w:rsidRDefault="007653B6" w:rsidP="00EC03BE">
            <w:pPr>
              <w:tabs>
                <w:tab w:val="left" w:pos="672"/>
                <w:tab w:val="left" w:pos="6300"/>
              </w:tabs>
            </w:pPr>
            <w:r w:rsidRPr="0060627C">
              <w:t>6.1. Bộ can mẫu</w:t>
            </w:r>
          </w:p>
          <w:p w14:paraId="0E4B52E9" w14:textId="66BF901F" w:rsidR="007653B6" w:rsidRPr="0060627C" w:rsidRDefault="007653B6" w:rsidP="00EC03BE">
            <w:pPr>
              <w:tabs>
                <w:tab w:val="left" w:pos="672"/>
                <w:tab w:val="left" w:pos="6300"/>
              </w:tabs>
            </w:pPr>
            <w:r w:rsidRPr="0060627C">
              <w:t>6.2. Thanh sine</w:t>
            </w:r>
          </w:p>
        </w:tc>
        <w:tc>
          <w:tcPr>
            <w:tcW w:w="533" w:type="pct"/>
            <w:shd w:val="clear" w:color="auto" w:fill="auto"/>
          </w:tcPr>
          <w:p w14:paraId="14AD16B9" w14:textId="77777777" w:rsidR="007653B6" w:rsidRPr="0060627C" w:rsidRDefault="007653B6" w:rsidP="00EC03BE">
            <w:pPr>
              <w:tabs>
                <w:tab w:val="left" w:pos="3960"/>
                <w:tab w:val="left" w:pos="6300"/>
              </w:tabs>
              <w:jc w:val="center"/>
              <w:rPr>
                <w:b/>
              </w:rPr>
            </w:pPr>
            <w:r w:rsidRPr="0060627C">
              <w:rPr>
                <w:b/>
              </w:rPr>
              <w:t>3</w:t>
            </w:r>
          </w:p>
          <w:p w14:paraId="4F4D65E3" w14:textId="77777777" w:rsidR="007653B6" w:rsidRPr="0060627C" w:rsidRDefault="007653B6" w:rsidP="00EC03BE">
            <w:pPr>
              <w:tabs>
                <w:tab w:val="left" w:pos="3960"/>
                <w:tab w:val="left" w:pos="6300"/>
              </w:tabs>
              <w:jc w:val="center"/>
            </w:pPr>
          </w:p>
          <w:p w14:paraId="674A9585" w14:textId="77777777" w:rsidR="007653B6" w:rsidRPr="0060627C" w:rsidRDefault="007653B6" w:rsidP="00EC03BE">
            <w:pPr>
              <w:tabs>
                <w:tab w:val="left" w:pos="3960"/>
                <w:tab w:val="left" w:pos="6300"/>
              </w:tabs>
              <w:jc w:val="center"/>
            </w:pPr>
            <w:r w:rsidRPr="0060627C">
              <w:t>2</w:t>
            </w:r>
          </w:p>
          <w:p w14:paraId="5D4A20EC" w14:textId="33570A46" w:rsidR="007653B6" w:rsidRPr="0060627C" w:rsidRDefault="007653B6" w:rsidP="00EC03BE">
            <w:pPr>
              <w:tabs>
                <w:tab w:val="left" w:pos="3960"/>
                <w:tab w:val="left" w:pos="6300"/>
              </w:tabs>
              <w:jc w:val="center"/>
            </w:pPr>
            <w:r w:rsidRPr="0060627C">
              <w:t>1</w:t>
            </w:r>
          </w:p>
        </w:tc>
        <w:tc>
          <w:tcPr>
            <w:tcW w:w="534" w:type="pct"/>
            <w:shd w:val="clear" w:color="auto" w:fill="auto"/>
          </w:tcPr>
          <w:p w14:paraId="719EF8F3" w14:textId="77777777" w:rsidR="007653B6" w:rsidRPr="0060627C" w:rsidRDefault="007653B6" w:rsidP="00EC03BE">
            <w:pPr>
              <w:tabs>
                <w:tab w:val="left" w:pos="3960"/>
                <w:tab w:val="left" w:pos="6300"/>
              </w:tabs>
              <w:jc w:val="center"/>
              <w:rPr>
                <w:b/>
              </w:rPr>
            </w:pPr>
            <w:r w:rsidRPr="0060627C">
              <w:rPr>
                <w:b/>
              </w:rPr>
              <w:t>1</w:t>
            </w:r>
          </w:p>
          <w:p w14:paraId="7AC18300" w14:textId="77777777" w:rsidR="007653B6" w:rsidRPr="0060627C" w:rsidRDefault="007653B6" w:rsidP="00EC03BE">
            <w:pPr>
              <w:tabs>
                <w:tab w:val="left" w:pos="3960"/>
                <w:tab w:val="left" w:pos="6300"/>
              </w:tabs>
              <w:jc w:val="center"/>
            </w:pPr>
          </w:p>
          <w:p w14:paraId="6CCB9999" w14:textId="77777777" w:rsidR="007653B6" w:rsidRPr="0060627C" w:rsidRDefault="007653B6" w:rsidP="00EC03BE">
            <w:pPr>
              <w:tabs>
                <w:tab w:val="left" w:pos="3960"/>
                <w:tab w:val="left" w:pos="6300"/>
              </w:tabs>
              <w:jc w:val="center"/>
            </w:pPr>
            <w:r w:rsidRPr="0060627C">
              <w:t>0,5</w:t>
            </w:r>
          </w:p>
          <w:p w14:paraId="0858C54F" w14:textId="59D0737F" w:rsidR="007653B6" w:rsidRPr="0060627C" w:rsidRDefault="007653B6" w:rsidP="00EC03BE">
            <w:pPr>
              <w:tabs>
                <w:tab w:val="left" w:pos="3960"/>
                <w:tab w:val="left" w:pos="6300"/>
              </w:tabs>
              <w:jc w:val="center"/>
            </w:pPr>
            <w:r w:rsidRPr="0060627C">
              <w:t>0,5</w:t>
            </w:r>
          </w:p>
        </w:tc>
        <w:tc>
          <w:tcPr>
            <w:tcW w:w="1028" w:type="pct"/>
            <w:shd w:val="clear" w:color="auto" w:fill="auto"/>
          </w:tcPr>
          <w:p w14:paraId="6BF71FDD" w14:textId="77777777" w:rsidR="007653B6" w:rsidRPr="0060627C" w:rsidRDefault="007653B6" w:rsidP="00EC03BE">
            <w:pPr>
              <w:tabs>
                <w:tab w:val="left" w:pos="3960"/>
                <w:tab w:val="left" w:pos="6300"/>
              </w:tabs>
              <w:jc w:val="center"/>
              <w:rPr>
                <w:b/>
              </w:rPr>
            </w:pPr>
            <w:r w:rsidRPr="0060627C">
              <w:rPr>
                <w:b/>
              </w:rPr>
              <w:t>2</w:t>
            </w:r>
          </w:p>
          <w:p w14:paraId="028E520E" w14:textId="77777777" w:rsidR="007653B6" w:rsidRPr="0060627C" w:rsidRDefault="007653B6" w:rsidP="00EC03BE">
            <w:pPr>
              <w:tabs>
                <w:tab w:val="left" w:pos="3960"/>
                <w:tab w:val="left" w:pos="6300"/>
              </w:tabs>
              <w:jc w:val="center"/>
            </w:pPr>
          </w:p>
          <w:p w14:paraId="28EEA4CD" w14:textId="77777777" w:rsidR="007653B6" w:rsidRPr="0060627C" w:rsidRDefault="007653B6" w:rsidP="00EC03BE">
            <w:pPr>
              <w:tabs>
                <w:tab w:val="left" w:pos="3960"/>
                <w:tab w:val="left" w:pos="6300"/>
              </w:tabs>
              <w:jc w:val="center"/>
            </w:pPr>
            <w:r w:rsidRPr="0060627C">
              <w:t>1,5</w:t>
            </w:r>
          </w:p>
          <w:p w14:paraId="02B687E4" w14:textId="66350B6A" w:rsidR="007653B6" w:rsidRPr="0060627C" w:rsidRDefault="007653B6" w:rsidP="00EC03BE">
            <w:pPr>
              <w:tabs>
                <w:tab w:val="left" w:pos="3960"/>
                <w:tab w:val="left" w:pos="6300"/>
              </w:tabs>
              <w:jc w:val="center"/>
            </w:pPr>
            <w:r w:rsidRPr="0060627C">
              <w:t>0,5</w:t>
            </w:r>
          </w:p>
        </w:tc>
        <w:tc>
          <w:tcPr>
            <w:tcW w:w="615" w:type="pct"/>
            <w:shd w:val="clear" w:color="auto" w:fill="auto"/>
          </w:tcPr>
          <w:p w14:paraId="2F87D753" w14:textId="77777777" w:rsidR="007653B6" w:rsidRPr="0060627C" w:rsidRDefault="007653B6" w:rsidP="00EC03BE">
            <w:pPr>
              <w:tabs>
                <w:tab w:val="left" w:pos="3960"/>
                <w:tab w:val="left" w:pos="6300"/>
              </w:tabs>
              <w:jc w:val="center"/>
            </w:pPr>
          </w:p>
        </w:tc>
      </w:tr>
      <w:tr w:rsidR="007653B6" w:rsidRPr="0060627C" w14:paraId="5CE4140E" w14:textId="77777777" w:rsidTr="007653B6">
        <w:tc>
          <w:tcPr>
            <w:tcW w:w="372" w:type="pct"/>
            <w:shd w:val="clear" w:color="auto" w:fill="auto"/>
          </w:tcPr>
          <w:p w14:paraId="33F8225C" w14:textId="77777777" w:rsidR="007653B6" w:rsidRPr="0060627C" w:rsidRDefault="007653B6" w:rsidP="00EC03BE">
            <w:pPr>
              <w:tabs>
                <w:tab w:val="left" w:pos="3960"/>
                <w:tab w:val="left" w:pos="6300"/>
              </w:tabs>
              <w:jc w:val="center"/>
            </w:pPr>
            <w:r w:rsidRPr="0060627C">
              <w:t>7</w:t>
            </w:r>
          </w:p>
        </w:tc>
        <w:tc>
          <w:tcPr>
            <w:tcW w:w="1918" w:type="pct"/>
            <w:shd w:val="clear" w:color="auto" w:fill="auto"/>
          </w:tcPr>
          <w:p w14:paraId="573CAB3C" w14:textId="77777777" w:rsidR="007653B6" w:rsidRPr="0060627C" w:rsidRDefault="007653B6" w:rsidP="00EC03BE">
            <w:pPr>
              <w:tabs>
                <w:tab w:val="left" w:pos="672"/>
                <w:tab w:val="left" w:pos="6300"/>
              </w:tabs>
            </w:pPr>
            <w:r w:rsidRPr="0060627C">
              <w:t>Chương 7: Thước đo góc</w:t>
            </w:r>
          </w:p>
          <w:p w14:paraId="4D81FECD" w14:textId="77777777" w:rsidR="007653B6" w:rsidRPr="0060627C" w:rsidRDefault="007653B6" w:rsidP="00EC03BE">
            <w:pPr>
              <w:tabs>
                <w:tab w:val="left" w:pos="672"/>
                <w:tab w:val="left" w:pos="6300"/>
              </w:tabs>
            </w:pPr>
            <w:r w:rsidRPr="0060627C">
              <w:t>7.1. Hình dáng và cấu tạo.</w:t>
            </w:r>
          </w:p>
          <w:p w14:paraId="0F18EECB" w14:textId="77777777" w:rsidR="007653B6" w:rsidRPr="0060627C" w:rsidRDefault="007653B6" w:rsidP="00EC03BE">
            <w:pPr>
              <w:tabs>
                <w:tab w:val="left" w:pos="672"/>
                <w:tab w:val="left" w:pos="6300"/>
              </w:tabs>
            </w:pPr>
            <w:r w:rsidRPr="0060627C">
              <w:t>7.2. Cách dùng.</w:t>
            </w:r>
          </w:p>
          <w:p w14:paraId="2A9C5214" w14:textId="4A8D9FF0" w:rsidR="007653B6" w:rsidRPr="0060627C" w:rsidRDefault="007653B6" w:rsidP="00EC03BE">
            <w:pPr>
              <w:tabs>
                <w:tab w:val="left" w:pos="672"/>
                <w:tab w:val="left" w:pos="6300"/>
              </w:tabs>
            </w:pPr>
            <w:r w:rsidRPr="0060627C">
              <w:t>7.3. Cách đọc.</w:t>
            </w:r>
          </w:p>
        </w:tc>
        <w:tc>
          <w:tcPr>
            <w:tcW w:w="533" w:type="pct"/>
            <w:shd w:val="clear" w:color="auto" w:fill="auto"/>
          </w:tcPr>
          <w:p w14:paraId="7205F1FD" w14:textId="77777777" w:rsidR="007653B6" w:rsidRPr="0060627C" w:rsidRDefault="007653B6" w:rsidP="00EC03BE">
            <w:pPr>
              <w:tabs>
                <w:tab w:val="left" w:pos="3960"/>
                <w:tab w:val="left" w:pos="6300"/>
              </w:tabs>
              <w:jc w:val="center"/>
              <w:rPr>
                <w:b/>
              </w:rPr>
            </w:pPr>
            <w:r w:rsidRPr="0060627C">
              <w:rPr>
                <w:b/>
              </w:rPr>
              <w:t>3</w:t>
            </w:r>
          </w:p>
          <w:p w14:paraId="69217AB5" w14:textId="77777777" w:rsidR="007653B6" w:rsidRPr="0060627C" w:rsidRDefault="007653B6" w:rsidP="00EC03BE">
            <w:pPr>
              <w:tabs>
                <w:tab w:val="left" w:pos="3960"/>
                <w:tab w:val="left" w:pos="6300"/>
              </w:tabs>
              <w:jc w:val="center"/>
            </w:pPr>
            <w:r w:rsidRPr="0060627C">
              <w:t>0,5</w:t>
            </w:r>
          </w:p>
          <w:p w14:paraId="446D5F13" w14:textId="77777777" w:rsidR="007653B6" w:rsidRPr="0060627C" w:rsidRDefault="007653B6" w:rsidP="00EC03BE">
            <w:pPr>
              <w:tabs>
                <w:tab w:val="left" w:pos="3960"/>
                <w:tab w:val="left" w:pos="6300"/>
              </w:tabs>
              <w:jc w:val="center"/>
            </w:pPr>
            <w:r w:rsidRPr="0060627C">
              <w:t>1</w:t>
            </w:r>
          </w:p>
          <w:p w14:paraId="1D6B284A" w14:textId="4205F27C" w:rsidR="007653B6" w:rsidRPr="0060627C" w:rsidRDefault="00A115A1" w:rsidP="00EC03BE">
            <w:pPr>
              <w:tabs>
                <w:tab w:val="left" w:pos="3960"/>
                <w:tab w:val="left" w:pos="6300"/>
              </w:tabs>
              <w:jc w:val="center"/>
            </w:pPr>
            <w:r w:rsidRPr="0060627C">
              <w:t>1</w:t>
            </w:r>
            <w:r w:rsidR="007653B6" w:rsidRPr="0060627C">
              <w:t>,5</w:t>
            </w:r>
          </w:p>
        </w:tc>
        <w:tc>
          <w:tcPr>
            <w:tcW w:w="534" w:type="pct"/>
            <w:shd w:val="clear" w:color="auto" w:fill="auto"/>
          </w:tcPr>
          <w:p w14:paraId="5727EA49" w14:textId="77777777" w:rsidR="007653B6" w:rsidRPr="0060627C" w:rsidRDefault="007653B6" w:rsidP="00EC03BE">
            <w:pPr>
              <w:tabs>
                <w:tab w:val="left" w:pos="3960"/>
                <w:tab w:val="left" w:pos="6300"/>
              </w:tabs>
              <w:jc w:val="center"/>
              <w:rPr>
                <w:b/>
              </w:rPr>
            </w:pPr>
            <w:r w:rsidRPr="0060627C">
              <w:rPr>
                <w:b/>
              </w:rPr>
              <w:t>2</w:t>
            </w:r>
          </w:p>
          <w:p w14:paraId="3153E9BB" w14:textId="77777777" w:rsidR="007653B6" w:rsidRPr="0060627C" w:rsidRDefault="007653B6" w:rsidP="00EC03BE">
            <w:pPr>
              <w:tabs>
                <w:tab w:val="left" w:pos="3960"/>
                <w:tab w:val="left" w:pos="6300"/>
              </w:tabs>
              <w:jc w:val="center"/>
            </w:pPr>
            <w:r w:rsidRPr="0060627C">
              <w:t>0,5</w:t>
            </w:r>
          </w:p>
          <w:p w14:paraId="7B3A8465" w14:textId="77777777" w:rsidR="007653B6" w:rsidRPr="0060627C" w:rsidRDefault="007653B6" w:rsidP="00EC03BE">
            <w:pPr>
              <w:tabs>
                <w:tab w:val="left" w:pos="3960"/>
                <w:tab w:val="left" w:pos="6300"/>
              </w:tabs>
              <w:jc w:val="center"/>
            </w:pPr>
            <w:r w:rsidRPr="0060627C">
              <w:t>0,5</w:t>
            </w:r>
          </w:p>
          <w:p w14:paraId="2ECD4612" w14:textId="0EF61240" w:rsidR="007653B6" w:rsidRPr="0060627C" w:rsidRDefault="007653B6" w:rsidP="00EC03BE">
            <w:pPr>
              <w:tabs>
                <w:tab w:val="left" w:pos="3960"/>
                <w:tab w:val="left" w:pos="6300"/>
              </w:tabs>
              <w:jc w:val="center"/>
            </w:pPr>
            <w:r w:rsidRPr="0060627C">
              <w:t>1</w:t>
            </w:r>
          </w:p>
        </w:tc>
        <w:tc>
          <w:tcPr>
            <w:tcW w:w="1028" w:type="pct"/>
            <w:shd w:val="clear" w:color="auto" w:fill="auto"/>
          </w:tcPr>
          <w:p w14:paraId="1CC3D254" w14:textId="77777777" w:rsidR="007653B6" w:rsidRPr="0060627C" w:rsidRDefault="007653B6" w:rsidP="00EC03BE">
            <w:pPr>
              <w:tabs>
                <w:tab w:val="left" w:pos="3960"/>
                <w:tab w:val="left" w:pos="6300"/>
              </w:tabs>
              <w:jc w:val="center"/>
              <w:rPr>
                <w:b/>
              </w:rPr>
            </w:pPr>
            <w:r w:rsidRPr="0060627C">
              <w:rPr>
                <w:b/>
              </w:rPr>
              <w:t>1</w:t>
            </w:r>
          </w:p>
          <w:p w14:paraId="1F689365" w14:textId="77777777" w:rsidR="007653B6" w:rsidRPr="0060627C" w:rsidRDefault="007653B6" w:rsidP="00EC03BE">
            <w:pPr>
              <w:tabs>
                <w:tab w:val="left" w:pos="3960"/>
                <w:tab w:val="left" w:pos="6300"/>
              </w:tabs>
              <w:jc w:val="center"/>
            </w:pPr>
            <w:r w:rsidRPr="0060627C">
              <w:t>0</w:t>
            </w:r>
          </w:p>
          <w:p w14:paraId="09EB49FC" w14:textId="77777777" w:rsidR="007653B6" w:rsidRPr="0060627C" w:rsidRDefault="007653B6" w:rsidP="00EC03BE">
            <w:pPr>
              <w:tabs>
                <w:tab w:val="left" w:pos="3960"/>
                <w:tab w:val="left" w:pos="6300"/>
              </w:tabs>
              <w:jc w:val="center"/>
            </w:pPr>
            <w:r w:rsidRPr="0060627C">
              <w:t>0,5</w:t>
            </w:r>
          </w:p>
          <w:p w14:paraId="6A3C691D" w14:textId="0D071F51" w:rsidR="007653B6" w:rsidRPr="0060627C" w:rsidRDefault="00A115A1" w:rsidP="00EC03BE">
            <w:pPr>
              <w:tabs>
                <w:tab w:val="left" w:pos="3960"/>
                <w:tab w:val="left" w:pos="6300"/>
              </w:tabs>
              <w:jc w:val="center"/>
            </w:pPr>
            <w:r w:rsidRPr="0060627C">
              <w:t>0</w:t>
            </w:r>
            <w:r w:rsidR="007653B6" w:rsidRPr="0060627C">
              <w:t>,5</w:t>
            </w:r>
          </w:p>
        </w:tc>
        <w:tc>
          <w:tcPr>
            <w:tcW w:w="615" w:type="pct"/>
            <w:shd w:val="clear" w:color="auto" w:fill="auto"/>
          </w:tcPr>
          <w:p w14:paraId="2A9979D8" w14:textId="77777777" w:rsidR="007653B6" w:rsidRPr="0060627C" w:rsidRDefault="007653B6" w:rsidP="00EC03BE">
            <w:pPr>
              <w:tabs>
                <w:tab w:val="left" w:pos="3960"/>
                <w:tab w:val="left" w:pos="6300"/>
              </w:tabs>
              <w:jc w:val="center"/>
            </w:pPr>
          </w:p>
        </w:tc>
      </w:tr>
      <w:tr w:rsidR="007653B6" w:rsidRPr="0060627C" w14:paraId="3823B7EF" w14:textId="77777777" w:rsidTr="007653B6">
        <w:tc>
          <w:tcPr>
            <w:tcW w:w="372" w:type="pct"/>
            <w:shd w:val="clear" w:color="auto" w:fill="auto"/>
          </w:tcPr>
          <w:p w14:paraId="34E24CF4" w14:textId="77777777" w:rsidR="007653B6" w:rsidRPr="0060627C" w:rsidRDefault="007653B6" w:rsidP="00EC03BE">
            <w:pPr>
              <w:tabs>
                <w:tab w:val="left" w:pos="3960"/>
                <w:tab w:val="left" w:pos="6300"/>
              </w:tabs>
              <w:jc w:val="center"/>
            </w:pPr>
            <w:r w:rsidRPr="0060627C">
              <w:t>8</w:t>
            </w:r>
          </w:p>
        </w:tc>
        <w:tc>
          <w:tcPr>
            <w:tcW w:w="1918" w:type="pct"/>
            <w:shd w:val="clear" w:color="auto" w:fill="auto"/>
          </w:tcPr>
          <w:p w14:paraId="71F9981C" w14:textId="77777777" w:rsidR="007653B6" w:rsidRPr="0060627C" w:rsidRDefault="007653B6" w:rsidP="00EC03BE">
            <w:pPr>
              <w:tabs>
                <w:tab w:val="left" w:pos="672"/>
                <w:tab w:val="left" w:pos="6300"/>
              </w:tabs>
            </w:pPr>
            <w:r w:rsidRPr="0060627C">
              <w:t>Chương 8: Dưỡng trục côn - dưỡng ống côn</w:t>
            </w:r>
          </w:p>
          <w:p w14:paraId="0F4D67FB" w14:textId="77777777" w:rsidR="007653B6" w:rsidRPr="0060627C" w:rsidRDefault="007653B6" w:rsidP="00EC03BE">
            <w:pPr>
              <w:tabs>
                <w:tab w:val="left" w:pos="672"/>
                <w:tab w:val="left" w:pos="6300"/>
              </w:tabs>
            </w:pPr>
            <w:r w:rsidRPr="0060627C">
              <w:t>8.1. Các loại côn tiêu chuẩn</w:t>
            </w:r>
          </w:p>
          <w:p w14:paraId="279ABAC3" w14:textId="77777777" w:rsidR="007653B6" w:rsidRPr="0060627C" w:rsidRDefault="007653B6" w:rsidP="00EC03BE">
            <w:pPr>
              <w:tabs>
                <w:tab w:val="left" w:pos="672"/>
                <w:tab w:val="left" w:pos="6300"/>
              </w:tabs>
            </w:pPr>
            <w:r w:rsidRPr="0060627C">
              <w:t>8.2. Dưỡng trục côn</w:t>
            </w:r>
          </w:p>
          <w:p w14:paraId="79F3D7AB" w14:textId="75FB959E" w:rsidR="007653B6" w:rsidRPr="0060627C" w:rsidRDefault="007653B6" w:rsidP="00EC03BE">
            <w:pPr>
              <w:tabs>
                <w:tab w:val="left" w:pos="672"/>
                <w:tab w:val="left" w:pos="6300"/>
              </w:tabs>
            </w:pPr>
            <w:r w:rsidRPr="0060627C">
              <w:t>8.3. Dưỡng ống côn</w:t>
            </w:r>
          </w:p>
        </w:tc>
        <w:tc>
          <w:tcPr>
            <w:tcW w:w="533" w:type="pct"/>
            <w:shd w:val="clear" w:color="auto" w:fill="auto"/>
          </w:tcPr>
          <w:p w14:paraId="6F862B8A" w14:textId="77777777" w:rsidR="007653B6" w:rsidRPr="0060627C" w:rsidRDefault="007653B6" w:rsidP="00EC03BE">
            <w:pPr>
              <w:tabs>
                <w:tab w:val="left" w:pos="3960"/>
                <w:tab w:val="left" w:pos="6300"/>
              </w:tabs>
              <w:jc w:val="center"/>
              <w:rPr>
                <w:b/>
              </w:rPr>
            </w:pPr>
            <w:r w:rsidRPr="0060627C">
              <w:rPr>
                <w:b/>
              </w:rPr>
              <w:t>2</w:t>
            </w:r>
          </w:p>
          <w:p w14:paraId="09414A1E" w14:textId="77777777" w:rsidR="007653B6" w:rsidRPr="0060627C" w:rsidRDefault="007653B6" w:rsidP="00EC03BE">
            <w:pPr>
              <w:tabs>
                <w:tab w:val="left" w:pos="3960"/>
                <w:tab w:val="left" w:pos="6300"/>
              </w:tabs>
              <w:jc w:val="center"/>
            </w:pPr>
          </w:p>
          <w:p w14:paraId="28C5137A" w14:textId="183201BA" w:rsidR="007653B6" w:rsidRPr="0060627C" w:rsidRDefault="007653B6" w:rsidP="00EC03BE">
            <w:pPr>
              <w:tabs>
                <w:tab w:val="left" w:pos="3960"/>
                <w:tab w:val="left" w:pos="6300"/>
              </w:tabs>
              <w:jc w:val="center"/>
            </w:pPr>
            <w:r w:rsidRPr="0060627C">
              <w:t>0,</w:t>
            </w:r>
            <w:r w:rsidR="002F0D0A" w:rsidRPr="0060627C">
              <w:t>5</w:t>
            </w:r>
          </w:p>
          <w:p w14:paraId="2B88FA1A" w14:textId="202AE6C7" w:rsidR="007653B6" w:rsidRPr="0060627C" w:rsidRDefault="002F0D0A" w:rsidP="00EC03BE">
            <w:pPr>
              <w:tabs>
                <w:tab w:val="left" w:pos="3960"/>
                <w:tab w:val="left" w:pos="6300"/>
              </w:tabs>
              <w:jc w:val="center"/>
            </w:pPr>
            <w:r w:rsidRPr="0060627C">
              <w:t>1</w:t>
            </w:r>
          </w:p>
          <w:p w14:paraId="528BB22B" w14:textId="57F2BE4B" w:rsidR="007653B6" w:rsidRPr="0060627C" w:rsidRDefault="007653B6" w:rsidP="00EC03BE">
            <w:pPr>
              <w:tabs>
                <w:tab w:val="left" w:pos="3960"/>
                <w:tab w:val="left" w:pos="6300"/>
              </w:tabs>
              <w:jc w:val="center"/>
            </w:pPr>
            <w:r w:rsidRPr="0060627C">
              <w:t>0,</w:t>
            </w:r>
            <w:r w:rsidR="002F0D0A" w:rsidRPr="0060627C">
              <w:t>5</w:t>
            </w:r>
          </w:p>
        </w:tc>
        <w:tc>
          <w:tcPr>
            <w:tcW w:w="534" w:type="pct"/>
            <w:shd w:val="clear" w:color="auto" w:fill="auto"/>
          </w:tcPr>
          <w:p w14:paraId="20E278A6" w14:textId="77777777" w:rsidR="007653B6" w:rsidRPr="0060627C" w:rsidRDefault="007653B6" w:rsidP="00EC03BE">
            <w:pPr>
              <w:tabs>
                <w:tab w:val="left" w:pos="3960"/>
                <w:tab w:val="left" w:pos="6300"/>
              </w:tabs>
              <w:jc w:val="center"/>
              <w:rPr>
                <w:b/>
              </w:rPr>
            </w:pPr>
            <w:r w:rsidRPr="0060627C">
              <w:rPr>
                <w:b/>
              </w:rPr>
              <w:t>2</w:t>
            </w:r>
          </w:p>
          <w:p w14:paraId="2B3B2F01" w14:textId="77777777" w:rsidR="007653B6" w:rsidRPr="0060627C" w:rsidRDefault="007653B6" w:rsidP="00EC03BE">
            <w:pPr>
              <w:tabs>
                <w:tab w:val="left" w:pos="3960"/>
                <w:tab w:val="left" w:pos="6300"/>
              </w:tabs>
              <w:jc w:val="center"/>
            </w:pPr>
          </w:p>
          <w:p w14:paraId="188703C5" w14:textId="62C18BA7" w:rsidR="007653B6" w:rsidRPr="0060627C" w:rsidRDefault="007653B6" w:rsidP="00EC03BE">
            <w:pPr>
              <w:tabs>
                <w:tab w:val="left" w:pos="3960"/>
                <w:tab w:val="left" w:pos="6300"/>
              </w:tabs>
              <w:jc w:val="center"/>
            </w:pPr>
            <w:r w:rsidRPr="0060627C">
              <w:t>0,</w:t>
            </w:r>
            <w:r w:rsidR="002F0D0A" w:rsidRPr="0060627C">
              <w:t>5</w:t>
            </w:r>
          </w:p>
          <w:p w14:paraId="0EA85E35" w14:textId="1B58A2CA" w:rsidR="007653B6" w:rsidRPr="0060627C" w:rsidRDefault="002F0D0A" w:rsidP="00EC03BE">
            <w:pPr>
              <w:tabs>
                <w:tab w:val="left" w:pos="3960"/>
                <w:tab w:val="left" w:pos="6300"/>
              </w:tabs>
              <w:jc w:val="center"/>
            </w:pPr>
            <w:r w:rsidRPr="0060627C">
              <w:t>1</w:t>
            </w:r>
          </w:p>
          <w:p w14:paraId="25BD0E1F" w14:textId="4429E71D" w:rsidR="007653B6" w:rsidRPr="0060627C" w:rsidRDefault="007653B6" w:rsidP="002F0D0A">
            <w:pPr>
              <w:tabs>
                <w:tab w:val="left" w:pos="3960"/>
                <w:tab w:val="left" w:pos="6300"/>
              </w:tabs>
              <w:jc w:val="center"/>
            </w:pPr>
            <w:r w:rsidRPr="0060627C">
              <w:t>0,</w:t>
            </w:r>
            <w:r w:rsidR="002F0D0A" w:rsidRPr="0060627C">
              <w:t>5</w:t>
            </w:r>
          </w:p>
        </w:tc>
        <w:tc>
          <w:tcPr>
            <w:tcW w:w="1028" w:type="pct"/>
            <w:shd w:val="clear" w:color="auto" w:fill="auto"/>
          </w:tcPr>
          <w:p w14:paraId="0A679A4B" w14:textId="77777777" w:rsidR="007653B6" w:rsidRPr="0060627C" w:rsidRDefault="007653B6" w:rsidP="00EC03BE">
            <w:pPr>
              <w:tabs>
                <w:tab w:val="left" w:pos="3960"/>
                <w:tab w:val="left" w:pos="6300"/>
              </w:tabs>
              <w:jc w:val="center"/>
              <w:rPr>
                <w:b/>
              </w:rPr>
            </w:pPr>
            <w:r w:rsidRPr="0060627C">
              <w:rPr>
                <w:b/>
              </w:rPr>
              <w:t>0</w:t>
            </w:r>
          </w:p>
          <w:p w14:paraId="4396D53C" w14:textId="77777777" w:rsidR="007653B6" w:rsidRPr="0060627C" w:rsidRDefault="007653B6" w:rsidP="00EC03BE">
            <w:pPr>
              <w:tabs>
                <w:tab w:val="left" w:pos="3960"/>
                <w:tab w:val="left" w:pos="6300"/>
              </w:tabs>
              <w:jc w:val="center"/>
            </w:pPr>
          </w:p>
          <w:p w14:paraId="0C7F3C29" w14:textId="77777777" w:rsidR="007653B6" w:rsidRPr="0060627C" w:rsidRDefault="007653B6" w:rsidP="00EC03BE">
            <w:pPr>
              <w:tabs>
                <w:tab w:val="left" w:pos="3960"/>
                <w:tab w:val="left" w:pos="6300"/>
              </w:tabs>
              <w:jc w:val="center"/>
            </w:pPr>
            <w:r w:rsidRPr="0060627C">
              <w:t>0</w:t>
            </w:r>
          </w:p>
          <w:p w14:paraId="0833B0D0" w14:textId="77777777" w:rsidR="007653B6" w:rsidRPr="0060627C" w:rsidRDefault="007653B6" w:rsidP="00EC03BE">
            <w:pPr>
              <w:tabs>
                <w:tab w:val="left" w:pos="3960"/>
                <w:tab w:val="left" w:pos="6300"/>
              </w:tabs>
              <w:jc w:val="center"/>
            </w:pPr>
            <w:r w:rsidRPr="0060627C">
              <w:t>0</w:t>
            </w:r>
          </w:p>
          <w:p w14:paraId="6E4E7EEC" w14:textId="4212CCB7" w:rsidR="007653B6" w:rsidRPr="0060627C" w:rsidRDefault="007653B6" w:rsidP="00EC03BE">
            <w:pPr>
              <w:tabs>
                <w:tab w:val="left" w:pos="3960"/>
                <w:tab w:val="left" w:pos="6300"/>
              </w:tabs>
              <w:jc w:val="center"/>
            </w:pPr>
            <w:r w:rsidRPr="0060627C">
              <w:t>0</w:t>
            </w:r>
          </w:p>
        </w:tc>
        <w:tc>
          <w:tcPr>
            <w:tcW w:w="615" w:type="pct"/>
            <w:shd w:val="clear" w:color="auto" w:fill="auto"/>
          </w:tcPr>
          <w:p w14:paraId="54681613" w14:textId="77777777" w:rsidR="007653B6" w:rsidRPr="0060627C" w:rsidRDefault="007653B6" w:rsidP="00EC03BE">
            <w:pPr>
              <w:tabs>
                <w:tab w:val="left" w:pos="3960"/>
                <w:tab w:val="left" w:pos="6300"/>
              </w:tabs>
              <w:jc w:val="center"/>
            </w:pPr>
          </w:p>
        </w:tc>
      </w:tr>
      <w:tr w:rsidR="007653B6" w:rsidRPr="0060627C" w14:paraId="1A6F6F86" w14:textId="77777777" w:rsidTr="0056799A">
        <w:trPr>
          <w:trHeight w:val="2490"/>
        </w:trPr>
        <w:tc>
          <w:tcPr>
            <w:tcW w:w="372" w:type="pct"/>
            <w:shd w:val="clear" w:color="auto" w:fill="auto"/>
          </w:tcPr>
          <w:p w14:paraId="4D542E48" w14:textId="77777777" w:rsidR="007653B6" w:rsidRPr="0060627C" w:rsidRDefault="007653B6" w:rsidP="00EC03BE">
            <w:pPr>
              <w:tabs>
                <w:tab w:val="left" w:pos="3960"/>
                <w:tab w:val="left" w:pos="6300"/>
              </w:tabs>
              <w:jc w:val="center"/>
            </w:pPr>
            <w:r w:rsidRPr="0060627C">
              <w:t>9</w:t>
            </w:r>
          </w:p>
        </w:tc>
        <w:tc>
          <w:tcPr>
            <w:tcW w:w="1918" w:type="pct"/>
            <w:shd w:val="clear" w:color="auto" w:fill="auto"/>
          </w:tcPr>
          <w:p w14:paraId="54D1FEA1" w14:textId="2E286B9A" w:rsidR="007653B6" w:rsidRPr="0060627C" w:rsidRDefault="007653B6" w:rsidP="00EC03BE">
            <w:pPr>
              <w:tabs>
                <w:tab w:val="left" w:pos="672"/>
                <w:tab w:val="left" w:pos="6300"/>
              </w:tabs>
            </w:pPr>
            <w:r w:rsidRPr="0060627C">
              <w:t>Chương 9:</w:t>
            </w:r>
            <w:r w:rsidR="0056799A" w:rsidRPr="0060627C">
              <w:t>Phương pháp đo so sánh số lượng lớn</w:t>
            </w:r>
          </w:p>
          <w:p w14:paraId="17224C9E" w14:textId="5D2E9615" w:rsidR="007653B6" w:rsidRPr="0060627C" w:rsidRDefault="007653B6" w:rsidP="00EC03BE">
            <w:pPr>
              <w:tabs>
                <w:tab w:val="left" w:pos="482"/>
                <w:tab w:val="left" w:pos="6300"/>
              </w:tabs>
            </w:pPr>
            <w:r w:rsidRPr="0060627C">
              <w:t>9.1.</w:t>
            </w:r>
            <w:r w:rsidRPr="0060627C">
              <w:tab/>
              <w:t xml:space="preserve"> </w:t>
            </w:r>
            <w:bookmarkStart w:id="156" w:name="_Hlk80193531"/>
            <w:r w:rsidR="0056799A" w:rsidRPr="0060627C">
              <w:t>Phương pháp đo so sánh</w:t>
            </w:r>
            <w:r w:rsidR="002023AA" w:rsidRPr="0060627C">
              <w:t xml:space="preserve"> số lượng lớn</w:t>
            </w:r>
          </w:p>
          <w:p w14:paraId="19E212FB" w14:textId="4507922E" w:rsidR="007653B6" w:rsidRPr="0060627C" w:rsidRDefault="007653B6" w:rsidP="00EC03BE">
            <w:pPr>
              <w:tabs>
                <w:tab w:val="left" w:pos="482"/>
                <w:tab w:val="left" w:pos="6300"/>
              </w:tabs>
            </w:pPr>
            <w:r w:rsidRPr="0060627C">
              <w:t>9.2.</w:t>
            </w:r>
            <w:r w:rsidRPr="0060627C">
              <w:tab/>
            </w:r>
            <w:r w:rsidR="0056799A" w:rsidRPr="0060627C">
              <w:t>Một số dụng cụ đo tiêu biểu theo phương pháp so sánh</w:t>
            </w:r>
            <w:r w:rsidR="002023AA" w:rsidRPr="0060627C">
              <w:t xml:space="preserve"> số lượng lớn </w:t>
            </w:r>
            <w:r w:rsidR="0056799A" w:rsidRPr="0060627C">
              <w:t>(nút, hàm, bore gauge)</w:t>
            </w:r>
          </w:p>
          <w:p w14:paraId="61316107" w14:textId="5B26D56E" w:rsidR="007653B6" w:rsidRPr="0060627C" w:rsidRDefault="007653B6" w:rsidP="00EC03BE">
            <w:pPr>
              <w:tabs>
                <w:tab w:val="left" w:pos="482"/>
                <w:tab w:val="left" w:pos="6300"/>
              </w:tabs>
            </w:pPr>
            <w:r w:rsidRPr="0060627C">
              <w:t>9.3.</w:t>
            </w:r>
            <w:r w:rsidRPr="0060627C">
              <w:tab/>
            </w:r>
            <w:r w:rsidR="0056799A" w:rsidRPr="0060627C">
              <w:t>Bài tập ứng dụng</w:t>
            </w:r>
            <w:bookmarkEnd w:id="156"/>
          </w:p>
        </w:tc>
        <w:tc>
          <w:tcPr>
            <w:tcW w:w="533" w:type="pct"/>
            <w:shd w:val="clear" w:color="auto" w:fill="auto"/>
          </w:tcPr>
          <w:p w14:paraId="7152F54B" w14:textId="68C2E6ED" w:rsidR="007653B6" w:rsidRPr="0060627C" w:rsidRDefault="00E44EBA" w:rsidP="00EC03BE">
            <w:pPr>
              <w:tabs>
                <w:tab w:val="left" w:pos="3960"/>
                <w:tab w:val="left" w:pos="6300"/>
              </w:tabs>
              <w:jc w:val="center"/>
              <w:rPr>
                <w:b/>
              </w:rPr>
            </w:pPr>
            <w:r w:rsidRPr="0060627C">
              <w:rPr>
                <w:b/>
              </w:rPr>
              <w:t>9</w:t>
            </w:r>
          </w:p>
          <w:p w14:paraId="4FCF4DBB" w14:textId="77777777" w:rsidR="0056799A" w:rsidRPr="0060627C" w:rsidRDefault="0056799A" w:rsidP="00EC03BE">
            <w:pPr>
              <w:tabs>
                <w:tab w:val="left" w:pos="3960"/>
                <w:tab w:val="left" w:pos="6300"/>
              </w:tabs>
            </w:pPr>
          </w:p>
          <w:p w14:paraId="16993E27" w14:textId="5C982158" w:rsidR="007653B6" w:rsidRPr="0060627C" w:rsidRDefault="002023AA" w:rsidP="00EC03BE">
            <w:pPr>
              <w:tabs>
                <w:tab w:val="left" w:pos="3960"/>
                <w:tab w:val="left" w:pos="6300"/>
              </w:tabs>
              <w:jc w:val="center"/>
            </w:pPr>
            <w:r w:rsidRPr="0060627C">
              <w:t>1</w:t>
            </w:r>
          </w:p>
          <w:p w14:paraId="5344212F" w14:textId="77777777" w:rsidR="00157230" w:rsidRPr="0060627C" w:rsidRDefault="00157230" w:rsidP="00EC03BE">
            <w:pPr>
              <w:tabs>
                <w:tab w:val="left" w:pos="3960"/>
                <w:tab w:val="left" w:pos="6300"/>
              </w:tabs>
              <w:jc w:val="center"/>
            </w:pPr>
          </w:p>
          <w:p w14:paraId="0FF2140B" w14:textId="287879DF" w:rsidR="007653B6" w:rsidRPr="0060627C" w:rsidRDefault="00E44EBA" w:rsidP="00EC03BE">
            <w:pPr>
              <w:tabs>
                <w:tab w:val="left" w:pos="3960"/>
                <w:tab w:val="left" w:pos="6300"/>
              </w:tabs>
              <w:jc w:val="center"/>
            </w:pPr>
            <w:r w:rsidRPr="0060627C">
              <w:t>4</w:t>
            </w:r>
          </w:p>
          <w:p w14:paraId="3651CC38" w14:textId="7B144B58" w:rsidR="0056799A" w:rsidRPr="0060627C" w:rsidRDefault="0056799A" w:rsidP="00EC03BE">
            <w:pPr>
              <w:tabs>
                <w:tab w:val="left" w:pos="3960"/>
                <w:tab w:val="left" w:pos="6300"/>
              </w:tabs>
              <w:jc w:val="center"/>
            </w:pPr>
          </w:p>
          <w:p w14:paraId="74EDA9CD" w14:textId="12EAAF9A" w:rsidR="00157230" w:rsidRPr="0060627C" w:rsidRDefault="00157230" w:rsidP="00EC03BE">
            <w:pPr>
              <w:tabs>
                <w:tab w:val="left" w:pos="3960"/>
                <w:tab w:val="left" w:pos="6300"/>
              </w:tabs>
            </w:pPr>
          </w:p>
          <w:p w14:paraId="505F6908" w14:textId="77777777" w:rsidR="00157230" w:rsidRPr="0060627C" w:rsidRDefault="00157230" w:rsidP="00EC03BE">
            <w:pPr>
              <w:tabs>
                <w:tab w:val="left" w:pos="3960"/>
                <w:tab w:val="left" w:pos="6300"/>
              </w:tabs>
            </w:pPr>
          </w:p>
          <w:p w14:paraId="364D0135" w14:textId="57A43601" w:rsidR="007653B6" w:rsidRPr="0060627C" w:rsidRDefault="00E44EBA" w:rsidP="00EC03BE">
            <w:pPr>
              <w:tabs>
                <w:tab w:val="left" w:pos="3960"/>
                <w:tab w:val="left" w:pos="6300"/>
              </w:tabs>
              <w:jc w:val="center"/>
            </w:pPr>
            <w:r w:rsidRPr="0060627C">
              <w:t>4</w:t>
            </w:r>
          </w:p>
        </w:tc>
        <w:tc>
          <w:tcPr>
            <w:tcW w:w="534" w:type="pct"/>
            <w:shd w:val="clear" w:color="auto" w:fill="auto"/>
          </w:tcPr>
          <w:p w14:paraId="7439824F" w14:textId="773C3A97" w:rsidR="007653B6" w:rsidRPr="0060627C" w:rsidRDefault="00E44EBA" w:rsidP="00EC03BE">
            <w:pPr>
              <w:tabs>
                <w:tab w:val="left" w:pos="3960"/>
                <w:tab w:val="left" w:pos="6300"/>
              </w:tabs>
              <w:jc w:val="center"/>
              <w:rPr>
                <w:b/>
              </w:rPr>
            </w:pPr>
            <w:r w:rsidRPr="0060627C">
              <w:rPr>
                <w:b/>
              </w:rPr>
              <w:t>6</w:t>
            </w:r>
          </w:p>
          <w:p w14:paraId="1FBEAE5F" w14:textId="77777777" w:rsidR="0056799A" w:rsidRPr="0060627C" w:rsidRDefault="0056799A" w:rsidP="00EC03BE">
            <w:pPr>
              <w:tabs>
                <w:tab w:val="left" w:pos="3960"/>
                <w:tab w:val="left" w:pos="6300"/>
              </w:tabs>
              <w:jc w:val="center"/>
              <w:rPr>
                <w:bCs/>
              </w:rPr>
            </w:pPr>
          </w:p>
          <w:p w14:paraId="5D490536" w14:textId="77B9D758" w:rsidR="007653B6" w:rsidRPr="0060627C" w:rsidRDefault="002023AA" w:rsidP="00EC03BE">
            <w:pPr>
              <w:tabs>
                <w:tab w:val="left" w:pos="3960"/>
                <w:tab w:val="left" w:pos="6300"/>
              </w:tabs>
              <w:jc w:val="center"/>
              <w:rPr>
                <w:bCs/>
              </w:rPr>
            </w:pPr>
            <w:r w:rsidRPr="0060627C">
              <w:rPr>
                <w:bCs/>
              </w:rPr>
              <w:t>1</w:t>
            </w:r>
          </w:p>
          <w:p w14:paraId="2F8751EA" w14:textId="77777777" w:rsidR="00157230" w:rsidRPr="0060627C" w:rsidRDefault="00157230" w:rsidP="00EC03BE">
            <w:pPr>
              <w:tabs>
                <w:tab w:val="left" w:pos="3960"/>
                <w:tab w:val="left" w:pos="6300"/>
              </w:tabs>
              <w:jc w:val="center"/>
              <w:rPr>
                <w:bCs/>
              </w:rPr>
            </w:pPr>
          </w:p>
          <w:p w14:paraId="5559D3D7" w14:textId="184D82E0" w:rsidR="007653B6" w:rsidRPr="0060627C" w:rsidRDefault="00E44EBA" w:rsidP="00EC03BE">
            <w:pPr>
              <w:tabs>
                <w:tab w:val="left" w:pos="3960"/>
                <w:tab w:val="left" w:pos="6300"/>
              </w:tabs>
              <w:jc w:val="center"/>
              <w:rPr>
                <w:bCs/>
              </w:rPr>
            </w:pPr>
            <w:r w:rsidRPr="0060627C">
              <w:rPr>
                <w:bCs/>
              </w:rPr>
              <w:t>4</w:t>
            </w:r>
          </w:p>
          <w:p w14:paraId="7D48370A" w14:textId="56746840" w:rsidR="0056799A" w:rsidRPr="0060627C" w:rsidRDefault="0056799A" w:rsidP="00EC03BE">
            <w:pPr>
              <w:tabs>
                <w:tab w:val="left" w:pos="3960"/>
                <w:tab w:val="left" w:pos="6300"/>
              </w:tabs>
              <w:jc w:val="center"/>
              <w:rPr>
                <w:bCs/>
              </w:rPr>
            </w:pPr>
          </w:p>
          <w:p w14:paraId="4AD05590" w14:textId="774D39AF" w:rsidR="0056799A" w:rsidRPr="0060627C" w:rsidRDefault="0056799A" w:rsidP="00EC03BE">
            <w:pPr>
              <w:tabs>
                <w:tab w:val="left" w:pos="3960"/>
                <w:tab w:val="left" w:pos="6300"/>
              </w:tabs>
              <w:rPr>
                <w:bCs/>
              </w:rPr>
            </w:pPr>
          </w:p>
          <w:p w14:paraId="68AAF059" w14:textId="77777777" w:rsidR="00157230" w:rsidRPr="0060627C" w:rsidRDefault="00157230" w:rsidP="00EC03BE">
            <w:pPr>
              <w:tabs>
                <w:tab w:val="left" w:pos="3960"/>
                <w:tab w:val="left" w:pos="6300"/>
              </w:tabs>
              <w:rPr>
                <w:bCs/>
              </w:rPr>
            </w:pPr>
          </w:p>
          <w:p w14:paraId="454CC76F" w14:textId="2A6ED4A3" w:rsidR="007653B6" w:rsidRPr="0060627C" w:rsidRDefault="007653B6" w:rsidP="00EC03BE">
            <w:pPr>
              <w:tabs>
                <w:tab w:val="left" w:pos="3960"/>
                <w:tab w:val="left" w:pos="6300"/>
              </w:tabs>
              <w:jc w:val="center"/>
              <w:rPr>
                <w:bCs/>
              </w:rPr>
            </w:pPr>
            <w:r w:rsidRPr="0060627C">
              <w:rPr>
                <w:bCs/>
              </w:rPr>
              <w:t>1</w:t>
            </w:r>
          </w:p>
        </w:tc>
        <w:tc>
          <w:tcPr>
            <w:tcW w:w="1028" w:type="pct"/>
            <w:shd w:val="clear" w:color="auto" w:fill="auto"/>
          </w:tcPr>
          <w:p w14:paraId="60711F00" w14:textId="5EC90824" w:rsidR="007653B6" w:rsidRPr="0060627C" w:rsidRDefault="00E44EBA" w:rsidP="00EC03BE">
            <w:pPr>
              <w:tabs>
                <w:tab w:val="left" w:pos="3960"/>
                <w:tab w:val="left" w:pos="6300"/>
              </w:tabs>
              <w:jc w:val="center"/>
              <w:rPr>
                <w:b/>
              </w:rPr>
            </w:pPr>
            <w:r w:rsidRPr="0060627C">
              <w:rPr>
                <w:b/>
              </w:rPr>
              <w:t>2</w:t>
            </w:r>
          </w:p>
          <w:p w14:paraId="286ADBB2" w14:textId="77777777" w:rsidR="0056799A" w:rsidRPr="0060627C" w:rsidRDefault="0056799A" w:rsidP="00EC03BE">
            <w:pPr>
              <w:tabs>
                <w:tab w:val="left" w:pos="3960"/>
                <w:tab w:val="left" w:pos="6300"/>
              </w:tabs>
              <w:rPr>
                <w:bCs/>
              </w:rPr>
            </w:pPr>
          </w:p>
          <w:p w14:paraId="6EBF30C4" w14:textId="755E5D17" w:rsidR="007653B6" w:rsidRPr="0060627C" w:rsidRDefault="007653B6" w:rsidP="00EC03BE">
            <w:pPr>
              <w:tabs>
                <w:tab w:val="left" w:pos="3960"/>
                <w:tab w:val="left" w:pos="6300"/>
              </w:tabs>
              <w:jc w:val="center"/>
              <w:rPr>
                <w:bCs/>
              </w:rPr>
            </w:pPr>
            <w:r w:rsidRPr="0060627C">
              <w:rPr>
                <w:bCs/>
              </w:rPr>
              <w:t>0</w:t>
            </w:r>
          </w:p>
          <w:p w14:paraId="40262874" w14:textId="77777777" w:rsidR="00157230" w:rsidRPr="0060627C" w:rsidRDefault="00157230" w:rsidP="00EC03BE">
            <w:pPr>
              <w:tabs>
                <w:tab w:val="left" w:pos="3960"/>
                <w:tab w:val="left" w:pos="6300"/>
              </w:tabs>
              <w:jc w:val="center"/>
              <w:rPr>
                <w:bCs/>
              </w:rPr>
            </w:pPr>
          </w:p>
          <w:p w14:paraId="37BED361" w14:textId="267B03C0" w:rsidR="007653B6" w:rsidRPr="0060627C" w:rsidRDefault="007653B6" w:rsidP="00EC03BE">
            <w:pPr>
              <w:tabs>
                <w:tab w:val="left" w:pos="3960"/>
                <w:tab w:val="left" w:pos="6300"/>
              </w:tabs>
              <w:jc w:val="center"/>
              <w:rPr>
                <w:bCs/>
              </w:rPr>
            </w:pPr>
            <w:r w:rsidRPr="0060627C">
              <w:rPr>
                <w:bCs/>
              </w:rPr>
              <w:t>0</w:t>
            </w:r>
          </w:p>
          <w:p w14:paraId="584B93D2" w14:textId="6672CC88" w:rsidR="0056799A" w:rsidRPr="0060627C" w:rsidRDefault="0056799A" w:rsidP="00EC03BE">
            <w:pPr>
              <w:tabs>
                <w:tab w:val="left" w:pos="3960"/>
                <w:tab w:val="left" w:pos="6300"/>
              </w:tabs>
              <w:jc w:val="center"/>
              <w:rPr>
                <w:bCs/>
              </w:rPr>
            </w:pPr>
          </w:p>
          <w:p w14:paraId="5D1D772A" w14:textId="00D37741" w:rsidR="0056799A" w:rsidRPr="0060627C" w:rsidRDefault="0056799A" w:rsidP="00EC03BE">
            <w:pPr>
              <w:tabs>
                <w:tab w:val="left" w:pos="3960"/>
                <w:tab w:val="left" w:pos="6300"/>
              </w:tabs>
              <w:jc w:val="center"/>
              <w:rPr>
                <w:bCs/>
              </w:rPr>
            </w:pPr>
          </w:p>
          <w:p w14:paraId="4B92A1D3" w14:textId="77777777" w:rsidR="00157230" w:rsidRPr="0060627C" w:rsidRDefault="00157230" w:rsidP="00EC03BE">
            <w:pPr>
              <w:tabs>
                <w:tab w:val="left" w:pos="3960"/>
                <w:tab w:val="left" w:pos="6300"/>
              </w:tabs>
              <w:jc w:val="center"/>
              <w:rPr>
                <w:bCs/>
              </w:rPr>
            </w:pPr>
          </w:p>
          <w:p w14:paraId="1CC23D17" w14:textId="37ED2B57" w:rsidR="007653B6" w:rsidRPr="0060627C" w:rsidRDefault="00E44EBA" w:rsidP="00EC03BE">
            <w:pPr>
              <w:tabs>
                <w:tab w:val="left" w:pos="3960"/>
                <w:tab w:val="left" w:pos="6300"/>
              </w:tabs>
              <w:jc w:val="center"/>
              <w:rPr>
                <w:bCs/>
              </w:rPr>
            </w:pPr>
            <w:r w:rsidRPr="0060627C">
              <w:rPr>
                <w:bCs/>
              </w:rPr>
              <w:t>2</w:t>
            </w:r>
          </w:p>
        </w:tc>
        <w:tc>
          <w:tcPr>
            <w:tcW w:w="615" w:type="pct"/>
            <w:shd w:val="clear" w:color="auto" w:fill="auto"/>
          </w:tcPr>
          <w:p w14:paraId="00752362" w14:textId="77777777" w:rsidR="007653B6" w:rsidRPr="0060627C" w:rsidRDefault="007653B6" w:rsidP="00EC03BE">
            <w:pPr>
              <w:tabs>
                <w:tab w:val="left" w:pos="3960"/>
                <w:tab w:val="left" w:pos="6300"/>
              </w:tabs>
              <w:jc w:val="center"/>
              <w:rPr>
                <w:b/>
              </w:rPr>
            </w:pPr>
            <w:r w:rsidRPr="0060627C">
              <w:rPr>
                <w:b/>
              </w:rPr>
              <w:t>1</w:t>
            </w:r>
          </w:p>
          <w:p w14:paraId="28DB112A" w14:textId="77777777" w:rsidR="007653B6" w:rsidRPr="0060627C" w:rsidRDefault="007653B6" w:rsidP="00EC03BE">
            <w:pPr>
              <w:tabs>
                <w:tab w:val="left" w:pos="3960"/>
                <w:tab w:val="left" w:pos="6300"/>
              </w:tabs>
              <w:jc w:val="center"/>
              <w:rPr>
                <w:b/>
              </w:rPr>
            </w:pPr>
          </w:p>
          <w:p w14:paraId="772E3253" w14:textId="4E716677" w:rsidR="007653B6" w:rsidRPr="0060627C" w:rsidRDefault="007653B6" w:rsidP="00EC03BE">
            <w:pPr>
              <w:tabs>
                <w:tab w:val="left" w:pos="3960"/>
                <w:tab w:val="left" w:pos="6300"/>
              </w:tabs>
              <w:jc w:val="center"/>
              <w:rPr>
                <w:b/>
              </w:rPr>
            </w:pPr>
          </w:p>
          <w:p w14:paraId="6F74C5C2" w14:textId="6DD39E35" w:rsidR="0056799A" w:rsidRPr="0060627C" w:rsidRDefault="0056799A" w:rsidP="00EC03BE">
            <w:pPr>
              <w:tabs>
                <w:tab w:val="left" w:pos="3960"/>
                <w:tab w:val="left" w:pos="6300"/>
              </w:tabs>
              <w:jc w:val="center"/>
              <w:rPr>
                <w:b/>
              </w:rPr>
            </w:pPr>
          </w:p>
          <w:p w14:paraId="6A694579" w14:textId="639B1449" w:rsidR="0056799A" w:rsidRPr="0060627C" w:rsidRDefault="0056799A" w:rsidP="00EC03BE">
            <w:pPr>
              <w:tabs>
                <w:tab w:val="left" w:pos="3960"/>
                <w:tab w:val="left" w:pos="6300"/>
              </w:tabs>
              <w:jc w:val="center"/>
              <w:rPr>
                <w:b/>
              </w:rPr>
            </w:pPr>
          </w:p>
          <w:p w14:paraId="4F6632D9" w14:textId="5356F1BF" w:rsidR="0056799A" w:rsidRPr="0060627C" w:rsidRDefault="0056799A" w:rsidP="00EC03BE">
            <w:pPr>
              <w:tabs>
                <w:tab w:val="left" w:pos="3960"/>
                <w:tab w:val="left" w:pos="6300"/>
              </w:tabs>
              <w:jc w:val="center"/>
              <w:rPr>
                <w:b/>
              </w:rPr>
            </w:pPr>
          </w:p>
          <w:p w14:paraId="49850660" w14:textId="0F52707D" w:rsidR="00157230" w:rsidRPr="0060627C" w:rsidRDefault="00157230" w:rsidP="00EC03BE">
            <w:pPr>
              <w:tabs>
                <w:tab w:val="left" w:pos="3960"/>
                <w:tab w:val="left" w:pos="6300"/>
              </w:tabs>
              <w:jc w:val="center"/>
              <w:rPr>
                <w:b/>
              </w:rPr>
            </w:pPr>
          </w:p>
          <w:p w14:paraId="68B21631" w14:textId="77777777" w:rsidR="00157230" w:rsidRPr="0060627C" w:rsidRDefault="00157230" w:rsidP="00EC03BE">
            <w:pPr>
              <w:tabs>
                <w:tab w:val="left" w:pos="3960"/>
                <w:tab w:val="left" w:pos="6300"/>
              </w:tabs>
              <w:jc w:val="center"/>
              <w:rPr>
                <w:b/>
              </w:rPr>
            </w:pPr>
          </w:p>
          <w:p w14:paraId="508F0995" w14:textId="1EB9921D" w:rsidR="007653B6" w:rsidRPr="0060627C" w:rsidRDefault="007653B6" w:rsidP="00EC03BE">
            <w:pPr>
              <w:tabs>
                <w:tab w:val="left" w:pos="3960"/>
                <w:tab w:val="left" w:pos="6300"/>
              </w:tabs>
              <w:jc w:val="center"/>
              <w:rPr>
                <w:bCs/>
              </w:rPr>
            </w:pPr>
            <w:r w:rsidRPr="0060627C">
              <w:rPr>
                <w:bCs/>
              </w:rPr>
              <w:t>1</w:t>
            </w:r>
          </w:p>
        </w:tc>
      </w:tr>
      <w:tr w:rsidR="007653B6" w:rsidRPr="0060627C" w14:paraId="0453CF70" w14:textId="77777777" w:rsidTr="007653B6">
        <w:tc>
          <w:tcPr>
            <w:tcW w:w="372" w:type="pct"/>
            <w:shd w:val="clear" w:color="auto" w:fill="auto"/>
          </w:tcPr>
          <w:p w14:paraId="5335879B" w14:textId="0A284313" w:rsidR="007653B6" w:rsidRPr="0060627C" w:rsidRDefault="007653B6" w:rsidP="00EC03BE">
            <w:pPr>
              <w:tabs>
                <w:tab w:val="left" w:pos="3960"/>
                <w:tab w:val="left" w:pos="6300"/>
              </w:tabs>
              <w:jc w:val="center"/>
              <w:rPr>
                <w:bCs/>
              </w:rPr>
            </w:pPr>
            <w:r w:rsidRPr="0060627C">
              <w:rPr>
                <w:bCs/>
              </w:rPr>
              <w:t>10</w:t>
            </w:r>
          </w:p>
        </w:tc>
        <w:tc>
          <w:tcPr>
            <w:tcW w:w="1918" w:type="pct"/>
            <w:shd w:val="clear" w:color="auto" w:fill="auto"/>
          </w:tcPr>
          <w:p w14:paraId="2EF622CC" w14:textId="77777777" w:rsidR="007653B6" w:rsidRPr="0060627C" w:rsidRDefault="007653B6" w:rsidP="00EC03BE">
            <w:pPr>
              <w:tabs>
                <w:tab w:val="left" w:pos="3960"/>
                <w:tab w:val="left" w:pos="6300"/>
              </w:tabs>
              <w:rPr>
                <w:bCs/>
              </w:rPr>
            </w:pPr>
            <w:bookmarkStart w:id="157" w:name="_Hlk80193637"/>
            <w:r w:rsidRPr="0060627C">
              <w:rPr>
                <w:bCs/>
              </w:rPr>
              <w:t>Chương 10: Thiết bị đo kiểm tự động</w:t>
            </w:r>
          </w:p>
          <w:p w14:paraId="33A1B876" w14:textId="77777777" w:rsidR="007653B6" w:rsidRPr="0060627C" w:rsidRDefault="007653B6" w:rsidP="00670B77">
            <w:pPr>
              <w:numPr>
                <w:ilvl w:val="1"/>
                <w:numId w:val="254"/>
              </w:numPr>
              <w:tabs>
                <w:tab w:val="left" w:pos="251"/>
                <w:tab w:val="left" w:pos="6300"/>
              </w:tabs>
              <w:spacing w:after="160"/>
              <w:ind w:left="649" w:hanging="649"/>
              <w:contextualSpacing/>
              <w:rPr>
                <w:bCs/>
              </w:rPr>
            </w:pPr>
            <w:r w:rsidRPr="0060627C">
              <w:rPr>
                <w:bCs/>
              </w:rPr>
              <w:t>Máy quét 3D</w:t>
            </w:r>
          </w:p>
          <w:p w14:paraId="5E2E643A" w14:textId="77777777" w:rsidR="007653B6" w:rsidRPr="0060627C" w:rsidRDefault="007653B6" w:rsidP="00670B77">
            <w:pPr>
              <w:numPr>
                <w:ilvl w:val="1"/>
                <w:numId w:val="254"/>
              </w:numPr>
              <w:tabs>
                <w:tab w:val="left" w:pos="251"/>
                <w:tab w:val="left" w:pos="6300"/>
              </w:tabs>
              <w:spacing w:after="160"/>
              <w:ind w:left="649" w:hanging="649"/>
              <w:contextualSpacing/>
              <w:rPr>
                <w:bCs/>
              </w:rPr>
            </w:pPr>
            <w:r w:rsidRPr="0060627C">
              <w:rPr>
                <w:bCs/>
              </w:rPr>
              <w:t>Máy đo biên dạng</w:t>
            </w:r>
          </w:p>
          <w:p w14:paraId="47A036FA" w14:textId="67C0395E" w:rsidR="007653B6" w:rsidRPr="0060627C" w:rsidRDefault="00E44EBA" w:rsidP="00EC03BE">
            <w:pPr>
              <w:tabs>
                <w:tab w:val="left" w:pos="3960"/>
                <w:tab w:val="left" w:pos="6300"/>
              </w:tabs>
              <w:rPr>
                <w:b/>
              </w:rPr>
            </w:pPr>
            <w:r w:rsidRPr="0060627C">
              <w:rPr>
                <w:bCs/>
              </w:rPr>
              <w:t xml:space="preserve">10.3. </w:t>
            </w:r>
            <w:r w:rsidR="007653B6" w:rsidRPr="0060627C">
              <w:rPr>
                <w:bCs/>
              </w:rPr>
              <w:t>Máy đo bề mặt</w:t>
            </w:r>
            <w:bookmarkEnd w:id="157"/>
          </w:p>
        </w:tc>
        <w:tc>
          <w:tcPr>
            <w:tcW w:w="533" w:type="pct"/>
            <w:shd w:val="clear" w:color="auto" w:fill="auto"/>
          </w:tcPr>
          <w:p w14:paraId="0AEB077D" w14:textId="27A45F5B" w:rsidR="007653B6" w:rsidRPr="0060627C" w:rsidRDefault="00E44EBA" w:rsidP="00EC03BE">
            <w:pPr>
              <w:tabs>
                <w:tab w:val="left" w:pos="3960"/>
                <w:tab w:val="left" w:pos="6300"/>
              </w:tabs>
              <w:jc w:val="center"/>
              <w:rPr>
                <w:b/>
                <w:bCs/>
              </w:rPr>
            </w:pPr>
            <w:r w:rsidRPr="0060627C">
              <w:rPr>
                <w:b/>
                <w:bCs/>
              </w:rPr>
              <w:t>8</w:t>
            </w:r>
          </w:p>
          <w:p w14:paraId="758AFE01" w14:textId="77777777" w:rsidR="007653B6" w:rsidRPr="0060627C" w:rsidRDefault="007653B6" w:rsidP="00EC03BE">
            <w:pPr>
              <w:tabs>
                <w:tab w:val="left" w:pos="3960"/>
                <w:tab w:val="left" w:pos="6300"/>
              </w:tabs>
              <w:jc w:val="center"/>
            </w:pPr>
          </w:p>
          <w:p w14:paraId="703F6F86" w14:textId="18145D00" w:rsidR="007653B6" w:rsidRPr="0060627C" w:rsidRDefault="00E44EBA" w:rsidP="00EC03BE">
            <w:pPr>
              <w:tabs>
                <w:tab w:val="left" w:pos="3960"/>
                <w:tab w:val="left" w:pos="6300"/>
              </w:tabs>
              <w:jc w:val="center"/>
            </w:pPr>
            <w:r w:rsidRPr="0060627C">
              <w:t>4</w:t>
            </w:r>
          </w:p>
          <w:p w14:paraId="4CA6535A" w14:textId="5FD6467B" w:rsidR="007653B6" w:rsidRPr="0060627C" w:rsidRDefault="002023AA" w:rsidP="00EC03BE">
            <w:pPr>
              <w:tabs>
                <w:tab w:val="left" w:pos="3960"/>
                <w:tab w:val="left" w:pos="6300"/>
              </w:tabs>
              <w:jc w:val="center"/>
            </w:pPr>
            <w:r w:rsidRPr="0060627C">
              <w:t>2</w:t>
            </w:r>
          </w:p>
          <w:p w14:paraId="6869DD59" w14:textId="23D87E49" w:rsidR="007653B6" w:rsidRPr="0060627C" w:rsidRDefault="007653B6" w:rsidP="00EC03BE">
            <w:pPr>
              <w:tabs>
                <w:tab w:val="left" w:pos="3960"/>
                <w:tab w:val="left" w:pos="6300"/>
              </w:tabs>
              <w:jc w:val="center"/>
            </w:pPr>
            <w:r w:rsidRPr="0060627C">
              <w:t>2</w:t>
            </w:r>
          </w:p>
        </w:tc>
        <w:tc>
          <w:tcPr>
            <w:tcW w:w="534" w:type="pct"/>
            <w:shd w:val="clear" w:color="auto" w:fill="auto"/>
          </w:tcPr>
          <w:p w14:paraId="43718126" w14:textId="379F03FA" w:rsidR="007653B6" w:rsidRPr="0060627C" w:rsidRDefault="002023AA" w:rsidP="00EC03BE">
            <w:pPr>
              <w:tabs>
                <w:tab w:val="left" w:pos="3960"/>
                <w:tab w:val="left" w:pos="6300"/>
              </w:tabs>
              <w:jc w:val="center"/>
              <w:rPr>
                <w:b/>
                <w:bCs/>
              </w:rPr>
            </w:pPr>
            <w:r w:rsidRPr="0060627C">
              <w:rPr>
                <w:b/>
                <w:bCs/>
              </w:rPr>
              <w:t>7</w:t>
            </w:r>
          </w:p>
          <w:p w14:paraId="74746558" w14:textId="77777777" w:rsidR="007653B6" w:rsidRPr="0060627C" w:rsidRDefault="007653B6" w:rsidP="00EC03BE">
            <w:pPr>
              <w:tabs>
                <w:tab w:val="left" w:pos="3960"/>
                <w:tab w:val="left" w:pos="6300"/>
              </w:tabs>
              <w:jc w:val="center"/>
            </w:pPr>
          </w:p>
          <w:p w14:paraId="3060D94E" w14:textId="6D38448E" w:rsidR="007653B6" w:rsidRPr="0060627C" w:rsidRDefault="002023AA" w:rsidP="00EC03BE">
            <w:pPr>
              <w:tabs>
                <w:tab w:val="left" w:pos="3960"/>
                <w:tab w:val="left" w:pos="6300"/>
              </w:tabs>
              <w:jc w:val="center"/>
            </w:pPr>
            <w:r w:rsidRPr="0060627C">
              <w:t>3</w:t>
            </w:r>
          </w:p>
          <w:p w14:paraId="0E7D5463" w14:textId="3EBD112F" w:rsidR="007653B6" w:rsidRPr="0060627C" w:rsidRDefault="002023AA" w:rsidP="00EC03BE">
            <w:pPr>
              <w:tabs>
                <w:tab w:val="left" w:pos="3960"/>
                <w:tab w:val="left" w:pos="6300"/>
              </w:tabs>
              <w:jc w:val="center"/>
            </w:pPr>
            <w:r w:rsidRPr="0060627C">
              <w:t>2</w:t>
            </w:r>
          </w:p>
          <w:p w14:paraId="405D98F1" w14:textId="791B25A4" w:rsidR="007653B6" w:rsidRPr="0060627C" w:rsidRDefault="007653B6" w:rsidP="00EC03BE">
            <w:pPr>
              <w:tabs>
                <w:tab w:val="left" w:pos="3960"/>
                <w:tab w:val="left" w:pos="6300"/>
              </w:tabs>
              <w:jc w:val="center"/>
            </w:pPr>
            <w:r w:rsidRPr="0060627C">
              <w:t>2</w:t>
            </w:r>
          </w:p>
        </w:tc>
        <w:tc>
          <w:tcPr>
            <w:tcW w:w="1028" w:type="pct"/>
            <w:shd w:val="clear" w:color="auto" w:fill="auto"/>
          </w:tcPr>
          <w:p w14:paraId="350CA65F" w14:textId="77777777" w:rsidR="007653B6" w:rsidRPr="0060627C" w:rsidRDefault="007653B6" w:rsidP="00EC03BE">
            <w:pPr>
              <w:tabs>
                <w:tab w:val="left" w:pos="3960"/>
                <w:tab w:val="left" w:pos="6300"/>
              </w:tabs>
              <w:jc w:val="center"/>
              <w:rPr>
                <w:b/>
                <w:bCs/>
              </w:rPr>
            </w:pPr>
            <w:r w:rsidRPr="0060627C">
              <w:rPr>
                <w:b/>
                <w:bCs/>
              </w:rPr>
              <w:t>0</w:t>
            </w:r>
          </w:p>
          <w:p w14:paraId="4E393ED1" w14:textId="77777777" w:rsidR="00E44EBA" w:rsidRPr="0060627C" w:rsidRDefault="00E44EBA" w:rsidP="00EC03BE">
            <w:pPr>
              <w:tabs>
                <w:tab w:val="left" w:pos="3960"/>
                <w:tab w:val="left" w:pos="6300"/>
              </w:tabs>
              <w:jc w:val="center"/>
              <w:rPr>
                <w:b/>
                <w:bCs/>
              </w:rPr>
            </w:pPr>
          </w:p>
          <w:p w14:paraId="61C127D2" w14:textId="052BC999" w:rsidR="00E44EBA" w:rsidRPr="0060627C" w:rsidRDefault="00E44EBA" w:rsidP="00EC03BE">
            <w:pPr>
              <w:tabs>
                <w:tab w:val="left" w:pos="3960"/>
                <w:tab w:val="left" w:pos="6300"/>
              </w:tabs>
              <w:jc w:val="center"/>
              <w:rPr>
                <w:b/>
                <w:bCs/>
              </w:rPr>
            </w:pPr>
            <w:r w:rsidRPr="0060627C">
              <w:rPr>
                <w:b/>
                <w:bCs/>
              </w:rPr>
              <w:t>1</w:t>
            </w:r>
          </w:p>
        </w:tc>
        <w:tc>
          <w:tcPr>
            <w:tcW w:w="615" w:type="pct"/>
            <w:shd w:val="clear" w:color="auto" w:fill="auto"/>
          </w:tcPr>
          <w:p w14:paraId="4A218E10" w14:textId="77777777" w:rsidR="007653B6" w:rsidRPr="0060627C" w:rsidRDefault="007653B6" w:rsidP="00EC03BE">
            <w:pPr>
              <w:tabs>
                <w:tab w:val="left" w:pos="3960"/>
                <w:tab w:val="left" w:pos="6300"/>
              </w:tabs>
              <w:jc w:val="center"/>
            </w:pPr>
          </w:p>
        </w:tc>
      </w:tr>
      <w:tr w:rsidR="003B71F9" w:rsidRPr="0060627C" w14:paraId="6323B8BD" w14:textId="77777777" w:rsidTr="007653B6">
        <w:trPr>
          <w:trHeight w:val="397"/>
        </w:trPr>
        <w:tc>
          <w:tcPr>
            <w:tcW w:w="372" w:type="pct"/>
            <w:shd w:val="clear" w:color="auto" w:fill="auto"/>
          </w:tcPr>
          <w:p w14:paraId="26A0813B" w14:textId="77777777" w:rsidR="003B71F9" w:rsidRPr="0060627C" w:rsidRDefault="003B71F9" w:rsidP="00EC03BE">
            <w:pPr>
              <w:tabs>
                <w:tab w:val="left" w:pos="3960"/>
                <w:tab w:val="left" w:pos="6300"/>
              </w:tabs>
              <w:jc w:val="center"/>
              <w:rPr>
                <w:b/>
              </w:rPr>
            </w:pPr>
          </w:p>
        </w:tc>
        <w:tc>
          <w:tcPr>
            <w:tcW w:w="1918" w:type="pct"/>
            <w:shd w:val="clear" w:color="auto" w:fill="auto"/>
          </w:tcPr>
          <w:p w14:paraId="768A7CA9" w14:textId="77777777" w:rsidR="003B71F9" w:rsidRPr="0060627C" w:rsidRDefault="003B71F9" w:rsidP="00EC03BE">
            <w:pPr>
              <w:tabs>
                <w:tab w:val="left" w:pos="3960"/>
                <w:tab w:val="left" w:pos="6300"/>
              </w:tabs>
              <w:jc w:val="center"/>
              <w:rPr>
                <w:b/>
              </w:rPr>
            </w:pPr>
            <w:r w:rsidRPr="0060627C">
              <w:rPr>
                <w:b/>
              </w:rPr>
              <w:t>TỔNG CỘNG</w:t>
            </w:r>
          </w:p>
        </w:tc>
        <w:tc>
          <w:tcPr>
            <w:tcW w:w="533" w:type="pct"/>
            <w:shd w:val="clear" w:color="auto" w:fill="auto"/>
          </w:tcPr>
          <w:p w14:paraId="39DD637E" w14:textId="49604CF1" w:rsidR="003B71F9" w:rsidRPr="0060627C" w:rsidRDefault="0056799A" w:rsidP="00EC03BE">
            <w:pPr>
              <w:tabs>
                <w:tab w:val="left" w:pos="417"/>
                <w:tab w:val="left" w:pos="3960"/>
                <w:tab w:val="left" w:pos="6300"/>
              </w:tabs>
              <w:jc w:val="center"/>
              <w:rPr>
                <w:b/>
              </w:rPr>
            </w:pPr>
            <w:r w:rsidRPr="0060627C">
              <w:rPr>
                <w:b/>
              </w:rPr>
              <w:t>60</w:t>
            </w:r>
          </w:p>
        </w:tc>
        <w:tc>
          <w:tcPr>
            <w:tcW w:w="534" w:type="pct"/>
            <w:shd w:val="clear" w:color="auto" w:fill="auto"/>
          </w:tcPr>
          <w:p w14:paraId="7D3EBB9A" w14:textId="27C04697" w:rsidR="003B71F9" w:rsidRPr="0060627C" w:rsidRDefault="0056799A" w:rsidP="00EC03BE">
            <w:pPr>
              <w:tabs>
                <w:tab w:val="left" w:pos="3960"/>
                <w:tab w:val="left" w:pos="6300"/>
              </w:tabs>
              <w:jc w:val="center"/>
              <w:rPr>
                <w:b/>
              </w:rPr>
            </w:pPr>
            <w:r w:rsidRPr="0060627C">
              <w:rPr>
                <w:b/>
              </w:rPr>
              <w:t>3</w:t>
            </w:r>
            <w:r w:rsidR="003B71F9" w:rsidRPr="0060627C">
              <w:rPr>
                <w:b/>
              </w:rPr>
              <w:t>0</w:t>
            </w:r>
          </w:p>
        </w:tc>
        <w:tc>
          <w:tcPr>
            <w:tcW w:w="1028" w:type="pct"/>
            <w:shd w:val="clear" w:color="auto" w:fill="auto"/>
          </w:tcPr>
          <w:p w14:paraId="6AAFF330" w14:textId="5B84AB3C" w:rsidR="003B71F9" w:rsidRPr="0060627C" w:rsidRDefault="0056799A" w:rsidP="00EC03BE">
            <w:pPr>
              <w:tabs>
                <w:tab w:val="left" w:pos="3960"/>
                <w:tab w:val="left" w:pos="6300"/>
              </w:tabs>
              <w:jc w:val="center"/>
              <w:rPr>
                <w:b/>
              </w:rPr>
            </w:pPr>
            <w:r w:rsidRPr="0060627C">
              <w:rPr>
                <w:b/>
              </w:rPr>
              <w:t>2</w:t>
            </w:r>
            <w:r w:rsidR="006A653D" w:rsidRPr="0060627C">
              <w:rPr>
                <w:b/>
              </w:rPr>
              <w:t>7</w:t>
            </w:r>
          </w:p>
        </w:tc>
        <w:tc>
          <w:tcPr>
            <w:tcW w:w="615" w:type="pct"/>
            <w:shd w:val="clear" w:color="auto" w:fill="auto"/>
          </w:tcPr>
          <w:p w14:paraId="7B11562B" w14:textId="4B0A8A90" w:rsidR="003B71F9" w:rsidRPr="0060627C" w:rsidRDefault="006A653D" w:rsidP="00EC03BE">
            <w:pPr>
              <w:tabs>
                <w:tab w:val="left" w:pos="3960"/>
                <w:tab w:val="left" w:pos="6300"/>
              </w:tabs>
              <w:jc w:val="center"/>
              <w:rPr>
                <w:b/>
              </w:rPr>
            </w:pPr>
            <w:r w:rsidRPr="0060627C">
              <w:rPr>
                <w:b/>
              </w:rPr>
              <w:t>3</w:t>
            </w:r>
          </w:p>
        </w:tc>
      </w:tr>
    </w:tbl>
    <w:bookmarkEnd w:id="154"/>
    <w:p w14:paraId="6C731415" w14:textId="77777777" w:rsidR="003B71F9" w:rsidRPr="0060627C" w:rsidRDefault="003B71F9" w:rsidP="00670B77">
      <w:pPr>
        <w:numPr>
          <w:ilvl w:val="0"/>
          <w:numId w:val="58"/>
        </w:numPr>
        <w:tabs>
          <w:tab w:val="left" w:pos="3960"/>
          <w:tab w:val="left" w:pos="6300"/>
        </w:tabs>
        <w:spacing w:before="120"/>
        <w:rPr>
          <w:b/>
        </w:rPr>
      </w:pPr>
      <w:r w:rsidRPr="0060627C">
        <w:rPr>
          <w:b/>
        </w:rPr>
        <w:t>Nội dung chi tiết:</w:t>
      </w:r>
    </w:p>
    <w:p w14:paraId="564CEDF7" w14:textId="130C7786" w:rsidR="00FC2F7F" w:rsidRPr="0060627C" w:rsidRDefault="00FC2F7F" w:rsidP="00EC03BE">
      <w:pPr>
        <w:tabs>
          <w:tab w:val="left" w:pos="3960"/>
          <w:tab w:val="left" w:pos="6300"/>
        </w:tabs>
        <w:spacing w:before="120"/>
        <w:ind w:left="360"/>
        <w:rPr>
          <w:b/>
        </w:rPr>
      </w:pPr>
      <w:r w:rsidRPr="0060627C">
        <w:rPr>
          <w:b/>
        </w:rPr>
        <w:t>PHẦN  I: DUNG SAI LẮP GHÉP</w:t>
      </w:r>
    </w:p>
    <w:p w14:paraId="6051EFF9" w14:textId="0847ECA4" w:rsidR="00FC2F7F" w:rsidRPr="0060627C" w:rsidRDefault="00FC2F7F" w:rsidP="00EC03BE">
      <w:pPr>
        <w:tabs>
          <w:tab w:val="left" w:pos="3960"/>
          <w:tab w:val="left" w:pos="6300"/>
        </w:tabs>
        <w:spacing w:before="120"/>
        <w:ind w:left="360"/>
        <w:jc w:val="right"/>
      </w:pPr>
      <w:r w:rsidRPr="0060627C">
        <w:lastRenderedPageBreak/>
        <w:t>Chương 1:</w:t>
      </w:r>
      <w:r w:rsidRPr="0060627C">
        <w:rPr>
          <w:b/>
        </w:rPr>
        <w:t xml:space="preserve"> Các khái niệm cơ bản về dung sai lắp ghép</w:t>
      </w:r>
      <w:r w:rsidRPr="0060627C">
        <w:tab/>
      </w:r>
      <w:r w:rsidRPr="0060627C">
        <w:tab/>
      </w:r>
      <w:r w:rsidRPr="0060627C">
        <w:tab/>
      </w:r>
      <w:r w:rsidR="008E18C7" w:rsidRPr="0060627C">
        <w:t xml:space="preserve">  </w:t>
      </w:r>
      <w:r w:rsidRPr="0060627C">
        <w:t>Thời gian: 4 giờ</w:t>
      </w:r>
    </w:p>
    <w:p w14:paraId="42701C17" w14:textId="77777777" w:rsidR="00FC2F7F" w:rsidRPr="0060627C" w:rsidRDefault="00FC2F7F" w:rsidP="00670B77">
      <w:pPr>
        <w:numPr>
          <w:ilvl w:val="0"/>
          <w:numId w:val="70"/>
        </w:numPr>
        <w:tabs>
          <w:tab w:val="left" w:pos="709"/>
          <w:tab w:val="left" w:pos="6300"/>
        </w:tabs>
        <w:spacing w:before="120"/>
      </w:pPr>
      <w:r w:rsidRPr="0060627C">
        <w:t>Mục tiêu:</w:t>
      </w:r>
    </w:p>
    <w:p w14:paraId="61F28920" w14:textId="77777777" w:rsidR="00FC2F7F" w:rsidRPr="0060627C" w:rsidRDefault="00FC2F7F" w:rsidP="00EC03BE">
      <w:pPr>
        <w:numPr>
          <w:ilvl w:val="0"/>
          <w:numId w:val="37"/>
        </w:numPr>
        <w:spacing w:before="120"/>
        <w:ind w:left="426" w:hanging="218"/>
        <w:jc w:val="both"/>
      </w:pPr>
      <w:r w:rsidRPr="0060627C">
        <w:t>Trình bày được tính đổi lẫn chức năng, khái niệm về kích thước sai lệch giới hạn và dung sai, khái niệm về lắp ghép và các nhóm lắp ghép.</w:t>
      </w:r>
    </w:p>
    <w:p w14:paraId="30838A9C" w14:textId="77777777" w:rsidR="00FC2F7F" w:rsidRPr="0060627C" w:rsidRDefault="00FC2F7F" w:rsidP="00EC03BE">
      <w:pPr>
        <w:numPr>
          <w:ilvl w:val="0"/>
          <w:numId w:val="37"/>
        </w:numPr>
        <w:spacing w:before="120"/>
        <w:ind w:left="426" w:hanging="218"/>
        <w:jc w:val="both"/>
      </w:pPr>
      <w:r w:rsidRPr="0060627C">
        <w:t xml:space="preserve"> Xác định đúng các thành phần trong kí hiệu dung sai như: Kích thước danh nghĩa, sai lệch giới hạn, dung sai.</w:t>
      </w:r>
    </w:p>
    <w:p w14:paraId="4169516C" w14:textId="77777777" w:rsidR="00FC2F7F" w:rsidRPr="0060627C" w:rsidRDefault="00FC2F7F" w:rsidP="00EC03BE">
      <w:pPr>
        <w:numPr>
          <w:ilvl w:val="0"/>
          <w:numId w:val="37"/>
        </w:numPr>
        <w:spacing w:before="120"/>
        <w:ind w:left="426" w:hanging="218"/>
        <w:jc w:val="both"/>
      </w:pPr>
      <w:r w:rsidRPr="0060627C">
        <w:t>Vẽ và hiểu sơ đồ phân bố miền lắp ghép.</w:t>
      </w:r>
    </w:p>
    <w:p w14:paraId="00657268" w14:textId="77777777" w:rsidR="00FC2F7F" w:rsidRPr="0060627C" w:rsidRDefault="00FC2F7F" w:rsidP="00EC03BE">
      <w:pPr>
        <w:numPr>
          <w:ilvl w:val="0"/>
          <w:numId w:val="37"/>
        </w:numPr>
        <w:spacing w:before="120"/>
        <w:ind w:left="426" w:hanging="218"/>
        <w:jc w:val="both"/>
      </w:pPr>
      <w:r w:rsidRPr="0060627C">
        <w:t>Cẩn thận trong tính toán, trong xác định các thành phần.</w:t>
      </w:r>
    </w:p>
    <w:p w14:paraId="4EE2AEE9" w14:textId="47769913" w:rsidR="00FC2F7F" w:rsidRPr="0060627C" w:rsidRDefault="004F294A" w:rsidP="00670B77">
      <w:pPr>
        <w:numPr>
          <w:ilvl w:val="0"/>
          <w:numId w:val="70"/>
        </w:numPr>
        <w:tabs>
          <w:tab w:val="left" w:pos="709"/>
          <w:tab w:val="left" w:pos="6300"/>
        </w:tabs>
        <w:spacing w:before="120"/>
      </w:pPr>
      <w:r w:rsidRPr="0060627C">
        <w:t>Nội dung</w:t>
      </w:r>
      <w:r w:rsidR="00FC2F7F" w:rsidRPr="0060627C">
        <w:t>:</w:t>
      </w:r>
    </w:p>
    <w:p w14:paraId="695D0426" w14:textId="77777777" w:rsidR="00FC2F7F" w:rsidRPr="0060627C" w:rsidRDefault="00FC2F7F" w:rsidP="00670B77">
      <w:pPr>
        <w:numPr>
          <w:ilvl w:val="1"/>
          <w:numId w:val="70"/>
        </w:numPr>
        <w:tabs>
          <w:tab w:val="left" w:pos="993"/>
          <w:tab w:val="left" w:pos="6300"/>
        </w:tabs>
        <w:spacing w:before="120"/>
      </w:pPr>
      <w:r w:rsidRPr="0060627C">
        <w:t>Khái niệm về tính đổi lẫn chức năng trong cơ khí.</w:t>
      </w:r>
    </w:p>
    <w:p w14:paraId="3075166C" w14:textId="77777777" w:rsidR="00FC2F7F" w:rsidRPr="0060627C" w:rsidRDefault="00FC2F7F" w:rsidP="00670B77">
      <w:pPr>
        <w:numPr>
          <w:ilvl w:val="2"/>
          <w:numId w:val="70"/>
        </w:numPr>
        <w:tabs>
          <w:tab w:val="left" w:pos="993"/>
          <w:tab w:val="left" w:pos="6300"/>
        </w:tabs>
        <w:spacing w:before="120"/>
      </w:pPr>
      <w:r w:rsidRPr="0060627C">
        <w:t>Bản chất của tính đổi lẫn chức năng.</w:t>
      </w:r>
    </w:p>
    <w:p w14:paraId="16EA074D" w14:textId="77777777" w:rsidR="00FC2F7F" w:rsidRPr="0060627C" w:rsidRDefault="00FC2F7F" w:rsidP="00670B77">
      <w:pPr>
        <w:numPr>
          <w:ilvl w:val="2"/>
          <w:numId w:val="70"/>
        </w:numPr>
        <w:tabs>
          <w:tab w:val="left" w:pos="993"/>
          <w:tab w:val="left" w:pos="6300"/>
        </w:tabs>
        <w:spacing w:before="120"/>
      </w:pPr>
      <w:r w:rsidRPr="0060627C">
        <w:t>Vai trò của tính đổi lẫn chức năng.</w:t>
      </w:r>
    </w:p>
    <w:p w14:paraId="2B26D530" w14:textId="77777777" w:rsidR="00FC2F7F" w:rsidRPr="0060627C" w:rsidRDefault="00FC2F7F" w:rsidP="00670B77">
      <w:pPr>
        <w:numPr>
          <w:ilvl w:val="1"/>
          <w:numId w:val="70"/>
        </w:numPr>
        <w:tabs>
          <w:tab w:val="left" w:pos="993"/>
          <w:tab w:val="left" w:pos="6300"/>
        </w:tabs>
        <w:spacing w:before="120"/>
      </w:pPr>
      <w:r w:rsidRPr="0060627C">
        <w:t>Khái niệm về kích thước sai lệch giới hạn và dung sai.</w:t>
      </w:r>
    </w:p>
    <w:p w14:paraId="0BCD5F78" w14:textId="77777777" w:rsidR="00FC2F7F" w:rsidRPr="0060627C" w:rsidRDefault="00FC2F7F" w:rsidP="00670B77">
      <w:pPr>
        <w:numPr>
          <w:ilvl w:val="2"/>
          <w:numId w:val="70"/>
        </w:numPr>
        <w:tabs>
          <w:tab w:val="left" w:pos="993"/>
          <w:tab w:val="left" w:pos="6300"/>
        </w:tabs>
        <w:spacing w:before="120"/>
      </w:pPr>
      <w:r w:rsidRPr="0060627C">
        <w:t>Kích thước danh nghĩa.</w:t>
      </w:r>
    </w:p>
    <w:p w14:paraId="60D42794" w14:textId="77777777" w:rsidR="00FC2F7F" w:rsidRPr="0060627C" w:rsidRDefault="00FC2F7F" w:rsidP="00670B77">
      <w:pPr>
        <w:numPr>
          <w:ilvl w:val="2"/>
          <w:numId w:val="70"/>
        </w:numPr>
        <w:tabs>
          <w:tab w:val="left" w:pos="993"/>
          <w:tab w:val="left" w:pos="6300"/>
        </w:tabs>
        <w:spacing w:before="120"/>
      </w:pPr>
      <w:r w:rsidRPr="0060627C">
        <w:t>Kích thước thực.</w:t>
      </w:r>
    </w:p>
    <w:p w14:paraId="45FF4051" w14:textId="77777777" w:rsidR="00FC2F7F" w:rsidRPr="0060627C" w:rsidRDefault="00FC2F7F" w:rsidP="00670B77">
      <w:pPr>
        <w:numPr>
          <w:ilvl w:val="2"/>
          <w:numId w:val="70"/>
        </w:numPr>
        <w:tabs>
          <w:tab w:val="left" w:pos="993"/>
          <w:tab w:val="left" w:pos="6300"/>
        </w:tabs>
        <w:spacing w:before="120"/>
      </w:pPr>
      <w:r w:rsidRPr="0060627C">
        <w:t>Kích thước giới hạn.</w:t>
      </w:r>
    </w:p>
    <w:p w14:paraId="6C533E50" w14:textId="77777777" w:rsidR="00FC2F7F" w:rsidRPr="0060627C" w:rsidRDefault="00FC2F7F" w:rsidP="00670B77">
      <w:pPr>
        <w:numPr>
          <w:ilvl w:val="2"/>
          <w:numId w:val="70"/>
        </w:numPr>
        <w:tabs>
          <w:tab w:val="left" w:pos="993"/>
          <w:tab w:val="left" w:pos="6300"/>
        </w:tabs>
        <w:spacing w:before="120"/>
      </w:pPr>
      <w:r w:rsidRPr="0060627C">
        <w:t>Sai lệch giới hạn.</w:t>
      </w:r>
    </w:p>
    <w:p w14:paraId="508A6990" w14:textId="77777777" w:rsidR="00FC2F7F" w:rsidRPr="0060627C" w:rsidRDefault="00FC2F7F" w:rsidP="00670B77">
      <w:pPr>
        <w:numPr>
          <w:ilvl w:val="2"/>
          <w:numId w:val="70"/>
        </w:numPr>
        <w:tabs>
          <w:tab w:val="left" w:pos="993"/>
          <w:tab w:val="left" w:pos="6300"/>
        </w:tabs>
        <w:spacing w:before="120"/>
      </w:pPr>
      <w:r w:rsidRPr="0060627C">
        <w:t>Dung sai.</w:t>
      </w:r>
    </w:p>
    <w:p w14:paraId="6900A5BB" w14:textId="77777777" w:rsidR="00FC2F7F" w:rsidRPr="0060627C" w:rsidRDefault="00FC2F7F" w:rsidP="00670B77">
      <w:pPr>
        <w:numPr>
          <w:ilvl w:val="1"/>
          <w:numId w:val="70"/>
        </w:numPr>
        <w:tabs>
          <w:tab w:val="left" w:pos="993"/>
          <w:tab w:val="left" w:pos="6300"/>
        </w:tabs>
        <w:spacing w:before="120"/>
      </w:pPr>
      <w:r w:rsidRPr="0060627C">
        <w:t>Khái niệm về lắp ghép:</w:t>
      </w:r>
    </w:p>
    <w:p w14:paraId="58E2F0C4" w14:textId="77777777" w:rsidR="00FC2F7F" w:rsidRPr="0060627C" w:rsidRDefault="00FC2F7F" w:rsidP="00670B77">
      <w:pPr>
        <w:numPr>
          <w:ilvl w:val="2"/>
          <w:numId w:val="70"/>
        </w:numPr>
        <w:tabs>
          <w:tab w:val="left" w:pos="993"/>
          <w:tab w:val="left" w:pos="6300"/>
        </w:tabs>
        <w:spacing w:before="120"/>
      </w:pPr>
      <w:r w:rsidRPr="0060627C">
        <w:t>Khái niệm – phân loại lắp ghép.</w:t>
      </w:r>
    </w:p>
    <w:p w14:paraId="153B7662" w14:textId="77777777" w:rsidR="00FC2F7F" w:rsidRPr="0060627C" w:rsidRDefault="00FC2F7F" w:rsidP="00670B77">
      <w:pPr>
        <w:numPr>
          <w:ilvl w:val="2"/>
          <w:numId w:val="70"/>
        </w:numPr>
        <w:tabs>
          <w:tab w:val="left" w:pos="993"/>
          <w:tab w:val="left" w:pos="6300"/>
        </w:tabs>
        <w:spacing w:before="120"/>
      </w:pPr>
      <w:r w:rsidRPr="0060627C">
        <w:t>Nhóm lắp lỏng.</w:t>
      </w:r>
    </w:p>
    <w:p w14:paraId="253945A6" w14:textId="77777777" w:rsidR="00FC2F7F" w:rsidRPr="0060627C" w:rsidRDefault="00FC2F7F" w:rsidP="00670B77">
      <w:pPr>
        <w:numPr>
          <w:ilvl w:val="2"/>
          <w:numId w:val="70"/>
        </w:numPr>
        <w:tabs>
          <w:tab w:val="left" w:pos="993"/>
          <w:tab w:val="left" w:pos="6300"/>
        </w:tabs>
        <w:spacing w:before="120"/>
      </w:pPr>
      <w:r w:rsidRPr="0060627C">
        <w:t>Nhóm lắp chặt.</w:t>
      </w:r>
    </w:p>
    <w:p w14:paraId="2131C60D" w14:textId="77777777" w:rsidR="00FC2F7F" w:rsidRPr="0060627C" w:rsidRDefault="00FC2F7F" w:rsidP="00670B77">
      <w:pPr>
        <w:numPr>
          <w:ilvl w:val="2"/>
          <w:numId w:val="70"/>
        </w:numPr>
        <w:tabs>
          <w:tab w:val="left" w:pos="993"/>
          <w:tab w:val="left" w:pos="6300"/>
        </w:tabs>
        <w:spacing w:before="120"/>
      </w:pPr>
      <w:r w:rsidRPr="0060627C">
        <w:t>Nhóm lắp trung gian.</w:t>
      </w:r>
    </w:p>
    <w:p w14:paraId="0D87A4E9" w14:textId="77777777" w:rsidR="00FC2F7F" w:rsidRPr="0060627C" w:rsidRDefault="00FC2F7F" w:rsidP="00EC03BE">
      <w:pPr>
        <w:tabs>
          <w:tab w:val="left" w:pos="3960"/>
          <w:tab w:val="left" w:pos="6300"/>
        </w:tabs>
        <w:spacing w:before="120"/>
        <w:ind w:left="360"/>
      </w:pPr>
      <w:r w:rsidRPr="0060627C">
        <w:t>Chương 2:</w:t>
      </w:r>
      <w:r w:rsidRPr="0060627C">
        <w:rPr>
          <w:b/>
        </w:rPr>
        <w:t xml:space="preserve"> Hệ thống dung sai lắp ghép bề mặt trơn</w:t>
      </w:r>
      <w:r w:rsidRPr="0060627C">
        <w:tab/>
      </w:r>
      <w:r w:rsidRPr="0060627C">
        <w:tab/>
        <w:t xml:space="preserve">Thời gian: 5 giờ </w:t>
      </w:r>
    </w:p>
    <w:p w14:paraId="27CE3D5C" w14:textId="77777777" w:rsidR="00FC2F7F" w:rsidRPr="0060627C" w:rsidRDefault="00FC2F7F" w:rsidP="00670B77">
      <w:pPr>
        <w:numPr>
          <w:ilvl w:val="0"/>
          <w:numId w:val="71"/>
        </w:numPr>
        <w:tabs>
          <w:tab w:val="left" w:pos="709"/>
          <w:tab w:val="left" w:pos="6300"/>
        </w:tabs>
        <w:spacing w:before="120"/>
      </w:pPr>
      <w:r w:rsidRPr="0060627C">
        <w:t>Mục tiêu:</w:t>
      </w:r>
    </w:p>
    <w:p w14:paraId="2E14CD89" w14:textId="77777777" w:rsidR="00FC2F7F" w:rsidRPr="0060627C" w:rsidRDefault="00FC2F7F" w:rsidP="00EC03BE">
      <w:pPr>
        <w:numPr>
          <w:ilvl w:val="0"/>
          <w:numId w:val="37"/>
        </w:numPr>
        <w:spacing w:before="120"/>
        <w:ind w:left="426" w:hanging="218"/>
        <w:jc w:val="both"/>
      </w:pPr>
      <w:r w:rsidRPr="0060627C">
        <w:t>Trình bày khái niệm hệ thống dung sai, hệ thống lắp ghép, cách chọn kiểu lắp tiêu chuẩn cho mối ghép khi thiết kế và phạm vi ứng dụng của các lắp ghép tiêu chuẩn.</w:t>
      </w:r>
    </w:p>
    <w:p w14:paraId="6F1DD5D0" w14:textId="4A4E12A3" w:rsidR="00FC2F7F" w:rsidRPr="0060627C" w:rsidRDefault="00FC2F7F" w:rsidP="00EC03BE">
      <w:pPr>
        <w:numPr>
          <w:ilvl w:val="0"/>
          <w:numId w:val="37"/>
        </w:numPr>
        <w:spacing w:before="120"/>
        <w:ind w:left="426" w:hanging="218"/>
        <w:jc w:val="both"/>
      </w:pPr>
      <w:r w:rsidRPr="0060627C">
        <w:t>Chọn loại hình gia công phù hợp từng cấp dung sai kích thước.</w:t>
      </w:r>
    </w:p>
    <w:p w14:paraId="302DE6DC" w14:textId="19F7432D" w:rsidR="008E18C7" w:rsidRPr="0060627C" w:rsidRDefault="008E18C7" w:rsidP="00EC03BE">
      <w:pPr>
        <w:numPr>
          <w:ilvl w:val="0"/>
          <w:numId w:val="37"/>
        </w:numPr>
        <w:spacing w:before="120"/>
        <w:ind w:left="426" w:hanging="218"/>
        <w:jc w:val="both"/>
      </w:pPr>
      <w:r w:rsidRPr="0060627C">
        <w:t>Chuyển được thành thạo các ký hiệu dung sai thành các kích thước tương ứng để gia công</w:t>
      </w:r>
    </w:p>
    <w:p w14:paraId="66A06C9E" w14:textId="77777777" w:rsidR="00FC2F7F" w:rsidRPr="0060627C" w:rsidRDefault="00FC2F7F" w:rsidP="00EC03BE">
      <w:pPr>
        <w:numPr>
          <w:ilvl w:val="0"/>
          <w:numId w:val="37"/>
        </w:numPr>
        <w:spacing w:before="120"/>
        <w:ind w:left="426" w:hanging="218"/>
        <w:jc w:val="both"/>
      </w:pPr>
      <w:r w:rsidRPr="0060627C">
        <w:t>Cẩn thận trong tra bảng, trong tính toán và trong chọn lựa dung sai.</w:t>
      </w:r>
    </w:p>
    <w:p w14:paraId="3373E482" w14:textId="77777777" w:rsidR="00FC2F7F" w:rsidRPr="0060627C" w:rsidRDefault="00FC2F7F" w:rsidP="00670B77">
      <w:pPr>
        <w:numPr>
          <w:ilvl w:val="0"/>
          <w:numId w:val="71"/>
        </w:numPr>
        <w:tabs>
          <w:tab w:val="left" w:pos="709"/>
          <w:tab w:val="left" w:pos="6300"/>
        </w:tabs>
        <w:spacing w:before="120"/>
      </w:pPr>
      <w:r w:rsidRPr="0060627C">
        <w:t>Nội dung:</w:t>
      </w:r>
    </w:p>
    <w:p w14:paraId="0012136A" w14:textId="77777777" w:rsidR="00FC2F7F" w:rsidRPr="0060627C" w:rsidRDefault="00FC2F7F" w:rsidP="00670B77">
      <w:pPr>
        <w:numPr>
          <w:ilvl w:val="1"/>
          <w:numId w:val="71"/>
        </w:numPr>
        <w:tabs>
          <w:tab w:val="left" w:pos="993"/>
          <w:tab w:val="left" w:pos="6300"/>
        </w:tabs>
        <w:spacing w:before="120"/>
      </w:pPr>
      <w:r w:rsidRPr="0060627C">
        <w:lastRenderedPageBreak/>
        <w:t>Hệ thống dung sai:</w:t>
      </w:r>
    </w:p>
    <w:p w14:paraId="507F8839" w14:textId="77777777" w:rsidR="00FC2F7F" w:rsidRPr="0060627C" w:rsidRDefault="00FC2F7F" w:rsidP="00670B77">
      <w:pPr>
        <w:numPr>
          <w:ilvl w:val="2"/>
          <w:numId w:val="71"/>
        </w:numPr>
        <w:tabs>
          <w:tab w:val="left" w:pos="993"/>
          <w:tab w:val="left" w:pos="6300"/>
        </w:tabs>
        <w:spacing w:before="120"/>
      </w:pPr>
      <w:r w:rsidRPr="0060627C">
        <w:t>Cấp chính xác.</w:t>
      </w:r>
    </w:p>
    <w:p w14:paraId="4799CDD2" w14:textId="77777777" w:rsidR="00FC2F7F" w:rsidRPr="0060627C" w:rsidRDefault="00FC2F7F" w:rsidP="00670B77">
      <w:pPr>
        <w:numPr>
          <w:ilvl w:val="2"/>
          <w:numId w:val="71"/>
        </w:numPr>
        <w:tabs>
          <w:tab w:val="left" w:pos="993"/>
          <w:tab w:val="left" w:pos="6300"/>
        </w:tabs>
        <w:spacing w:before="120"/>
      </w:pPr>
      <w:r w:rsidRPr="0060627C">
        <w:t>Khoảng kích thước danh nghĩa.</w:t>
      </w:r>
    </w:p>
    <w:p w14:paraId="7279D3F8" w14:textId="77777777" w:rsidR="00FC2F7F" w:rsidRPr="0060627C" w:rsidRDefault="00FC2F7F" w:rsidP="00670B77">
      <w:pPr>
        <w:numPr>
          <w:ilvl w:val="1"/>
          <w:numId w:val="71"/>
        </w:numPr>
        <w:tabs>
          <w:tab w:val="left" w:pos="993"/>
          <w:tab w:val="left" w:pos="6300"/>
        </w:tabs>
        <w:spacing w:before="120"/>
      </w:pPr>
      <w:r w:rsidRPr="0060627C">
        <w:t>Hệ thống lắp ghép:</w:t>
      </w:r>
    </w:p>
    <w:p w14:paraId="46C5B366" w14:textId="77777777" w:rsidR="00FC2F7F" w:rsidRPr="0060627C" w:rsidRDefault="00FC2F7F" w:rsidP="00670B77">
      <w:pPr>
        <w:numPr>
          <w:ilvl w:val="2"/>
          <w:numId w:val="71"/>
        </w:numPr>
        <w:tabs>
          <w:tab w:val="left" w:pos="993"/>
          <w:tab w:val="left" w:pos="6300"/>
        </w:tabs>
        <w:spacing w:before="120"/>
      </w:pPr>
      <w:r w:rsidRPr="0060627C">
        <w:t>Hệ thống lỗ cơ bản.</w:t>
      </w:r>
    </w:p>
    <w:p w14:paraId="298035E2" w14:textId="77777777" w:rsidR="00FC2F7F" w:rsidRPr="0060627C" w:rsidRDefault="00FC2F7F" w:rsidP="00670B77">
      <w:pPr>
        <w:numPr>
          <w:ilvl w:val="2"/>
          <w:numId w:val="71"/>
        </w:numPr>
        <w:tabs>
          <w:tab w:val="left" w:pos="993"/>
          <w:tab w:val="left" w:pos="6300"/>
        </w:tabs>
        <w:spacing w:before="120"/>
      </w:pPr>
      <w:r w:rsidRPr="0060627C">
        <w:t>Hệ thống trục cơ bản.</w:t>
      </w:r>
    </w:p>
    <w:p w14:paraId="369FF32C" w14:textId="77777777" w:rsidR="00FC2F7F" w:rsidRPr="0060627C" w:rsidRDefault="00FC2F7F" w:rsidP="00670B77">
      <w:pPr>
        <w:numPr>
          <w:ilvl w:val="2"/>
          <w:numId w:val="71"/>
        </w:numPr>
        <w:tabs>
          <w:tab w:val="left" w:pos="993"/>
          <w:tab w:val="left" w:pos="6300"/>
        </w:tabs>
        <w:spacing w:before="120"/>
      </w:pPr>
      <w:r w:rsidRPr="0060627C">
        <w:t>Sai lệch cơ bản.</w:t>
      </w:r>
    </w:p>
    <w:p w14:paraId="3140B12F" w14:textId="77777777" w:rsidR="00FC2F7F" w:rsidRPr="0060627C" w:rsidRDefault="00FC2F7F" w:rsidP="00670B77">
      <w:pPr>
        <w:numPr>
          <w:ilvl w:val="2"/>
          <w:numId w:val="71"/>
        </w:numPr>
        <w:tabs>
          <w:tab w:val="left" w:pos="993"/>
          <w:tab w:val="left" w:pos="6300"/>
        </w:tabs>
        <w:spacing w:before="120"/>
      </w:pPr>
      <w:r w:rsidRPr="0060627C">
        <w:t>Kí hiệu miền dung sai của kích thước và lắp ghép.</w:t>
      </w:r>
    </w:p>
    <w:p w14:paraId="19DA1585" w14:textId="77777777" w:rsidR="00FC2F7F" w:rsidRPr="0060627C" w:rsidRDefault="00FC2F7F" w:rsidP="00670B77">
      <w:pPr>
        <w:numPr>
          <w:ilvl w:val="2"/>
          <w:numId w:val="71"/>
        </w:numPr>
        <w:tabs>
          <w:tab w:val="left" w:pos="993"/>
          <w:tab w:val="left" w:pos="6300"/>
        </w:tabs>
        <w:spacing w:before="120"/>
      </w:pPr>
      <w:r w:rsidRPr="0060627C">
        <w:t>Lắp ghép tiêu chuẩn.</w:t>
      </w:r>
    </w:p>
    <w:p w14:paraId="5E7840B1" w14:textId="77777777" w:rsidR="00FC2F7F" w:rsidRPr="0060627C" w:rsidRDefault="00FC2F7F" w:rsidP="00670B77">
      <w:pPr>
        <w:numPr>
          <w:ilvl w:val="2"/>
          <w:numId w:val="71"/>
        </w:numPr>
        <w:tabs>
          <w:tab w:val="left" w:pos="993"/>
          <w:tab w:val="left" w:pos="6300"/>
        </w:tabs>
        <w:spacing w:before="120"/>
      </w:pPr>
      <w:r w:rsidRPr="0060627C">
        <w:t>Ghi kí hiệu sai lệch và lắp ghép trên bản vẽ.</w:t>
      </w:r>
    </w:p>
    <w:p w14:paraId="4656BB0A" w14:textId="77777777" w:rsidR="00FC2F7F" w:rsidRPr="0060627C" w:rsidRDefault="00FC2F7F" w:rsidP="00670B77">
      <w:pPr>
        <w:numPr>
          <w:ilvl w:val="1"/>
          <w:numId w:val="71"/>
        </w:numPr>
        <w:tabs>
          <w:tab w:val="left" w:pos="993"/>
          <w:tab w:val="left" w:pos="6300"/>
        </w:tabs>
        <w:spacing w:before="120"/>
      </w:pPr>
      <w:r w:rsidRPr="0060627C">
        <w:t xml:space="preserve"> Phạm vi ứng dụng của các lắp ghép tiêu chuẩn.</w:t>
      </w:r>
    </w:p>
    <w:p w14:paraId="08524853" w14:textId="77777777" w:rsidR="00FC2F7F" w:rsidRPr="0060627C" w:rsidRDefault="00FC2F7F" w:rsidP="00670B77">
      <w:pPr>
        <w:numPr>
          <w:ilvl w:val="2"/>
          <w:numId w:val="71"/>
        </w:numPr>
        <w:tabs>
          <w:tab w:val="left" w:pos="993"/>
          <w:tab w:val="left" w:pos="6300"/>
        </w:tabs>
        <w:spacing w:before="120"/>
      </w:pPr>
      <w:r w:rsidRPr="0060627C">
        <w:t>Phạm vi ứng dụng của kiểu lắp lỏng.</w:t>
      </w:r>
    </w:p>
    <w:p w14:paraId="57AD5BE3" w14:textId="77777777" w:rsidR="00FC2F7F" w:rsidRPr="0060627C" w:rsidRDefault="00FC2F7F" w:rsidP="00670B77">
      <w:pPr>
        <w:numPr>
          <w:ilvl w:val="2"/>
          <w:numId w:val="71"/>
        </w:numPr>
        <w:tabs>
          <w:tab w:val="left" w:pos="993"/>
          <w:tab w:val="left" w:pos="6300"/>
        </w:tabs>
        <w:spacing w:before="120"/>
      </w:pPr>
      <w:r w:rsidRPr="0060627C">
        <w:t>Phạm vi ứng dụng của kiểu lắp trung gian.</w:t>
      </w:r>
    </w:p>
    <w:p w14:paraId="30AAF519" w14:textId="77777777" w:rsidR="00FC2F7F" w:rsidRPr="0060627C" w:rsidRDefault="00FC2F7F" w:rsidP="00670B77">
      <w:pPr>
        <w:numPr>
          <w:ilvl w:val="2"/>
          <w:numId w:val="71"/>
        </w:numPr>
        <w:tabs>
          <w:tab w:val="left" w:pos="993"/>
          <w:tab w:val="left" w:pos="6300"/>
        </w:tabs>
        <w:spacing w:before="120"/>
      </w:pPr>
      <w:r w:rsidRPr="0060627C">
        <w:t>Phạm vi ứng dụng của kiểu lắp chặt.</w:t>
      </w:r>
    </w:p>
    <w:p w14:paraId="29898D8F" w14:textId="77777777" w:rsidR="00FC2F7F" w:rsidRPr="0060627C" w:rsidRDefault="00FC2F7F" w:rsidP="00EC03BE">
      <w:pPr>
        <w:tabs>
          <w:tab w:val="left" w:pos="3960"/>
          <w:tab w:val="left" w:pos="6300"/>
        </w:tabs>
        <w:spacing w:before="120"/>
        <w:ind w:left="360"/>
      </w:pPr>
      <w:r w:rsidRPr="0060627C">
        <w:t xml:space="preserve">Chương 3: </w:t>
      </w:r>
      <w:r w:rsidRPr="0060627C">
        <w:rPr>
          <w:b/>
        </w:rPr>
        <w:t>Dung sai hình dạng, vị trí và nhám bề mặt</w:t>
      </w:r>
      <w:r w:rsidRPr="0060627C">
        <w:t xml:space="preserve">    </w:t>
      </w:r>
      <w:r w:rsidRPr="0060627C">
        <w:tab/>
        <w:t xml:space="preserve">Thời gian: 1giờ </w:t>
      </w:r>
    </w:p>
    <w:p w14:paraId="1D0879BF" w14:textId="77777777" w:rsidR="00FC2F7F" w:rsidRPr="0060627C" w:rsidRDefault="00FC2F7F" w:rsidP="00670B77">
      <w:pPr>
        <w:numPr>
          <w:ilvl w:val="0"/>
          <w:numId w:val="72"/>
        </w:numPr>
        <w:tabs>
          <w:tab w:val="left" w:pos="709"/>
          <w:tab w:val="left" w:pos="6300"/>
        </w:tabs>
        <w:spacing w:before="120"/>
      </w:pPr>
      <w:r w:rsidRPr="0060627C">
        <w:t>Mục tiêu:</w:t>
      </w:r>
    </w:p>
    <w:p w14:paraId="69336336" w14:textId="77777777" w:rsidR="00FC2F7F" w:rsidRPr="0060627C" w:rsidRDefault="00FC2F7F" w:rsidP="00EC03BE">
      <w:pPr>
        <w:numPr>
          <w:ilvl w:val="0"/>
          <w:numId w:val="37"/>
        </w:numPr>
        <w:spacing w:before="120"/>
        <w:ind w:left="426" w:hanging="218"/>
        <w:jc w:val="both"/>
      </w:pPr>
      <w:r w:rsidRPr="0060627C">
        <w:t>Đọc bản vẽ và hiểu các kí hiệu về dung sai hình dạng và vị trí bề mặt, nhám bề mặt.</w:t>
      </w:r>
    </w:p>
    <w:p w14:paraId="7371EBC0" w14:textId="77777777" w:rsidR="00FC2F7F" w:rsidRPr="0060627C" w:rsidRDefault="00FC2F7F" w:rsidP="00EC03BE">
      <w:pPr>
        <w:numPr>
          <w:ilvl w:val="0"/>
          <w:numId w:val="37"/>
        </w:numPr>
        <w:spacing w:before="120"/>
        <w:ind w:left="426" w:hanging="218"/>
        <w:jc w:val="both"/>
      </w:pPr>
      <w:r w:rsidRPr="0060627C">
        <w:t>Chọn lựa loại hình gia công chi tiết phù hợp từng cấp độ nhám.</w:t>
      </w:r>
    </w:p>
    <w:p w14:paraId="746E1C7C" w14:textId="77777777" w:rsidR="00FC2F7F" w:rsidRPr="0060627C" w:rsidRDefault="00FC2F7F" w:rsidP="00EC03BE">
      <w:pPr>
        <w:numPr>
          <w:ilvl w:val="0"/>
          <w:numId w:val="37"/>
        </w:numPr>
        <w:spacing w:before="120"/>
        <w:ind w:left="426" w:hanging="218"/>
        <w:jc w:val="both"/>
      </w:pPr>
      <w:r w:rsidRPr="0060627C">
        <w:t>Cẩn thận trong cách xác định các dung sai, trong đọc kí hiệu, trong lựa chọn trên.</w:t>
      </w:r>
    </w:p>
    <w:p w14:paraId="3F47A514" w14:textId="0C4FADD5" w:rsidR="00FC2F7F" w:rsidRPr="0060627C" w:rsidRDefault="004F294A" w:rsidP="00670B77">
      <w:pPr>
        <w:numPr>
          <w:ilvl w:val="0"/>
          <w:numId w:val="72"/>
        </w:numPr>
        <w:spacing w:before="120"/>
        <w:ind w:left="567"/>
      </w:pPr>
      <w:r w:rsidRPr="0060627C">
        <w:t>Nội dung</w:t>
      </w:r>
      <w:r w:rsidR="00FC2F7F" w:rsidRPr="0060627C">
        <w:t>:</w:t>
      </w:r>
    </w:p>
    <w:p w14:paraId="3A94B6A0" w14:textId="77777777" w:rsidR="00FC2F7F" w:rsidRPr="0060627C" w:rsidRDefault="00FC2F7F" w:rsidP="00670B77">
      <w:pPr>
        <w:numPr>
          <w:ilvl w:val="1"/>
          <w:numId w:val="72"/>
        </w:numPr>
        <w:spacing w:before="120"/>
        <w:ind w:left="426" w:hanging="284"/>
      </w:pPr>
      <w:r w:rsidRPr="0060627C">
        <w:t>Dung sai hình dạng và vị trí bề mặt.</w:t>
      </w:r>
    </w:p>
    <w:p w14:paraId="762EE11A" w14:textId="77777777" w:rsidR="00FC2F7F" w:rsidRPr="0060627C" w:rsidRDefault="00FC2F7F" w:rsidP="00670B77">
      <w:pPr>
        <w:numPr>
          <w:ilvl w:val="2"/>
          <w:numId w:val="72"/>
        </w:numPr>
        <w:spacing w:before="120"/>
        <w:ind w:left="851" w:hanging="709"/>
      </w:pPr>
      <w:r w:rsidRPr="0060627C">
        <w:t>Sai lệch hình dạng.</w:t>
      </w:r>
    </w:p>
    <w:p w14:paraId="7F7E9F7F" w14:textId="77777777" w:rsidR="00FC2F7F" w:rsidRPr="0060627C" w:rsidRDefault="00FC2F7F" w:rsidP="00670B77">
      <w:pPr>
        <w:numPr>
          <w:ilvl w:val="2"/>
          <w:numId w:val="72"/>
        </w:numPr>
        <w:spacing w:before="120"/>
        <w:ind w:left="851" w:hanging="709"/>
      </w:pPr>
      <w:r w:rsidRPr="0060627C">
        <w:t>Sai lệch vị trí bề mặt.</w:t>
      </w:r>
    </w:p>
    <w:p w14:paraId="37B9D17C" w14:textId="77777777" w:rsidR="00FC2F7F" w:rsidRPr="0060627C" w:rsidRDefault="00FC2F7F" w:rsidP="00670B77">
      <w:pPr>
        <w:numPr>
          <w:ilvl w:val="2"/>
          <w:numId w:val="72"/>
        </w:numPr>
        <w:spacing w:before="120"/>
        <w:ind w:left="851" w:hanging="709"/>
      </w:pPr>
      <w:r w:rsidRPr="0060627C">
        <w:t>Ghi kí hiệu sai lệch, dung sai hình dạng và vị trí bề mặt trên bản vẽ.</w:t>
      </w:r>
    </w:p>
    <w:p w14:paraId="6EA64FBF" w14:textId="77777777" w:rsidR="00FC2F7F" w:rsidRPr="0060627C" w:rsidRDefault="00FC2F7F" w:rsidP="00670B77">
      <w:pPr>
        <w:numPr>
          <w:ilvl w:val="2"/>
          <w:numId w:val="72"/>
        </w:numPr>
        <w:spacing w:before="120"/>
        <w:ind w:left="851" w:hanging="709"/>
      </w:pPr>
      <w:r w:rsidRPr="0060627C">
        <w:t>Xác định dung sai hình dạng và vị trí khi thiết kế.</w:t>
      </w:r>
      <w:r w:rsidRPr="0060627C">
        <w:tab/>
      </w:r>
    </w:p>
    <w:p w14:paraId="7D4E3A16" w14:textId="77777777" w:rsidR="00FC2F7F" w:rsidRPr="0060627C" w:rsidRDefault="00FC2F7F" w:rsidP="00670B77">
      <w:pPr>
        <w:numPr>
          <w:ilvl w:val="1"/>
          <w:numId w:val="72"/>
        </w:numPr>
        <w:spacing w:before="120"/>
        <w:ind w:left="426" w:hanging="284"/>
      </w:pPr>
      <w:r w:rsidRPr="0060627C">
        <w:t>Nhám bề mặt.</w:t>
      </w:r>
    </w:p>
    <w:p w14:paraId="3D1746D1" w14:textId="77777777" w:rsidR="00FC2F7F" w:rsidRPr="0060627C" w:rsidRDefault="00FC2F7F" w:rsidP="00670B77">
      <w:pPr>
        <w:numPr>
          <w:ilvl w:val="2"/>
          <w:numId w:val="72"/>
        </w:numPr>
        <w:spacing w:before="120"/>
        <w:ind w:left="851" w:hanging="709"/>
      </w:pPr>
      <w:r w:rsidRPr="0060627C">
        <w:t>Bản chất nhám bề mặt.</w:t>
      </w:r>
    </w:p>
    <w:p w14:paraId="41049E43" w14:textId="77777777" w:rsidR="00FC2F7F" w:rsidRPr="0060627C" w:rsidRDefault="00FC2F7F" w:rsidP="00670B77">
      <w:pPr>
        <w:numPr>
          <w:ilvl w:val="2"/>
          <w:numId w:val="72"/>
        </w:numPr>
        <w:spacing w:before="120"/>
        <w:ind w:left="851" w:hanging="709"/>
      </w:pPr>
      <w:r w:rsidRPr="0060627C">
        <w:t>Chỉ tiêu đánh giá nhám bề mặt.</w:t>
      </w:r>
    </w:p>
    <w:p w14:paraId="69383E1D" w14:textId="77777777" w:rsidR="00FC2F7F" w:rsidRPr="0060627C" w:rsidRDefault="00FC2F7F" w:rsidP="00670B77">
      <w:pPr>
        <w:numPr>
          <w:ilvl w:val="2"/>
          <w:numId w:val="72"/>
        </w:numPr>
        <w:spacing w:before="120"/>
        <w:ind w:left="851" w:hanging="709"/>
      </w:pPr>
      <w:r w:rsidRPr="0060627C">
        <w:t>Xác định giá trị cho phép của thông số nhám.</w:t>
      </w:r>
    </w:p>
    <w:p w14:paraId="2DB3CD35" w14:textId="77777777" w:rsidR="00FC2F7F" w:rsidRPr="0060627C" w:rsidRDefault="00FC2F7F" w:rsidP="00670B77">
      <w:pPr>
        <w:numPr>
          <w:ilvl w:val="2"/>
          <w:numId w:val="72"/>
        </w:numPr>
        <w:spacing w:before="120"/>
        <w:ind w:left="851" w:hanging="709"/>
      </w:pPr>
      <w:r w:rsidRPr="0060627C">
        <w:t>Ghi kí hiệu nhám trên bản vẽ chi tiết.</w:t>
      </w:r>
    </w:p>
    <w:p w14:paraId="65D42898" w14:textId="77777777" w:rsidR="00FC2F7F" w:rsidRPr="0060627C" w:rsidRDefault="00FC2F7F" w:rsidP="00EC03BE">
      <w:pPr>
        <w:tabs>
          <w:tab w:val="left" w:pos="3960"/>
          <w:tab w:val="left" w:pos="6300"/>
        </w:tabs>
        <w:spacing w:before="120"/>
        <w:ind w:left="360"/>
      </w:pPr>
      <w:r w:rsidRPr="0060627C">
        <w:t>Chương 4:</w:t>
      </w:r>
      <w:r w:rsidRPr="0060627C">
        <w:rPr>
          <w:b/>
        </w:rPr>
        <w:t xml:space="preserve"> Chuỗi kích thước</w:t>
      </w:r>
      <w:r w:rsidRPr="0060627C">
        <w:t xml:space="preserve">                            </w:t>
      </w:r>
      <w:r w:rsidRPr="0060627C">
        <w:tab/>
      </w:r>
      <w:r w:rsidRPr="0060627C">
        <w:tab/>
        <w:t xml:space="preserve">Thời gian: 3 giờ </w:t>
      </w:r>
    </w:p>
    <w:p w14:paraId="17262DDB" w14:textId="77777777" w:rsidR="00FC2F7F" w:rsidRPr="0060627C" w:rsidRDefault="00FC2F7F" w:rsidP="00670B77">
      <w:pPr>
        <w:numPr>
          <w:ilvl w:val="0"/>
          <w:numId w:val="110"/>
        </w:numPr>
        <w:spacing w:before="120"/>
        <w:ind w:left="567"/>
      </w:pPr>
      <w:r w:rsidRPr="0060627C">
        <w:lastRenderedPageBreak/>
        <w:t>Mục tiêu:</w:t>
      </w:r>
    </w:p>
    <w:p w14:paraId="2EB9EDD8" w14:textId="77777777" w:rsidR="00FC2F7F" w:rsidRPr="0060627C" w:rsidRDefault="00FC2F7F" w:rsidP="00EC03BE">
      <w:pPr>
        <w:numPr>
          <w:ilvl w:val="0"/>
          <w:numId w:val="37"/>
        </w:numPr>
        <w:spacing w:before="120"/>
        <w:ind w:left="426" w:hanging="218"/>
        <w:jc w:val="both"/>
      </w:pPr>
      <w:r w:rsidRPr="0060627C">
        <w:t>Trình bày được chuỗi kích thước và những khái niệm liên quan.</w:t>
      </w:r>
    </w:p>
    <w:p w14:paraId="2DE655A8" w14:textId="77777777" w:rsidR="00FC2F7F" w:rsidRPr="0060627C" w:rsidRDefault="00FC2F7F" w:rsidP="00EC03BE">
      <w:pPr>
        <w:numPr>
          <w:ilvl w:val="0"/>
          <w:numId w:val="37"/>
        </w:numPr>
        <w:spacing w:before="120"/>
        <w:ind w:left="426" w:hanging="218"/>
        <w:jc w:val="both"/>
      </w:pPr>
      <w:r w:rsidRPr="0060627C">
        <w:t>Lập được chuỗi kích thước thông dụng.</w:t>
      </w:r>
    </w:p>
    <w:p w14:paraId="7870CDDE" w14:textId="3DD8D2B7" w:rsidR="00FC2F7F" w:rsidRPr="0060627C" w:rsidRDefault="00FC2F7F" w:rsidP="00EC03BE">
      <w:pPr>
        <w:numPr>
          <w:ilvl w:val="0"/>
          <w:numId w:val="37"/>
        </w:numPr>
        <w:spacing w:before="120"/>
        <w:ind w:left="426" w:hanging="218"/>
        <w:jc w:val="both"/>
      </w:pPr>
      <w:r w:rsidRPr="0060627C">
        <w:t>Giải được bài toán chuỗi kích thước.</w:t>
      </w:r>
    </w:p>
    <w:p w14:paraId="42188741" w14:textId="6DFAD220" w:rsidR="008E18C7" w:rsidRPr="0060627C" w:rsidRDefault="008E18C7" w:rsidP="00EC03BE">
      <w:pPr>
        <w:numPr>
          <w:ilvl w:val="0"/>
          <w:numId w:val="37"/>
        </w:numPr>
        <w:spacing w:before="120"/>
        <w:ind w:left="426" w:hanging="218"/>
        <w:jc w:val="both"/>
      </w:pPr>
      <w:r w:rsidRPr="0060627C">
        <w:t>Ghi kí hiệu chuỗi kích thước đúng.</w:t>
      </w:r>
    </w:p>
    <w:p w14:paraId="1A96B490" w14:textId="77777777" w:rsidR="00FC2F7F" w:rsidRPr="0060627C" w:rsidRDefault="00FC2F7F" w:rsidP="00EC03BE">
      <w:pPr>
        <w:numPr>
          <w:ilvl w:val="0"/>
          <w:numId w:val="37"/>
        </w:numPr>
        <w:spacing w:before="120"/>
        <w:ind w:left="426" w:hanging="218"/>
        <w:jc w:val="both"/>
      </w:pPr>
      <w:r w:rsidRPr="0060627C">
        <w:t>Cẩn thận trong lập chuỗi, trong tính toán và giải chuỗi kích thước.</w:t>
      </w:r>
    </w:p>
    <w:p w14:paraId="2299B5FB" w14:textId="2992DDC0" w:rsidR="00FC2F7F" w:rsidRPr="0060627C" w:rsidRDefault="004F294A" w:rsidP="00670B77">
      <w:pPr>
        <w:numPr>
          <w:ilvl w:val="0"/>
          <w:numId w:val="110"/>
        </w:numPr>
        <w:spacing w:before="120"/>
        <w:ind w:left="567"/>
      </w:pPr>
      <w:r w:rsidRPr="0060627C">
        <w:t>Nội dung</w:t>
      </w:r>
      <w:r w:rsidR="00FC2F7F" w:rsidRPr="0060627C">
        <w:t>:</w:t>
      </w:r>
    </w:p>
    <w:p w14:paraId="7DE72476" w14:textId="77777777" w:rsidR="00FC2F7F" w:rsidRPr="0060627C" w:rsidRDefault="00FC2F7F" w:rsidP="00670B77">
      <w:pPr>
        <w:numPr>
          <w:ilvl w:val="2"/>
          <w:numId w:val="111"/>
        </w:numPr>
        <w:spacing w:before="120"/>
        <w:ind w:left="709" w:hanging="491"/>
      </w:pPr>
      <w:r w:rsidRPr="0060627C">
        <w:t>Khái niệm chung</w:t>
      </w:r>
    </w:p>
    <w:p w14:paraId="276ED19B" w14:textId="77777777" w:rsidR="00FC2F7F" w:rsidRPr="0060627C" w:rsidRDefault="00FC2F7F" w:rsidP="00670B77">
      <w:pPr>
        <w:numPr>
          <w:ilvl w:val="2"/>
          <w:numId w:val="111"/>
        </w:numPr>
        <w:spacing w:before="120"/>
        <w:ind w:left="709" w:hanging="491"/>
      </w:pPr>
      <w:r w:rsidRPr="0060627C">
        <w:t xml:space="preserve"> Phương pháp giải bài toán của chuỗi kích thước</w:t>
      </w:r>
    </w:p>
    <w:p w14:paraId="616C0232" w14:textId="77777777" w:rsidR="00FC2F7F" w:rsidRPr="0060627C" w:rsidRDefault="00FC2F7F" w:rsidP="00670B77">
      <w:pPr>
        <w:numPr>
          <w:ilvl w:val="2"/>
          <w:numId w:val="111"/>
        </w:numPr>
        <w:spacing w:before="120"/>
        <w:ind w:left="709" w:hanging="491"/>
      </w:pPr>
      <w:r w:rsidRPr="0060627C">
        <w:t>Kí hiệu chuỗi kích thước trên bản vẽ</w:t>
      </w:r>
    </w:p>
    <w:p w14:paraId="4492E0E9" w14:textId="77777777" w:rsidR="00FC2F7F" w:rsidRPr="0060627C" w:rsidRDefault="00FC2F7F" w:rsidP="00EC03BE">
      <w:pPr>
        <w:tabs>
          <w:tab w:val="left" w:pos="3960"/>
          <w:tab w:val="left" w:pos="6300"/>
        </w:tabs>
        <w:spacing w:before="120"/>
        <w:ind w:left="142"/>
        <w:rPr>
          <w:b/>
        </w:rPr>
      </w:pPr>
    </w:p>
    <w:p w14:paraId="15D65946" w14:textId="364BBFDE" w:rsidR="003B71F9" w:rsidRPr="0060627C" w:rsidRDefault="003B71F9" w:rsidP="00EC03BE">
      <w:pPr>
        <w:tabs>
          <w:tab w:val="left" w:pos="3960"/>
          <w:tab w:val="left" w:pos="6300"/>
        </w:tabs>
        <w:spacing w:before="120"/>
        <w:ind w:left="142"/>
        <w:rPr>
          <w:b/>
        </w:rPr>
      </w:pPr>
      <w:r w:rsidRPr="0060627C">
        <w:rPr>
          <w:b/>
        </w:rPr>
        <w:t xml:space="preserve">PHẦN </w:t>
      </w:r>
      <w:r w:rsidR="00C66920" w:rsidRPr="0060627C">
        <w:rPr>
          <w:b/>
        </w:rPr>
        <w:t>I</w:t>
      </w:r>
      <w:r w:rsidRPr="0060627C">
        <w:rPr>
          <w:b/>
        </w:rPr>
        <w:t>I: ĐO LƯỜNG KỸ THUẬT</w:t>
      </w:r>
    </w:p>
    <w:p w14:paraId="5B2B9EC8" w14:textId="03D8B76C" w:rsidR="003B71F9" w:rsidRPr="0060627C" w:rsidRDefault="003B71F9" w:rsidP="00EC03BE">
      <w:pPr>
        <w:tabs>
          <w:tab w:val="left" w:pos="3960"/>
          <w:tab w:val="left" w:pos="4678"/>
          <w:tab w:val="left" w:pos="5103"/>
          <w:tab w:val="left" w:pos="5954"/>
          <w:tab w:val="left" w:pos="6300"/>
          <w:tab w:val="left" w:pos="6480"/>
          <w:tab w:val="left" w:pos="7020"/>
          <w:tab w:val="left" w:pos="7560"/>
        </w:tabs>
        <w:spacing w:before="120"/>
        <w:ind w:left="142"/>
      </w:pPr>
      <w:r w:rsidRPr="0060627C">
        <w:t>Chương 1:</w:t>
      </w:r>
      <w:r w:rsidRPr="0060627C">
        <w:rPr>
          <w:b/>
        </w:rPr>
        <w:t xml:space="preserve"> Cơ sở đo lường kỹ thuật</w:t>
      </w:r>
      <w:r w:rsidRPr="0060627C">
        <w:rPr>
          <w:b/>
        </w:rPr>
        <w:tab/>
      </w:r>
      <w:r w:rsidRPr="0060627C">
        <w:tab/>
      </w:r>
      <w:r w:rsidRPr="0060627C">
        <w:tab/>
      </w:r>
      <w:r w:rsidRPr="0060627C">
        <w:tab/>
      </w:r>
      <w:r w:rsidRPr="0060627C">
        <w:tab/>
      </w:r>
      <w:r w:rsidRPr="0060627C">
        <w:tab/>
        <w:t>Thời gian: 2</w:t>
      </w:r>
      <w:r w:rsidR="00227BE0" w:rsidRPr="0060627C">
        <w:t xml:space="preserve"> </w:t>
      </w:r>
      <w:r w:rsidRPr="0060627C">
        <w:t xml:space="preserve">giờ </w:t>
      </w:r>
    </w:p>
    <w:p w14:paraId="33773C05" w14:textId="77777777" w:rsidR="003B71F9" w:rsidRPr="0060627C" w:rsidRDefault="003B71F9" w:rsidP="00670B77">
      <w:pPr>
        <w:numPr>
          <w:ilvl w:val="0"/>
          <w:numId w:val="59"/>
        </w:numPr>
        <w:tabs>
          <w:tab w:val="left" w:pos="426"/>
        </w:tabs>
        <w:spacing w:before="120"/>
        <w:ind w:left="426"/>
      </w:pPr>
      <w:r w:rsidRPr="0060627C">
        <w:t>Mục tiêu:</w:t>
      </w:r>
    </w:p>
    <w:p w14:paraId="00464BBC" w14:textId="77777777" w:rsidR="003B71F9" w:rsidRPr="0060627C" w:rsidRDefault="003B71F9" w:rsidP="00EC03BE">
      <w:pPr>
        <w:numPr>
          <w:ilvl w:val="0"/>
          <w:numId w:val="37"/>
        </w:numPr>
        <w:spacing w:before="120"/>
        <w:ind w:left="426" w:hanging="218"/>
        <w:jc w:val="both"/>
      </w:pPr>
      <w:r w:rsidRPr="0060627C">
        <w:t>Trình bày được các khái niệm, phân biệt các phương pháp đo.</w:t>
      </w:r>
    </w:p>
    <w:p w14:paraId="23D41C74" w14:textId="77777777" w:rsidR="003B71F9" w:rsidRPr="0060627C" w:rsidRDefault="003B71F9" w:rsidP="00EC03BE">
      <w:pPr>
        <w:numPr>
          <w:ilvl w:val="0"/>
          <w:numId w:val="37"/>
        </w:numPr>
        <w:spacing w:before="120"/>
        <w:ind w:left="426" w:hanging="218"/>
        <w:jc w:val="both"/>
      </w:pPr>
      <w:r w:rsidRPr="0060627C">
        <w:t xml:space="preserve"> Ghi nhớ đơn vị trong hệ đo lường quốc tế.</w:t>
      </w:r>
    </w:p>
    <w:p w14:paraId="1B54479D" w14:textId="77777777" w:rsidR="003B71F9" w:rsidRPr="0060627C" w:rsidRDefault="003B71F9" w:rsidP="00EC03BE">
      <w:pPr>
        <w:numPr>
          <w:ilvl w:val="0"/>
          <w:numId w:val="37"/>
        </w:numPr>
        <w:spacing w:before="120"/>
        <w:ind w:left="426" w:hanging="218"/>
        <w:jc w:val="both"/>
      </w:pPr>
      <w:r w:rsidRPr="0060627C">
        <w:t>Bước đầu hình thành thái độ học tập đối với môn học.</w:t>
      </w:r>
    </w:p>
    <w:p w14:paraId="0B4C201D" w14:textId="5BC1A6B1" w:rsidR="003B71F9" w:rsidRPr="0060627C" w:rsidRDefault="004F294A" w:rsidP="00670B77">
      <w:pPr>
        <w:numPr>
          <w:ilvl w:val="0"/>
          <w:numId w:val="59"/>
        </w:numPr>
        <w:spacing w:before="120"/>
        <w:ind w:left="426"/>
      </w:pPr>
      <w:r w:rsidRPr="0060627C">
        <w:t>Nội dung</w:t>
      </w:r>
      <w:r w:rsidR="003B71F9" w:rsidRPr="0060627C">
        <w:t>:</w:t>
      </w:r>
    </w:p>
    <w:p w14:paraId="0278B65B" w14:textId="77777777" w:rsidR="003B71F9" w:rsidRPr="0060627C" w:rsidRDefault="003B71F9" w:rsidP="00670B77">
      <w:pPr>
        <w:numPr>
          <w:ilvl w:val="1"/>
          <w:numId w:val="59"/>
        </w:numPr>
        <w:spacing w:before="120"/>
        <w:ind w:left="426" w:hanging="284"/>
      </w:pPr>
      <w:r w:rsidRPr="0060627C">
        <w:t>Khái niệm về đo lường kỹ thuật:</w:t>
      </w:r>
    </w:p>
    <w:p w14:paraId="6BF86EEA" w14:textId="77777777" w:rsidR="003B71F9" w:rsidRPr="0060627C" w:rsidRDefault="003B71F9" w:rsidP="00670B77">
      <w:pPr>
        <w:numPr>
          <w:ilvl w:val="2"/>
          <w:numId w:val="59"/>
        </w:numPr>
        <w:spacing w:before="120"/>
        <w:ind w:left="851" w:hanging="709"/>
      </w:pPr>
      <w:r w:rsidRPr="0060627C">
        <w:t>Khái niệm</w:t>
      </w:r>
    </w:p>
    <w:p w14:paraId="34C3E725" w14:textId="77777777" w:rsidR="003B71F9" w:rsidRPr="0060627C" w:rsidRDefault="003B71F9" w:rsidP="00670B77">
      <w:pPr>
        <w:numPr>
          <w:ilvl w:val="2"/>
          <w:numId w:val="59"/>
        </w:numPr>
        <w:spacing w:before="120"/>
        <w:ind w:left="851" w:hanging="709"/>
      </w:pPr>
      <w:r w:rsidRPr="0060627C">
        <w:t>Vị trí của công tác đo lường kiểm tra.</w:t>
      </w:r>
    </w:p>
    <w:p w14:paraId="5A8742A4" w14:textId="77777777" w:rsidR="003B71F9" w:rsidRPr="0060627C" w:rsidRDefault="003B71F9" w:rsidP="00670B77">
      <w:pPr>
        <w:numPr>
          <w:ilvl w:val="2"/>
          <w:numId w:val="59"/>
        </w:numPr>
        <w:spacing w:before="120"/>
        <w:ind w:left="851" w:hanging="709"/>
      </w:pPr>
      <w:r w:rsidRPr="0060627C">
        <w:t>Đơn vị đo và hệ đơn vị đo</w:t>
      </w:r>
    </w:p>
    <w:p w14:paraId="1214835E" w14:textId="77777777" w:rsidR="003B71F9" w:rsidRPr="0060627C" w:rsidRDefault="003B71F9" w:rsidP="00670B77">
      <w:pPr>
        <w:numPr>
          <w:ilvl w:val="2"/>
          <w:numId w:val="59"/>
        </w:numPr>
        <w:spacing w:before="120"/>
        <w:ind w:left="851" w:hanging="709"/>
      </w:pPr>
      <w:r w:rsidRPr="0060627C">
        <w:t>Dụng cụ đo và phương pháp đo</w:t>
      </w:r>
    </w:p>
    <w:p w14:paraId="3800754E" w14:textId="77777777" w:rsidR="003B71F9" w:rsidRPr="0060627C" w:rsidRDefault="003B71F9" w:rsidP="00670B77">
      <w:pPr>
        <w:numPr>
          <w:ilvl w:val="2"/>
          <w:numId w:val="59"/>
        </w:numPr>
        <w:spacing w:before="120"/>
        <w:ind w:left="851" w:hanging="709"/>
      </w:pPr>
      <w:r w:rsidRPr="0060627C">
        <w:t>Dụng cụ đo</w:t>
      </w:r>
    </w:p>
    <w:p w14:paraId="04A1081B" w14:textId="77777777" w:rsidR="003B71F9" w:rsidRPr="0060627C" w:rsidRDefault="003B71F9" w:rsidP="00670B77">
      <w:pPr>
        <w:numPr>
          <w:ilvl w:val="2"/>
          <w:numId w:val="59"/>
        </w:numPr>
        <w:spacing w:before="120"/>
        <w:ind w:left="851" w:hanging="709"/>
      </w:pPr>
      <w:r w:rsidRPr="0060627C">
        <w:t>Phương pháp đo</w:t>
      </w:r>
    </w:p>
    <w:p w14:paraId="30C0B453" w14:textId="78CE7FAF" w:rsidR="003B71F9" w:rsidRPr="0060627C" w:rsidRDefault="003B71F9" w:rsidP="004F294A">
      <w:pPr>
        <w:tabs>
          <w:tab w:val="left" w:pos="3960"/>
          <w:tab w:val="left" w:pos="6300"/>
          <w:tab w:val="left" w:pos="7088"/>
        </w:tabs>
        <w:spacing w:before="120"/>
        <w:ind w:left="142"/>
      </w:pPr>
      <w:r w:rsidRPr="0060627C">
        <w:t>Chương 2:</w:t>
      </w:r>
      <w:r w:rsidRPr="0060627C">
        <w:rPr>
          <w:b/>
        </w:rPr>
        <w:t xml:space="preserve"> Thước cặp</w:t>
      </w:r>
      <w:r w:rsidR="004F294A" w:rsidRPr="0060627C">
        <w:tab/>
      </w:r>
      <w:r w:rsidR="004F294A" w:rsidRPr="0060627C">
        <w:tab/>
        <w:t xml:space="preserve">      </w:t>
      </w:r>
      <w:r w:rsidRPr="0060627C">
        <w:t xml:space="preserve">Thời gian: 5 giờ </w:t>
      </w:r>
      <w:r w:rsidRPr="0060627C">
        <w:tab/>
      </w:r>
    </w:p>
    <w:p w14:paraId="6BD296B0" w14:textId="77777777" w:rsidR="003B71F9" w:rsidRPr="0060627C" w:rsidRDefault="003B71F9" w:rsidP="00670B77">
      <w:pPr>
        <w:numPr>
          <w:ilvl w:val="0"/>
          <w:numId w:val="103"/>
        </w:numPr>
        <w:spacing w:before="120"/>
        <w:ind w:left="426"/>
      </w:pPr>
      <w:r w:rsidRPr="0060627C">
        <w:t>Mục tiêu:</w:t>
      </w:r>
    </w:p>
    <w:p w14:paraId="08EBC32B" w14:textId="77777777" w:rsidR="003B71F9" w:rsidRPr="0060627C" w:rsidRDefault="003B71F9" w:rsidP="00EC03BE">
      <w:pPr>
        <w:numPr>
          <w:ilvl w:val="0"/>
          <w:numId w:val="37"/>
        </w:numPr>
        <w:spacing w:before="120"/>
        <w:ind w:left="426" w:hanging="218"/>
        <w:jc w:val="both"/>
      </w:pPr>
      <w:r w:rsidRPr="0060627C">
        <w:t>Trình bày hình dáng, công dụng, các lỗi thường gặp khi đo, cách đọc số đo trên thước cặp.</w:t>
      </w:r>
    </w:p>
    <w:p w14:paraId="57AB0B62" w14:textId="77777777" w:rsidR="003B71F9" w:rsidRPr="0060627C" w:rsidRDefault="003B71F9" w:rsidP="00EC03BE">
      <w:pPr>
        <w:numPr>
          <w:ilvl w:val="0"/>
          <w:numId w:val="37"/>
        </w:numPr>
        <w:spacing w:before="120"/>
        <w:ind w:left="426" w:hanging="218"/>
        <w:jc w:val="both"/>
      </w:pPr>
      <w:r w:rsidRPr="0060627C">
        <w:t xml:space="preserve"> Sử dụng được thước cặp để đo những kích thước của chi tiết cơ khí thông dụng.</w:t>
      </w:r>
    </w:p>
    <w:p w14:paraId="57E0825F" w14:textId="77777777" w:rsidR="003B71F9" w:rsidRPr="0060627C" w:rsidRDefault="003B71F9" w:rsidP="00EC03BE">
      <w:pPr>
        <w:numPr>
          <w:ilvl w:val="0"/>
          <w:numId w:val="37"/>
        </w:numPr>
        <w:spacing w:before="120"/>
        <w:ind w:left="426" w:hanging="218"/>
        <w:jc w:val="both"/>
      </w:pPr>
      <w:r w:rsidRPr="0060627C">
        <w:t>Có ý thức bảo quản, giữ gìn tốt dụng cụ.</w:t>
      </w:r>
    </w:p>
    <w:p w14:paraId="5AF65332" w14:textId="09F3A5B7" w:rsidR="003B71F9" w:rsidRPr="0060627C" w:rsidRDefault="004F294A" w:rsidP="00670B77">
      <w:pPr>
        <w:numPr>
          <w:ilvl w:val="0"/>
          <w:numId w:val="103"/>
        </w:numPr>
        <w:spacing w:before="120"/>
        <w:ind w:left="426"/>
      </w:pPr>
      <w:r w:rsidRPr="0060627C">
        <w:t>Nội dung</w:t>
      </w:r>
      <w:r w:rsidR="003B71F9" w:rsidRPr="0060627C">
        <w:t>:</w:t>
      </w:r>
    </w:p>
    <w:p w14:paraId="36E29974" w14:textId="77777777" w:rsidR="003B71F9" w:rsidRPr="0060627C" w:rsidRDefault="003B71F9" w:rsidP="00670B77">
      <w:pPr>
        <w:numPr>
          <w:ilvl w:val="1"/>
          <w:numId w:val="60"/>
        </w:numPr>
        <w:spacing w:before="120"/>
        <w:ind w:hanging="938"/>
      </w:pPr>
      <w:r w:rsidRPr="0060627C">
        <w:lastRenderedPageBreak/>
        <w:t>Hình dáng.</w:t>
      </w:r>
    </w:p>
    <w:p w14:paraId="2E25CD62" w14:textId="77777777" w:rsidR="003B71F9" w:rsidRPr="0060627C" w:rsidRDefault="003B71F9" w:rsidP="00670B77">
      <w:pPr>
        <w:numPr>
          <w:ilvl w:val="1"/>
          <w:numId w:val="60"/>
        </w:numPr>
        <w:spacing w:before="120"/>
        <w:ind w:hanging="938"/>
      </w:pPr>
      <w:r w:rsidRPr="0060627C">
        <w:t>Công dụng.</w:t>
      </w:r>
    </w:p>
    <w:p w14:paraId="7B45050F" w14:textId="77777777" w:rsidR="003B71F9" w:rsidRPr="0060627C" w:rsidRDefault="003B71F9" w:rsidP="00670B77">
      <w:pPr>
        <w:numPr>
          <w:ilvl w:val="1"/>
          <w:numId w:val="60"/>
        </w:numPr>
        <w:spacing w:before="120"/>
        <w:ind w:hanging="938"/>
      </w:pPr>
      <w:r w:rsidRPr="0060627C">
        <w:t>Cách đo ( PP đo)</w:t>
      </w:r>
    </w:p>
    <w:p w14:paraId="21E01633" w14:textId="77777777" w:rsidR="003B71F9" w:rsidRPr="0060627C" w:rsidRDefault="003B71F9" w:rsidP="00670B77">
      <w:pPr>
        <w:numPr>
          <w:ilvl w:val="1"/>
          <w:numId w:val="60"/>
        </w:numPr>
        <w:spacing w:before="120"/>
        <w:ind w:hanging="938"/>
      </w:pPr>
      <w:r w:rsidRPr="0060627C">
        <w:t>Cách đọc số đo trên thước cặp.</w:t>
      </w:r>
    </w:p>
    <w:p w14:paraId="2CC05ED9" w14:textId="77777777" w:rsidR="003B71F9" w:rsidRPr="0060627C" w:rsidRDefault="003B71F9" w:rsidP="00EC03BE">
      <w:pPr>
        <w:tabs>
          <w:tab w:val="left" w:pos="3960"/>
          <w:tab w:val="left" w:pos="6300"/>
          <w:tab w:val="left" w:pos="7088"/>
        </w:tabs>
        <w:spacing w:before="120"/>
        <w:ind w:left="142"/>
      </w:pPr>
      <w:r w:rsidRPr="0060627C">
        <w:t>Chương 3:</w:t>
      </w:r>
      <w:r w:rsidRPr="0060627C">
        <w:rPr>
          <w:b/>
        </w:rPr>
        <w:t xml:space="preserve"> Thước đo độ cao</w:t>
      </w:r>
      <w:r w:rsidRPr="0060627C">
        <w:tab/>
      </w:r>
      <w:r w:rsidRPr="0060627C">
        <w:tab/>
      </w:r>
      <w:r w:rsidRPr="0060627C">
        <w:tab/>
        <w:t xml:space="preserve">Thời gian: 3 giờ </w:t>
      </w:r>
    </w:p>
    <w:p w14:paraId="6B0366C6" w14:textId="77777777" w:rsidR="003B71F9" w:rsidRPr="0060627C" w:rsidRDefault="003B71F9" w:rsidP="00670B77">
      <w:pPr>
        <w:numPr>
          <w:ilvl w:val="0"/>
          <w:numId w:val="113"/>
        </w:numPr>
        <w:spacing w:before="120"/>
        <w:ind w:left="426"/>
      </w:pPr>
      <w:r w:rsidRPr="0060627C">
        <w:t>Mục tiêu:</w:t>
      </w:r>
    </w:p>
    <w:p w14:paraId="7C8A9FC1" w14:textId="77777777" w:rsidR="003B71F9" w:rsidRPr="0060627C" w:rsidRDefault="003B71F9" w:rsidP="00EC03BE">
      <w:pPr>
        <w:numPr>
          <w:ilvl w:val="0"/>
          <w:numId w:val="37"/>
        </w:numPr>
        <w:spacing w:before="120"/>
        <w:ind w:left="426" w:hanging="218"/>
        <w:jc w:val="both"/>
      </w:pPr>
      <w:r w:rsidRPr="0060627C">
        <w:t>Trình bày hình dáng, công dụng, các lỗi thường gặp khi đo, cách đọc số đo trên thước đo độ cao.</w:t>
      </w:r>
    </w:p>
    <w:p w14:paraId="6D1FA99E" w14:textId="77777777" w:rsidR="003B71F9" w:rsidRPr="0060627C" w:rsidRDefault="003B71F9" w:rsidP="00EC03BE">
      <w:pPr>
        <w:numPr>
          <w:ilvl w:val="0"/>
          <w:numId w:val="37"/>
        </w:numPr>
        <w:spacing w:before="120"/>
        <w:ind w:left="426" w:hanging="218"/>
        <w:jc w:val="both"/>
      </w:pPr>
      <w:r w:rsidRPr="0060627C">
        <w:t xml:space="preserve"> Sử dụng được thước đo độ cao để đo những kích thước của chi tiết thông dụng.</w:t>
      </w:r>
    </w:p>
    <w:p w14:paraId="72BB1200" w14:textId="77777777" w:rsidR="003B71F9" w:rsidRPr="0060627C" w:rsidRDefault="003B71F9" w:rsidP="00EC03BE">
      <w:pPr>
        <w:numPr>
          <w:ilvl w:val="0"/>
          <w:numId w:val="37"/>
        </w:numPr>
        <w:spacing w:before="120"/>
        <w:ind w:left="426" w:hanging="218"/>
        <w:jc w:val="both"/>
      </w:pPr>
      <w:r w:rsidRPr="0060627C">
        <w:t>Bảo quản tốt dụng cụ trước, trong và sau quá trình sử dụng.</w:t>
      </w:r>
    </w:p>
    <w:p w14:paraId="0DAE70BB" w14:textId="532FC2AC" w:rsidR="003B71F9" w:rsidRPr="0060627C" w:rsidRDefault="004F294A" w:rsidP="00670B77">
      <w:pPr>
        <w:numPr>
          <w:ilvl w:val="0"/>
          <w:numId w:val="113"/>
        </w:numPr>
        <w:spacing w:before="120"/>
        <w:ind w:left="426"/>
      </w:pPr>
      <w:r w:rsidRPr="0060627C">
        <w:t>Nội dung</w:t>
      </w:r>
      <w:r w:rsidR="003B71F9" w:rsidRPr="0060627C">
        <w:t>:</w:t>
      </w:r>
    </w:p>
    <w:p w14:paraId="78276A9B" w14:textId="77777777" w:rsidR="003B71F9" w:rsidRPr="0060627C" w:rsidRDefault="003B71F9" w:rsidP="00670B77">
      <w:pPr>
        <w:numPr>
          <w:ilvl w:val="1"/>
          <w:numId w:val="61"/>
        </w:numPr>
        <w:spacing w:before="120"/>
        <w:ind w:left="426" w:hanging="284"/>
      </w:pPr>
      <w:r w:rsidRPr="0060627C">
        <w:t>Hình dáng.</w:t>
      </w:r>
    </w:p>
    <w:p w14:paraId="1B31B0C0" w14:textId="77777777" w:rsidR="003B71F9" w:rsidRPr="0060627C" w:rsidRDefault="003B71F9" w:rsidP="00670B77">
      <w:pPr>
        <w:numPr>
          <w:ilvl w:val="1"/>
          <w:numId w:val="61"/>
        </w:numPr>
        <w:spacing w:before="120"/>
        <w:ind w:left="426" w:hanging="284"/>
      </w:pPr>
      <w:r w:rsidRPr="0060627C">
        <w:t>Công dụng.</w:t>
      </w:r>
    </w:p>
    <w:p w14:paraId="5C5673B7" w14:textId="77777777" w:rsidR="003B71F9" w:rsidRPr="0060627C" w:rsidRDefault="003B71F9" w:rsidP="00670B77">
      <w:pPr>
        <w:numPr>
          <w:ilvl w:val="1"/>
          <w:numId w:val="61"/>
        </w:numPr>
        <w:spacing w:before="120"/>
        <w:ind w:left="426" w:hanging="284"/>
      </w:pPr>
      <w:r w:rsidRPr="0060627C">
        <w:t>Cách đo.</w:t>
      </w:r>
    </w:p>
    <w:p w14:paraId="7BA215A2" w14:textId="77777777" w:rsidR="003B71F9" w:rsidRPr="0060627C" w:rsidRDefault="003B71F9" w:rsidP="00670B77">
      <w:pPr>
        <w:numPr>
          <w:ilvl w:val="1"/>
          <w:numId w:val="61"/>
        </w:numPr>
        <w:spacing w:before="120"/>
        <w:ind w:left="426" w:hanging="284"/>
      </w:pPr>
      <w:r w:rsidRPr="0060627C">
        <w:t>Cách đọc</w:t>
      </w:r>
    </w:p>
    <w:p w14:paraId="1424E61C" w14:textId="77777777" w:rsidR="003B71F9" w:rsidRPr="0060627C" w:rsidRDefault="003B71F9" w:rsidP="00EC03BE">
      <w:pPr>
        <w:tabs>
          <w:tab w:val="left" w:pos="3960"/>
          <w:tab w:val="left" w:pos="4536"/>
          <w:tab w:val="left" w:pos="6096"/>
          <w:tab w:val="left" w:pos="6300"/>
        </w:tabs>
        <w:spacing w:before="120"/>
        <w:ind w:left="360"/>
      </w:pPr>
      <w:r w:rsidRPr="0060627C">
        <w:t>Chương 4:</w:t>
      </w:r>
      <w:r w:rsidRPr="0060627C">
        <w:rPr>
          <w:b/>
        </w:rPr>
        <w:t xml:space="preserve"> Pan me</w:t>
      </w:r>
      <w:r w:rsidRPr="0060627C">
        <w:t xml:space="preserve"> </w:t>
      </w:r>
      <w:r w:rsidRPr="0060627C">
        <w:tab/>
      </w:r>
      <w:r w:rsidRPr="0060627C">
        <w:tab/>
      </w:r>
      <w:r w:rsidRPr="0060627C">
        <w:tab/>
      </w:r>
      <w:r w:rsidRPr="0060627C">
        <w:tab/>
      </w:r>
      <w:r w:rsidRPr="0060627C">
        <w:tab/>
        <w:t xml:space="preserve">     Thời gian: 10 giờ </w:t>
      </w:r>
    </w:p>
    <w:p w14:paraId="669C7631" w14:textId="77777777" w:rsidR="003B71F9" w:rsidRPr="0060627C" w:rsidRDefault="003B71F9" w:rsidP="00670B77">
      <w:pPr>
        <w:numPr>
          <w:ilvl w:val="0"/>
          <w:numId w:val="62"/>
        </w:numPr>
        <w:spacing w:before="120"/>
        <w:ind w:left="426" w:hanging="284"/>
      </w:pPr>
      <w:r w:rsidRPr="0060627C">
        <w:t>Mục tiêu:</w:t>
      </w:r>
    </w:p>
    <w:p w14:paraId="1B6F3495" w14:textId="77777777" w:rsidR="003B71F9" w:rsidRPr="0060627C" w:rsidRDefault="003B71F9" w:rsidP="00EC03BE">
      <w:pPr>
        <w:numPr>
          <w:ilvl w:val="0"/>
          <w:numId w:val="37"/>
        </w:numPr>
        <w:spacing w:before="120"/>
        <w:ind w:left="426" w:hanging="218"/>
        <w:jc w:val="both"/>
      </w:pPr>
      <w:r w:rsidRPr="0060627C">
        <w:t xml:space="preserve">Trình bày hình dáng, nguyên lý làm việc, kiểm tra sai số, chỉnh sửa sai số và cách đọc số đo trên pan me đo ngoài, đo trong và đo độ sâu. </w:t>
      </w:r>
    </w:p>
    <w:p w14:paraId="1440F87F" w14:textId="77777777" w:rsidR="003B71F9" w:rsidRPr="0060627C" w:rsidRDefault="003B71F9" w:rsidP="00EC03BE">
      <w:pPr>
        <w:numPr>
          <w:ilvl w:val="0"/>
          <w:numId w:val="37"/>
        </w:numPr>
        <w:spacing w:before="120"/>
        <w:ind w:left="426" w:hanging="218"/>
        <w:jc w:val="both"/>
      </w:pPr>
      <w:r w:rsidRPr="0060627C">
        <w:t>Sử dụng được các loại pan me như trên.</w:t>
      </w:r>
    </w:p>
    <w:p w14:paraId="1B89D4BD" w14:textId="77777777" w:rsidR="003B71F9" w:rsidRPr="0060627C" w:rsidRDefault="003B71F9" w:rsidP="00EC03BE">
      <w:pPr>
        <w:numPr>
          <w:ilvl w:val="0"/>
          <w:numId w:val="37"/>
        </w:numPr>
        <w:spacing w:before="120"/>
        <w:ind w:left="426" w:hanging="218"/>
        <w:jc w:val="both"/>
      </w:pPr>
      <w:r w:rsidRPr="0060627C">
        <w:t>Bảo quản dụng cụ đúng cách.</w:t>
      </w:r>
    </w:p>
    <w:p w14:paraId="11B31DC5" w14:textId="37BE2F53" w:rsidR="003B71F9" w:rsidRPr="0060627C" w:rsidRDefault="004F294A" w:rsidP="00670B77">
      <w:pPr>
        <w:numPr>
          <w:ilvl w:val="0"/>
          <w:numId w:val="62"/>
        </w:numPr>
        <w:spacing w:before="120"/>
        <w:ind w:left="426" w:hanging="284"/>
      </w:pPr>
      <w:r w:rsidRPr="0060627C">
        <w:t>Nội dung</w:t>
      </w:r>
      <w:r w:rsidR="003B71F9" w:rsidRPr="0060627C">
        <w:t>:</w:t>
      </w:r>
    </w:p>
    <w:p w14:paraId="1F89D081" w14:textId="77777777" w:rsidR="003B71F9" w:rsidRPr="0060627C" w:rsidRDefault="003B71F9" w:rsidP="00670B77">
      <w:pPr>
        <w:numPr>
          <w:ilvl w:val="1"/>
          <w:numId w:val="62"/>
        </w:numPr>
        <w:spacing w:before="120"/>
        <w:ind w:left="567" w:hanging="425"/>
      </w:pPr>
      <w:r w:rsidRPr="0060627C">
        <w:t>Pan me đo ngoài:</w:t>
      </w:r>
    </w:p>
    <w:p w14:paraId="0510B8B6" w14:textId="77777777" w:rsidR="003B71F9" w:rsidRPr="0060627C" w:rsidRDefault="003B71F9" w:rsidP="00670B77">
      <w:pPr>
        <w:numPr>
          <w:ilvl w:val="2"/>
          <w:numId w:val="62"/>
        </w:numPr>
        <w:spacing w:before="120"/>
        <w:ind w:left="851" w:hanging="709"/>
      </w:pPr>
      <w:r w:rsidRPr="0060627C">
        <w:t>Hình dáng.</w:t>
      </w:r>
    </w:p>
    <w:p w14:paraId="6D8ADB68" w14:textId="77777777" w:rsidR="003B71F9" w:rsidRPr="0060627C" w:rsidRDefault="003B71F9" w:rsidP="00670B77">
      <w:pPr>
        <w:numPr>
          <w:ilvl w:val="2"/>
          <w:numId w:val="62"/>
        </w:numPr>
        <w:spacing w:before="120"/>
        <w:ind w:left="851" w:hanging="709"/>
      </w:pPr>
      <w:r w:rsidRPr="0060627C">
        <w:t>Nguyên lý làm việc.</w:t>
      </w:r>
    </w:p>
    <w:p w14:paraId="031014F4" w14:textId="77777777" w:rsidR="003B71F9" w:rsidRPr="0060627C" w:rsidRDefault="003B71F9" w:rsidP="00670B77">
      <w:pPr>
        <w:numPr>
          <w:ilvl w:val="2"/>
          <w:numId w:val="62"/>
        </w:numPr>
        <w:spacing w:before="120"/>
        <w:ind w:left="851" w:hanging="709"/>
      </w:pPr>
      <w:r w:rsidRPr="0060627C">
        <w:t>Kiểm tra sai số của pan me đo ngoài.</w:t>
      </w:r>
    </w:p>
    <w:p w14:paraId="1B0084F9" w14:textId="77777777" w:rsidR="003B71F9" w:rsidRPr="0060627C" w:rsidRDefault="003B71F9" w:rsidP="00670B77">
      <w:pPr>
        <w:numPr>
          <w:ilvl w:val="2"/>
          <w:numId w:val="62"/>
        </w:numPr>
        <w:spacing w:before="120"/>
        <w:ind w:left="851" w:hanging="709"/>
      </w:pPr>
      <w:r w:rsidRPr="0060627C">
        <w:t>Chỉnh sai số của pan me đo ngoài.</w:t>
      </w:r>
    </w:p>
    <w:p w14:paraId="7DF9FE00" w14:textId="77777777" w:rsidR="003B71F9" w:rsidRPr="0060627C" w:rsidRDefault="003B71F9" w:rsidP="00670B77">
      <w:pPr>
        <w:numPr>
          <w:ilvl w:val="2"/>
          <w:numId w:val="62"/>
        </w:numPr>
        <w:spacing w:before="120"/>
        <w:ind w:left="851" w:hanging="709"/>
      </w:pPr>
      <w:r w:rsidRPr="0060627C">
        <w:t>Cách đọc số đo trên pan me đo ngoài.</w:t>
      </w:r>
    </w:p>
    <w:p w14:paraId="7A924A05" w14:textId="77777777" w:rsidR="003B71F9" w:rsidRPr="0060627C" w:rsidRDefault="003B71F9" w:rsidP="00670B77">
      <w:pPr>
        <w:numPr>
          <w:ilvl w:val="1"/>
          <w:numId w:val="62"/>
        </w:numPr>
        <w:spacing w:before="120"/>
        <w:ind w:left="567" w:hanging="425"/>
      </w:pPr>
      <w:r w:rsidRPr="0060627C">
        <w:t>Pan me đo trong:</w:t>
      </w:r>
    </w:p>
    <w:p w14:paraId="592EA41E" w14:textId="77777777" w:rsidR="003B71F9" w:rsidRPr="0060627C" w:rsidRDefault="003B71F9" w:rsidP="00670B77">
      <w:pPr>
        <w:numPr>
          <w:ilvl w:val="2"/>
          <w:numId w:val="63"/>
        </w:numPr>
        <w:spacing w:before="120"/>
        <w:ind w:left="709" w:hanging="567"/>
      </w:pPr>
      <w:r w:rsidRPr="0060627C">
        <w:t>.Hình dáng.</w:t>
      </w:r>
    </w:p>
    <w:p w14:paraId="6D5AE7F1" w14:textId="77777777" w:rsidR="003B71F9" w:rsidRPr="0060627C" w:rsidRDefault="003B71F9" w:rsidP="00670B77">
      <w:pPr>
        <w:numPr>
          <w:ilvl w:val="2"/>
          <w:numId w:val="63"/>
        </w:numPr>
        <w:spacing w:before="120"/>
        <w:ind w:left="709" w:hanging="567"/>
      </w:pPr>
      <w:r w:rsidRPr="0060627C">
        <w:t>Cách đo.</w:t>
      </w:r>
    </w:p>
    <w:p w14:paraId="5380E89C" w14:textId="77777777" w:rsidR="003B71F9" w:rsidRPr="0060627C" w:rsidRDefault="003B71F9" w:rsidP="00670B77">
      <w:pPr>
        <w:numPr>
          <w:ilvl w:val="2"/>
          <w:numId w:val="63"/>
        </w:numPr>
        <w:spacing w:before="120"/>
        <w:ind w:left="709" w:hanging="567"/>
      </w:pPr>
      <w:r w:rsidRPr="0060627C">
        <w:t>Kiểm tra sai số.</w:t>
      </w:r>
    </w:p>
    <w:p w14:paraId="13687D6B" w14:textId="77777777" w:rsidR="003B71F9" w:rsidRPr="0060627C" w:rsidRDefault="003B71F9" w:rsidP="00670B77">
      <w:pPr>
        <w:numPr>
          <w:ilvl w:val="1"/>
          <w:numId w:val="62"/>
        </w:numPr>
        <w:spacing w:before="120"/>
        <w:ind w:left="567" w:hanging="425"/>
      </w:pPr>
      <w:r w:rsidRPr="0060627C">
        <w:t>Pan me đo độ sâu (Thước đo độ sâu):</w:t>
      </w:r>
    </w:p>
    <w:p w14:paraId="2AA0360F" w14:textId="77777777" w:rsidR="003B71F9" w:rsidRPr="0060627C" w:rsidRDefault="003B71F9" w:rsidP="00670B77">
      <w:pPr>
        <w:numPr>
          <w:ilvl w:val="2"/>
          <w:numId w:val="62"/>
        </w:numPr>
        <w:spacing w:before="120"/>
        <w:ind w:left="851" w:hanging="709"/>
      </w:pPr>
      <w:r w:rsidRPr="0060627C">
        <w:lastRenderedPageBreak/>
        <w:t>Hình dáng.</w:t>
      </w:r>
    </w:p>
    <w:p w14:paraId="5F469C2A" w14:textId="77777777" w:rsidR="003B71F9" w:rsidRPr="0060627C" w:rsidRDefault="003B71F9" w:rsidP="00670B77">
      <w:pPr>
        <w:numPr>
          <w:ilvl w:val="2"/>
          <w:numId w:val="62"/>
        </w:numPr>
        <w:spacing w:before="120"/>
        <w:ind w:left="851" w:hanging="709"/>
      </w:pPr>
      <w:r w:rsidRPr="0060627C">
        <w:t>Công dụng.</w:t>
      </w:r>
    </w:p>
    <w:p w14:paraId="32E1D25F" w14:textId="77777777" w:rsidR="003B71F9" w:rsidRPr="0060627C" w:rsidRDefault="003B71F9" w:rsidP="00670B77">
      <w:pPr>
        <w:numPr>
          <w:ilvl w:val="2"/>
          <w:numId w:val="62"/>
        </w:numPr>
        <w:spacing w:before="120"/>
        <w:ind w:left="851" w:hanging="709"/>
      </w:pPr>
      <w:r w:rsidRPr="0060627C">
        <w:t>Cách chỉnh sai số.</w:t>
      </w:r>
    </w:p>
    <w:p w14:paraId="1C505B8F" w14:textId="77777777" w:rsidR="003B71F9" w:rsidRPr="0060627C" w:rsidRDefault="003B71F9" w:rsidP="00670B77">
      <w:pPr>
        <w:numPr>
          <w:ilvl w:val="2"/>
          <w:numId w:val="62"/>
        </w:numPr>
        <w:spacing w:before="120"/>
        <w:ind w:left="851" w:hanging="709"/>
      </w:pPr>
      <w:r w:rsidRPr="0060627C">
        <w:t>Cách sử dụng thước đo độ sâu.</w:t>
      </w:r>
    </w:p>
    <w:p w14:paraId="51D536A5" w14:textId="77777777" w:rsidR="003B71F9" w:rsidRPr="0060627C" w:rsidRDefault="003B71F9" w:rsidP="00EC03BE">
      <w:pPr>
        <w:tabs>
          <w:tab w:val="left" w:pos="3960"/>
          <w:tab w:val="left" w:pos="4820"/>
          <w:tab w:val="left" w:pos="5529"/>
          <w:tab w:val="left" w:pos="6300"/>
        </w:tabs>
        <w:spacing w:before="120"/>
        <w:ind w:left="360"/>
      </w:pPr>
      <w:r w:rsidRPr="0060627C">
        <w:t>Chương 5:</w:t>
      </w:r>
      <w:r w:rsidRPr="0060627C">
        <w:rPr>
          <w:b/>
        </w:rPr>
        <w:t xml:space="preserve"> Đồng hồ so</w:t>
      </w:r>
      <w:r w:rsidRPr="0060627C">
        <w:tab/>
      </w:r>
      <w:r w:rsidRPr="0060627C">
        <w:tab/>
      </w:r>
      <w:r w:rsidRPr="0060627C">
        <w:tab/>
      </w:r>
      <w:r w:rsidRPr="0060627C">
        <w:tab/>
      </w:r>
      <w:r w:rsidRPr="0060627C">
        <w:tab/>
        <w:t xml:space="preserve">       Thời gian: 2 giờ </w:t>
      </w:r>
    </w:p>
    <w:p w14:paraId="7B9E2C88" w14:textId="77777777" w:rsidR="003B71F9" w:rsidRPr="0060627C" w:rsidRDefault="003B71F9" w:rsidP="00670B77">
      <w:pPr>
        <w:numPr>
          <w:ilvl w:val="0"/>
          <w:numId w:val="104"/>
        </w:numPr>
        <w:spacing w:before="120"/>
        <w:ind w:left="426"/>
      </w:pPr>
      <w:r w:rsidRPr="0060627C">
        <w:t>Mục tiêu:</w:t>
      </w:r>
    </w:p>
    <w:p w14:paraId="7E1F6061" w14:textId="77777777" w:rsidR="003B71F9" w:rsidRPr="0060627C" w:rsidRDefault="003B71F9" w:rsidP="00EC03BE">
      <w:pPr>
        <w:numPr>
          <w:ilvl w:val="0"/>
          <w:numId w:val="37"/>
        </w:numPr>
        <w:spacing w:before="120"/>
        <w:ind w:left="426" w:hanging="218"/>
        <w:jc w:val="both"/>
      </w:pPr>
      <w:r w:rsidRPr="0060627C">
        <w:t>Trình bày hình dáng, cách sử dụng đồng hồ so.</w:t>
      </w:r>
    </w:p>
    <w:p w14:paraId="14C15690" w14:textId="77777777" w:rsidR="003B71F9" w:rsidRPr="0060627C" w:rsidRDefault="003B71F9" w:rsidP="00EC03BE">
      <w:pPr>
        <w:numPr>
          <w:ilvl w:val="0"/>
          <w:numId w:val="37"/>
        </w:numPr>
        <w:spacing w:before="120"/>
        <w:ind w:left="426" w:hanging="218"/>
        <w:jc w:val="both"/>
      </w:pPr>
      <w:r w:rsidRPr="0060627C">
        <w:t>Sử dụng được đồng hồ so để kiểm tra các chi tiết cơ khí thông dụng.</w:t>
      </w:r>
    </w:p>
    <w:p w14:paraId="58228663" w14:textId="77777777" w:rsidR="003B71F9" w:rsidRPr="0060627C" w:rsidRDefault="003B71F9" w:rsidP="00EC03BE">
      <w:pPr>
        <w:numPr>
          <w:ilvl w:val="0"/>
          <w:numId w:val="37"/>
        </w:numPr>
        <w:spacing w:before="120"/>
        <w:ind w:left="426" w:hanging="218"/>
        <w:jc w:val="both"/>
      </w:pPr>
      <w:r w:rsidRPr="0060627C">
        <w:t>Bảo quản dụng cụ trước, trong và sau quá trình sử dụng.</w:t>
      </w:r>
    </w:p>
    <w:p w14:paraId="3F8A6705" w14:textId="0C5BA683" w:rsidR="003B71F9" w:rsidRPr="0060627C" w:rsidRDefault="004F294A" w:rsidP="00670B77">
      <w:pPr>
        <w:numPr>
          <w:ilvl w:val="0"/>
          <w:numId w:val="104"/>
        </w:numPr>
        <w:spacing w:before="120"/>
        <w:ind w:left="426"/>
      </w:pPr>
      <w:r w:rsidRPr="0060627C">
        <w:t>Nội dung</w:t>
      </w:r>
      <w:r w:rsidR="003B71F9" w:rsidRPr="0060627C">
        <w:t>:</w:t>
      </w:r>
    </w:p>
    <w:p w14:paraId="3B9F099A" w14:textId="77777777" w:rsidR="003B71F9" w:rsidRPr="0060627C" w:rsidRDefault="003B71F9" w:rsidP="00670B77">
      <w:pPr>
        <w:numPr>
          <w:ilvl w:val="1"/>
          <w:numId w:val="64"/>
        </w:numPr>
        <w:spacing w:before="120"/>
        <w:ind w:left="567" w:hanging="436"/>
      </w:pPr>
      <w:r w:rsidRPr="0060627C">
        <w:t>Hình dáng.</w:t>
      </w:r>
    </w:p>
    <w:p w14:paraId="5F402A2A" w14:textId="77777777" w:rsidR="003B71F9" w:rsidRPr="0060627C" w:rsidRDefault="003B71F9" w:rsidP="00670B77">
      <w:pPr>
        <w:numPr>
          <w:ilvl w:val="1"/>
          <w:numId w:val="64"/>
        </w:numPr>
        <w:spacing w:before="120"/>
        <w:ind w:left="567" w:hanging="436"/>
      </w:pPr>
      <w:r w:rsidRPr="0060627C">
        <w:t>Công dụng.</w:t>
      </w:r>
    </w:p>
    <w:p w14:paraId="3B9E8990" w14:textId="77777777" w:rsidR="003B71F9" w:rsidRPr="0060627C" w:rsidRDefault="003B71F9" w:rsidP="00670B77">
      <w:pPr>
        <w:numPr>
          <w:ilvl w:val="1"/>
          <w:numId w:val="64"/>
        </w:numPr>
        <w:spacing w:before="120"/>
        <w:ind w:left="567" w:hanging="436"/>
      </w:pPr>
      <w:r w:rsidRPr="0060627C">
        <w:t>Cách sử dụng.</w:t>
      </w:r>
    </w:p>
    <w:p w14:paraId="4C104043" w14:textId="77777777" w:rsidR="003B71F9" w:rsidRPr="0060627C" w:rsidRDefault="003B71F9" w:rsidP="00670B77">
      <w:pPr>
        <w:numPr>
          <w:ilvl w:val="1"/>
          <w:numId w:val="64"/>
        </w:numPr>
        <w:spacing w:before="120"/>
        <w:ind w:left="567" w:hanging="436"/>
      </w:pPr>
      <w:r w:rsidRPr="0060627C">
        <w:t>Cách bảo quản</w:t>
      </w:r>
    </w:p>
    <w:p w14:paraId="267E3A36" w14:textId="77777777" w:rsidR="003B71F9" w:rsidRPr="0060627C" w:rsidRDefault="003B71F9" w:rsidP="00EC03BE">
      <w:pPr>
        <w:tabs>
          <w:tab w:val="left" w:pos="3960"/>
          <w:tab w:val="left" w:pos="4395"/>
          <w:tab w:val="left" w:pos="5529"/>
          <w:tab w:val="left" w:pos="6300"/>
        </w:tabs>
        <w:spacing w:before="120"/>
        <w:ind w:left="360"/>
      </w:pPr>
      <w:r w:rsidRPr="0060627C">
        <w:t xml:space="preserve">Chương 6: </w:t>
      </w:r>
      <w:r w:rsidRPr="0060627C">
        <w:rPr>
          <w:b/>
        </w:rPr>
        <w:t>Bộ can mẫu – Thanh sine</w:t>
      </w:r>
      <w:r w:rsidRPr="0060627C">
        <w:t xml:space="preserve"> </w:t>
      </w:r>
      <w:r w:rsidRPr="0060627C">
        <w:tab/>
      </w:r>
      <w:r w:rsidRPr="0060627C">
        <w:tab/>
      </w:r>
      <w:r w:rsidRPr="0060627C">
        <w:tab/>
      </w:r>
      <w:r w:rsidRPr="0060627C">
        <w:tab/>
        <w:t xml:space="preserve">Thời gian: 3 giờ </w:t>
      </w:r>
    </w:p>
    <w:p w14:paraId="538BE45C" w14:textId="77777777" w:rsidR="003B71F9" w:rsidRPr="0060627C" w:rsidRDefault="003B71F9" w:rsidP="00670B77">
      <w:pPr>
        <w:numPr>
          <w:ilvl w:val="0"/>
          <w:numId w:val="105"/>
        </w:numPr>
        <w:spacing w:before="120"/>
        <w:ind w:left="426"/>
      </w:pPr>
      <w:r w:rsidRPr="0060627C">
        <w:t>Mục tiêu:</w:t>
      </w:r>
    </w:p>
    <w:p w14:paraId="38C486D9" w14:textId="77777777" w:rsidR="003B71F9" w:rsidRPr="0060627C" w:rsidRDefault="003B71F9" w:rsidP="00EC03BE">
      <w:pPr>
        <w:numPr>
          <w:ilvl w:val="0"/>
          <w:numId w:val="37"/>
        </w:numPr>
        <w:spacing w:before="120"/>
        <w:ind w:left="426" w:hanging="218"/>
        <w:jc w:val="both"/>
      </w:pPr>
      <w:r w:rsidRPr="0060627C">
        <w:t>Trình bày hình dáng, cách liên kết các can mẫu với nhau, cách chọn các khối can mẫu để ghép thành khối có kích thước như yêu cầu.</w:t>
      </w:r>
    </w:p>
    <w:p w14:paraId="6675FC1C" w14:textId="77777777" w:rsidR="003B71F9" w:rsidRPr="0060627C" w:rsidRDefault="003B71F9" w:rsidP="00EC03BE">
      <w:pPr>
        <w:numPr>
          <w:ilvl w:val="0"/>
          <w:numId w:val="37"/>
        </w:numPr>
        <w:spacing w:before="120"/>
        <w:ind w:left="426" w:hanging="218"/>
        <w:jc w:val="both"/>
      </w:pPr>
      <w:r w:rsidRPr="0060627C">
        <w:t xml:space="preserve"> Trình bày được hình dáng và công dụng của thanh sine.</w:t>
      </w:r>
    </w:p>
    <w:p w14:paraId="5755B0BC" w14:textId="77777777" w:rsidR="003B71F9" w:rsidRPr="0060627C" w:rsidRDefault="003B71F9" w:rsidP="00EC03BE">
      <w:pPr>
        <w:numPr>
          <w:ilvl w:val="0"/>
          <w:numId w:val="37"/>
        </w:numPr>
        <w:spacing w:before="120"/>
        <w:ind w:left="426" w:hanging="218"/>
        <w:jc w:val="both"/>
      </w:pPr>
      <w:r w:rsidRPr="0060627C">
        <w:t>Sử dụng các can mẫu để ghép thành kích thước bất kỳ theo yêu cầu.</w:t>
      </w:r>
    </w:p>
    <w:p w14:paraId="0D6A1216" w14:textId="77777777" w:rsidR="003B71F9" w:rsidRPr="0060627C" w:rsidRDefault="003B71F9" w:rsidP="00EC03BE">
      <w:pPr>
        <w:numPr>
          <w:ilvl w:val="0"/>
          <w:numId w:val="37"/>
        </w:numPr>
        <w:spacing w:before="120"/>
        <w:ind w:left="426" w:hanging="218"/>
        <w:jc w:val="both"/>
      </w:pPr>
      <w:r w:rsidRPr="0060627C">
        <w:t>Có ý thức bảo quản, giữ gìn tốt dụng cụ.</w:t>
      </w:r>
    </w:p>
    <w:p w14:paraId="39449E26" w14:textId="6F2F1D33" w:rsidR="003B71F9" w:rsidRPr="0060627C" w:rsidRDefault="004F294A" w:rsidP="00670B77">
      <w:pPr>
        <w:numPr>
          <w:ilvl w:val="0"/>
          <w:numId w:val="105"/>
        </w:numPr>
        <w:spacing w:before="120"/>
        <w:ind w:left="426"/>
      </w:pPr>
      <w:r w:rsidRPr="0060627C">
        <w:t>Nội dung</w:t>
      </w:r>
      <w:r w:rsidR="003B71F9" w:rsidRPr="0060627C">
        <w:t>:</w:t>
      </w:r>
    </w:p>
    <w:p w14:paraId="1873EE93" w14:textId="77777777" w:rsidR="003B71F9" w:rsidRPr="0060627C" w:rsidRDefault="003B71F9" w:rsidP="00670B77">
      <w:pPr>
        <w:numPr>
          <w:ilvl w:val="1"/>
          <w:numId w:val="65"/>
        </w:numPr>
        <w:spacing w:before="120"/>
        <w:ind w:left="567" w:hanging="425"/>
      </w:pPr>
      <w:r w:rsidRPr="0060627C">
        <w:t>Bộ can mẫu</w:t>
      </w:r>
    </w:p>
    <w:p w14:paraId="32943DEB" w14:textId="77777777" w:rsidR="003B71F9" w:rsidRPr="0060627C" w:rsidRDefault="003B71F9" w:rsidP="00670B77">
      <w:pPr>
        <w:numPr>
          <w:ilvl w:val="2"/>
          <w:numId w:val="66"/>
        </w:numPr>
        <w:spacing w:before="120"/>
        <w:ind w:left="993" w:hanging="851"/>
      </w:pPr>
      <w:r w:rsidRPr="0060627C">
        <w:t xml:space="preserve"> Hình dáng và cấu tạo</w:t>
      </w:r>
    </w:p>
    <w:p w14:paraId="7C1822E7" w14:textId="77777777" w:rsidR="003B71F9" w:rsidRPr="0060627C" w:rsidRDefault="003B71F9" w:rsidP="00670B77">
      <w:pPr>
        <w:numPr>
          <w:ilvl w:val="2"/>
          <w:numId w:val="66"/>
        </w:numPr>
        <w:spacing w:before="120"/>
        <w:ind w:left="993" w:hanging="851"/>
      </w:pPr>
      <w:r w:rsidRPr="0060627C">
        <w:t xml:space="preserve"> Công dụng</w:t>
      </w:r>
    </w:p>
    <w:p w14:paraId="45000382" w14:textId="77777777" w:rsidR="003B71F9" w:rsidRPr="0060627C" w:rsidRDefault="003B71F9" w:rsidP="00670B77">
      <w:pPr>
        <w:numPr>
          <w:ilvl w:val="2"/>
          <w:numId w:val="66"/>
        </w:numPr>
        <w:spacing w:before="120"/>
        <w:ind w:left="993" w:hanging="851"/>
      </w:pPr>
      <w:r w:rsidRPr="0060627C">
        <w:t xml:space="preserve"> Kích thước các khối can mẫu</w:t>
      </w:r>
    </w:p>
    <w:p w14:paraId="2C937B5A" w14:textId="77777777" w:rsidR="003B71F9" w:rsidRPr="0060627C" w:rsidRDefault="003B71F9" w:rsidP="00670B77">
      <w:pPr>
        <w:numPr>
          <w:ilvl w:val="2"/>
          <w:numId w:val="66"/>
        </w:numPr>
        <w:spacing w:before="120"/>
        <w:ind w:left="993" w:hanging="851"/>
      </w:pPr>
      <w:r w:rsidRPr="0060627C">
        <w:t xml:space="preserve"> Cách liên kết các khối can mẫu</w:t>
      </w:r>
    </w:p>
    <w:p w14:paraId="30EFFF77" w14:textId="77777777" w:rsidR="003B71F9" w:rsidRPr="0060627C" w:rsidRDefault="003B71F9" w:rsidP="00670B77">
      <w:pPr>
        <w:numPr>
          <w:ilvl w:val="1"/>
          <w:numId w:val="65"/>
        </w:numPr>
        <w:spacing w:before="120"/>
        <w:ind w:left="567" w:hanging="425"/>
      </w:pPr>
      <w:r w:rsidRPr="0060627C">
        <w:t xml:space="preserve"> Thanh sine</w:t>
      </w:r>
    </w:p>
    <w:p w14:paraId="022854EC" w14:textId="77777777" w:rsidR="003B71F9" w:rsidRPr="0060627C" w:rsidRDefault="003B71F9" w:rsidP="00670B77">
      <w:pPr>
        <w:numPr>
          <w:ilvl w:val="2"/>
          <w:numId w:val="65"/>
        </w:numPr>
        <w:spacing w:before="120"/>
        <w:ind w:left="851"/>
      </w:pPr>
      <w:r w:rsidRPr="0060627C">
        <w:t>Hình dáng</w:t>
      </w:r>
    </w:p>
    <w:p w14:paraId="604E894B" w14:textId="77777777" w:rsidR="003B71F9" w:rsidRPr="0060627C" w:rsidRDefault="003B71F9" w:rsidP="00670B77">
      <w:pPr>
        <w:numPr>
          <w:ilvl w:val="2"/>
          <w:numId w:val="65"/>
        </w:numPr>
        <w:spacing w:before="120"/>
        <w:ind w:left="851"/>
      </w:pPr>
      <w:r w:rsidRPr="0060627C">
        <w:t>Công dụng</w:t>
      </w:r>
    </w:p>
    <w:p w14:paraId="3FF5FEDB" w14:textId="77777777" w:rsidR="003B71F9" w:rsidRPr="0060627C" w:rsidRDefault="003B71F9" w:rsidP="00670B77">
      <w:pPr>
        <w:numPr>
          <w:ilvl w:val="2"/>
          <w:numId w:val="65"/>
        </w:numPr>
        <w:spacing w:before="120"/>
        <w:ind w:left="851"/>
      </w:pPr>
      <w:r w:rsidRPr="0060627C">
        <w:t>Cách sử dụng</w:t>
      </w:r>
    </w:p>
    <w:p w14:paraId="5B3EE4A9" w14:textId="77777777" w:rsidR="003B71F9" w:rsidRPr="0060627C" w:rsidRDefault="003B71F9" w:rsidP="00EC03BE">
      <w:pPr>
        <w:tabs>
          <w:tab w:val="left" w:pos="3960"/>
          <w:tab w:val="left" w:pos="4536"/>
          <w:tab w:val="left" w:pos="5670"/>
          <w:tab w:val="left" w:pos="6300"/>
        </w:tabs>
        <w:spacing w:before="120"/>
        <w:ind w:left="360"/>
      </w:pPr>
      <w:r w:rsidRPr="0060627C">
        <w:t>Chương 7:</w:t>
      </w:r>
      <w:r w:rsidRPr="0060627C">
        <w:rPr>
          <w:b/>
        </w:rPr>
        <w:t xml:space="preserve"> Thước đo góc</w:t>
      </w:r>
      <w:r w:rsidRPr="0060627C">
        <w:t xml:space="preserve"> </w:t>
      </w:r>
      <w:r w:rsidRPr="0060627C">
        <w:tab/>
      </w:r>
      <w:r w:rsidRPr="0060627C">
        <w:tab/>
      </w:r>
      <w:r w:rsidRPr="0060627C">
        <w:tab/>
      </w:r>
      <w:r w:rsidRPr="0060627C">
        <w:tab/>
      </w:r>
      <w:r w:rsidRPr="0060627C">
        <w:tab/>
        <w:t xml:space="preserve">Thời gian: 3 giờ </w:t>
      </w:r>
    </w:p>
    <w:p w14:paraId="16D6FDB7" w14:textId="77777777" w:rsidR="003B71F9" w:rsidRPr="0060627C" w:rsidRDefault="003B71F9" w:rsidP="00670B77">
      <w:pPr>
        <w:numPr>
          <w:ilvl w:val="0"/>
          <w:numId w:val="67"/>
        </w:numPr>
        <w:spacing w:before="120"/>
        <w:ind w:left="426"/>
      </w:pPr>
      <w:r w:rsidRPr="0060627C">
        <w:t>Mục tiêu:</w:t>
      </w:r>
    </w:p>
    <w:p w14:paraId="50D0128C" w14:textId="77777777" w:rsidR="003B71F9" w:rsidRPr="0060627C" w:rsidRDefault="003B71F9" w:rsidP="00EC03BE">
      <w:pPr>
        <w:numPr>
          <w:ilvl w:val="0"/>
          <w:numId w:val="37"/>
        </w:numPr>
        <w:spacing w:before="120"/>
        <w:ind w:left="426" w:hanging="218"/>
        <w:jc w:val="both"/>
      </w:pPr>
      <w:r w:rsidRPr="0060627C">
        <w:lastRenderedPageBreak/>
        <w:t>Trình bày đầy đủ hình dáng, công dụng của thước đo góc.</w:t>
      </w:r>
    </w:p>
    <w:p w14:paraId="5964601F" w14:textId="77777777" w:rsidR="003B71F9" w:rsidRPr="0060627C" w:rsidRDefault="003B71F9" w:rsidP="00EC03BE">
      <w:pPr>
        <w:numPr>
          <w:ilvl w:val="0"/>
          <w:numId w:val="37"/>
        </w:numPr>
        <w:spacing w:before="120"/>
        <w:ind w:left="426" w:hanging="218"/>
        <w:jc w:val="both"/>
      </w:pPr>
      <w:r w:rsidRPr="0060627C">
        <w:t>Sử dụng được thước đo góc.</w:t>
      </w:r>
    </w:p>
    <w:p w14:paraId="7AC8683D" w14:textId="77777777" w:rsidR="003B71F9" w:rsidRPr="0060627C" w:rsidRDefault="003B71F9" w:rsidP="00EC03BE">
      <w:pPr>
        <w:numPr>
          <w:ilvl w:val="0"/>
          <w:numId w:val="37"/>
        </w:numPr>
        <w:spacing w:before="120"/>
        <w:ind w:left="426" w:hanging="218"/>
        <w:jc w:val="both"/>
      </w:pPr>
      <w:r w:rsidRPr="0060627C">
        <w:t>Bảo quản tốt thước trước, trong và sau giờ học.</w:t>
      </w:r>
    </w:p>
    <w:p w14:paraId="7553EA56" w14:textId="7CAA9188" w:rsidR="003B71F9" w:rsidRPr="0060627C" w:rsidRDefault="004F294A" w:rsidP="00670B77">
      <w:pPr>
        <w:numPr>
          <w:ilvl w:val="0"/>
          <w:numId w:val="67"/>
        </w:numPr>
        <w:spacing w:before="120"/>
        <w:ind w:left="426"/>
      </w:pPr>
      <w:r w:rsidRPr="0060627C">
        <w:t>Nội dung</w:t>
      </w:r>
      <w:r w:rsidR="003B71F9" w:rsidRPr="0060627C">
        <w:t>:</w:t>
      </w:r>
    </w:p>
    <w:p w14:paraId="2F51E0F3" w14:textId="77777777" w:rsidR="003B71F9" w:rsidRPr="0060627C" w:rsidRDefault="003B71F9" w:rsidP="00670B77">
      <w:pPr>
        <w:numPr>
          <w:ilvl w:val="1"/>
          <w:numId w:val="67"/>
        </w:numPr>
        <w:spacing w:before="120"/>
        <w:ind w:left="567" w:hanging="425"/>
      </w:pPr>
      <w:r w:rsidRPr="0060627C">
        <w:t>Hình dáng và cấu tạo.</w:t>
      </w:r>
    </w:p>
    <w:p w14:paraId="732F9FEB" w14:textId="77777777" w:rsidR="003B71F9" w:rsidRPr="0060627C" w:rsidRDefault="003B71F9" w:rsidP="00670B77">
      <w:pPr>
        <w:numPr>
          <w:ilvl w:val="1"/>
          <w:numId w:val="67"/>
        </w:numPr>
        <w:spacing w:before="120"/>
        <w:ind w:left="567" w:hanging="425"/>
      </w:pPr>
      <w:r w:rsidRPr="0060627C">
        <w:t xml:space="preserve"> Cách dùng.</w:t>
      </w:r>
    </w:p>
    <w:p w14:paraId="0516EBD1" w14:textId="77777777" w:rsidR="003B71F9" w:rsidRPr="0060627C" w:rsidRDefault="003B71F9" w:rsidP="00670B77">
      <w:pPr>
        <w:numPr>
          <w:ilvl w:val="1"/>
          <w:numId w:val="67"/>
        </w:numPr>
        <w:spacing w:before="120"/>
        <w:ind w:left="567" w:hanging="425"/>
      </w:pPr>
      <w:r w:rsidRPr="0060627C">
        <w:t xml:space="preserve"> Cách đọc</w:t>
      </w:r>
    </w:p>
    <w:p w14:paraId="5B6164B3" w14:textId="77777777" w:rsidR="003B71F9" w:rsidRPr="0060627C" w:rsidRDefault="003B71F9" w:rsidP="00EC03BE">
      <w:pPr>
        <w:tabs>
          <w:tab w:val="left" w:pos="3960"/>
          <w:tab w:val="left" w:pos="6300"/>
        </w:tabs>
        <w:spacing w:before="120"/>
        <w:ind w:left="360"/>
      </w:pPr>
      <w:r w:rsidRPr="0060627C">
        <w:t>Chương 8:</w:t>
      </w:r>
      <w:r w:rsidRPr="0060627C">
        <w:rPr>
          <w:b/>
        </w:rPr>
        <w:t xml:space="preserve"> Dưỡng trục côn - Dưỡng ống côn</w:t>
      </w:r>
      <w:r w:rsidRPr="0060627C">
        <w:t xml:space="preserve"> </w:t>
      </w:r>
      <w:r w:rsidRPr="0060627C">
        <w:tab/>
      </w:r>
      <w:r w:rsidRPr="0060627C">
        <w:tab/>
        <w:t xml:space="preserve">Thời gian:2 giờ </w:t>
      </w:r>
    </w:p>
    <w:p w14:paraId="42611493" w14:textId="77777777" w:rsidR="003B71F9" w:rsidRPr="0060627C" w:rsidRDefault="003B71F9" w:rsidP="00670B77">
      <w:pPr>
        <w:numPr>
          <w:ilvl w:val="0"/>
          <w:numId w:val="68"/>
        </w:numPr>
        <w:spacing w:before="120"/>
        <w:ind w:left="426" w:hanging="284"/>
      </w:pPr>
      <w:r w:rsidRPr="0060627C">
        <w:t>Mục tiêu:</w:t>
      </w:r>
    </w:p>
    <w:p w14:paraId="215F144F" w14:textId="77777777" w:rsidR="003B71F9" w:rsidRPr="0060627C" w:rsidRDefault="003B71F9" w:rsidP="00EC03BE">
      <w:pPr>
        <w:numPr>
          <w:ilvl w:val="0"/>
          <w:numId w:val="37"/>
        </w:numPr>
        <w:spacing w:before="120"/>
        <w:ind w:left="426" w:hanging="218"/>
        <w:jc w:val="both"/>
      </w:pPr>
      <w:r w:rsidRPr="0060627C">
        <w:t xml:space="preserve">Phân biệt được côn quốc tế (NT) và côn Morse. </w:t>
      </w:r>
    </w:p>
    <w:p w14:paraId="579AEA6C" w14:textId="77777777" w:rsidR="003B71F9" w:rsidRPr="0060627C" w:rsidRDefault="003B71F9" w:rsidP="00EC03BE">
      <w:pPr>
        <w:numPr>
          <w:ilvl w:val="0"/>
          <w:numId w:val="37"/>
        </w:numPr>
        <w:spacing w:before="120"/>
        <w:ind w:left="426" w:hanging="218"/>
        <w:jc w:val="both"/>
      </w:pPr>
      <w:r w:rsidRPr="0060627C">
        <w:t>Trình bày được cách kiểm tra lỗ (trục) côn, các lỗi thường gặp khi gia công lỗ (trục) côn các gia công lỗ (trục) côn đúng.</w:t>
      </w:r>
    </w:p>
    <w:p w14:paraId="6D201543" w14:textId="77777777" w:rsidR="003B71F9" w:rsidRPr="0060627C" w:rsidRDefault="003B71F9" w:rsidP="00EC03BE">
      <w:pPr>
        <w:numPr>
          <w:ilvl w:val="0"/>
          <w:numId w:val="37"/>
        </w:numPr>
        <w:spacing w:before="120"/>
        <w:ind w:left="426" w:hanging="218"/>
        <w:jc w:val="both"/>
      </w:pPr>
      <w:r w:rsidRPr="0060627C">
        <w:t>Bảo quản dưỡng trục côn, dưỡng ống côn đúng cách.</w:t>
      </w:r>
    </w:p>
    <w:p w14:paraId="02DC97FD" w14:textId="4AFA3E78" w:rsidR="003B71F9" w:rsidRPr="0060627C" w:rsidRDefault="004F294A" w:rsidP="00670B77">
      <w:pPr>
        <w:numPr>
          <w:ilvl w:val="0"/>
          <w:numId w:val="68"/>
        </w:numPr>
        <w:spacing w:before="120"/>
        <w:ind w:left="426" w:hanging="284"/>
      </w:pPr>
      <w:r w:rsidRPr="0060627C">
        <w:t>Nội dung</w:t>
      </w:r>
      <w:r w:rsidR="003B71F9" w:rsidRPr="0060627C">
        <w:t>:</w:t>
      </w:r>
    </w:p>
    <w:p w14:paraId="63BF8712" w14:textId="77777777" w:rsidR="003B71F9" w:rsidRPr="0060627C" w:rsidRDefault="003B71F9" w:rsidP="00670B77">
      <w:pPr>
        <w:numPr>
          <w:ilvl w:val="1"/>
          <w:numId w:val="68"/>
        </w:numPr>
        <w:spacing w:before="120"/>
        <w:ind w:hanging="938"/>
      </w:pPr>
      <w:r w:rsidRPr="0060627C">
        <w:t>Các loại côn tiêu chuẩn:</w:t>
      </w:r>
    </w:p>
    <w:p w14:paraId="45ADA64B" w14:textId="77777777" w:rsidR="003B71F9" w:rsidRPr="0060627C" w:rsidRDefault="003B71F9" w:rsidP="00670B77">
      <w:pPr>
        <w:numPr>
          <w:ilvl w:val="2"/>
          <w:numId w:val="107"/>
        </w:numPr>
        <w:spacing w:before="120"/>
        <w:ind w:hanging="938"/>
      </w:pPr>
      <w:r w:rsidRPr="0060627C">
        <w:t xml:space="preserve"> Côn quốc tế (NT).</w:t>
      </w:r>
    </w:p>
    <w:p w14:paraId="31D1532E" w14:textId="77777777" w:rsidR="003B71F9" w:rsidRPr="0060627C" w:rsidRDefault="003B71F9" w:rsidP="00670B77">
      <w:pPr>
        <w:numPr>
          <w:ilvl w:val="2"/>
          <w:numId w:val="107"/>
        </w:numPr>
        <w:spacing w:before="120"/>
        <w:ind w:hanging="938"/>
      </w:pPr>
      <w:r w:rsidRPr="0060627C">
        <w:t xml:space="preserve"> Côn Morse.</w:t>
      </w:r>
    </w:p>
    <w:p w14:paraId="4670CD93" w14:textId="77777777" w:rsidR="003B71F9" w:rsidRPr="0060627C" w:rsidRDefault="003B71F9" w:rsidP="00670B77">
      <w:pPr>
        <w:numPr>
          <w:ilvl w:val="1"/>
          <w:numId w:val="68"/>
        </w:numPr>
        <w:spacing w:before="120"/>
        <w:ind w:hanging="938"/>
      </w:pPr>
      <w:r w:rsidRPr="0060627C">
        <w:t>Dưỡng trục côn:</w:t>
      </w:r>
    </w:p>
    <w:p w14:paraId="708B4D47" w14:textId="77777777" w:rsidR="003B71F9" w:rsidRPr="0060627C" w:rsidRDefault="003B71F9" w:rsidP="00670B77">
      <w:pPr>
        <w:numPr>
          <w:ilvl w:val="2"/>
          <w:numId w:val="68"/>
        </w:numPr>
        <w:spacing w:before="120"/>
        <w:ind w:left="851"/>
      </w:pPr>
      <w:r w:rsidRPr="0060627C">
        <w:t>Hình dáng.</w:t>
      </w:r>
    </w:p>
    <w:p w14:paraId="2B208492" w14:textId="77777777" w:rsidR="003B71F9" w:rsidRPr="0060627C" w:rsidRDefault="003B71F9" w:rsidP="00670B77">
      <w:pPr>
        <w:numPr>
          <w:ilvl w:val="2"/>
          <w:numId w:val="68"/>
        </w:numPr>
        <w:spacing w:before="120"/>
        <w:ind w:left="851"/>
      </w:pPr>
      <w:r w:rsidRPr="0060627C">
        <w:t>Các thông số của lỗ côn.</w:t>
      </w:r>
    </w:p>
    <w:p w14:paraId="198A9E8C" w14:textId="77777777" w:rsidR="003B71F9" w:rsidRPr="0060627C" w:rsidRDefault="003B71F9" w:rsidP="00670B77">
      <w:pPr>
        <w:numPr>
          <w:ilvl w:val="2"/>
          <w:numId w:val="68"/>
        </w:numPr>
        <w:spacing w:before="120"/>
        <w:ind w:left="851"/>
      </w:pPr>
      <w:r w:rsidRPr="0060627C">
        <w:t>Cách kiểm tra lỗ côn.</w:t>
      </w:r>
    </w:p>
    <w:p w14:paraId="75F11B9A" w14:textId="77777777" w:rsidR="003B71F9" w:rsidRPr="0060627C" w:rsidRDefault="003B71F9" w:rsidP="00670B77">
      <w:pPr>
        <w:numPr>
          <w:ilvl w:val="2"/>
          <w:numId w:val="68"/>
        </w:numPr>
        <w:spacing w:before="120"/>
        <w:ind w:left="851"/>
      </w:pPr>
      <w:r w:rsidRPr="0060627C">
        <w:t>Cách lỗi thường gặp khi gia công lỗ côn.</w:t>
      </w:r>
    </w:p>
    <w:p w14:paraId="3DBCCC5F" w14:textId="77777777" w:rsidR="003B71F9" w:rsidRPr="0060627C" w:rsidRDefault="003B71F9" w:rsidP="00670B77">
      <w:pPr>
        <w:numPr>
          <w:ilvl w:val="2"/>
          <w:numId w:val="68"/>
        </w:numPr>
        <w:spacing w:before="120"/>
        <w:ind w:left="851"/>
      </w:pPr>
      <w:r w:rsidRPr="0060627C">
        <w:t>Lỗ côn được gia công đúng.</w:t>
      </w:r>
    </w:p>
    <w:p w14:paraId="0EF921DF" w14:textId="77777777" w:rsidR="003B71F9" w:rsidRPr="0060627C" w:rsidRDefault="003B71F9" w:rsidP="00670B77">
      <w:pPr>
        <w:numPr>
          <w:ilvl w:val="1"/>
          <w:numId w:val="68"/>
        </w:numPr>
        <w:spacing w:before="120"/>
        <w:ind w:hanging="938"/>
      </w:pPr>
      <w:r w:rsidRPr="0060627C">
        <w:t>Dưỡng ống côn:</w:t>
      </w:r>
    </w:p>
    <w:p w14:paraId="069514D3" w14:textId="77777777" w:rsidR="003B71F9" w:rsidRPr="0060627C" w:rsidRDefault="003B71F9" w:rsidP="00670B77">
      <w:pPr>
        <w:numPr>
          <w:ilvl w:val="2"/>
          <w:numId w:val="108"/>
        </w:numPr>
        <w:spacing w:before="120"/>
        <w:ind w:left="851"/>
      </w:pPr>
      <w:r w:rsidRPr="0060627C">
        <w:t xml:space="preserve"> Hình dáng.</w:t>
      </w:r>
    </w:p>
    <w:p w14:paraId="204C8798" w14:textId="77777777" w:rsidR="003B71F9" w:rsidRPr="0060627C" w:rsidRDefault="003B71F9" w:rsidP="00670B77">
      <w:pPr>
        <w:numPr>
          <w:ilvl w:val="2"/>
          <w:numId w:val="108"/>
        </w:numPr>
        <w:spacing w:before="120"/>
        <w:ind w:left="851"/>
      </w:pPr>
      <w:r w:rsidRPr="0060627C">
        <w:t xml:space="preserve"> Các thông số của trục côn.</w:t>
      </w:r>
    </w:p>
    <w:p w14:paraId="32FA9AC0" w14:textId="77777777" w:rsidR="003B71F9" w:rsidRPr="0060627C" w:rsidRDefault="003B71F9" w:rsidP="00670B77">
      <w:pPr>
        <w:numPr>
          <w:ilvl w:val="2"/>
          <w:numId w:val="108"/>
        </w:numPr>
        <w:spacing w:before="120"/>
        <w:ind w:left="851"/>
        <w:rPr>
          <w:lang w:val="fr-FR"/>
        </w:rPr>
      </w:pPr>
      <w:r w:rsidRPr="0060627C">
        <w:t xml:space="preserve"> </w:t>
      </w:r>
      <w:r w:rsidRPr="0060627C">
        <w:rPr>
          <w:lang w:val="fr-FR"/>
        </w:rPr>
        <w:t>Cách kiểm tra trục côn.</w:t>
      </w:r>
    </w:p>
    <w:p w14:paraId="530F8AFF" w14:textId="77777777" w:rsidR="003B71F9" w:rsidRPr="0060627C" w:rsidRDefault="003B71F9" w:rsidP="00670B77">
      <w:pPr>
        <w:numPr>
          <w:ilvl w:val="2"/>
          <w:numId w:val="108"/>
        </w:numPr>
        <w:spacing w:before="120"/>
        <w:ind w:left="851"/>
        <w:rPr>
          <w:lang w:val="fr-FR"/>
        </w:rPr>
      </w:pPr>
      <w:r w:rsidRPr="0060627C">
        <w:rPr>
          <w:lang w:val="fr-FR"/>
        </w:rPr>
        <w:t xml:space="preserve"> Cách lỗi thường gặp khi gia công trục côn.</w:t>
      </w:r>
    </w:p>
    <w:p w14:paraId="16542AE9" w14:textId="77777777" w:rsidR="003B71F9" w:rsidRPr="0060627C" w:rsidRDefault="003B71F9" w:rsidP="00670B77">
      <w:pPr>
        <w:numPr>
          <w:ilvl w:val="2"/>
          <w:numId w:val="108"/>
        </w:numPr>
        <w:spacing w:before="120"/>
        <w:ind w:left="851"/>
        <w:rPr>
          <w:lang w:val="fr-FR"/>
        </w:rPr>
      </w:pPr>
      <w:r w:rsidRPr="0060627C">
        <w:rPr>
          <w:lang w:val="fr-FR"/>
        </w:rPr>
        <w:t xml:space="preserve"> Trục côn được gia công đúng.</w:t>
      </w:r>
    </w:p>
    <w:p w14:paraId="35FEF10E" w14:textId="5F7497F0" w:rsidR="003B71F9" w:rsidRPr="0060627C" w:rsidRDefault="003B71F9" w:rsidP="00EC03BE">
      <w:pPr>
        <w:tabs>
          <w:tab w:val="left" w:pos="3960"/>
          <w:tab w:val="left" w:pos="4536"/>
          <w:tab w:val="left" w:pos="6300"/>
        </w:tabs>
        <w:spacing w:before="120"/>
        <w:ind w:left="360"/>
        <w:rPr>
          <w:lang w:val="fr-FR"/>
        </w:rPr>
      </w:pPr>
      <w:r w:rsidRPr="0060627C">
        <w:rPr>
          <w:lang w:val="fr-FR"/>
        </w:rPr>
        <w:t>Chương 9:</w:t>
      </w:r>
      <w:r w:rsidRPr="0060627C">
        <w:rPr>
          <w:b/>
          <w:lang w:val="fr-FR"/>
        </w:rPr>
        <w:t xml:space="preserve"> </w:t>
      </w:r>
      <w:r w:rsidR="00FC2F7F" w:rsidRPr="0060627C">
        <w:rPr>
          <w:b/>
          <w:lang w:val="fr-FR"/>
        </w:rPr>
        <w:t>Phương pháp đo so sánh số lượng lớn</w:t>
      </w:r>
      <w:r w:rsidRPr="0060627C">
        <w:rPr>
          <w:lang w:val="fr-FR"/>
        </w:rPr>
        <w:tab/>
      </w:r>
      <w:r w:rsidRPr="0060627C">
        <w:rPr>
          <w:lang w:val="fr-FR"/>
        </w:rPr>
        <w:tab/>
      </w:r>
      <w:r w:rsidR="00F02BD9" w:rsidRPr="0060627C">
        <w:rPr>
          <w:lang w:val="fr-FR"/>
        </w:rPr>
        <w:t xml:space="preserve">   </w:t>
      </w:r>
      <w:r w:rsidRPr="0060627C">
        <w:rPr>
          <w:lang w:val="fr-FR"/>
        </w:rPr>
        <w:t xml:space="preserve">Thời gian: </w:t>
      </w:r>
      <w:r w:rsidR="000505C4" w:rsidRPr="0060627C">
        <w:rPr>
          <w:lang w:val="fr-FR"/>
        </w:rPr>
        <w:t>9</w:t>
      </w:r>
      <w:r w:rsidRPr="0060627C">
        <w:rPr>
          <w:lang w:val="fr-FR"/>
        </w:rPr>
        <w:t xml:space="preserve"> giờ </w:t>
      </w:r>
    </w:p>
    <w:p w14:paraId="107279B6" w14:textId="77777777" w:rsidR="003B71F9" w:rsidRPr="0060627C" w:rsidRDefault="003B71F9" w:rsidP="00670B77">
      <w:pPr>
        <w:numPr>
          <w:ilvl w:val="0"/>
          <w:numId w:val="109"/>
        </w:numPr>
        <w:spacing w:before="120"/>
        <w:ind w:left="567"/>
      </w:pPr>
      <w:r w:rsidRPr="0060627C">
        <w:t>Mục tiêu:</w:t>
      </w:r>
    </w:p>
    <w:p w14:paraId="12B3E382" w14:textId="2FFF8DF8" w:rsidR="003B71F9" w:rsidRPr="0060627C" w:rsidRDefault="00FC2F7F" w:rsidP="00EC03BE">
      <w:pPr>
        <w:numPr>
          <w:ilvl w:val="0"/>
          <w:numId w:val="37"/>
        </w:numPr>
        <w:spacing w:before="120"/>
        <w:ind w:left="426" w:hanging="218"/>
        <w:jc w:val="both"/>
      </w:pPr>
      <w:bookmarkStart w:id="158" w:name="_Hlk80193871"/>
      <w:r w:rsidRPr="0060627C">
        <w:t>Định nghĩa được khái niệm phương pháp đo so sánh số lượng lớn.</w:t>
      </w:r>
    </w:p>
    <w:p w14:paraId="1A2BA209" w14:textId="63503C4A" w:rsidR="003B71F9" w:rsidRPr="0060627C" w:rsidRDefault="003B71F9" w:rsidP="00EC03BE">
      <w:pPr>
        <w:numPr>
          <w:ilvl w:val="0"/>
          <w:numId w:val="37"/>
        </w:numPr>
        <w:spacing w:before="120"/>
        <w:ind w:left="426" w:hanging="218"/>
        <w:jc w:val="both"/>
      </w:pPr>
      <w:r w:rsidRPr="0060627C">
        <w:lastRenderedPageBreak/>
        <w:t xml:space="preserve">Sử dụng được các dụng cụ </w:t>
      </w:r>
      <w:r w:rsidR="00FC2F7F" w:rsidRPr="0060627C">
        <w:t>đo tiêu biểu bằng phương pháp đo so sánh số lượng lớn như calip nút, hàm, bore gauge.</w:t>
      </w:r>
    </w:p>
    <w:p w14:paraId="1825BDEC" w14:textId="302FC5D4" w:rsidR="00FC2F7F" w:rsidRPr="0060627C" w:rsidRDefault="00FC2F7F" w:rsidP="00EC03BE">
      <w:pPr>
        <w:numPr>
          <w:ilvl w:val="0"/>
          <w:numId w:val="37"/>
        </w:numPr>
        <w:spacing w:before="120"/>
        <w:ind w:left="426" w:hanging="218"/>
        <w:jc w:val="both"/>
      </w:pPr>
      <w:r w:rsidRPr="0060627C">
        <w:t>Tính toán và lựa chọn được dụng cụ đo theo phương pháp so sánh số lượng lớn tương ứng bài tập đưa ra.</w:t>
      </w:r>
    </w:p>
    <w:p w14:paraId="16F3E267" w14:textId="08FFA65A" w:rsidR="003B71F9" w:rsidRPr="0060627C" w:rsidRDefault="003B71F9" w:rsidP="00EC03BE">
      <w:pPr>
        <w:numPr>
          <w:ilvl w:val="0"/>
          <w:numId w:val="37"/>
        </w:numPr>
        <w:spacing w:before="120"/>
        <w:ind w:left="426" w:hanging="218"/>
        <w:jc w:val="both"/>
      </w:pPr>
      <w:r w:rsidRPr="0060627C">
        <w:t>Có ý thức giữ gìn, bảo quản tốt dụng cụ</w:t>
      </w:r>
      <w:r w:rsidR="00FC2F7F" w:rsidRPr="0060627C">
        <w:t>, nghiêm túc trong học tập.</w:t>
      </w:r>
    </w:p>
    <w:bookmarkEnd w:id="158"/>
    <w:p w14:paraId="25414690" w14:textId="0A1DB792" w:rsidR="003B71F9" w:rsidRPr="0060627C" w:rsidRDefault="004F294A" w:rsidP="00670B77">
      <w:pPr>
        <w:numPr>
          <w:ilvl w:val="0"/>
          <w:numId w:val="109"/>
        </w:numPr>
        <w:spacing w:before="120"/>
        <w:ind w:left="567"/>
      </w:pPr>
      <w:r w:rsidRPr="0060627C">
        <w:t>Nội dung</w:t>
      </w:r>
      <w:r w:rsidR="003B71F9" w:rsidRPr="0060627C">
        <w:t>:</w:t>
      </w:r>
    </w:p>
    <w:p w14:paraId="4AB03C7F" w14:textId="77777777" w:rsidR="00FC2F7F" w:rsidRPr="0060627C" w:rsidRDefault="00FC2F7F" w:rsidP="00670B77">
      <w:pPr>
        <w:pStyle w:val="ListParagraph"/>
        <w:numPr>
          <w:ilvl w:val="1"/>
          <w:numId w:val="109"/>
        </w:numPr>
        <w:spacing w:before="120" w:line="240" w:lineRule="auto"/>
        <w:rPr>
          <w:sz w:val="28"/>
          <w:szCs w:val="28"/>
        </w:rPr>
      </w:pPr>
      <w:r w:rsidRPr="0060627C">
        <w:rPr>
          <w:sz w:val="28"/>
          <w:szCs w:val="28"/>
        </w:rPr>
        <w:t>Phương pháp đo so sánh số lượng lớn</w:t>
      </w:r>
    </w:p>
    <w:p w14:paraId="660DB1A5" w14:textId="6A5EED3A" w:rsidR="00FC2F7F" w:rsidRPr="0060627C" w:rsidRDefault="00FC2F7F" w:rsidP="00670B77">
      <w:pPr>
        <w:pStyle w:val="ListParagraph"/>
        <w:numPr>
          <w:ilvl w:val="1"/>
          <w:numId w:val="109"/>
        </w:numPr>
        <w:spacing w:before="120" w:line="240" w:lineRule="auto"/>
        <w:rPr>
          <w:sz w:val="28"/>
          <w:szCs w:val="28"/>
        </w:rPr>
      </w:pPr>
      <w:r w:rsidRPr="0060627C">
        <w:rPr>
          <w:sz w:val="28"/>
          <w:szCs w:val="28"/>
        </w:rPr>
        <w:t>Một số dụng cụ đo tiêu biểu theo phương pháp so sánh số lượng lớn (nút, hàm, bore gauge)</w:t>
      </w:r>
    </w:p>
    <w:p w14:paraId="557C0892" w14:textId="7F8169E9" w:rsidR="00FC2F7F" w:rsidRPr="0060627C" w:rsidRDefault="00FC2F7F" w:rsidP="00670B77">
      <w:pPr>
        <w:pStyle w:val="ListParagraph"/>
        <w:numPr>
          <w:ilvl w:val="1"/>
          <w:numId w:val="109"/>
        </w:numPr>
        <w:spacing w:before="120" w:line="240" w:lineRule="auto"/>
        <w:rPr>
          <w:sz w:val="28"/>
          <w:szCs w:val="28"/>
        </w:rPr>
      </w:pPr>
      <w:r w:rsidRPr="0060627C">
        <w:rPr>
          <w:sz w:val="28"/>
          <w:szCs w:val="28"/>
        </w:rPr>
        <w:t>Bài tập ứng dụng</w:t>
      </w:r>
    </w:p>
    <w:p w14:paraId="1B674A37" w14:textId="6DBACD56" w:rsidR="00F02BD9" w:rsidRPr="0060627C" w:rsidRDefault="00F02BD9" w:rsidP="00EC03BE">
      <w:pPr>
        <w:tabs>
          <w:tab w:val="left" w:pos="6663"/>
        </w:tabs>
        <w:spacing w:before="120"/>
        <w:ind w:firstLine="720"/>
      </w:pPr>
      <w:r w:rsidRPr="0060627C">
        <w:rPr>
          <w:b/>
          <w:bCs/>
        </w:rPr>
        <w:t>Chương 10: Thiết bị đo kiểm tự động</w:t>
      </w:r>
      <w:r w:rsidRPr="0060627C">
        <w:t xml:space="preserve"> </w:t>
      </w:r>
      <w:r w:rsidRPr="0060627C">
        <w:tab/>
        <w:t xml:space="preserve">Thời gian: </w:t>
      </w:r>
      <w:r w:rsidR="000505C4" w:rsidRPr="0060627C">
        <w:t>8</w:t>
      </w:r>
      <w:r w:rsidRPr="0060627C">
        <w:t xml:space="preserve"> giờ</w:t>
      </w:r>
    </w:p>
    <w:p w14:paraId="736D89F6" w14:textId="532BC1F0" w:rsidR="00F02BD9" w:rsidRPr="0060627C" w:rsidRDefault="00F02BD9" w:rsidP="00670B77">
      <w:pPr>
        <w:pStyle w:val="ListParagraph"/>
        <w:numPr>
          <w:ilvl w:val="0"/>
          <w:numId w:val="255"/>
        </w:numPr>
        <w:tabs>
          <w:tab w:val="left" w:pos="6663"/>
        </w:tabs>
        <w:spacing w:before="120" w:line="240" w:lineRule="auto"/>
        <w:rPr>
          <w:sz w:val="28"/>
          <w:szCs w:val="28"/>
        </w:rPr>
      </w:pPr>
      <w:r w:rsidRPr="0060627C">
        <w:rPr>
          <w:sz w:val="28"/>
          <w:szCs w:val="28"/>
        </w:rPr>
        <w:t xml:space="preserve">Mục tiêu: </w:t>
      </w:r>
    </w:p>
    <w:p w14:paraId="163E622A" w14:textId="1F984334" w:rsidR="00F02BD9" w:rsidRPr="0060627C" w:rsidRDefault="00F02BD9" w:rsidP="00EC03BE">
      <w:pPr>
        <w:numPr>
          <w:ilvl w:val="0"/>
          <w:numId w:val="37"/>
        </w:numPr>
        <w:spacing w:before="120"/>
        <w:ind w:left="426" w:hanging="218"/>
        <w:jc w:val="both"/>
      </w:pPr>
      <w:r w:rsidRPr="0060627C">
        <w:t>Biết khái quát</w:t>
      </w:r>
      <w:r w:rsidR="00F26BBF" w:rsidRPr="0060627C">
        <w:t xml:space="preserve"> về</w:t>
      </w:r>
      <w:r w:rsidRPr="0060627C">
        <w:t xml:space="preserve"> </w:t>
      </w:r>
      <w:r w:rsidR="00F26BBF" w:rsidRPr="0060627C">
        <w:t>hình dáng, công dụng của</w:t>
      </w:r>
      <w:r w:rsidRPr="0060627C">
        <w:t xml:space="preserve"> các loại máy quét 3D, máy đo biên dạng và máy đo bề mặt.</w:t>
      </w:r>
    </w:p>
    <w:p w14:paraId="50BBFE49" w14:textId="14EE4D41" w:rsidR="00F02BD9" w:rsidRPr="0060627C" w:rsidRDefault="00F02BD9" w:rsidP="00EC03BE">
      <w:pPr>
        <w:numPr>
          <w:ilvl w:val="0"/>
          <w:numId w:val="37"/>
        </w:numPr>
        <w:spacing w:before="120"/>
        <w:ind w:left="426" w:hanging="218"/>
        <w:jc w:val="both"/>
      </w:pPr>
      <w:r w:rsidRPr="0060627C">
        <w:t>Nghiêm túc trong học tập.</w:t>
      </w:r>
    </w:p>
    <w:p w14:paraId="27EDBA97" w14:textId="79BC4D9C" w:rsidR="00F02BD9" w:rsidRPr="0060627C" w:rsidRDefault="00F02BD9" w:rsidP="00670B77">
      <w:pPr>
        <w:pStyle w:val="ListParagraph"/>
        <w:numPr>
          <w:ilvl w:val="0"/>
          <w:numId w:val="255"/>
        </w:numPr>
        <w:tabs>
          <w:tab w:val="left" w:pos="6663"/>
        </w:tabs>
        <w:spacing w:before="120" w:line="240" w:lineRule="auto"/>
        <w:rPr>
          <w:sz w:val="28"/>
          <w:szCs w:val="28"/>
        </w:rPr>
      </w:pPr>
      <w:r w:rsidRPr="0060627C">
        <w:rPr>
          <w:sz w:val="28"/>
          <w:szCs w:val="28"/>
        </w:rPr>
        <w:t>Nội dung:</w:t>
      </w:r>
    </w:p>
    <w:p w14:paraId="6496E54A" w14:textId="75674674" w:rsidR="00F02BD9" w:rsidRPr="0060627C" w:rsidRDefault="00F02BD9" w:rsidP="00670B77">
      <w:pPr>
        <w:pStyle w:val="ListParagraph"/>
        <w:numPr>
          <w:ilvl w:val="1"/>
          <w:numId w:val="255"/>
        </w:numPr>
        <w:spacing w:before="120" w:line="240" w:lineRule="auto"/>
        <w:rPr>
          <w:sz w:val="28"/>
          <w:szCs w:val="28"/>
        </w:rPr>
      </w:pPr>
      <w:r w:rsidRPr="0060627C">
        <w:rPr>
          <w:sz w:val="28"/>
          <w:szCs w:val="28"/>
        </w:rPr>
        <w:t>Máy quét 3D</w:t>
      </w:r>
    </w:p>
    <w:p w14:paraId="0BE72266" w14:textId="4AE277FC" w:rsidR="00F02BD9" w:rsidRPr="0060627C" w:rsidRDefault="00F02BD9" w:rsidP="00670B77">
      <w:pPr>
        <w:pStyle w:val="ListParagraph"/>
        <w:numPr>
          <w:ilvl w:val="1"/>
          <w:numId w:val="255"/>
        </w:numPr>
        <w:spacing w:before="120" w:line="240" w:lineRule="auto"/>
        <w:rPr>
          <w:sz w:val="28"/>
          <w:szCs w:val="28"/>
        </w:rPr>
      </w:pPr>
      <w:r w:rsidRPr="0060627C">
        <w:rPr>
          <w:sz w:val="28"/>
          <w:szCs w:val="28"/>
        </w:rPr>
        <w:t>Máy đo biên dạng</w:t>
      </w:r>
    </w:p>
    <w:p w14:paraId="71D6B604" w14:textId="6CCBFBA9" w:rsidR="00F02BD9" w:rsidRPr="0060627C" w:rsidRDefault="00F02BD9" w:rsidP="00670B77">
      <w:pPr>
        <w:pStyle w:val="ListParagraph"/>
        <w:numPr>
          <w:ilvl w:val="1"/>
          <w:numId w:val="255"/>
        </w:numPr>
        <w:spacing w:before="120" w:line="240" w:lineRule="auto"/>
        <w:rPr>
          <w:sz w:val="28"/>
          <w:szCs w:val="28"/>
        </w:rPr>
      </w:pPr>
      <w:r w:rsidRPr="0060627C">
        <w:rPr>
          <w:sz w:val="28"/>
          <w:szCs w:val="28"/>
        </w:rPr>
        <w:t>Máy đo bề mặt</w:t>
      </w:r>
    </w:p>
    <w:bookmarkEnd w:id="155"/>
    <w:p w14:paraId="38A8A96B" w14:textId="77777777" w:rsidR="003B71F9" w:rsidRPr="0060627C" w:rsidRDefault="003B71F9" w:rsidP="00EC03BE">
      <w:pPr>
        <w:spacing w:before="120" w:after="120"/>
        <w:jc w:val="both"/>
        <w:rPr>
          <w:b/>
        </w:rPr>
      </w:pPr>
      <w:r w:rsidRPr="0060627C">
        <w:rPr>
          <w:b/>
        </w:rPr>
        <w:t xml:space="preserve">IV. Điều kiện thực hiện môn học: </w:t>
      </w:r>
    </w:p>
    <w:p w14:paraId="39783102" w14:textId="77777777" w:rsidR="003B71F9" w:rsidRPr="0060627C" w:rsidRDefault="003B71F9" w:rsidP="00670B77">
      <w:pPr>
        <w:numPr>
          <w:ilvl w:val="0"/>
          <w:numId w:val="73"/>
        </w:numPr>
        <w:spacing w:before="120"/>
        <w:ind w:left="567"/>
      </w:pPr>
      <w:r w:rsidRPr="0060627C">
        <w:t>Phòng học chuyên môn hóa / nhà xưởng:</w:t>
      </w:r>
    </w:p>
    <w:p w14:paraId="52FCE9F9" w14:textId="77777777" w:rsidR="003B71F9" w:rsidRPr="0060627C" w:rsidRDefault="003B71F9" w:rsidP="00EC03BE">
      <w:pPr>
        <w:numPr>
          <w:ilvl w:val="0"/>
          <w:numId w:val="37"/>
        </w:numPr>
        <w:spacing w:before="120"/>
        <w:ind w:left="426" w:hanging="284"/>
        <w:jc w:val="both"/>
      </w:pPr>
      <w:r w:rsidRPr="0060627C">
        <w:t>Phòng học Dung Sai Đo Lường.</w:t>
      </w:r>
    </w:p>
    <w:p w14:paraId="4BA8E3E7" w14:textId="77777777" w:rsidR="003B71F9" w:rsidRPr="0060627C" w:rsidRDefault="003B71F9" w:rsidP="00EC03BE">
      <w:pPr>
        <w:numPr>
          <w:ilvl w:val="0"/>
          <w:numId w:val="37"/>
        </w:numPr>
        <w:spacing w:before="120"/>
        <w:ind w:left="426" w:hanging="218"/>
        <w:jc w:val="both"/>
      </w:pPr>
      <w:r w:rsidRPr="0060627C">
        <w:t>Phòng thực hành Dung Sai Đo Lường.</w:t>
      </w:r>
    </w:p>
    <w:p w14:paraId="293BE4B8" w14:textId="77777777" w:rsidR="003B71F9" w:rsidRPr="0060627C" w:rsidRDefault="003B71F9" w:rsidP="00670B77">
      <w:pPr>
        <w:numPr>
          <w:ilvl w:val="0"/>
          <w:numId w:val="73"/>
        </w:numPr>
        <w:spacing w:before="120"/>
        <w:ind w:left="567"/>
      </w:pPr>
      <w:r w:rsidRPr="0060627C">
        <w:t>Trang thiết bị máy móc:</w:t>
      </w:r>
    </w:p>
    <w:p w14:paraId="79C22B7A" w14:textId="77777777" w:rsidR="003B71F9" w:rsidRPr="0060627C" w:rsidRDefault="003B71F9" w:rsidP="00670B77">
      <w:pPr>
        <w:numPr>
          <w:ilvl w:val="0"/>
          <w:numId w:val="57"/>
        </w:numPr>
        <w:tabs>
          <w:tab w:val="left" w:pos="3960"/>
          <w:tab w:val="left" w:pos="6300"/>
        </w:tabs>
        <w:spacing w:before="120"/>
      </w:pPr>
      <w:r w:rsidRPr="0060627C">
        <w:t>Máy chiếu.</w:t>
      </w:r>
    </w:p>
    <w:p w14:paraId="290ACFD9" w14:textId="77777777" w:rsidR="003B71F9" w:rsidRPr="0060627C" w:rsidRDefault="003B71F9" w:rsidP="00670B77">
      <w:pPr>
        <w:numPr>
          <w:ilvl w:val="0"/>
          <w:numId w:val="73"/>
        </w:numPr>
        <w:spacing w:before="120"/>
        <w:ind w:left="567"/>
      </w:pPr>
      <w:r w:rsidRPr="0060627C">
        <w:t>Học liệu, dụng cụ, nguyên vật liệu:</w:t>
      </w:r>
    </w:p>
    <w:p w14:paraId="1ED47A4C" w14:textId="77777777" w:rsidR="003B71F9" w:rsidRPr="0060627C" w:rsidRDefault="003B71F9" w:rsidP="00EC03BE">
      <w:pPr>
        <w:numPr>
          <w:ilvl w:val="0"/>
          <w:numId w:val="37"/>
        </w:numPr>
        <w:spacing w:before="120"/>
        <w:ind w:left="426" w:hanging="218"/>
        <w:jc w:val="both"/>
      </w:pPr>
      <w:r w:rsidRPr="0060627C">
        <w:t>Sách giáo khoa.</w:t>
      </w:r>
    </w:p>
    <w:p w14:paraId="58646D81" w14:textId="77777777" w:rsidR="003B71F9" w:rsidRPr="0060627C" w:rsidRDefault="003B71F9" w:rsidP="00EC03BE">
      <w:pPr>
        <w:numPr>
          <w:ilvl w:val="0"/>
          <w:numId w:val="37"/>
        </w:numPr>
        <w:spacing w:before="120"/>
        <w:ind w:left="426" w:hanging="218"/>
        <w:jc w:val="both"/>
      </w:pPr>
      <w:r w:rsidRPr="0060627C">
        <w:t>Phim trong.</w:t>
      </w:r>
    </w:p>
    <w:p w14:paraId="1FC9DB09" w14:textId="77777777" w:rsidR="003B71F9" w:rsidRPr="0060627C" w:rsidRDefault="003B71F9" w:rsidP="00EC03BE">
      <w:pPr>
        <w:numPr>
          <w:ilvl w:val="0"/>
          <w:numId w:val="37"/>
        </w:numPr>
        <w:spacing w:before="120"/>
        <w:ind w:left="426" w:hanging="218"/>
        <w:jc w:val="both"/>
      </w:pPr>
      <w:r w:rsidRPr="0060627C">
        <w:t>Bảng tra dung sai, độ nhám.</w:t>
      </w:r>
    </w:p>
    <w:p w14:paraId="1DE4B4B3" w14:textId="77777777" w:rsidR="003B71F9" w:rsidRPr="0060627C" w:rsidRDefault="003B71F9" w:rsidP="00EC03BE">
      <w:pPr>
        <w:numPr>
          <w:ilvl w:val="0"/>
          <w:numId w:val="37"/>
        </w:numPr>
        <w:spacing w:before="120"/>
        <w:ind w:left="426" w:hanging="218"/>
        <w:jc w:val="both"/>
      </w:pPr>
      <w:r w:rsidRPr="0060627C">
        <w:t>Thước cặp, panme, thước đo góc, thước lá, dưỡng côn, thanh sin …</w:t>
      </w:r>
    </w:p>
    <w:p w14:paraId="69F4F4FE" w14:textId="77777777" w:rsidR="003B71F9" w:rsidRPr="0060627C" w:rsidRDefault="003B71F9" w:rsidP="00EC03BE">
      <w:pPr>
        <w:numPr>
          <w:ilvl w:val="0"/>
          <w:numId w:val="37"/>
        </w:numPr>
        <w:spacing w:before="120"/>
        <w:ind w:left="426" w:hanging="218"/>
        <w:jc w:val="both"/>
      </w:pPr>
      <w:r w:rsidRPr="0060627C">
        <w:t>Tài liệu tham khảo.</w:t>
      </w:r>
    </w:p>
    <w:p w14:paraId="7567966D" w14:textId="77777777" w:rsidR="003B71F9" w:rsidRPr="0060627C" w:rsidRDefault="003B71F9" w:rsidP="00EC03BE">
      <w:pPr>
        <w:numPr>
          <w:ilvl w:val="0"/>
          <w:numId w:val="37"/>
        </w:numPr>
        <w:spacing w:before="120"/>
        <w:ind w:left="426" w:hanging="218"/>
        <w:jc w:val="both"/>
      </w:pPr>
      <w:r w:rsidRPr="0060627C">
        <w:t>Tranh treo tường.</w:t>
      </w:r>
    </w:p>
    <w:p w14:paraId="2202D1DB" w14:textId="77777777" w:rsidR="003B71F9" w:rsidRPr="0060627C" w:rsidRDefault="003B71F9" w:rsidP="00EC03BE">
      <w:pPr>
        <w:numPr>
          <w:ilvl w:val="0"/>
          <w:numId w:val="37"/>
        </w:numPr>
        <w:spacing w:before="120"/>
        <w:ind w:left="426" w:hanging="218"/>
        <w:jc w:val="both"/>
      </w:pPr>
      <w:r w:rsidRPr="0060627C">
        <w:t>Giấy viết, sổ ghi chép, bút.</w:t>
      </w:r>
    </w:p>
    <w:p w14:paraId="61397495" w14:textId="77777777" w:rsidR="003B71F9" w:rsidRPr="0060627C" w:rsidRDefault="003B71F9" w:rsidP="00670B77">
      <w:pPr>
        <w:numPr>
          <w:ilvl w:val="0"/>
          <w:numId w:val="73"/>
        </w:numPr>
        <w:spacing w:before="120"/>
        <w:ind w:left="567"/>
      </w:pPr>
      <w:r w:rsidRPr="0060627C">
        <w:t>Các điều kiện khác:</w:t>
      </w:r>
    </w:p>
    <w:p w14:paraId="743A508B" w14:textId="77777777" w:rsidR="003B71F9" w:rsidRPr="0060627C" w:rsidRDefault="003B71F9" w:rsidP="00EC03BE">
      <w:pPr>
        <w:spacing w:before="120" w:after="120"/>
        <w:jc w:val="both"/>
        <w:rPr>
          <w:b/>
          <w:bCs/>
          <w:lang w:val="pt-BR"/>
        </w:rPr>
      </w:pPr>
      <w:r w:rsidRPr="0060627C">
        <w:rPr>
          <w:b/>
          <w:bCs/>
          <w:lang w:val="pt-BR"/>
        </w:rPr>
        <w:t>V. Nội dung và phương pháp, đánh giá:</w:t>
      </w:r>
    </w:p>
    <w:p w14:paraId="7C30CB38" w14:textId="77777777" w:rsidR="003B71F9" w:rsidRPr="0060627C" w:rsidRDefault="003B71F9" w:rsidP="00670B77">
      <w:pPr>
        <w:numPr>
          <w:ilvl w:val="0"/>
          <w:numId w:val="74"/>
        </w:numPr>
        <w:spacing w:before="120"/>
        <w:ind w:left="567"/>
        <w:rPr>
          <w:bCs/>
          <w:iCs/>
          <w:lang w:val="pt-BR" w:eastAsia="ko-KR"/>
        </w:rPr>
      </w:pPr>
      <w:r w:rsidRPr="0060627C">
        <w:rPr>
          <w:bCs/>
          <w:iCs/>
          <w:lang w:val="pt-BR" w:eastAsia="ko-KR"/>
        </w:rPr>
        <w:lastRenderedPageBreak/>
        <w:t>Nội dung:</w:t>
      </w:r>
    </w:p>
    <w:p w14:paraId="76F124BE" w14:textId="77777777" w:rsidR="003B71F9" w:rsidRPr="0060627C" w:rsidRDefault="003B71F9" w:rsidP="00EC03BE">
      <w:pPr>
        <w:numPr>
          <w:ilvl w:val="0"/>
          <w:numId w:val="37"/>
        </w:numPr>
        <w:spacing w:before="120"/>
        <w:ind w:left="426" w:hanging="218"/>
        <w:jc w:val="both"/>
      </w:pPr>
      <w:r w:rsidRPr="0060627C">
        <w:t xml:space="preserve">Về kiến thức: </w:t>
      </w:r>
    </w:p>
    <w:p w14:paraId="1C1B818A" w14:textId="77777777" w:rsidR="003B71F9" w:rsidRPr="0060627C" w:rsidRDefault="003B71F9" w:rsidP="00EC03BE">
      <w:pPr>
        <w:numPr>
          <w:ilvl w:val="0"/>
          <w:numId w:val="30"/>
        </w:numPr>
        <w:spacing w:before="120"/>
        <w:ind w:left="851" w:hanging="284"/>
        <w:jc w:val="both"/>
        <w:rPr>
          <w:rFonts w:eastAsia="Calibri"/>
        </w:rPr>
      </w:pPr>
      <w:r w:rsidRPr="0060627C">
        <w:rPr>
          <w:rFonts w:eastAsia="Calibri"/>
        </w:rPr>
        <w:t>Trình bày được cấu tạo, công dụng, cách đo, cách đọc, cách chỉnh sai số các dụng cụ đo kiểm.</w:t>
      </w:r>
    </w:p>
    <w:p w14:paraId="66454FFD" w14:textId="77777777" w:rsidR="003B71F9" w:rsidRPr="0060627C" w:rsidRDefault="003B71F9" w:rsidP="00EC03BE">
      <w:pPr>
        <w:numPr>
          <w:ilvl w:val="0"/>
          <w:numId w:val="30"/>
        </w:numPr>
        <w:spacing w:before="120"/>
        <w:ind w:left="851" w:hanging="284"/>
        <w:jc w:val="both"/>
      </w:pPr>
      <w:r w:rsidRPr="0060627C">
        <w:rPr>
          <w:rFonts w:eastAsia="Calibri"/>
        </w:rPr>
        <w:t>Trình</w:t>
      </w:r>
      <w:r w:rsidRPr="0060627C">
        <w:t xml:space="preserve"> bày được các khái niệm về dung sai, kích thước và lắp ghép, các kiểu lắp ghép và ứng dụng của chúng trong thực tiễn.</w:t>
      </w:r>
    </w:p>
    <w:p w14:paraId="0C1A9A58" w14:textId="77777777" w:rsidR="003B71F9" w:rsidRPr="0060627C" w:rsidRDefault="003B71F9" w:rsidP="00EC03BE">
      <w:pPr>
        <w:numPr>
          <w:ilvl w:val="0"/>
          <w:numId w:val="37"/>
        </w:numPr>
        <w:spacing w:before="120"/>
        <w:ind w:left="426" w:hanging="218"/>
        <w:jc w:val="both"/>
      </w:pPr>
      <w:r w:rsidRPr="0060627C">
        <w:t xml:space="preserve">Về kỹ năng:  </w:t>
      </w:r>
    </w:p>
    <w:p w14:paraId="739FD7FD" w14:textId="77777777" w:rsidR="003B71F9" w:rsidRPr="0060627C" w:rsidRDefault="003B71F9" w:rsidP="00EC03BE">
      <w:pPr>
        <w:numPr>
          <w:ilvl w:val="0"/>
          <w:numId w:val="30"/>
        </w:numPr>
        <w:spacing w:before="120"/>
        <w:ind w:left="851" w:hanging="284"/>
        <w:jc w:val="both"/>
        <w:rPr>
          <w:rFonts w:eastAsia="Calibri"/>
        </w:rPr>
      </w:pPr>
      <w:r w:rsidRPr="0060627C">
        <w:t xml:space="preserve"> Sử </w:t>
      </w:r>
      <w:r w:rsidRPr="0060627C">
        <w:rPr>
          <w:rFonts w:eastAsia="Calibri"/>
        </w:rPr>
        <w:t>dụng thành thạo các dụng cụ đo, dụng cụ kiểm tra và điều chỉnh sai số các dụng cụ đo kiểm thông dụng.</w:t>
      </w:r>
    </w:p>
    <w:p w14:paraId="562E03B0" w14:textId="77777777" w:rsidR="003B71F9" w:rsidRPr="0060627C" w:rsidRDefault="003B71F9" w:rsidP="00EC03BE">
      <w:pPr>
        <w:numPr>
          <w:ilvl w:val="0"/>
          <w:numId w:val="30"/>
        </w:numPr>
        <w:spacing w:before="120"/>
        <w:ind w:left="851" w:hanging="284"/>
        <w:jc w:val="both"/>
        <w:rPr>
          <w:rFonts w:eastAsia="Calibri"/>
        </w:rPr>
      </w:pPr>
      <w:r w:rsidRPr="0060627C">
        <w:rPr>
          <w:rFonts w:eastAsia="Calibri"/>
        </w:rPr>
        <w:t>Tra bảng để quy ra dung sai, thể hiện được dung sai trên bản vẽ.</w:t>
      </w:r>
    </w:p>
    <w:p w14:paraId="3E505DAA" w14:textId="77777777" w:rsidR="003B71F9" w:rsidRPr="0060627C" w:rsidRDefault="003B71F9" w:rsidP="00EC03BE">
      <w:pPr>
        <w:numPr>
          <w:ilvl w:val="0"/>
          <w:numId w:val="30"/>
        </w:numPr>
        <w:spacing w:before="120"/>
        <w:ind w:left="851" w:hanging="284"/>
        <w:jc w:val="both"/>
      </w:pPr>
      <w:r w:rsidRPr="0060627C">
        <w:rPr>
          <w:rFonts w:eastAsia="Calibri"/>
        </w:rPr>
        <w:t>Đọc hi</w:t>
      </w:r>
      <w:r w:rsidRPr="0060627C">
        <w:rPr>
          <w:lang w:val="pt-BR"/>
        </w:rPr>
        <w:t>ểu kí</w:t>
      </w:r>
      <w:r w:rsidRPr="0060627C">
        <w:t xml:space="preserve"> hiệu kích thước, kí hiệu dung sai trên bản vẽ cơ khí.</w:t>
      </w:r>
    </w:p>
    <w:p w14:paraId="2C261DB9" w14:textId="77777777" w:rsidR="003B71F9" w:rsidRPr="0060627C" w:rsidRDefault="003B71F9" w:rsidP="00EC03BE">
      <w:pPr>
        <w:numPr>
          <w:ilvl w:val="0"/>
          <w:numId w:val="37"/>
        </w:numPr>
        <w:spacing w:before="120"/>
        <w:ind w:left="426" w:hanging="218"/>
        <w:jc w:val="both"/>
      </w:pPr>
      <w:r w:rsidRPr="0060627C">
        <w:t>Về năng lực tự chủ và trách nhiệm:</w:t>
      </w:r>
    </w:p>
    <w:p w14:paraId="4D4F0950" w14:textId="77777777" w:rsidR="003B71F9" w:rsidRPr="0060627C" w:rsidRDefault="003B71F9" w:rsidP="00EC03BE">
      <w:pPr>
        <w:numPr>
          <w:ilvl w:val="0"/>
          <w:numId w:val="30"/>
        </w:numPr>
        <w:spacing w:before="120"/>
        <w:ind w:left="851" w:hanging="284"/>
        <w:jc w:val="both"/>
        <w:rPr>
          <w:rFonts w:eastAsia="Calibri"/>
        </w:rPr>
      </w:pPr>
      <w:r w:rsidRPr="0060627C">
        <w:t xml:space="preserve">Ý thức </w:t>
      </w:r>
      <w:r w:rsidRPr="0060627C">
        <w:rPr>
          <w:rFonts w:eastAsia="Calibri"/>
        </w:rPr>
        <w:t>bảo quản dụng cụ, trang thiết bị trước, trong và sau khi sử dụng.</w:t>
      </w:r>
    </w:p>
    <w:p w14:paraId="6C252A5C" w14:textId="77777777" w:rsidR="003B71F9" w:rsidRPr="0060627C" w:rsidRDefault="003B71F9" w:rsidP="00EC03BE">
      <w:pPr>
        <w:numPr>
          <w:ilvl w:val="0"/>
          <w:numId w:val="30"/>
        </w:numPr>
        <w:spacing w:before="120"/>
        <w:ind w:left="851" w:hanging="284"/>
        <w:jc w:val="both"/>
      </w:pPr>
      <w:r w:rsidRPr="0060627C">
        <w:rPr>
          <w:rFonts w:eastAsia="Calibri"/>
        </w:rPr>
        <w:t>Rèn luyện</w:t>
      </w:r>
      <w:r w:rsidRPr="0060627C">
        <w:rPr>
          <w:lang w:val="pt-BR"/>
        </w:rPr>
        <w:t xml:space="preserve"> tính</w:t>
      </w:r>
      <w:r w:rsidRPr="0060627C">
        <w:t xml:space="preserve"> kỷ luật, kiên trì, cẩn thận, nghiêm túc, chủ động và tích cực sáng tạo trong học tập.</w:t>
      </w:r>
    </w:p>
    <w:p w14:paraId="68D705A1" w14:textId="77777777" w:rsidR="003B71F9" w:rsidRPr="0060627C" w:rsidRDefault="003B71F9" w:rsidP="00670B77">
      <w:pPr>
        <w:numPr>
          <w:ilvl w:val="0"/>
          <w:numId w:val="74"/>
        </w:numPr>
        <w:spacing w:before="120"/>
        <w:ind w:left="567"/>
        <w:rPr>
          <w:bCs/>
          <w:iCs/>
          <w:lang w:val="pt-BR" w:eastAsia="ko-KR"/>
        </w:rPr>
      </w:pPr>
      <w:r w:rsidRPr="0060627C">
        <w:rPr>
          <w:bCs/>
          <w:iCs/>
          <w:lang w:val="pt-BR" w:eastAsia="ko-KR"/>
        </w:rPr>
        <w:t>Phương pháp:</w:t>
      </w:r>
    </w:p>
    <w:p w14:paraId="1BFFD538" w14:textId="77777777" w:rsidR="003B71F9" w:rsidRPr="0060627C" w:rsidRDefault="003B71F9" w:rsidP="00EC03BE">
      <w:pPr>
        <w:numPr>
          <w:ilvl w:val="0"/>
          <w:numId w:val="37"/>
        </w:numPr>
        <w:spacing w:before="120"/>
        <w:ind w:left="426" w:hanging="218"/>
        <w:jc w:val="both"/>
        <w:rPr>
          <w:lang w:val="pt-BR"/>
        </w:rPr>
      </w:pPr>
      <w:r w:rsidRPr="0060627C">
        <w:rPr>
          <w:lang w:val="pt-BR"/>
        </w:rPr>
        <w:t>Được đánh giá qua bài viết, vấn đáp hoặc trắc nghiệm. Cách tính điểm thực hiện theo quy chế hiện hành.</w:t>
      </w:r>
    </w:p>
    <w:p w14:paraId="40A3961E" w14:textId="77777777" w:rsidR="003B71F9" w:rsidRPr="0060627C" w:rsidRDefault="003B71F9" w:rsidP="00EC03BE">
      <w:pPr>
        <w:spacing w:before="120" w:after="120"/>
        <w:jc w:val="both"/>
        <w:rPr>
          <w:b/>
          <w:lang w:val="pt-BR"/>
        </w:rPr>
      </w:pPr>
      <w:r w:rsidRPr="0060627C">
        <w:rPr>
          <w:b/>
          <w:lang w:val="pt-BR"/>
        </w:rPr>
        <w:t xml:space="preserve">VI. Hướng </w:t>
      </w:r>
      <w:r w:rsidRPr="0060627C">
        <w:rPr>
          <w:b/>
          <w:bCs/>
          <w:lang w:val="pt-BR"/>
        </w:rPr>
        <w:t>dẫn</w:t>
      </w:r>
      <w:r w:rsidRPr="0060627C">
        <w:rPr>
          <w:b/>
          <w:lang w:val="pt-BR"/>
        </w:rPr>
        <w:t xml:space="preserve"> thực hiện môn học:</w:t>
      </w:r>
    </w:p>
    <w:p w14:paraId="5EC2CF65" w14:textId="77777777" w:rsidR="003B71F9" w:rsidRPr="0060627C" w:rsidRDefault="003B71F9" w:rsidP="00670B77">
      <w:pPr>
        <w:numPr>
          <w:ilvl w:val="0"/>
          <w:numId w:val="112"/>
        </w:numPr>
        <w:spacing w:before="120"/>
        <w:ind w:left="567"/>
        <w:rPr>
          <w:lang w:val="pt-BR"/>
        </w:rPr>
      </w:pPr>
      <w:r w:rsidRPr="0060627C">
        <w:rPr>
          <w:lang w:val="pt-BR"/>
        </w:rPr>
        <w:t>Phạm vi áp dụng môn học:</w:t>
      </w:r>
    </w:p>
    <w:p w14:paraId="729B2F01" w14:textId="77777777" w:rsidR="003B71F9" w:rsidRPr="0060627C" w:rsidRDefault="003B71F9" w:rsidP="00EC03BE">
      <w:pPr>
        <w:spacing w:before="120"/>
        <w:ind w:firstLine="480"/>
        <w:rPr>
          <w:lang w:val="pt-BR"/>
        </w:rPr>
      </w:pPr>
      <w:r w:rsidRPr="0060627C">
        <w:rPr>
          <w:lang w:val="pt-BR"/>
        </w:rPr>
        <w:t>Chương trình mô</w:t>
      </w:r>
      <w:r w:rsidRPr="0060627C">
        <w:rPr>
          <w:lang w:val="vi-VN"/>
        </w:rPr>
        <w:t>n học</w:t>
      </w:r>
      <w:r w:rsidRPr="0060627C">
        <w:rPr>
          <w:lang w:val="pt-BR"/>
        </w:rPr>
        <w:t xml:space="preserve"> được sử dụng để giảng dạy cho trình độ Cao đẳng nghề, trung cấp nghề Cắt gọt kim loại.</w:t>
      </w:r>
    </w:p>
    <w:p w14:paraId="466726FC" w14:textId="77777777" w:rsidR="003B71F9" w:rsidRPr="0060627C" w:rsidRDefault="003B71F9" w:rsidP="00670B77">
      <w:pPr>
        <w:numPr>
          <w:ilvl w:val="0"/>
          <w:numId w:val="112"/>
        </w:numPr>
        <w:spacing w:before="120"/>
        <w:ind w:left="567"/>
        <w:rPr>
          <w:lang w:val="pt-BR"/>
        </w:rPr>
      </w:pPr>
      <w:r w:rsidRPr="0060627C">
        <w:rPr>
          <w:lang w:val="pt-BR"/>
        </w:rPr>
        <w:t>Hướng dẫn về phương pháp giảng dạy, học tập môn học:</w:t>
      </w:r>
    </w:p>
    <w:p w14:paraId="7E4F617E" w14:textId="77777777" w:rsidR="003B71F9" w:rsidRPr="0060627C" w:rsidRDefault="003B71F9" w:rsidP="00EC03BE">
      <w:pPr>
        <w:numPr>
          <w:ilvl w:val="0"/>
          <w:numId w:val="37"/>
        </w:numPr>
        <w:spacing w:before="120"/>
        <w:ind w:left="426" w:hanging="218"/>
        <w:jc w:val="both"/>
        <w:rPr>
          <w:lang w:val="pt-BR"/>
        </w:rPr>
      </w:pPr>
      <w:r w:rsidRPr="0060627C">
        <w:rPr>
          <w:lang w:val="pt-BR"/>
        </w:rPr>
        <w:t>Đối với giáo viên, giảng viên:</w:t>
      </w:r>
    </w:p>
    <w:p w14:paraId="465C17B5" w14:textId="77777777" w:rsidR="003B71F9" w:rsidRPr="0060627C" w:rsidRDefault="003B71F9" w:rsidP="00EC03BE">
      <w:pPr>
        <w:numPr>
          <w:ilvl w:val="0"/>
          <w:numId w:val="30"/>
        </w:numPr>
        <w:spacing w:before="120"/>
        <w:ind w:left="851" w:hanging="284"/>
        <w:jc w:val="both"/>
        <w:rPr>
          <w:lang w:val="pt-BR"/>
        </w:rPr>
      </w:pPr>
      <w:r w:rsidRPr="0060627C">
        <w:rPr>
          <w:lang w:val="pt-BR"/>
        </w:rPr>
        <w:t xml:space="preserve">Khi giảng dạy, cần giúp người học nắm rõ cấu tạo, công dụng cũng như </w:t>
      </w:r>
      <w:r w:rsidRPr="0060627C">
        <w:rPr>
          <w:rFonts w:eastAsia="Calibri"/>
          <w:lang w:val="pt-BR"/>
        </w:rPr>
        <w:t>cách</w:t>
      </w:r>
      <w:r w:rsidRPr="0060627C">
        <w:rPr>
          <w:lang w:val="pt-BR"/>
        </w:rPr>
        <w:t xml:space="preserve"> sử dụng, phân biệt rõ các dụng cụ đo. Nhấn mạnh những khái niệm dung sai quan trọng và các ứng dụng của các kiểu lắp ghép.</w:t>
      </w:r>
    </w:p>
    <w:p w14:paraId="56065B30" w14:textId="77777777" w:rsidR="003B71F9" w:rsidRPr="0060627C" w:rsidRDefault="003B71F9" w:rsidP="00EC03BE">
      <w:pPr>
        <w:numPr>
          <w:ilvl w:val="0"/>
          <w:numId w:val="30"/>
        </w:numPr>
        <w:spacing w:before="120"/>
        <w:ind w:left="851" w:hanging="284"/>
        <w:jc w:val="both"/>
        <w:rPr>
          <w:rFonts w:eastAsia="Calibri"/>
          <w:lang w:val="pt-BR"/>
        </w:rPr>
      </w:pPr>
      <w:r w:rsidRPr="0060627C">
        <w:rPr>
          <w:lang w:val="pt-BR"/>
        </w:rPr>
        <w:t xml:space="preserve"> Để giúp </w:t>
      </w:r>
      <w:r w:rsidRPr="0060627C">
        <w:rPr>
          <w:rFonts w:eastAsia="Calibri"/>
          <w:lang w:val="pt-BR"/>
        </w:rPr>
        <w:t xml:space="preserve">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w:t>
      </w:r>
    </w:p>
    <w:p w14:paraId="4CE51182" w14:textId="77777777" w:rsidR="003B71F9" w:rsidRPr="0060627C" w:rsidRDefault="003B71F9" w:rsidP="00EC03BE">
      <w:pPr>
        <w:numPr>
          <w:ilvl w:val="0"/>
          <w:numId w:val="30"/>
        </w:numPr>
        <w:spacing w:before="120"/>
        <w:ind w:left="851" w:hanging="284"/>
        <w:jc w:val="both"/>
        <w:rPr>
          <w:rFonts w:eastAsia="Calibri"/>
          <w:lang w:val="pt-BR"/>
        </w:rPr>
      </w:pPr>
      <w:r w:rsidRPr="0060627C">
        <w:rPr>
          <w:rFonts w:eastAsia="Calibri"/>
          <w:lang w:val="pt-BR"/>
        </w:rPr>
        <w:t>Tăng cường sử dụng những thiết bị, đồ dùng dạy học để tăng hiệu quả dạy học.</w:t>
      </w:r>
    </w:p>
    <w:p w14:paraId="0ADD9699" w14:textId="77777777" w:rsidR="003B71F9" w:rsidRPr="0060627C" w:rsidRDefault="003B71F9" w:rsidP="00EC03BE">
      <w:pPr>
        <w:numPr>
          <w:ilvl w:val="0"/>
          <w:numId w:val="30"/>
        </w:numPr>
        <w:spacing w:before="120"/>
        <w:ind w:left="851" w:hanging="284"/>
        <w:jc w:val="both"/>
        <w:rPr>
          <w:rFonts w:eastAsia="Calibri"/>
        </w:rPr>
      </w:pPr>
      <w:r w:rsidRPr="0060627C">
        <w:rPr>
          <w:rFonts w:eastAsia="Calibri"/>
        </w:rPr>
        <w:t>Đối với người học:</w:t>
      </w:r>
    </w:p>
    <w:p w14:paraId="71E73469" w14:textId="77777777" w:rsidR="003B71F9" w:rsidRPr="0060627C" w:rsidRDefault="003B71F9" w:rsidP="00EC03BE">
      <w:pPr>
        <w:numPr>
          <w:ilvl w:val="0"/>
          <w:numId w:val="30"/>
        </w:numPr>
        <w:spacing w:before="120"/>
        <w:ind w:left="851" w:hanging="284"/>
        <w:jc w:val="both"/>
        <w:rPr>
          <w:rFonts w:eastAsia="Calibri"/>
        </w:rPr>
      </w:pPr>
      <w:r w:rsidRPr="0060627C">
        <w:rPr>
          <w:rFonts w:eastAsia="Calibri"/>
        </w:rPr>
        <w:t>Tuân thủ các qui định của lớp học/ xưởng thực hành và yêu cầu của giáo viên.</w:t>
      </w:r>
    </w:p>
    <w:p w14:paraId="4DD28F43" w14:textId="77777777" w:rsidR="003B71F9" w:rsidRPr="0060627C" w:rsidRDefault="003B71F9" w:rsidP="00EC03BE">
      <w:pPr>
        <w:numPr>
          <w:ilvl w:val="0"/>
          <w:numId w:val="30"/>
        </w:numPr>
        <w:spacing w:before="120"/>
        <w:ind w:left="851" w:hanging="284"/>
        <w:jc w:val="both"/>
      </w:pPr>
      <w:r w:rsidRPr="0060627C">
        <w:rPr>
          <w:rFonts w:eastAsia="Calibri"/>
        </w:rPr>
        <w:lastRenderedPageBreak/>
        <w:t xml:space="preserve"> Tham gia</w:t>
      </w:r>
      <w:r w:rsidRPr="0060627C">
        <w:rPr>
          <w:lang w:val="pt-BR"/>
        </w:rPr>
        <w:t xml:space="preserve"> kiểm t</w:t>
      </w:r>
      <w:r w:rsidRPr="0060627C">
        <w:t>ra định kỳ, kết thúc mô đun theo qui định.</w:t>
      </w:r>
    </w:p>
    <w:p w14:paraId="21CEE591" w14:textId="77777777" w:rsidR="003B71F9" w:rsidRPr="0060627C" w:rsidRDefault="003B71F9" w:rsidP="00670B77">
      <w:pPr>
        <w:numPr>
          <w:ilvl w:val="0"/>
          <w:numId w:val="112"/>
        </w:numPr>
        <w:spacing w:before="120"/>
        <w:ind w:left="567"/>
        <w:rPr>
          <w:lang w:val="vi-VN"/>
        </w:rPr>
      </w:pPr>
      <w:r w:rsidRPr="0060627C">
        <w:rPr>
          <w:lang w:val="vi-VN"/>
        </w:rPr>
        <w:t xml:space="preserve">Những </w:t>
      </w:r>
      <w:r w:rsidRPr="0060627C">
        <w:rPr>
          <w:lang w:val="pt-BR"/>
        </w:rPr>
        <w:t>trọng</w:t>
      </w:r>
      <w:r w:rsidRPr="0060627C">
        <w:rPr>
          <w:lang w:val="vi-VN"/>
        </w:rPr>
        <w:t xml:space="preserve"> tâm cần chú ý:</w:t>
      </w:r>
    </w:p>
    <w:p w14:paraId="1949B88E" w14:textId="77777777" w:rsidR="003B71F9" w:rsidRPr="0060627C" w:rsidRDefault="003B71F9" w:rsidP="00EC03BE">
      <w:pPr>
        <w:spacing w:before="120"/>
        <w:ind w:left="360"/>
        <w:jc w:val="both"/>
      </w:pPr>
      <w:r w:rsidRPr="0060627C">
        <w:tab/>
        <w:t>Trọng tâm môn học là bài 2, 4, 8 (phần I) và bài 1,2, 3 (phần II).</w:t>
      </w:r>
    </w:p>
    <w:p w14:paraId="3C39E100" w14:textId="77777777" w:rsidR="003B71F9" w:rsidRPr="0060627C" w:rsidRDefault="003B71F9" w:rsidP="00670B77">
      <w:pPr>
        <w:numPr>
          <w:ilvl w:val="0"/>
          <w:numId w:val="112"/>
        </w:numPr>
        <w:spacing w:before="120"/>
        <w:ind w:left="567"/>
        <w:rPr>
          <w:lang w:val="vi-VN"/>
        </w:rPr>
      </w:pPr>
      <w:r w:rsidRPr="0060627C">
        <w:rPr>
          <w:lang w:val="vi-VN"/>
        </w:rPr>
        <w:t xml:space="preserve">Tài liệu </w:t>
      </w:r>
      <w:r w:rsidRPr="0060627C">
        <w:rPr>
          <w:lang w:val="pt-BR"/>
        </w:rPr>
        <w:t>cần</w:t>
      </w:r>
      <w:r w:rsidRPr="0060627C">
        <w:rPr>
          <w:lang w:val="vi-VN"/>
        </w:rPr>
        <w:t xml:space="preserve"> tham khảo:</w:t>
      </w:r>
    </w:p>
    <w:p w14:paraId="1379866F" w14:textId="77777777" w:rsidR="003B71F9" w:rsidRPr="0060627C" w:rsidRDefault="003B71F9" w:rsidP="00EC03BE">
      <w:pPr>
        <w:spacing w:before="120"/>
        <w:ind w:left="567"/>
        <w:jc w:val="both"/>
        <w:rPr>
          <w:lang w:val="vi-VN"/>
        </w:rPr>
      </w:pPr>
      <w:r w:rsidRPr="0060627C">
        <w:rPr>
          <w:lang w:val="vi-VN"/>
        </w:rPr>
        <w:t>[1] Nghiêm Thị Phượng - Cao Kim Ngọc Giáo trình Đo lường kỹ thuật. NXBHN 2005.</w:t>
      </w:r>
    </w:p>
    <w:p w14:paraId="3827041A" w14:textId="77777777" w:rsidR="003B71F9" w:rsidRPr="0060627C" w:rsidRDefault="003B71F9" w:rsidP="00EC03BE">
      <w:pPr>
        <w:spacing w:before="120"/>
        <w:ind w:left="567"/>
        <w:jc w:val="both"/>
        <w:rPr>
          <w:lang w:val="vi-VN"/>
        </w:rPr>
      </w:pPr>
      <w:r w:rsidRPr="0060627C">
        <w:rPr>
          <w:lang w:val="vi-VN"/>
        </w:rPr>
        <w:t>[2] Nguyễn Tiến Thọ - Nguyễn Thị Xuân Bảy - Nguyễn Thị Cẩm Tú Kỹ thuật đo lường kiểm tra trong chế tạo cơ khí. NXB KHKT 2009.</w:t>
      </w:r>
    </w:p>
    <w:p w14:paraId="4BD520A0" w14:textId="77777777" w:rsidR="003B71F9" w:rsidRPr="0060627C" w:rsidRDefault="003B71F9" w:rsidP="00EC03BE">
      <w:pPr>
        <w:spacing w:before="120"/>
        <w:ind w:left="567"/>
        <w:jc w:val="both"/>
      </w:pPr>
      <w:r w:rsidRPr="0060627C">
        <w:rPr>
          <w:lang w:val="vi-VN"/>
        </w:rPr>
        <w:t xml:space="preserve">[3] TS Nguyễn Trọng Hùng - TS Ninh Đức Tốn Kỹ thuật đo. </w:t>
      </w:r>
      <w:r w:rsidRPr="0060627C">
        <w:t>NXB GD 2005.</w:t>
      </w:r>
    </w:p>
    <w:p w14:paraId="4A518965" w14:textId="77777777" w:rsidR="003B71F9" w:rsidRPr="0060627C" w:rsidRDefault="003B71F9" w:rsidP="00EC03BE">
      <w:pPr>
        <w:spacing w:before="120"/>
        <w:ind w:left="567"/>
        <w:jc w:val="both"/>
      </w:pPr>
      <w:r w:rsidRPr="0060627C">
        <w:t>[4] TS Ninh Đức Tốn.  Bài tập kỹ thuật đo. NXB GD 2008.</w:t>
      </w:r>
    </w:p>
    <w:p w14:paraId="3510B76B" w14:textId="77777777" w:rsidR="003B71F9" w:rsidRPr="0060627C" w:rsidRDefault="003B71F9" w:rsidP="00EC03BE">
      <w:pPr>
        <w:spacing w:before="120"/>
        <w:ind w:left="567"/>
        <w:jc w:val="both"/>
      </w:pPr>
      <w:r w:rsidRPr="0060627C">
        <w:t xml:space="preserve">[5] PGS Hà Văn Vui. Dung sai và lắp ghép. NXB KHKT 2003. </w:t>
      </w:r>
    </w:p>
    <w:p w14:paraId="5D594189" w14:textId="77777777" w:rsidR="003B71F9" w:rsidRPr="0060627C" w:rsidRDefault="003B71F9" w:rsidP="00EC03BE">
      <w:pPr>
        <w:spacing w:before="120"/>
        <w:ind w:left="567"/>
        <w:jc w:val="both"/>
      </w:pPr>
      <w:r w:rsidRPr="0060627C">
        <w:t>[6] PGS.TS Ninh Đức Tốn. Giáo trình Dung sai lắp ghép và kỹ thuật đo lường. NXB GD 2002.</w:t>
      </w:r>
    </w:p>
    <w:p w14:paraId="4434116A" w14:textId="77777777" w:rsidR="003B71F9" w:rsidRPr="0060627C" w:rsidRDefault="003B71F9" w:rsidP="00EC03BE">
      <w:pPr>
        <w:spacing w:before="120"/>
        <w:ind w:left="567"/>
        <w:jc w:val="both"/>
      </w:pPr>
      <w:r w:rsidRPr="0060627C">
        <w:t>[7] Trần Quốc Hùng- Dung Sai-Kỹ Thuật Đo-Trường Đại Học Sư Phạm Kỹ Thuật TPHCM</w:t>
      </w:r>
    </w:p>
    <w:p w14:paraId="1C8CF7E3" w14:textId="77777777" w:rsidR="003B71F9" w:rsidRPr="0060627C" w:rsidRDefault="003B71F9" w:rsidP="00EC03BE">
      <w:pPr>
        <w:spacing w:before="120"/>
        <w:ind w:left="567"/>
        <w:jc w:val="both"/>
      </w:pPr>
      <w:r w:rsidRPr="0060627C">
        <w:t>[8] Kỹ Thuật Đo Lường-Trung Tâm Đào Tạo Việt Nam – Singapore 1999.</w:t>
      </w:r>
    </w:p>
    <w:p w14:paraId="670E73EA" w14:textId="77777777" w:rsidR="003B71F9" w:rsidRPr="0060627C" w:rsidRDefault="003B71F9" w:rsidP="00EC03BE">
      <w:pPr>
        <w:spacing w:before="120"/>
        <w:ind w:left="567"/>
        <w:jc w:val="both"/>
      </w:pPr>
      <w:r w:rsidRPr="0060627C">
        <w:t>[9] Các bảng tiểu chuẩn Việt Nam (TCVN) về dung sai lắp ghép</w:t>
      </w:r>
    </w:p>
    <w:p w14:paraId="41E7B47C" w14:textId="77777777" w:rsidR="005F0015" w:rsidRPr="0060627C" w:rsidRDefault="005F0015" w:rsidP="00EC03BE">
      <w:pPr>
        <w:pageBreakBefore/>
        <w:spacing w:before="120" w:after="200"/>
        <w:jc w:val="center"/>
        <w:rPr>
          <w:rFonts w:eastAsia="Calibri"/>
          <w:b/>
        </w:rPr>
      </w:pPr>
      <w:r w:rsidRPr="0060627C">
        <w:rPr>
          <w:rFonts w:eastAsia="Calibri"/>
          <w:b/>
        </w:rPr>
        <w:lastRenderedPageBreak/>
        <w:t>CHƯƠNG TRÌNH MÔN HỌC</w:t>
      </w:r>
    </w:p>
    <w:p w14:paraId="3884F9BE" w14:textId="1D6B0C43" w:rsidR="005F0015" w:rsidRPr="0060627C" w:rsidRDefault="005F0015" w:rsidP="00EC03BE">
      <w:pPr>
        <w:spacing w:before="120" w:after="200"/>
        <w:ind w:firstLine="540"/>
        <w:rPr>
          <w:rFonts w:eastAsia="Calibri"/>
        </w:rPr>
      </w:pPr>
      <w:r w:rsidRPr="0060627C">
        <w:rPr>
          <w:rFonts w:eastAsia="Calibri"/>
          <w:b/>
        </w:rPr>
        <w:t>Tên môn học:</w:t>
      </w:r>
      <w:r w:rsidRPr="0060627C">
        <w:rPr>
          <w:rFonts w:eastAsia="Calibri"/>
        </w:rPr>
        <w:t xml:space="preserve"> </w:t>
      </w:r>
      <w:r w:rsidRPr="0060627C">
        <w:rPr>
          <w:rFonts w:eastAsia="Calibri"/>
          <w:b/>
          <w:bCs/>
        </w:rPr>
        <w:t>V</w:t>
      </w:r>
      <w:r w:rsidR="00227BE0" w:rsidRPr="0060627C">
        <w:rPr>
          <w:rFonts w:eastAsia="Calibri"/>
          <w:b/>
          <w:bCs/>
        </w:rPr>
        <w:t>ật liệu cơ khí</w:t>
      </w:r>
      <w:r w:rsidR="00227BE0" w:rsidRPr="0060627C">
        <w:rPr>
          <w:rFonts w:eastAsia="Calibri"/>
        </w:rPr>
        <w:t xml:space="preserve"> </w:t>
      </w:r>
    </w:p>
    <w:p w14:paraId="606DD1C0" w14:textId="77777777" w:rsidR="005F0015" w:rsidRPr="0060627C" w:rsidRDefault="005F0015" w:rsidP="00EC03BE">
      <w:pPr>
        <w:spacing w:before="120" w:after="200"/>
        <w:ind w:firstLine="540"/>
        <w:rPr>
          <w:rFonts w:eastAsia="Calibri"/>
        </w:rPr>
      </w:pPr>
      <w:r w:rsidRPr="0060627C">
        <w:rPr>
          <w:rFonts w:eastAsia="Calibri"/>
          <w:b/>
        </w:rPr>
        <w:t>Mã số môn học:</w:t>
      </w:r>
      <w:r w:rsidR="00A72AD1" w:rsidRPr="0060627C">
        <w:rPr>
          <w:rFonts w:eastAsia="Calibri"/>
        </w:rPr>
        <w:t xml:space="preserve">  </w:t>
      </w:r>
      <w:r w:rsidR="00A72AD1" w:rsidRPr="0060627C">
        <w:rPr>
          <w:rFonts w:eastAsia="Calibri"/>
          <w:b/>
          <w:bCs/>
        </w:rPr>
        <w:t>MH 12</w:t>
      </w:r>
    </w:p>
    <w:p w14:paraId="7014A9E2" w14:textId="32CEAEC8" w:rsidR="005F0015" w:rsidRPr="0060627C" w:rsidRDefault="005F0015" w:rsidP="00EC03BE">
      <w:pPr>
        <w:spacing w:before="120" w:after="200"/>
        <w:ind w:firstLine="540"/>
        <w:rPr>
          <w:rFonts w:eastAsia="Calibri"/>
        </w:rPr>
      </w:pPr>
      <w:r w:rsidRPr="0060627C">
        <w:rPr>
          <w:rFonts w:eastAsia="Calibri"/>
          <w:b/>
        </w:rPr>
        <w:t>Thời gian thực hiện môn học:</w:t>
      </w:r>
      <w:r w:rsidRPr="0060627C">
        <w:rPr>
          <w:rFonts w:eastAsia="Calibri"/>
        </w:rPr>
        <w:t xml:space="preserve"> 30 giờ; (Lý thuyết: </w:t>
      </w:r>
      <w:r w:rsidR="00B84446" w:rsidRPr="0060627C">
        <w:rPr>
          <w:rFonts w:eastAsia="Calibri"/>
        </w:rPr>
        <w:t>28</w:t>
      </w:r>
      <w:r w:rsidRPr="0060627C">
        <w:rPr>
          <w:rFonts w:eastAsia="Calibri"/>
        </w:rPr>
        <w:t xml:space="preserve"> giờ; Thực hành, thí nghiệm, thảo luận,</w:t>
      </w:r>
      <w:r w:rsidR="009F678E" w:rsidRPr="0060627C">
        <w:rPr>
          <w:rFonts w:eastAsia="Calibri"/>
        </w:rPr>
        <w:t xml:space="preserve"> </w:t>
      </w:r>
      <w:r w:rsidRPr="0060627C">
        <w:rPr>
          <w:rFonts w:eastAsia="Calibri"/>
        </w:rPr>
        <w:t>bài tập:</w:t>
      </w:r>
      <w:r w:rsidR="007431A3" w:rsidRPr="0060627C">
        <w:rPr>
          <w:rFonts w:eastAsia="Calibri"/>
        </w:rPr>
        <w:t xml:space="preserve"> </w:t>
      </w:r>
      <w:r w:rsidR="00B84446" w:rsidRPr="0060627C">
        <w:rPr>
          <w:rFonts w:eastAsia="Calibri"/>
        </w:rPr>
        <w:t>0</w:t>
      </w:r>
      <w:r w:rsidRPr="0060627C">
        <w:rPr>
          <w:rFonts w:eastAsia="Calibri"/>
        </w:rPr>
        <w:t xml:space="preserve"> giờ; Kiểm tra: 0</w:t>
      </w:r>
      <w:r w:rsidR="007431A3" w:rsidRPr="0060627C">
        <w:rPr>
          <w:rFonts w:eastAsia="Calibri"/>
        </w:rPr>
        <w:t>2</w:t>
      </w:r>
      <w:r w:rsidRPr="0060627C">
        <w:rPr>
          <w:rFonts w:eastAsia="Calibri"/>
        </w:rPr>
        <w:t xml:space="preserve"> giờ)</w:t>
      </w:r>
    </w:p>
    <w:p w14:paraId="63C63BF6" w14:textId="77777777" w:rsidR="005F0015" w:rsidRPr="0060627C" w:rsidRDefault="005F0015" w:rsidP="00EC03BE">
      <w:pPr>
        <w:spacing w:before="120" w:after="200"/>
        <w:rPr>
          <w:rFonts w:eastAsia="Calibri"/>
        </w:rPr>
      </w:pPr>
      <w:r w:rsidRPr="0060627C">
        <w:rPr>
          <w:rFonts w:eastAsia="Calibri"/>
          <w:b/>
        </w:rPr>
        <w:t>I. Vị trí, tính chất của môn học</w:t>
      </w:r>
      <w:r w:rsidRPr="0060627C">
        <w:rPr>
          <w:rFonts w:eastAsia="Calibri"/>
        </w:rPr>
        <w:t>:</w:t>
      </w:r>
    </w:p>
    <w:p w14:paraId="46F725C2"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 xml:space="preserve">Ví trí: </w:t>
      </w:r>
    </w:p>
    <w:p w14:paraId="127051B4" w14:textId="77777777" w:rsidR="005F0015" w:rsidRPr="0060627C" w:rsidRDefault="005F0015" w:rsidP="00EC03BE">
      <w:pPr>
        <w:numPr>
          <w:ilvl w:val="0"/>
          <w:numId w:val="30"/>
        </w:numPr>
        <w:spacing w:before="120"/>
        <w:ind w:left="851" w:hanging="284"/>
        <w:jc w:val="both"/>
        <w:rPr>
          <w:rFonts w:eastAsia="Calibri"/>
        </w:rPr>
      </w:pPr>
      <w:r w:rsidRPr="0060627C">
        <w:rPr>
          <w:rFonts w:eastAsia="Calibri"/>
        </w:rPr>
        <w:t>M</w:t>
      </w:r>
      <w:r w:rsidRPr="0060627C">
        <w:t xml:space="preserve">ôn </w:t>
      </w:r>
      <w:r w:rsidRPr="0060627C">
        <w:rPr>
          <w:rFonts w:eastAsia="Calibri"/>
        </w:rPr>
        <w:t xml:space="preserve">học </w:t>
      </w:r>
      <w:r w:rsidRPr="0060627C">
        <w:rPr>
          <w:lang w:val="es-ES"/>
        </w:rPr>
        <w:t>được</w:t>
      </w:r>
      <w:r w:rsidRPr="0060627C">
        <w:rPr>
          <w:rFonts w:eastAsia="Calibri"/>
        </w:rPr>
        <w:t xml:space="preserve"> bố trí giảng dạy trước các môn học, mô đun chuyên môn nghề.</w:t>
      </w:r>
    </w:p>
    <w:p w14:paraId="79FB3224"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 xml:space="preserve">Tính chất: </w:t>
      </w:r>
    </w:p>
    <w:p w14:paraId="34BF816B" w14:textId="77777777" w:rsidR="005F0015" w:rsidRPr="0060627C" w:rsidRDefault="005F0015" w:rsidP="00EC03BE">
      <w:pPr>
        <w:numPr>
          <w:ilvl w:val="0"/>
          <w:numId w:val="30"/>
        </w:numPr>
        <w:spacing w:before="120"/>
        <w:ind w:left="851" w:hanging="284"/>
        <w:jc w:val="both"/>
        <w:rPr>
          <w:rFonts w:eastAsia="Calibri"/>
        </w:rPr>
      </w:pPr>
      <w:r w:rsidRPr="0060627C">
        <w:rPr>
          <w:rFonts w:eastAsia="Calibri"/>
        </w:rPr>
        <w:t>Là môn học kỹ thuật cơ sở thuộc các môn học, mô đun đào tạo nghề bắt buộc.</w:t>
      </w:r>
    </w:p>
    <w:p w14:paraId="31D4C6E8" w14:textId="77777777" w:rsidR="005F0015" w:rsidRPr="0060627C" w:rsidRDefault="005F0015" w:rsidP="00EC03BE">
      <w:pPr>
        <w:spacing w:before="120" w:after="200"/>
        <w:rPr>
          <w:rFonts w:eastAsia="Calibri"/>
          <w:b/>
        </w:rPr>
      </w:pPr>
      <w:r w:rsidRPr="0060627C">
        <w:rPr>
          <w:rFonts w:eastAsia="Calibri"/>
          <w:b/>
        </w:rPr>
        <w:t>II. Mục tiêu môn học:</w:t>
      </w:r>
    </w:p>
    <w:p w14:paraId="4ADF6E60" w14:textId="21D65849" w:rsidR="005F0015" w:rsidRPr="0060627C" w:rsidRDefault="00A35E0A" w:rsidP="00A35E0A">
      <w:pPr>
        <w:spacing w:before="120"/>
        <w:jc w:val="both"/>
        <w:rPr>
          <w:rFonts w:eastAsia="Calibri"/>
          <w:b/>
        </w:rPr>
      </w:pPr>
      <w:r w:rsidRPr="0060627C">
        <w:rPr>
          <w:rFonts w:eastAsia="Calibri"/>
          <w:b/>
        </w:rPr>
        <w:t>1.</w:t>
      </w:r>
      <w:r w:rsidR="005F0015" w:rsidRPr="0060627C">
        <w:rPr>
          <w:rFonts w:eastAsia="Calibri"/>
          <w:b/>
        </w:rPr>
        <w:t xml:space="preserve">Về kiến thức: </w:t>
      </w:r>
    </w:p>
    <w:p w14:paraId="7A4D4550" w14:textId="1FB73A2B" w:rsidR="00CC7CC7" w:rsidRPr="0060627C" w:rsidRDefault="00CC7CC7" w:rsidP="00A35E0A">
      <w:pPr>
        <w:numPr>
          <w:ilvl w:val="0"/>
          <w:numId w:val="37"/>
        </w:numPr>
        <w:spacing w:before="120"/>
        <w:ind w:left="567" w:hanging="218"/>
        <w:jc w:val="both"/>
        <w:rPr>
          <w:rFonts w:eastAsia="Calibri"/>
        </w:rPr>
      </w:pPr>
      <w:bookmarkStart w:id="159" w:name="_Hlk82179427"/>
      <w:r w:rsidRPr="0060627C">
        <w:rPr>
          <w:rFonts w:eastAsia="Calibri"/>
        </w:rPr>
        <w:t>Phân tích được các ký hiệu vật liệu cơ bản: gang, thép, các loại hợp kim</w:t>
      </w:r>
      <w:bookmarkEnd w:id="159"/>
    </w:p>
    <w:p w14:paraId="789A2646" w14:textId="77777777" w:rsidR="005F0015" w:rsidRPr="0060627C" w:rsidRDefault="005F0015" w:rsidP="00A35E0A">
      <w:pPr>
        <w:numPr>
          <w:ilvl w:val="0"/>
          <w:numId w:val="37"/>
        </w:numPr>
        <w:spacing w:before="120"/>
        <w:ind w:left="567" w:hanging="218"/>
        <w:jc w:val="both"/>
        <w:rPr>
          <w:rFonts w:eastAsia="Calibri"/>
        </w:rPr>
      </w:pPr>
      <w:r w:rsidRPr="0060627C">
        <w:rPr>
          <w:rFonts w:eastAsia="Calibri"/>
        </w:rPr>
        <w:t>Nhận biết được một số vật liệu kim loại hay gặp trong quá trình cắt gọt kim loại.</w:t>
      </w:r>
    </w:p>
    <w:p w14:paraId="4CBB3D9F" w14:textId="77777777" w:rsidR="005F0015" w:rsidRPr="0060627C" w:rsidRDefault="005F0015" w:rsidP="00A35E0A">
      <w:pPr>
        <w:numPr>
          <w:ilvl w:val="0"/>
          <w:numId w:val="37"/>
        </w:numPr>
        <w:spacing w:before="120"/>
        <w:ind w:left="567" w:hanging="218"/>
        <w:jc w:val="both"/>
        <w:rPr>
          <w:rFonts w:eastAsia="Calibri"/>
        </w:rPr>
      </w:pPr>
      <w:r w:rsidRPr="0060627C">
        <w:rPr>
          <w:rFonts w:eastAsia="Calibri"/>
        </w:rPr>
        <w:t>Trình bày được ý nghĩa của các phương pháp nhiệt luyện thép.</w:t>
      </w:r>
    </w:p>
    <w:p w14:paraId="4637CFB5" w14:textId="1C6CD7A3" w:rsidR="005F0015" w:rsidRPr="0060627C" w:rsidRDefault="00A35E0A" w:rsidP="00A35E0A">
      <w:pPr>
        <w:spacing w:before="120"/>
        <w:jc w:val="both"/>
        <w:rPr>
          <w:rFonts w:eastAsia="Calibri"/>
          <w:b/>
        </w:rPr>
      </w:pPr>
      <w:r w:rsidRPr="0060627C">
        <w:rPr>
          <w:rFonts w:eastAsia="Calibri"/>
          <w:b/>
        </w:rPr>
        <w:t>2.</w:t>
      </w:r>
      <w:r w:rsidR="005F0015" w:rsidRPr="0060627C">
        <w:rPr>
          <w:rFonts w:eastAsia="Calibri"/>
          <w:b/>
        </w:rPr>
        <w:t xml:space="preserve">Về kỹ năng: </w:t>
      </w:r>
    </w:p>
    <w:p w14:paraId="66282F83" w14:textId="77777777" w:rsidR="005F0015" w:rsidRPr="0060627C" w:rsidRDefault="005F0015" w:rsidP="00A35E0A">
      <w:pPr>
        <w:numPr>
          <w:ilvl w:val="0"/>
          <w:numId w:val="37"/>
        </w:numPr>
        <w:spacing w:before="120"/>
        <w:ind w:left="567" w:hanging="218"/>
        <w:jc w:val="both"/>
        <w:rPr>
          <w:rFonts w:eastAsia="Calibri"/>
        </w:rPr>
      </w:pPr>
      <w:r w:rsidRPr="0060627C">
        <w:rPr>
          <w:rFonts w:eastAsia="Calibri"/>
        </w:rPr>
        <w:t>Tra bảng được cho các loại mác vật liệu kim loại thông dụng trong lĩnh vực cơ khí.</w:t>
      </w:r>
    </w:p>
    <w:p w14:paraId="2EB3AFD9" w14:textId="3794F183" w:rsidR="005F0015" w:rsidRPr="0060627C" w:rsidRDefault="005F0015" w:rsidP="00A35E0A">
      <w:pPr>
        <w:numPr>
          <w:ilvl w:val="0"/>
          <w:numId w:val="37"/>
        </w:numPr>
        <w:spacing w:before="120"/>
        <w:ind w:left="567" w:hanging="218"/>
        <w:jc w:val="both"/>
        <w:rPr>
          <w:rFonts w:eastAsia="Calibri"/>
        </w:rPr>
      </w:pPr>
      <w:r w:rsidRPr="0060627C">
        <w:rPr>
          <w:rFonts w:eastAsia="Calibri"/>
        </w:rPr>
        <w:t xml:space="preserve">Thực hiện </w:t>
      </w:r>
      <w:r w:rsidR="00262B71" w:rsidRPr="0060627C">
        <w:rPr>
          <w:rFonts w:eastAsia="Calibri"/>
        </w:rPr>
        <w:t xml:space="preserve">chọn </w:t>
      </w:r>
      <w:r w:rsidRPr="0060627C">
        <w:rPr>
          <w:rFonts w:eastAsia="Calibri"/>
        </w:rPr>
        <w:t>chế độ nhiệt luyện cho một số sản phẩm cơ khí thông dụng.</w:t>
      </w:r>
    </w:p>
    <w:p w14:paraId="3E6DE9F4" w14:textId="434AC494" w:rsidR="005F0015" w:rsidRPr="0060627C" w:rsidRDefault="00A35E0A" w:rsidP="00A35E0A">
      <w:pPr>
        <w:spacing w:before="120"/>
        <w:jc w:val="both"/>
        <w:rPr>
          <w:rFonts w:eastAsia="Calibri"/>
          <w:b/>
        </w:rPr>
      </w:pPr>
      <w:r w:rsidRPr="0060627C">
        <w:rPr>
          <w:rFonts w:eastAsia="Calibri"/>
          <w:b/>
        </w:rPr>
        <w:t>3.</w:t>
      </w:r>
      <w:r w:rsidR="005F0015" w:rsidRPr="0060627C">
        <w:rPr>
          <w:rFonts w:eastAsia="Calibri"/>
          <w:b/>
        </w:rPr>
        <w:t>Về năng lực tự chủ và trách nhiệm:</w:t>
      </w:r>
    </w:p>
    <w:p w14:paraId="19B5127B" w14:textId="77777777" w:rsidR="005F0015" w:rsidRPr="0060627C" w:rsidRDefault="005F0015" w:rsidP="00A35E0A">
      <w:pPr>
        <w:numPr>
          <w:ilvl w:val="0"/>
          <w:numId w:val="37"/>
        </w:numPr>
        <w:spacing w:before="120"/>
        <w:ind w:left="567" w:hanging="218"/>
        <w:jc w:val="both"/>
        <w:rPr>
          <w:rFonts w:eastAsia="Calibri"/>
        </w:rPr>
      </w:pPr>
      <w:r w:rsidRPr="0060627C">
        <w:rPr>
          <w:rFonts w:eastAsia="Calibri"/>
          <w:lang w:val="pt-BR"/>
        </w:rPr>
        <w:t xml:space="preserve">Rèn luyện </w:t>
      </w:r>
      <w:r w:rsidRPr="0060627C">
        <w:rPr>
          <w:rFonts w:eastAsia="Calibri"/>
        </w:rPr>
        <w:t>được tính kỷ luật, cẩn thận, nghiêm túc trong học tập.</w:t>
      </w:r>
    </w:p>
    <w:p w14:paraId="60310F13" w14:textId="77777777" w:rsidR="005F0015" w:rsidRPr="0060627C" w:rsidRDefault="005F0015" w:rsidP="00EC03BE">
      <w:pPr>
        <w:spacing w:before="120" w:after="200"/>
        <w:rPr>
          <w:rFonts w:eastAsia="Calibri"/>
          <w:b/>
        </w:rPr>
      </w:pPr>
      <w:r w:rsidRPr="0060627C">
        <w:rPr>
          <w:rFonts w:eastAsia="Calibri"/>
          <w:b/>
        </w:rPr>
        <w:t>III. Nội dung môn học:</w:t>
      </w:r>
    </w:p>
    <w:p w14:paraId="0AD6728A" w14:textId="77777777" w:rsidR="007431A3" w:rsidRPr="0060627C" w:rsidRDefault="007431A3" w:rsidP="00670B77">
      <w:pPr>
        <w:numPr>
          <w:ilvl w:val="0"/>
          <w:numId w:val="193"/>
        </w:numPr>
        <w:spacing w:before="120" w:after="200"/>
        <w:contextualSpacing/>
        <w:jc w:val="both"/>
        <w:rPr>
          <w:rFonts w:eastAsia="Calibri"/>
          <w:b/>
        </w:rPr>
      </w:pPr>
      <w:r w:rsidRPr="0060627C">
        <w:rPr>
          <w:rFonts w:eastAsia="Calibri"/>
          <w:b/>
        </w:rPr>
        <w:t>Nội dung tổng quát và phân bổ thời gian:</w:t>
      </w:r>
    </w:p>
    <w:p w14:paraId="5FF4D86B" w14:textId="77777777" w:rsidR="007431A3" w:rsidRPr="0060627C" w:rsidRDefault="007431A3" w:rsidP="00EC03BE">
      <w:pPr>
        <w:spacing w:before="120"/>
        <w:jc w:val="both"/>
        <w:rPr>
          <w:rFonts w:eastAsia="Calibri"/>
          <w:b/>
        </w:rPr>
      </w:pPr>
    </w:p>
    <w:tbl>
      <w:tblPr>
        <w:tblW w:w="93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3870"/>
        <w:gridCol w:w="1109"/>
        <w:gridCol w:w="1418"/>
        <w:gridCol w:w="1357"/>
        <w:gridCol w:w="903"/>
      </w:tblGrid>
      <w:tr w:rsidR="007431A3" w:rsidRPr="0060627C" w14:paraId="440A2928" w14:textId="77777777" w:rsidTr="00546CB7">
        <w:trPr>
          <w:trHeight w:val="420"/>
        </w:trPr>
        <w:tc>
          <w:tcPr>
            <w:tcW w:w="720" w:type="dxa"/>
            <w:vMerge w:val="restart"/>
            <w:vAlign w:val="center"/>
          </w:tcPr>
          <w:p w14:paraId="4F1F7B3A" w14:textId="77777777" w:rsidR="007431A3" w:rsidRPr="0060627C" w:rsidRDefault="007431A3" w:rsidP="00EC03BE">
            <w:pPr>
              <w:spacing w:before="120" w:after="200"/>
              <w:jc w:val="center"/>
              <w:rPr>
                <w:rFonts w:eastAsia="Calibri"/>
                <w:b/>
              </w:rPr>
            </w:pPr>
            <w:r w:rsidRPr="0060627C">
              <w:rPr>
                <w:rFonts w:eastAsia="Calibri"/>
                <w:b/>
              </w:rPr>
              <w:t>SỐ TT</w:t>
            </w:r>
          </w:p>
        </w:tc>
        <w:tc>
          <w:tcPr>
            <w:tcW w:w="3870" w:type="dxa"/>
            <w:vMerge w:val="restart"/>
            <w:vAlign w:val="center"/>
          </w:tcPr>
          <w:p w14:paraId="05C751AA" w14:textId="77777777" w:rsidR="007431A3" w:rsidRPr="0060627C" w:rsidRDefault="007431A3" w:rsidP="00EC03BE">
            <w:pPr>
              <w:spacing w:before="120" w:after="200"/>
              <w:jc w:val="center"/>
              <w:rPr>
                <w:rFonts w:eastAsia="Calibri"/>
                <w:b/>
              </w:rPr>
            </w:pPr>
            <w:r w:rsidRPr="0060627C">
              <w:rPr>
                <w:rFonts w:eastAsia="Calibri"/>
                <w:b/>
              </w:rPr>
              <w:t>Tên chương, mục</w:t>
            </w:r>
          </w:p>
        </w:tc>
        <w:tc>
          <w:tcPr>
            <w:tcW w:w="4787" w:type="dxa"/>
            <w:gridSpan w:val="4"/>
            <w:vAlign w:val="center"/>
          </w:tcPr>
          <w:p w14:paraId="4A94A852" w14:textId="77777777" w:rsidR="007431A3" w:rsidRPr="0060627C" w:rsidRDefault="007431A3" w:rsidP="00EC03BE">
            <w:pPr>
              <w:spacing w:before="120" w:after="200"/>
              <w:jc w:val="center"/>
              <w:rPr>
                <w:rFonts w:eastAsia="Calibri"/>
                <w:b/>
              </w:rPr>
            </w:pPr>
            <w:r w:rsidRPr="0060627C">
              <w:rPr>
                <w:rFonts w:eastAsia="Calibri"/>
                <w:b/>
              </w:rPr>
              <w:t>Thời gian (giờ)</w:t>
            </w:r>
          </w:p>
        </w:tc>
      </w:tr>
      <w:tr w:rsidR="007431A3" w:rsidRPr="0060627C" w14:paraId="7EB72626" w14:textId="77777777" w:rsidTr="00EE3ACD">
        <w:trPr>
          <w:trHeight w:val="420"/>
        </w:trPr>
        <w:tc>
          <w:tcPr>
            <w:tcW w:w="720" w:type="dxa"/>
            <w:vMerge/>
            <w:vAlign w:val="center"/>
          </w:tcPr>
          <w:p w14:paraId="54D9B56D" w14:textId="77777777" w:rsidR="007431A3" w:rsidRPr="0060627C" w:rsidRDefault="007431A3" w:rsidP="00EC03BE">
            <w:pPr>
              <w:spacing w:before="120" w:after="200"/>
              <w:jc w:val="center"/>
              <w:rPr>
                <w:rFonts w:eastAsia="Calibri"/>
                <w:b/>
              </w:rPr>
            </w:pPr>
          </w:p>
        </w:tc>
        <w:tc>
          <w:tcPr>
            <w:tcW w:w="3870" w:type="dxa"/>
            <w:vMerge/>
            <w:vAlign w:val="center"/>
          </w:tcPr>
          <w:p w14:paraId="3F1204E4" w14:textId="77777777" w:rsidR="007431A3" w:rsidRPr="0060627C" w:rsidRDefault="007431A3" w:rsidP="00EC03BE">
            <w:pPr>
              <w:spacing w:before="120" w:after="200"/>
              <w:jc w:val="center"/>
              <w:rPr>
                <w:rFonts w:eastAsia="Calibri"/>
                <w:b/>
              </w:rPr>
            </w:pPr>
          </w:p>
        </w:tc>
        <w:tc>
          <w:tcPr>
            <w:tcW w:w="1109" w:type="dxa"/>
            <w:vAlign w:val="center"/>
          </w:tcPr>
          <w:p w14:paraId="3152870E" w14:textId="77777777" w:rsidR="007431A3" w:rsidRPr="0060627C" w:rsidRDefault="007431A3" w:rsidP="00EC03BE">
            <w:pPr>
              <w:spacing w:before="120" w:after="200"/>
              <w:ind w:left="-43" w:right="-44"/>
              <w:jc w:val="center"/>
              <w:rPr>
                <w:rFonts w:eastAsia="Calibri"/>
                <w:b/>
              </w:rPr>
            </w:pPr>
            <w:r w:rsidRPr="0060627C">
              <w:rPr>
                <w:rFonts w:eastAsia="Calibri"/>
                <w:b/>
              </w:rPr>
              <w:t>Tổng số</w:t>
            </w:r>
          </w:p>
        </w:tc>
        <w:tc>
          <w:tcPr>
            <w:tcW w:w="1418" w:type="dxa"/>
            <w:vAlign w:val="center"/>
          </w:tcPr>
          <w:p w14:paraId="4613F0F6" w14:textId="77777777" w:rsidR="007431A3" w:rsidRPr="0060627C" w:rsidRDefault="007431A3" w:rsidP="00EC03BE">
            <w:pPr>
              <w:spacing w:before="120" w:after="200"/>
              <w:ind w:left="-43" w:right="-44"/>
              <w:jc w:val="center"/>
              <w:rPr>
                <w:rFonts w:eastAsia="Calibri"/>
                <w:b/>
              </w:rPr>
            </w:pPr>
            <w:r w:rsidRPr="0060627C">
              <w:rPr>
                <w:rFonts w:eastAsia="Calibri"/>
                <w:b/>
              </w:rPr>
              <w:t>Lý thuyết</w:t>
            </w:r>
          </w:p>
        </w:tc>
        <w:tc>
          <w:tcPr>
            <w:tcW w:w="1357" w:type="dxa"/>
            <w:vAlign w:val="center"/>
          </w:tcPr>
          <w:p w14:paraId="060FF526" w14:textId="77777777" w:rsidR="007431A3" w:rsidRPr="0060627C" w:rsidRDefault="007431A3" w:rsidP="00EC03BE">
            <w:pPr>
              <w:spacing w:before="120" w:after="200"/>
              <w:ind w:left="-43" w:right="-44"/>
              <w:jc w:val="center"/>
              <w:rPr>
                <w:rFonts w:eastAsia="Calibri"/>
                <w:b/>
              </w:rPr>
            </w:pPr>
            <w:r w:rsidRPr="0060627C">
              <w:rPr>
                <w:rFonts w:eastAsia="Calibri"/>
                <w:b/>
              </w:rPr>
              <w:t>Thực hành, thí nghiệm, thảo luận, bài tập</w:t>
            </w:r>
          </w:p>
        </w:tc>
        <w:tc>
          <w:tcPr>
            <w:tcW w:w="903" w:type="dxa"/>
            <w:vAlign w:val="center"/>
          </w:tcPr>
          <w:p w14:paraId="2D3C55DF" w14:textId="77777777" w:rsidR="007431A3" w:rsidRPr="0060627C" w:rsidRDefault="007431A3" w:rsidP="00EC03BE">
            <w:pPr>
              <w:spacing w:before="120" w:after="200"/>
              <w:ind w:left="-43" w:right="-44"/>
              <w:jc w:val="center"/>
              <w:rPr>
                <w:rFonts w:eastAsia="Calibri"/>
                <w:b/>
              </w:rPr>
            </w:pPr>
            <w:r w:rsidRPr="0060627C">
              <w:rPr>
                <w:rFonts w:eastAsia="Calibri"/>
                <w:b/>
              </w:rPr>
              <w:t>Kiểm tra</w:t>
            </w:r>
          </w:p>
        </w:tc>
      </w:tr>
      <w:tr w:rsidR="007431A3" w:rsidRPr="0060627C" w14:paraId="54752117" w14:textId="77777777" w:rsidTr="00DA5CB7">
        <w:trPr>
          <w:trHeight w:val="5232"/>
        </w:trPr>
        <w:tc>
          <w:tcPr>
            <w:tcW w:w="720" w:type="dxa"/>
          </w:tcPr>
          <w:p w14:paraId="533F6D59" w14:textId="77777777" w:rsidR="007431A3" w:rsidRPr="0060627C" w:rsidRDefault="007431A3" w:rsidP="00EC03BE">
            <w:pPr>
              <w:spacing w:before="120" w:after="200"/>
              <w:jc w:val="center"/>
              <w:rPr>
                <w:rFonts w:eastAsia="Calibri"/>
              </w:rPr>
            </w:pPr>
          </w:p>
          <w:p w14:paraId="4352DEC0" w14:textId="77777777" w:rsidR="007431A3" w:rsidRPr="0060627C" w:rsidRDefault="007431A3" w:rsidP="00EC03BE">
            <w:pPr>
              <w:spacing w:before="120" w:after="200"/>
              <w:jc w:val="center"/>
              <w:rPr>
                <w:rFonts w:eastAsia="Calibri"/>
              </w:rPr>
            </w:pPr>
            <w:r w:rsidRPr="0060627C">
              <w:rPr>
                <w:rFonts w:eastAsia="Calibri"/>
              </w:rPr>
              <w:t>1</w:t>
            </w:r>
          </w:p>
        </w:tc>
        <w:tc>
          <w:tcPr>
            <w:tcW w:w="3870" w:type="dxa"/>
          </w:tcPr>
          <w:p w14:paraId="5D384969" w14:textId="77777777" w:rsidR="007431A3" w:rsidRPr="0060627C" w:rsidRDefault="007431A3" w:rsidP="00EC03BE">
            <w:pPr>
              <w:rPr>
                <w:rFonts w:eastAsia="Calibri"/>
              </w:rPr>
            </w:pPr>
            <w:r w:rsidRPr="0060627C">
              <w:rPr>
                <w:rFonts w:eastAsia="Calibri"/>
              </w:rPr>
              <w:t xml:space="preserve">Chương 1: Cấu trúc và cơ tính vật liệu </w:t>
            </w:r>
          </w:p>
          <w:p w14:paraId="53651CEE" w14:textId="77777777" w:rsidR="007431A3" w:rsidRPr="0060627C" w:rsidRDefault="007431A3" w:rsidP="00EC03BE">
            <w:pPr>
              <w:tabs>
                <w:tab w:val="left" w:pos="6804"/>
              </w:tabs>
              <w:jc w:val="both"/>
              <w:rPr>
                <w:rFonts w:eastAsia="Calibri"/>
              </w:rPr>
            </w:pPr>
            <w:r w:rsidRPr="0060627C">
              <w:rPr>
                <w:rFonts w:eastAsia="Calibri"/>
              </w:rPr>
              <w:t>1. Cấu tạo và liên kết nguyên tử.</w:t>
            </w:r>
          </w:p>
          <w:p w14:paraId="6913C3DB" w14:textId="77777777" w:rsidR="007431A3" w:rsidRPr="0060627C" w:rsidRDefault="007431A3" w:rsidP="00EC03BE">
            <w:pPr>
              <w:tabs>
                <w:tab w:val="left" w:pos="6804"/>
              </w:tabs>
              <w:jc w:val="both"/>
              <w:rPr>
                <w:rFonts w:eastAsia="Calibri"/>
              </w:rPr>
            </w:pPr>
            <w:r w:rsidRPr="0060627C">
              <w:rPr>
                <w:rFonts w:eastAsia="Calibri"/>
              </w:rPr>
              <w:t xml:space="preserve">1.1. Khái niệm cơ bản về cấu tạo nguyên tử </w:t>
            </w:r>
          </w:p>
          <w:p w14:paraId="364D89E4" w14:textId="77777777" w:rsidR="007431A3" w:rsidRPr="0060627C" w:rsidRDefault="007431A3" w:rsidP="00EC03BE">
            <w:pPr>
              <w:jc w:val="both"/>
              <w:rPr>
                <w:rFonts w:eastAsia="Calibri"/>
              </w:rPr>
            </w:pPr>
            <w:r w:rsidRPr="0060627C">
              <w:rPr>
                <w:rFonts w:eastAsia="Calibri"/>
              </w:rPr>
              <w:t>1.2. Các dạng liên kết nguyên tử trong chất rắn</w:t>
            </w:r>
            <w:r w:rsidRPr="0060627C">
              <w:rPr>
                <w:rFonts w:eastAsia="Calibri"/>
              </w:rPr>
              <w:tab/>
            </w:r>
          </w:p>
          <w:p w14:paraId="57AFC7CB" w14:textId="77777777" w:rsidR="007431A3" w:rsidRPr="0060627C" w:rsidRDefault="007431A3" w:rsidP="00EC03BE">
            <w:pPr>
              <w:tabs>
                <w:tab w:val="left" w:pos="6804"/>
              </w:tabs>
              <w:jc w:val="both"/>
              <w:rPr>
                <w:rFonts w:eastAsia="Calibri"/>
              </w:rPr>
            </w:pPr>
            <w:r w:rsidRPr="0060627C">
              <w:rPr>
                <w:rFonts w:eastAsia="Calibri"/>
              </w:rPr>
              <w:t>2. Đơn tinh thể và đa tinh thể</w:t>
            </w:r>
          </w:p>
          <w:p w14:paraId="0D909A08" w14:textId="77777777" w:rsidR="007431A3" w:rsidRPr="0060627C" w:rsidRDefault="007431A3" w:rsidP="00EC03BE">
            <w:pPr>
              <w:tabs>
                <w:tab w:val="left" w:pos="6804"/>
              </w:tabs>
              <w:jc w:val="both"/>
              <w:rPr>
                <w:rFonts w:eastAsia="Calibri"/>
              </w:rPr>
            </w:pPr>
            <w:r w:rsidRPr="0060627C">
              <w:rPr>
                <w:rFonts w:eastAsia="Calibri"/>
              </w:rPr>
              <w:t>2.1. Đơn tinh thể.</w:t>
            </w:r>
          </w:p>
          <w:p w14:paraId="7F71CBDE" w14:textId="77777777" w:rsidR="007431A3" w:rsidRPr="0060627C" w:rsidRDefault="007431A3" w:rsidP="00EC03BE">
            <w:pPr>
              <w:jc w:val="both"/>
              <w:rPr>
                <w:rFonts w:eastAsia="Calibri"/>
              </w:rPr>
            </w:pPr>
            <w:r w:rsidRPr="0060627C">
              <w:rPr>
                <w:rFonts w:eastAsia="Calibri"/>
              </w:rPr>
              <w:t>2. 2. Đa tinh thể</w:t>
            </w:r>
          </w:p>
          <w:p w14:paraId="4BA6EEDF" w14:textId="77777777" w:rsidR="007431A3" w:rsidRPr="0060627C" w:rsidRDefault="007431A3" w:rsidP="00EC03BE">
            <w:pPr>
              <w:jc w:val="both"/>
              <w:rPr>
                <w:rFonts w:eastAsia="Calibri"/>
              </w:rPr>
            </w:pPr>
            <w:r w:rsidRPr="0060627C">
              <w:rPr>
                <w:rFonts w:eastAsia="Calibri"/>
              </w:rPr>
              <w:t>2.3. Textua.</w:t>
            </w:r>
          </w:p>
          <w:p w14:paraId="5E26B827" w14:textId="77777777" w:rsidR="007431A3" w:rsidRPr="0060627C" w:rsidRDefault="007431A3" w:rsidP="00EC03BE">
            <w:pPr>
              <w:tabs>
                <w:tab w:val="left" w:pos="6804"/>
              </w:tabs>
              <w:rPr>
                <w:rFonts w:eastAsia="Calibri"/>
              </w:rPr>
            </w:pPr>
            <w:r w:rsidRPr="0060627C">
              <w:rPr>
                <w:rFonts w:eastAsia="Calibri"/>
              </w:rPr>
              <w:t>3. Sự kết tinh và hình thành tổ chức của kim lo</w:t>
            </w:r>
          </w:p>
          <w:p w14:paraId="0E739387" w14:textId="77777777" w:rsidR="007431A3" w:rsidRPr="0060627C" w:rsidRDefault="007431A3" w:rsidP="00EC03BE">
            <w:pPr>
              <w:tabs>
                <w:tab w:val="left" w:pos="6804"/>
              </w:tabs>
              <w:rPr>
                <w:rFonts w:eastAsia="Calibri"/>
              </w:rPr>
            </w:pPr>
            <w:r w:rsidRPr="0060627C">
              <w:rPr>
                <w:rFonts w:eastAsia="Calibri"/>
              </w:rPr>
              <w:t>3.1. Điều kiện xảy ra kết tinh</w:t>
            </w:r>
          </w:p>
          <w:p w14:paraId="02EF4FFA" w14:textId="77777777" w:rsidR="007431A3" w:rsidRPr="0060627C" w:rsidRDefault="007431A3" w:rsidP="00EC03BE">
            <w:pPr>
              <w:jc w:val="both"/>
              <w:rPr>
                <w:rFonts w:eastAsia="Calibri"/>
              </w:rPr>
            </w:pPr>
            <w:r w:rsidRPr="0060627C">
              <w:rPr>
                <w:rFonts w:eastAsia="Calibri"/>
              </w:rPr>
              <w:t>3.2. Hai quá trình của sự kết tinh.</w:t>
            </w:r>
          </w:p>
          <w:p w14:paraId="31DBEA8F" w14:textId="77777777" w:rsidR="007431A3" w:rsidRPr="0060627C" w:rsidRDefault="007431A3" w:rsidP="00EC03BE">
            <w:pPr>
              <w:jc w:val="both"/>
              <w:rPr>
                <w:rFonts w:eastAsia="Calibri"/>
              </w:rPr>
            </w:pPr>
            <w:r w:rsidRPr="0060627C">
              <w:rPr>
                <w:rFonts w:eastAsia="Calibri"/>
              </w:rPr>
              <w:t>3.3. Sự hình thành hạt.</w:t>
            </w:r>
          </w:p>
        </w:tc>
        <w:tc>
          <w:tcPr>
            <w:tcW w:w="1109" w:type="dxa"/>
          </w:tcPr>
          <w:p w14:paraId="5CC24764" w14:textId="77777777" w:rsidR="007431A3" w:rsidRPr="0060627C" w:rsidRDefault="007431A3" w:rsidP="00EC03BE">
            <w:pPr>
              <w:jc w:val="center"/>
              <w:rPr>
                <w:rFonts w:eastAsia="Calibri"/>
                <w:b/>
              </w:rPr>
            </w:pPr>
            <w:r w:rsidRPr="0060627C">
              <w:rPr>
                <w:rFonts w:eastAsia="Calibri"/>
                <w:b/>
              </w:rPr>
              <w:t>5</w:t>
            </w:r>
          </w:p>
          <w:p w14:paraId="2439B733" w14:textId="77777777" w:rsidR="007431A3" w:rsidRPr="0060627C" w:rsidRDefault="007431A3" w:rsidP="00EC03BE">
            <w:pPr>
              <w:jc w:val="center"/>
              <w:rPr>
                <w:rFonts w:eastAsia="Calibri"/>
              </w:rPr>
            </w:pPr>
          </w:p>
          <w:p w14:paraId="5535DA45" w14:textId="77777777" w:rsidR="007431A3" w:rsidRPr="0060627C" w:rsidRDefault="007431A3" w:rsidP="00EC03BE">
            <w:pPr>
              <w:jc w:val="center"/>
              <w:rPr>
                <w:rFonts w:eastAsia="Calibri"/>
              </w:rPr>
            </w:pPr>
            <w:r w:rsidRPr="0060627C">
              <w:rPr>
                <w:rFonts w:eastAsia="Calibri"/>
              </w:rPr>
              <w:t>2</w:t>
            </w:r>
          </w:p>
          <w:p w14:paraId="354C150E" w14:textId="4ACA82BA" w:rsidR="007431A3" w:rsidRPr="0060627C" w:rsidRDefault="007431A3" w:rsidP="00EC03BE">
            <w:pPr>
              <w:jc w:val="center"/>
              <w:rPr>
                <w:rFonts w:eastAsia="Calibri"/>
              </w:rPr>
            </w:pPr>
          </w:p>
          <w:p w14:paraId="5605E818" w14:textId="77777777" w:rsidR="00972EEF" w:rsidRPr="0060627C" w:rsidRDefault="00972EEF" w:rsidP="00EC03BE">
            <w:pPr>
              <w:jc w:val="center"/>
              <w:rPr>
                <w:rFonts w:eastAsia="Calibri"/>
              </w:rPr>
            </w:pPr>
          </w:p>
          <w:p w14:paraId="54BC944E" w14:textId="45ABF257" w:rsidR="007431A3" w:rsidRPr="0060627C" w:rsidRDefault="007431A3" w:rsidP="00EC03BE">
            <w:pPr>
              <w:jc w:val="center"/>
              <w:rPr>
                <w:rFonts w:eastAsia="Calibri"/>
              </w:rPr>
            </w:pPr>
          </w:p>
          <w:p w14:paraId="707CC62C" w14:textId="77777777" w:rsidR="00972EEF" w:rsidRPr="0060627C" w:rsidRDefault="00972EEF" w:rsidP="00EC03BE">
            <w:pPr>
              <w:jc w:val="center"/>
              <w:rPr>
                <w:rFonts w:eastAsia="Calibri"/>
              </w:rPr>
            </w:pPr>
          </w:p>
          <w:p w14:paraId="619262DA" w14:textId="77777777" w:rsidR="007431A3" w:rsidRPr="0060627C" w:rsidRDefault="007431A3" w:rsidP="00EC03BE">
            <w:pPr>
              <w:jc w:val="center"/>
              <w:rPr>
                <w:rFonts w:eastAsia="Calibri"/>
              </w:rPr>
            </w:pPr>
            <w:r w:rsidRPr="0060627C">
              <w:rPr>
                <w:rFonts w:eastAsia="Calibri"/>
              </w:rPr>
              <w:t>2</w:t>
            </w:r>
          </w:p>
          <w:p w14:paraId="47E74253" w14:textId="04DEE611" w:rsidR="007431A3" w:rsidRPr="0060627C" w:rsidRDefault="00972EEF" w:rsidP="00EC03BE">
            <w:pPr>
              <w:jc w:val="center"/>
              <w:rPr>
                <w:rFonts w:eastAsia="Calibri"/>
              </w:rPr>
            </w:pPr>
            <w:r w:rsidRPr="0060627C">
              <w:rPr>
                <w:rFonts w:eastAsia="Calibri"/>
              </w:rPr>
              <w:t xml:space="preserve"> </w:t>
            </w:r>
          </w:p>
          <w:p w14:paraId="0DE85108" w14:textId="2F7895BD" w:rsidR="007431A3" w:rsidRPr="0060627C" w:rsidRDefault="00972EEF" w:rsidP="00EC03BE">
            <w:pPr>
              <w:jc w:val="center"/>
              <w:rPr>
                <w:rFonts w:eastAsia="Calibri"/>
              </w:rPr>
            </w:pPr>
            <w:r w:rsidRPr="0060627C">
              <w:rPr>
                <w:rFonts w:eastAsia="Calibri"/>
              </w:rPr>
              <w:t xml:space="preserve"> </w:t>
            </w:r>
          </w:p>
          <w:p w14:paraId="24796272" w14:textId="77777777" w:rsidR="007431A3" w:rsidRPr="0060627C" w:rsidRDefault="007431A3" w:rsidP="00EC03BE">
            <w:pPr>
              <w:jc w:val="center"/>
              <w:rPr>
                <w:rFonts w:eastAsia="Calibri"/>
              </w:rPr>
            </w:pPr>
          </w:p>
          <w:p w14:paraId="5FC26E47" w14:textId="77777777" w:rsidR="007431A3" w:rsidRPr="0060627C" w:rsidRDefault="007431A3" w:rsidP="00EC03BE">
            <w:pPr>
              <w:jc w:val="center"/>
              <w:rPr>
                <w:rFonts w:eastAsia="Calibri"/>
              </w:rPr>
            </w:pPr>
            <w:r w:rsidRPr="0060627C">
              <w:rPr>
                <w:rFonts w:eastAsia="Calibri"/>
              </w:rPr>
              <w:t>1</w:t>
            </w:r>
          </w:p>
        </w:tc>
        <w:tc>
          <w:tcPr>
            <w:tcW w:w="1418" w:type="dxa"/>
          </w:tcPr>
          <w:p w14:paraId="410D82D8" w14:textId="77777777" w:rsidR="007431A3" w:rsidRPr="0060627C" w:rsidRDefault="007431A3" w:rsidP="00EC03BE">
            <w:pPr>
              <w:jc w:val="center"/>
              <w:rPr>
                <w:rFonts w:eastAsia="Calibri"/>
                <w:b/>
              </w:rPr>
            </w:pPr>
            <w:r w:rsidRPr="0060627C">
              <w:rPr>
                <w:rFonts w:eastAsia="Calibri"/>
                <w:b/>
              </w:rPr>
              <w:t>5</w:t>
            </w:r>
          </w:p>
          <w:p w14:paraId="3E616545" w14:textId="77777777" w:rsidR="007431A3" w:rsidRPr="0060627C" w:rsidRDefault="007431A3" w:rsidP="00EC03BE">
            <w:pPr>
              <w:jc w:val="center"/>
              <w:rPr>
                <w:rFonts w:eastAsia="Calibri"/>
              </w:rPr>
            </w:pPr>
          </w:p>
          <w:p w14:paraId="3976E8E0" w14:textId="77777777" w:rsidR="007431A3" w:rsidRPr="0060627C" w:rsidRDefault="007431A3" w:rsidP="00EC03BE">
            <w:pPr>
              <w:jc w:val="center"/>
              <w:rPr>
                <w:rFonts w:eastAsia="Calibri"/>
              </w:rPr>
            </w:pPr>
            <w:r w:rsidRPr="0060627C">
              <w:rPr>
                <w:rFonts w:eastAsia="Calibri"/>
              </w:rPr>
              <w:t>2</w:t>
            </w:r>
          </w:p>
          <w:p w14:paraId="5CA0ABDC" w14:textId="3BA5C858" w:rsidR="007431A3" w:rsidRPr="0060627C" w:rsidRDefault="007431A3" w:rsidP="00EC03BE">
            <w:pPr>
              <w:jc w:val="center"/>
              <w:rPr>
                <w:rFonts w:eastAsia="Calibri"/>
              </w:rPr>
            </w:pPr>
          </w:p>
          <w:p w14:paraId="6203B9D3" w14:textId="77777777" w:rsidR="00972EEF" w:rsidRPr="0060627C" w:rsidRDefault="00972EEF" w:rsidP="00EC03BE">
            <w:pPr>
              <w:jc w:val="center"/>
              <w:rPr>
                <w:rFonts w:eastAsia="Calibri"/>
              </w:rPr>
            </w:pPr>
          </w:p>
          <w:p w14:paraId="38B5526C" w14:textId="43FCB609" w:rsidR="007431A3" w:rsidRPr="0060627C" w:rsidRDefault="007431A3" w:rsidP="00EC03BE">
            <w:pPr>
              <w:jc w:val="center"/>
              <w:rPr>
                <w:rFonts w:eastAsia="Calibri"/>
              </w:rPr>
            </w:pPr>
          </w:p>
          <w:p w14:paraId="50E03DB4" w14:textId="77777777" w:rsidR="00972EEF" w:rsidRPr="0060627C" w:rsidRDefault="00972EEF" w:rsidP="00EC03BE">
            <w:pPr>
              <w:jc w:val="center"/>
              <w:rPr>
                <w:rFonts w:eastAsia="Calibri"/>
              </w:rPr>
            </w:pPr>
          </w:p>
          <w:p w14:paraId="1F27C716" w14:textId="77777777" w:rsidR="007431A3" w:rsidRPr="0060627C" w:rsidRDefault="007431A3" w:rsidP="00EC03BE">
            <w:pPr>
              <w:jc w:val="center"/>
              <w:rPr>
                <w:rFonts w:eastAsia="Calibri"/>
              </w:rPr>
            </w:pPr>
            <w:r w:rsidRPr="0060627C">
              <w:rPr>
                <w:rFonts w:eastAsia="Calibri"/>
              </w:rPr>
              <w:t>2</w:t>
            </w:r>
          </w:p>
          <w:p w14:paraId="540D6644" w14:textId="0A3A10F9" w:rsidR="007431A3" w:rsidRPr="0060627C" w:rsidRDefault="00972EEF" w:rsidP="00EC03BE">
            <w:pPr>
              <w:jc w:val="center"/>
              <w:rPr>
                <w:rFonts w:eastAsia="Calibri"/>
              </w:rPr>
            </w:pPr>
            <w:r w:rsidRPr="0060627C">
              <w:rPr>
                <w:rFonts w:eastAsia="Calibri"/>
              </w:rPr>
              <w:t xml:space="preserve"> </w:t>
            </w:r>
          </w:p>
          <w:p w14:paraId="21191F4A" w14:textId="3CCA19CB" w:rsidR="007431A3" w:rsidRPr="0060627C" w:rsidRDefault="00972EEF" w:rsidP="00EC03BE">
            <w:pPr>
              <w:jc w:val="center"/>
              <w:rPr>
                <w:rFonts w:eastAsia="Calibri"/>
              </w:rPr>
            </w:pPr>
            <w:r w:rsidRPr="0060627C">
              <w:rPr>
                <w:rFonts w:eastAsia="Calibri"/>
              </w:rPr>
              <w:t xml:space="preserve"> </w:t>
            </w:r>
          </w:p>
          <w:p w14:paraId="5BD21287" w14:textId="77777777" w:rsidR="007431A3" w:rsidRPr="0060627C" w:rsidRDefault="007431A3" w:rsidP="00EC03BE">
            <w:pPr>
              <w:jc w:val="center"/>
              <w:rPr>
                <w:rFonts w:eastAsia="Calibri"/>
              </w:rPr>
            </w:pPr>
          </w:p>
          <w:p w14:paraId="251DAB2C" w14:textId="77777777" w:rsidR="007431A3" w:rsidRPr="0060627C" w:rsidRDefault="007431A3" w:rsidP="00EC03BE">
            <w:pPr>
              <w:jc w:val="center"/>
              <w:rPr>
                <w:rFonts w:eastAsia="Calibri"/>
              </w:rPr>
            </w:pPr>
            <w:r w:rsidRPr="0060627C">
              <w:rPr>
                <w:rFonts w:eastAsia="Calibri"/>
              </w:rPr>
              <w:t>1</w:t>
            </w:r>
          </w:p>
        </w:tc>
        <w:tc>
          <w:tcPr>
            <w:tcW w:w="1357" w:type="dxa"/>
          </w:tcPr>
          <w:p w14:paraId="7E3C808F" w14:textId="77777777" w:rsidR="007431A3" w:rsidRPr="0060627C" w:rsidRDefault="007431A3" w:rsidP="00EC03BE">
            <w:pPr>
              <w:jc w:val="center"/>
              <w:rPr>
                <w:rFonts w:eastAsia="Calibri"/>
              </w:rPr>
            </w:pPr>
            <w:r w:rsidRPr="0060627C">
              <w:rPr>
                <w:rFonts w:eastAsia="Calibri"/>
              </w:rPr>
              <w:t>0</w:t>
            </w:r>
          </w:p>
          <w:p w14:paraId="721CFC63" w14:textId="77777777" w:rsidR="007431A3" w:rsidRPr="0060627C" w:rsidRDefault="007431A3" w:rsidP="00EC03BE">
            <w:pPr>
              <w:jc w:val="center"/>
              <w:rPr>
                <w:rFonts w:eastAsia="Calibri"/>
              </w:rPr>
            </w:pPr>
          </w:p>
          <w:p w14:paraId="5D0B4757" w14:textId="77777777" w:rsidR="007431A3" w:rsidRPr="0060627C" w:rsidRDefault="007431A3" w:rsidP="00EC03BE">
            <w:pPr>
              <w:jc w:val="center"/>
              <w:rPr>
                <w:rFonts w:eastAsia="Calibri"/>
              </w:rPr>
            </w:pPr>
            <w:r w:rsidRPr="0060627C">
              <w:rPr>
                <w:rFonts w:eastAsia="Calibri"/>
              </w:rPr>
              <w:t>0</w:t>
            </w:r>
          </w:p>
          <w:p w14:paraId="14BCCBAB" w14:textId="2CD7EBD8" w:rsidR="007431A3" w:rsidRPr="0060627C" w:rsidRDefault="00972EEF" w:rsidP="00EC03BE">
            <w:pPr>
              <w:jc w:val="center"/>
              <w:rPr>
                <w:rFonts w:eastAsia="Calibri"/>
              </w:rPr>
            </w:pPr>
            <w:r w:rsidRPr="0060627C">
              <w:rPr>
                <w:rFonts w:eastAsia="Calibri"/>
              </w:rPr>
              <w:t xml:space="preserve"> </w:t>
            </w:r>
          </w:p>
          <w:p w14:paraId="29DE2AA7" w14:textId="77777777" w:rsidR="007431A3" w:rsidRPr="0060627C" w:rsidRDefault="007431A3" w:rsidP="00EC03BE">
            <w:pPr>
              <w:jc w:val="center"/>
              <w:rPr>
                <w:rFonts w:eastAsia="Calibri"/>
              </w:rPr>
            </w:pPr>
          </w:p>
          <w:p w14:paraId="4B16FFBD" w14:textId="3B549E97" w:rsidR="007431A3" w:rsidRPr="0060627C" w:rsidRDefault="00972EEF" w:rsidP="00EC03BE">
            <w:pPr>
              <w:jc w:val="center"/>
              <w:rPr>
                <w:rFonts w:eastAsia="Calibri"/>
              </w:rPr>
            </w:pPr>
            <w:r w:rsidRPr="0060627C">
              <w:rPr>
                <w:rFonts w:eastAsia="Calibri"/>
              </w:rPr>
              <w:t xml:space="preserve"> </w:t>
            </w:r>
          </w:p>
          <w:p w14:paraId="4C5DE2E8" w14:textId="77777777" w:rsidR="007431A3" w:rsidRPr="0060627C" w:rsidRDefault="007431A3" w:rsidP="00EC03BE">
            <w:pPr>
              <w:jc w:val="center"/>
              <w:rPr>
                <w:rFonts w:eastAsia="Calibri"/>
              </w:rPr>
            </w:pPr>
          </w:p>
          <w:p w14:paraId="48D6B1AD" w14:textId="77777777" w:rsidR="007431A3" w:rsidRPr="0060627C" w:rsidRDefault="007431A3" w:rsidP="00EC03BE">
            <w:pPr>
              <w:jc w:val="center"/>
              <w:rPr>
                <w:rFonts w:eastAsia="Calibri"/>
              </w:rPr>
            </w:pPr>
            <w:r w:rsidRPr="0060627C">
              <w:rPr>
                <w:rFonts w:eastAsia="Calibri"/>
              </w:rPr>
              <w:t>0</w:t>
            </w:r>
          </w:p>
          <w:p w14:paraId="6F6B1A0E" w14:textId="797E9DB7" w:rsidR="007431A3" w:rsidRPr="0060627C" w:rsidRDefault="00972EEF" w:rsidP="00EC03BE">
            <w:pPr>
              <w:jc w:val="center"/>
              <w:rPr>
                <w:rFonts w:eastAsia="Calibri"/>
              </w:rPr>
            </w:pPr>
            <w:r w:rsidRPr="0060627C">
              <w:rPr>
                <w:rFonts w:eastAsia="Calibri"/>
              </w:rPr>
              <w:t xml:space="preserve"> </w:t>
            </w:r>
          </w:p>
          <w:p w14:paraId="7AD36D9D" w14:textId="7B55BF20" w:rsidR="007431A3" w:rsidRPr="0060627C" w:rsidRDefault="00972EEF" w:rsidP="00EC03BE">
            <w:pPr>
              <w:jc w:val="center"/>
              <w:rPr>
                <w:rFonts w:eastAsia="Calibri"/>
              </w:rPr>
            </w:pPr>
            <w:r w:rsidRPr="0060627C">
              <w:rPr>
                <w:rFonts w:eastAsia="Calibri"/>
              </w:rPr>
              <w:t xml:space="preserve"> </w:t>
            </w:r>
          </w:p>
          <w:p w14:paraId="1C211AD8" w14:textId="77777777" w:rsidR="007431A3" w:rsidRPr="0060627C" w:rsidRDefault="007431A3" w:rsidP="00EC03BE">
            <w:pPr>
              <w:rPr>
                <w:rFonts w:eastAsia="Calibri"/>
              </w:rPr>
            </w:pPr>
          </w:p>
          <w:p w14:paraId="3D0F9F38" w14:textId="77777777" w:rsidR="007431A3" w:rsidRPr="0060627C" w:rsidRDefault="007431A3" w:rsidP="00EC03BE">
            <w:pPr>
              <w:jc w:val="center"/>
              <w:rPr>
                <w:rFonts w:eastAsia="Calibri"/>
              </w:rPr>
            </w:pPr>
            <w:r w:rsidRPr="0060627C">
              <w:rPr>
                <w:rFonts w:eastAsia="Calibri"/>
              </w:rPr>
              <w:t>0</w:t>
            </w:r>
          </w:p>
          <w:p w14:paraId="1B5BFD84" w14:textId="77777777" w:rsidR="007431A3" w:rsidRPr="0060627C" w:rsidRDefault="007431A3" w:rsidP="00EC03BE">
            <w:pPr>
              <w:jc w:val="center"/>
              <w:rPr>
                <w:rFonts w:eastAsia="Calibri"/>
              </w:rPr>
            </w:pPr>
          </w:p>
          <w:p w14:paraId="33196016" w14:textId="77777777" w:rsidR="007431A3" w:rsidRPr="0060627C" w:rsidRDefault="007431A3" w:rsidP="00EC03BE">
            <w:pPr>
              <w:jc w:val="center"/>
              <w:rPr>
                <w:rFonts w:eastAsia="Calibri"/>
              </w:rPr>
            </w:pPr>
          </w:p>
          <w:p w14:paraId="6F87E922" w14:textId="77777777" w:rsidR="007431A3" w:rsidRPr="0060627C" w:rsidRDefault="007431A3" w:rsidP="00EC03BE">
            <w:pPr>
              <w:rPr>
                <w:rFonts w:eastAsia="Calibri"/>
              </w:rPr>
            </w:pPr>
          </w:p>
        </w:tc>
        <w:tc>
          <w:tcPr>
            <w:tcW w:w="903" w:type="dxa"/>
          </w:tcPr>
          <w:p w14:paraId="4C079F95" w14:textId="77777777" w:rsidR="007431A3" w:rsidRPr="0060627C" w:rsidRDefault="007431A3" w:rsidP="00EC03BE">
            <w:pPr>
              <w:jc w:val="center"/>
              <w:rPr>
                <w:rFonts w:eastAsia="Calibri"/>
              </w:rPr>
            </w:pPr>
          </w:p>
          <w:p w14:paraId="5B81F610" w14:textId="77777777" w:rsidR="007431A3" w:rsidRPr="0060627C" w:rsidRDefault="007431A3" w:rsidP="00EC03BE">
            <w:pPr>
              <w:jc w:val="center"/>
              <w:rPr>
                <w:rFonts w:eastAsia="Calibri"/>
              </w:rPr>
            </w:pPr>
          </w:p>
          <w:p w14:paraId="23C9A2F9" w14:textId="77777777" w:rsidR="007431A3" w:rsidRPr="0060627C" w:rsidRDefault="007431A3" w:rsidP="00EC03BE">
            <w:pPr>
              <w:jc w:val="center"/>
              <w:rPr>
                <w:rFonts w:eastAsia="Calibri"/>
              </w:rPr>
            </w:pPr>
          </w:p>
          <w:p w14:paraId="097DF829" w14:textId="77777777" w:rsidR="007431A3" w:rsidRPr="0060627C" w:rsidRDefault="007431A3" w:rsidP="00EC03BE">
            <w:pPr>
              <w:jc w:val="center"/>
              <w:rPr>
                <w:rFonts w:eastAsia="Calibri"/>
              </w:rPr>
            </w:pPr>
          </w:p>
          <w:p w14:paraId="40A5FE3B" w14:textId="77777777" w:rsidR="007431A3" w:rsidRPr="0060627C" w:rsidRDefault="007431A3" w:rsidP="00EC03BE">
            <w:pPr>
              <w:jc w:val="center"/>
              <w:rPr>
                <w:rFonts w:eastAsia="Calibri"/>
              </w:rPr>
            </w:pPr>
          </w:p>
          <w:p w14:paraId="3B170642" w14:textId="77777777" w:rsidR="007431A3" w:rsidRPr="0060627C" w:rsidRDefault="007431A3" w:rsidP="00EC03BE">
            <w:pPr>
              <w:jc w:val="center"/>
              <w:rPr>
                <w:rFonts w:eastAsia="Calibri"/>
              </w:rPr>
            </w:pPr>
          </w:p>
          <w:p w14:paraId="7D57F03C" w14:textId="77777777" w:rsidR="007431A3" w:rsidRPr="0060627C" w:rsidRDefault="007431A3" w:rsidP="00EC03BE">
            <w:pPr>
              <w:jc w:val="center"/>
              <w:rPr>
                <w:rFonts w:eastAsia="Calibri"/>
              </w:rPr>
            </w:pPr>
          </w:p>
          <w:p w14:paraId="31A81AF8" w14:textId="77777777" w:rsidR="007431A3" w:rsidRPr="0060627C" w:rsidRDefault="007431A3" w:rsidP="00EC03BE">
            <w:pPr>
              <w:jc w:val="center"/>
              <w:rPr>
                <w:rFonts w:eastAsia="Calibri"/>
              </w:rPr>
            </w:pPr>
          </w:p>
          <w:p w14:paraId="191F6899" w14:textId="77777777" w:rsidR="007431A3" w:rsidRPr="0060627C" w:rsidRDefault="007431A3" w:rsidP="00EC03BE">
            <w:pPr>
              <w:jc w:val="center"/>
              <w:rPr>
                <w:rFonts w:eastAsia="Calibri"/>
              </w:rPr>
            </w:pPr>
          </w:p>
          <w:p w14:paraId="64FC7A84" w14:textId="77777777" w:rsidR="007431A3" w:rsidRPr="0060627C" w:rsidRDefault="007431A3" w:rsidP="00EC03BE">
            <w:pPr>
              <w:jc w:val="center"/>
              <w:rPr>
                <w:rFonts w:eastAsia="Calibri"/>
              </w:rPr>
            </w:pPr>
          </w:p>
          <w:p w14:paraId="44F4F7FD" w14:textId="77777777" w:rsidR="007431A3" w:rsidRPr="0060627C" w:rsidRDefault="007431A3" w:rsidP="00EC03BE">
            <w:pPr>
              <w:jc w:val="center"/>
              <w:rPr>
                <w:rFonts w:eastAsia="Calibri"/>
              </w:rPr>
            </w:pPr>
          </w:p>
          <w:p w14:paraId="04DA7D2E" w14:textId="77777777" w:rsidR="007431A3" w:rsidRPr="0060627C" w:rsidRDefault="007431A3" w:rsidP="00EC03BE">
            <w:pPr>
              <w:jc w:val="center"/>
              <w:rPr>
                <w:rFonts w:eastAsia="Calibri"/>
              </w:rPr>
            </w:pPr>
          </w:p>
          <w:p w14:paraId="4D010023" w14:textId="77777777" w:rsidR="007431A3" w:rsidRPr="0060627C" w:rsidRDefault="007431A3" w:rsidP="00EC03BE">
            <w:pPr>
              <w:jc w:val="center"/>
              <w:rPr>
                <w:rFonts w:eastAsia="Calibri"/>
              </w:rPr>
            </w:pPr>
          </w:p>
          <w:p w14:paraId="3A6F21EC" w14:textId="77777777" w:rsidR="007431A3" w:rsidRPr="0060627C" w:rsidRDefault="007431A3" w:rsidP="00EC03BE">
            <w:pPr>
              <w:rPr>
                <w:rFonts w:eastAsia="Calibri"/>
              </w:rPr>
            </w:pPr>
          </w:p>
        </w:tc>
      </w:tr>
      <w:tr w:rsidR="007431A3" w:rsidRPr="0060627C" w14:paraId="056E70C6" w14:textId="77777777" w:rsidTr="00EE3ACD">
        <w:trPr>
          <w:trHeight w:val="710"/>
        </w:trPr>
        <w:tc>
          <w:tcPr>
            <w:tcW w:w="720" w:type="dxa"/>
          </w:tcPr>
          <w:p w14:paraId="2C835EB3" w14:textId="77777777" w:rsidR="007431A3" w:rsidRPr="0060627C" w:rsidRDefault="007431A3" w:rsidP="00EC03BE">
            <w:pPr>
              <w:spacing w:before="120" w:after="200"/>
              <w:jc w:val="center"/>
              <w:rPr>
                <w:rFonts w:eastAsia="Calibri"/>
              </w:rPr>
            </w:pPr>
            <w:r w:rsidRPr="0060627C">
              <w:rPr>
                <w:rFonts w:eastAsia="Calibri"/>
              </w:rPr>
              <w:t>2</w:t>
            </w:r>
          </w:p>
        </w:tc>
        <w:tc>
          <w:tcPr>
            <w:tcW w:w="3870" w:type="dxa"/>
          </w:tcPr>
          <w:p w14:paraId="46D4CFB8" w14:textId="77777777" w:rsidR="007431A3" w:rsidRPr="0060627C" w:rsidRDefault="007431A3" w:rsidP="00EC03BE">
            <w:pPr>
              <w:jc w:val="both"/>
              <w:rPr>
                <w:rFonts w:eastAsia="Calibri"/>
                <w:b/>
              </w:rPr>
            </w:pPr>
            <w:r w:rsidRPr="0060627C">
              <w:rPr>
                <w:rFonts w:eastAsia="Calibri"/>
              </w:rPr>
              <w:t>Chương 2: Nhiệt luyện</w:t>
            </w:r>
          </w:p>
          <w:p w14:paraId="6D31A5C0" w14:textId="77777777" w:rsidR="007431A3" w:rsidRPr="0060627C" w:rsidRDefault="007431A3" w:rsidP="00EC03BE">
            <w:pPr>
              <w:tabs>
                <w:tab w:val="left" w:pos="6804"/>
              </w:tabs>
              <w:jc w:val="both"/>
              <w:rPr>
                <w:rFonts w:eastAsia="Calibri"/>
              </w:rPr>
            </w:pPr>
            <w:r w:rsidRPr="0060627C">
              <w:rPr>
                <w:rFonts w:eastAsia="Calibri"/>
              </w:rPr>
              <w:t>1. Khái niệm về nhiệt luyện thép</w:t>
            </w:r>
          </w:p>
          <w:p w14:paraId="24B0A3C6" w14:textId="77777777" w:rsidR="007431A3" w:rsidRPr="0060627C" w:rsidRDefault="007431A3" w:rsidP="00EC03BE">
            <w:pPr>
              <w:tabs>
                <w:tab w:val="left" w:pos="6804"/>
              </w:tabs>
              <w:jc w:val="both"/>
              <w:rPr>
                <w:rFonts w:eastAsia="Calibri"/>
              </w:rPr>
            </w:pPr>
            <w:r w:rsidRPr="0060627C">
              <w:rPr>
                <w:rFonts w:eastAsia="Calibri"/>
              </w:rPr>
              <w:t>1.1. Sơ lược về nhiệt luyện.</w:t>
            </w:r>
          </w:p>
          <w:p w14:paraId="2787A17F" w14:textId="77777777" w:rsidR="007431A3" w:rsidRPr="0060627C" w:rsidRDefault="007431A3" w:rsidP="00EC03BE">
            <w:pPr>
              <w:jc w:val="both"/>
              <w:rPr>
                <w:rFonts w:eastAsia="Calibri"/>
              </w:rPr>
            </w:pPr>
            <w:r w:rsidRPr="0060627C">
              <w:rPr>
                <w:rFonts w:eastAsia="Calibri"/>
              </w:rPr>
              <w:t>1.2. Ý nghĩa của nhiệt luyện.</w:t>
            </w:r>
          </w:p>
          <w:p w14:paraId="194B5251" w14:textId="77777777" w:rsidR="007431A3" w:rsidRPr="0060627C" w:rsidRDefault="007431A3" w:rsidP="00EC03BE">
            <w:pPr>
              <w:tabs>
                <w:tab w:val="left" w:pos="6804"/>
              </w:tabs>
              <w:rPr>
                <w:rFonts w:eastAsia="Calibri"/>
              </w:rPr>
            </w:pPr>
            <w:r w:rsidRPr="0060627C">
              <w:rPr>
                <w:rFonts w:eastAsia="Calibri"/>
              </w:rPr>
              <w:t>2. Ủ và thường hoá thép.</w:t>
            </w:r>
          </w:p>
          <w:p w14:paraId="79A1A458" w14:textId="77777777" w:rsidR="007431A3" w:rsidRPr="0060627C" w:rsidRDefault="007431A3" w:rsidP="00EC03BE">
            <w:pPr>
              <w:tabs>
                <w:tab w:val="left" w:pos="6804"/>
              </w:tabs>
              <w:rPr>
                <w:rFonts w:eastAsia="Calibri"/>
              </w:rPr>
            </w:pPr>
            <w:r w:rsidRPr="0060627C">
              <w:rPr>
                <w:rFonts w:eastAsia="Calibri"/>
              </w:rPr>
              <w:t>2.1. Ủ thép</w:t>
            </w:r>
          </w:p>
          <w:p w14:paraId="492AC9A4" w14:textId="77777777" w:rsidR="007431A3" w:rsidRPr="0060627C" w:rsidRDefault="007431A3" w:rsidP="00EC03BE">
            <w:pPr>
              <w:jc w:val="both"/>
              <w:rPr>
                <w:rFonts w:eastAsia="Calibri"/>
              </w:rPr>
            </w:pPr>
            <w:r w:rsidRPr="0060627C">
              <w:rPr>
                <w:rFonts w:eastAsia="Calibri"/>
              </w:rPr>
              <w:t>2.2. Thường hoá thép</w:t>
            </w:r>
          </w:p>
          <w:p w14:paraId="09867438" w14:textId="77777777" w:rsidR="007431A3" w:rsidRPr="0060627C" w:rsidRDefault="007431A3" w:rsidP="00EC03BE">
            <w:pPr>
              <w:tabs>
                <w:tab w:val="left" w:pos="6804"/>
              </w:tabs>
              <w:jc w:val="both"/>
              <w:rPr>
                <w:rFonts w:eastAsia="Calibri"/>
              </w:rPr>
            </w:pPr>
            <w:r w:rsidRPr="0060627C">
              <w:rPr>
                <w:rFonts w:eastAsia="Calibri"/>
              </w:rPr>
              <w:t>3.Tôi thép</w:t>
            </w:r>
          </w:p>
          <w:p w14:paraId="06254171" w14:textId="77777777" w:rsidR="007431A3" w:rsidRPr="0060627C" w:rsidRDefault="007431A3" w:rsidP="00EC03BE">
            <w:pPr>
              <w:tabs>
                <w:tab w:val="left" w:pos="6804"/>
              </w:tabs>
              <w:jc w:val="both"/>
              <w:rPr>
                <w:rFonts w:eastAsia="Calibri"/>
              </w:rPr>
            </w:pPr>
            <w:r w:rsidRPr="0060627C">
              <w:rPr>
                <w:rFonts w:eastAsia="Calibri"/>
              </w:rPr>
              <w:t>3.1. Định nghĩa và mục đích</w:t>
            </w:r>
          </w:p>
          <w:p w14:paraId="5E4C4F43" w14:textId="77777777" w:rsidR="007431A3" w:rsidRPr="0060627C" w:rsidRDefault="007431A3" w:rsidP="00EC03BE">
            <w:pPr>
              <w:jc w:val="both"/>
              <w:rPr>
                <w:rFonts w:eastAsia="Calibri"/>
              </w:rPr>
            </w:pPr>
            <w:r w:rsidRPr="0060627C">
              <w:rPr>
                <w:rFonts w:eastAsia="Calibri"/>
              </w:rPr>
              <w:t>3.2. Chọn nhiệt độ tôi thép.</w:t>
            </w:r>
          </w:p>
          <w:p w14:paraId="3089948F" w14:textId="77777777" w:rsidR="007431A3" w:rsidRPr="0060627C" w:rsidRDefault="007431A3" w:rsidP="00EC03BE">
            <w:pPr>
              <w:jc w:val="both"/>
              <w:rPr>
                <w:rFonts w:eastAsia="Calibri"/>
              </w:rPr>
            </w:pPr>
            <w:r w:rsidRPr="0060627C">
              <w:rPr>
                <w:rFonts w:eastAsia="Calibri"/>
              </w:rPr>
              <w:t>3.3. Tốc độ tôi tới hạn và độ thấm tôi.</w:t>
            </w:r>
          </w:p>
          <w:p w14:paraId="2914F5E9" w14:textId="77777777" w:rsidR="007431A3" w:rsidRPr="0060627C" w:rsidRDefault="007431A3" w:rsidP="00EC03BE">
            <w:pPr>
              <w:jc w:val="both"/>
              <w:rPr>
                <w:rFonts w:eastAsia="Calibri"/>
              </w:rPr>
            </w:pPr>
            <w:r w:rsidRPr="0060627C">
              <w:rPr>
                <w:rFonts w:eastAsia="Calibri"/>
              </w:rPr>
              <w:t>3.4. Các phương pháp tôi thể tích và công dụng.</w:t>
            </w:r>
          </w:p>
          <w:p w14:paraId="242ABBD2" w14:textId="77777777" w:rsidR="007431A3" w:rsidRPr="0060627C" w:rsidRDefault="007431A3" w:rsidP="00EC03BE">
            <w:pPr>
              <w:tabs>
                <w:tab w:val="left" w:pos="6804"/>
              </w:tabs>
              <w:rPr>
                <w:rFonts w:eastAsia="Calibri"/>
              </w:rPr>
            </w:pPr>
            <w:r w:rsidRPr="0060627C">
              <w:rPr>
                <w:rFonts w:eastAsia="Calibri"/>
              </w:rPr>
              <w:t xml:space="preserve">4. Ram thép </w:t>
            </w:r>
          </w:p>
          <w:p w14:paraId="16742868" w14:textId="77777777" w:rsidR="007431A3" w:rsidRPr="0060627C" w:rsidRDefault="007431A3" w:rsidP="00EC03BE">
            <w:pPr>
              <w:tabs>
                <w:tab w:val="left" w:pos="6804"/>
              </w:tabs>
              <w:rPr>
                <w:rFonts w:eastAsia="Calibri"/>
              </w:rPr>
            </w:pPr>
            <w:r w:rsidRPr="0060627C">
              <w:rPr>
                <w:rFonts w:eastAsia="Calibri"/>
              </w:rPr>
              <w:t>4.1. Mục đích và ý nghĩa.</w:t>
            </w:r>
          </w:p>
          <w:p w14:paraId="013ECB58" w14:textId="77777777" w:rsidR="007431A3" w:rsidRPr="0060627C" w:rsidRDefault="007431A3" w:rsidP="00EC03BE">
            <w:pPr>
              <w:jc w:val="both"/>
              <w:rPr>
                <w:rFonts w:eastAsia="Calibri"/>
              </w:rPr>
            </w:pPr>
            <w:r w:rsidRPr="0060627C">
              <w:rPr>
                <w:rFonts w:eastAsia="Calibri"/>
              </w:rPr>
              <w:t>4.2. Các phương pháp ram.</w:t>
            </w:r>
          </w:p>
          <w:p w14:paraId="610B8CDD" w14:textId="77777777" w:rsidR="007431A3" w:rsidRPr="0060627C" w:rsidRDefault="007431A3" w:rsidP="00EC03BE">
            <w:pPr>
              <w:rPr>
                <w:rFonts w:eastAsia="Calibri"/>
              </w:rPr>
            </w:pPr>
            <w:r w:rsidRPr="0060627C">
              <w:rPr>
                <w:rFonts w:eastAsia="Calibri"/>
              </w:rPr>
              <w:t>5. Các khuyết tật xảy ra khi nhiệt luyện thép.</w:t>
            </w:r>
          </w:p>
        </w:tc>
        <w:tc>
          <w:tcPr>
            <w:tcW w:w="1109" w:type="dxa"/>
          </w:tcPr>
          <w:p w14:paraId="1327E656" w14:textId="77777777" w:rsidR="007431A3" w:rsidRPr="0060627C" w:rsidRDefault="007431A3" w:rsidP="00EC03BE">
            <w:pPr>
              <w:jc w:val="center"/>
              <w:rPr>
                <w:rFonts w:eastAsia="Calibri"/>
                <w:b/>
              </w:rPr>
            </w:pPr>
            <w:r w:rsidRPr="0060627C">
              <w:rPr>
                <w:rFonts w:eastAsia="Calibri"/>
                <w:b/>
              </w:rPr>
              <w:t>10</w:t>
            </w:r>
          </w:p>
          <w:p w14:paraId="7CBC2D55" w14:textId="77777777" w:rsidR="007431A3" w:rsidRPr="0060627C" w:rsidRDefault="007431A3" w:rsidP="00EC03BE">
            <w:pPr>
              <w:jc w:val="center"/>
              <w:rPr>
                <w:rFonts w:eastAsia="Calibri"/>
              </w:rPr>
            </w:pPr>
            <w:r w:rsidRPr="0060627C">
              <w:rPr>
                <w:rFonts w:eastAsia="Calibri"/>
              </w:rPr>
              <w:t>1</w:t>
            </w:r>
          </w:p>
          <w:p w14:paraId="5A2409A4" w14:textId="394ABCB1" w:rsidR="007431A3" w:rsidRPr="0060627C" w:rsidRDefault="007431A3" w:rsidP="00EC03BE">
            <w:pPr>
              <w:jc w:val="center"/>
              <w:rPr>
                <w:rFonts w:eastAsia="Calibri"/>
              </w:rPr>
            </w:pPr>
          </w:p>
          <w:p w14:paraId="4B1A385B" w14:textId="77777777" w:rsidR="003B71F9" w:rsidRPr="0060627C" w:rsidRDefault="003B71F9" w:rsidP="00EC03BE">
            <w:pPr>
              <w:rPr>
                <w:rFonts w:eastAsia="Calibri"/>
              </w:rPr>
            </w:pPr>
          </w:p>
          <w:p w14:paraId="217C9A63" w14:textId="76FF83D3" w:rsidR="007431A3" w:rsidRPr="0060627C" w:rsidRDefault="00EE3ACD" w:rsidP="00EC03BE">
            <w:pPr>
              <w:jc w:val="center"/>
              <w:rPr>
                <w:rFonts w:eastAsia="Calibri"/>
              </w:rPr>
            </w:pPr>
            <w:r w:rsidRPr="0060627C">
              <w:rPr>
                <w:rFonts w:eastAsia="Calibri"/>
              </w:rPr>
              <w:t>1,5</w:t>
            </w:r>
          </w:p>
          <w:p w14:paraId="1C1C869F" w14:textId="77777777" w:rsidR="007431A3" w:rsidRPr="0060627C" w:rsidRDefault="007431A3" w:rsidP="00EC03BE">
            <w:pPr>
              <w:jc w:val="center"/>
              <w:rPr>
                <w:rFonts w:eastAsia="Calibri"/>
              </w:rPr>
            </w:pPr>
          </w:p>
          <w:p w14:paraId="02898ADE" w14:textId="77777777" w:rsidR="007431A3" w:rsidRPr="0060627C" w:rsidRDefault="007431A3" w:rsidP="00EC03BE">
            <w:pPr>
              <w:jc w:val="center"/>
              <w:rPr>
                <w:rFonts w:eastAsia="Calibri"/>
              </w:rPr>
            </w:pPr>
          </w:p>
          <w:p w14:paraId="3C934759" w14:textId="0D654EB7" w:rsidR="007431A3" w:rsidRPr="0060627C" w:rsidRDefault="007431A3" w:rsidP="00EC03BE">
            <w:pPr>
              <w:jc w:val="center"/>
              <w:rPr>
                <w:rFonts w:eastAsia="Calibri"/>
              </w:rPr>
            </w:pPr>
            <w:r w:rsidRPr="0060627C">
              <w:rPr>
                <w:rFonts w:eastAsia="Calibri"/>
              </w:rPr>
              <w:t>3</w:t>
            </w:r>
          </w:p>
          <w:p w14:paraId="7924E98F" w14:textId="77777777" w:rsidR="007431A3" w:rsidRPr="0060627C" w:rsidRDefault="007431A3" w:rsidP="00EC03BE">
            <w:pPr>
              <w:jc w:val="center"/>
              <w:rPr>
                <w:rFonts w:eastAsia="Calibri"/>
              </w:rPr>
            </w:pPr>
          </w:p>
          <w:p w14:paraId="1821170D" w14:textId="77777777" w:rsidR="007431A3" w:rsidRPr="0060627C" w:rsidRDefault="007431A3" w:rsidP="00EC03BE">
            <w:pPr>
              <w:jc w:val="center"/>
              <w:rPr>
                <w:rFonts w:eastAsia="Calibri"/>
              </w:rPr>
            </w:pPr>
          </w:p>
          <w:p w14:paraId="487E0A31" w14:textId="77777777" w:rsidR="007431A3" w:rsidRPr="0060627C" w:rsidRDefault="007431A3" w:rsidP="00EC03BE">
            <w:pPr>
              <w:jc w:val="center"/>
              <w:rPr>
                <w:rFonts w:eastAsia="Calibri"/>
              </w:rPr>
            </w:pPr>
          </w:p>
          <w:p w14:paraId="2659C3AF" w14:textId="77777777" w:rsidR="007431A3" w:rsidRPr="0060627C" w:rsidRDefault="007431A3" w:rsidP="00EC03BE">
            <w:pPr>
              <w:jc w:val="center"/>
              <w:rPr>
                <w:rFonts w:eastAsia="Calibri"/>
              </w:rPr>
            </w:pPr>
          </w:p>
          <w:p w14:paraId="5CB4C7CC" w14:textId="77777777" w:rsidR="007431A3" w:rsidRPr="0060627C" w:rsidRDefault="007431A3" w:rsidP="00EC03BE">
            <w:pPr>
              <w:jc w:val="center"/>
              <w:rPr>
                <w:rFonts w:eastAsia="Calibri"/>
              </w:rPr>
            </w:pPr>
          </w:p>
          <w:p w14:paraId="5CCB7B8E" w14:textId="6801ED27" w:rsidR="003B71F9" w:rsidRPr="0060627C" w:rsidRDefault="003B71F9" w:rsidP="00EC03BE">
            <w:pPr>
              <w:rPr>
                <w:rFonts w:eastAsia="Calibri"/>
              </w:rPr>
            </w:pPr>
          </w:p>
          <w:p w14:paraId="2CF3E4B5" w14:textId="77777777" w:rsidR="00262B71" w:rsidRPr="0060627C" w:rsidRDefault="00262B71" w:rsidP="00EC03BE">
            <w:pPr>
              <w:rPr>
                <w:rFonts w:eastAsia="Calibri"/>
              </w:rPr>
            </w:pPr>
          </w:p>
          <w:p w14:paraId="24F3C29E" w14:textId="77777777" w:rsidR="007431A3" w:rsidRPr="0060627C" w:rsidRDefault="00EE3ACD" w:rsidP="00EC03BE">
            <w:pPr>
              <w:jc w:val="center"/>
              <w:rPr>
                <w:rFonts w:eastAsia="Calibri"/>
              </w:rPr>
            </w:pPr>
            <w:r w:rsidRPr="0060627C">
              <w:rPr>
                <w:rFonts w:eastAsia="Calibri"/>
              </w:rPr>
              <w:t>1,5</w:t>
            </w:r>
          </w:p>
          <w:p w14:paraId="1653A8C4" w14:textId="028402C5" w:rsidR="007431A3" w:rsidRPr="0060627C" w:rsidRDefault="007431A3" w:rsidP="00EC03BE">
            <w:pPr>
              <w:rPr>
                <w:rFonts w:eastAsia="Calibri"/>
              </w:rPr>
            </w:pPr>
          </w:p>
          <w:p w14:paraId="1D6AF06C" w14:textId="77777777" w:rsidR="00262B71" w:rsidRPr="0060627C" w:rsidRDefault="00262B71" w:rsidP="00EC03BE">
            <w:pPr>
              <w:rPr>
                <w:rFonts w:eastAsia="Calibri"/>
              </w:rPr>
            </w:pPr>
          </w:p>
          <w:p w14:paraId="227E125D" w14:textId="171FABDD" w:rsidR="007431A3" w:rsidRPr="0060627C" w:rsidRDefault="00972EEF" w:rsidP="00EC03BE">
            <w:pPr>
              <w:jc w:val="center"/>
              <w:rPr>
                <w:rFonts w:eastAsia="Calibri"/>
              </w:rPr>
            </w:pPr>
            <w:r w:rsidRPr="0060627C">
              <w:rPr>
                <w:rFonts w:eastAsia="Calibri"/>
              </w:rPr>
              <w:t>3</w:t>
            </w:r>
          </w:p>
          <w:p w14:paraId="5993453D" w14:textId="77777777" w:rsidR="007431A3" w:rsidRPr="0060627C" w:rsidRDefault="007431A3" w:rsidP="00EC03BE">
            <w:pPr>
              <w:jc w:val="center"/>
              <w:rPr>
                <w:rFonts w:eastAsia="Calibri"/>
              </w:rPr>
            </w:pPr>
          </w:p>
        </w:tc>
        <w:tc>
          <w:tcPr>
            <w:tcW w:w="1418" w:type="dxa"/>
          </w:tcPr>
          <w:p w14:paraId="01D40BA2" w14:textId="6C5CBCA5" w:rsidR="007431A3" w:rsidRPr="0060627C" w:rsidRDefault="003B71F9" w:rsidP="00EC03BE">
            <w:pPr>
              <w:jc w:val="center"/>
              <w:rPr>
                <w:rFonts w:eastAsia="Calibri"/>
                <w:b/>
              </w:rPr>
            </w:pPr>
            <w:r w:rsidRPr="0060627C">
              <w:rPr>
                <w:rFonts w:eastAsia="Calibri"/>
                <w:b/>
              </w:rPr>
              <w:t>9</w:t>
            </w:r>
          </w:p>
          <w:p w14:paraId="3ECEEA7E" w14:textId="77777777" w:rsidR="007431A3" w:rsidRPr="0060627C" w:rsidRDefault="007431A3" w:rsidP="00EC03BE">
            <w:pPr>
              <w:jc w:val="center"/>
              <w:rPr>
                <w:rFonts w:eastAsia="Calibri"/>
              </w:rPr>
            </w:pPr>
            <w:r w:rsidRPr="0060627C">
              <w:rPr>
                <w:rFonts w:eastAsia="Calibri"/>
              </w:rPr>
              <w:t>1</w:t>
            </w:r>
          </w:p>
          <w:p w14:paraId="2306B6CC" w14:textId="77777777" w:rsidR="007431A3" w:rsidRPr="0060627C" w:rsidRDefault="007431A3" w:rsidP="00EC03BE">
            <w:pPr>
              <w:jc w:val="center"/>
              <w:rPr>
                <w:rFonts w:eastAsia="Calibri"/>
              </w:rPr>
            </w:pPr>
          </w:p>
          <w:p w14:paraId="7C2478BC" w14:textId="77777777" w:rsidR="003B71F9" w:rsidRPr="0060627C" w:rsidRDefault="003B71F9" w:rsidP="00EC03BE">
            <w:pPr>
              <w:rPr>
                <w:rFonts w:eastAsia="Calibri"/>
              </w:rPr>
            </w:pPr>
          </w:p>
          <w:p w14:paraId="29AA2A64" w14:textId="66BB34E8" w:rsidR="007431A3" w:rsidRPr="0060627C" w:rsidRDefault="00EE3ACD" w:rsidP="00EC03BE">
            <w:pPr>
              <w:jc w:val="center"/>
              <w:rPr>
                <w:rFonts w:eastAsia="Calibri"/>
              </w:rPr>
            </w:pPr>
            <w:r w:rsidRPr="0060627C">
              <w:rPr>
                <w:rFonts w:eastAsia="Calibri"/>
              </w:rPr>
              <w:t>1,5</w:t>
            </w:r>
          </w:p>
          <w:p w14:paraId="002911A7" w14:textId="77777777" w:rsidR="007431A3" w:rsidRPr="0060627C" w:rsidRDefault="007431A3" w:rsidP="00EC03BE">
            <w:pPr>
              <w:jc w:val="center"/>
              <w:rPr>
                <w:rFonts w:eastAsia="Calibri"/>
              </w:rPr>
            </w:pPr>
          </w:p>
          <w:p w14:paraId="4296E68B" w14:textId="77777777" w:rsidR="007431A3" w:rsidRPr="0060627C" w:rsidRDefault="007431A3" w:rsidP="00EC03BE">
            <w:pPr>
              <w:jc w:val="center"/>
              <w:rPr>
                <w:rFonts w:eastAsia="Calibri"/>
              </w:rPr>
            </w:pPr>
          </w:p>
          <w:p w14:paraId="32174927" w14:textId="4518AF56" w:rsidR="007431A3" w:rsidRPr="0060627C" w:rsidRDefault="003B71F9" w:rsidP="00EC03BE">
            <w:pPr>
              <w:jc w:val="center"/>
              <w:rPr>
                <w:rFonts w:eastAsia="Calibri"/>
              </w:rPr>
            </w:pPr>
            <w:r w:rsidRPr="0060627C">
              <w:rPr>
                <w:rFonts w:eastAsia="Calibri"/>
              </w:rPr>
              <w:t>3</w:t>
            </w:r>
          </w:p>
          <w:p w14:paraId="425E1930" w14:textId="77777777" w:rsidR="007431A3" w:rsidRPr="0060627C" w:rsidRDefault="007431A3" w:rsidP="00EC03BE">
            <w:pPr>
              <w:jc w:val="center"/>
              <w:rPr>
                <w:rFonts w:eastAsia="Calibri"/>
              </w:rPr>
            </w:pPr>
          </w:p>
          <w:p w14:paraId="2EF90CDF" w14:textId="77777777" w:rsidR="007431A3" w:rsidRPr="0060627C" w:rsidRDefault="007431A3" w:rsidP="00EC03BE">
            <w:pPr>
              <w:jc w:val="center"/>
              <w:rPr>
                <w:rFonts w:eastAsia="Calibri"/>
              </w:rPr>
            </w:pPr>
          </w:p>
          <w:p w14:paraId="236F96F6" w14:textId="77777777" w:rsidR="007431A3" w:rsidRPr="0060627C" w:rsidRDefault="007431A3" w:rsidP="00EC03BE">
            <w:pPr>
              <w:jc w:val="center"/>
              <w:rPr>
                <w:rFonts w:eastAsia="Calibri"/>
              </w:rPr>
            </w:pPr>
          </w:p>
          <w:p w14:paraId="0AFF2DF1" w14:textId="77777777" w:rsidR="007431A3" w:rsidRPr="0060627C" w:rsidRDefault="007431A3" w:rsidP="00EC03BE">
            <w:pPr>
              <w:jc w:val="center"/>
              <w:rPr>
                <w:rFonts w:eastAsia="Calibri"/>
              </w:rPr>
            </w:pPr>
          </w:p>
          <w:p w14:paraId="7A923078" w14:textId="77777777" w:rsidR="007431A3" w:rsidRPr="0060627C" w:rsidRDefault="007431A3" w:rsidP="00EC03BE">
            <w:pPr>
              <w:jc w:val="center"/>
              <w:rPr>
                <w:rFonts w:eastAsia="Calibri"/>
              </w:rPr>
            </w:pPr>
          </w:p>
          <w:p w14:paraId="63F88060" w14:textId="77777777" w:rsidR="003B71F9" w:rsidRPr="0060627C" w:rsidRDefault="003B71F9" w:rsidP="00EC03BE">
            <w:pPr>
              <w:rPr>
                <w:rFonts w:eastAsia="Calibri"/>
              </w:rPr>
            </w:pPr>
          </w:p>
          <w:p w14:paraId="5CD11C57" w14:textId="77777777" w:rsidR="00262B71" w:rsidRPr="0060627C" w:rsidRDefault="00262B71" w:rsidP="00EC03BE">
            <w:pPr>
              <w:jc w:val="center"/>
              <w:rPr>
                <w:rFonts w:eastAsia="Calibri"/>
              </w:rPr>
            </w:pPr>
          </w:p>
          <w:p w14:paraId="057F49F9" w14:textId="2A962333" w:rsidR="007431A3" w:rsidRPr="0060627C" w:rsidRDefault="00EE3ACD" w:rsidP="00EC03BE">
            <w:pPr>
              <w:jc w:val="center"/>
              <w:rPr>
                <w:rFonts w:eastAsia="Calibri"/>
              </w:rPr>
            </w:pPr>
            <w:r w:rsidRPr="0060627C">
              <w:rPr>
                <w:rFonts w:eastAsia="Calibri"/>
              </w:rPr>
              <w:t>1</w:t>
            </w:r>
            <w:r w:rsidR="003B71F9" w:rsidRPr="0060627C">
              <w:rPr>
                <w:rFonts w:eastAsia="Calibri"/>
              </w:rPr>
              <w:t>,5</w:t>
            </w:r>
          </w:p>
          <w:p w14:paraId="26F9C926" w14:textId="5D391403" w:rsidR="007431A3" w:rsidRPr="0060627C" w:rsidRDefault="007431A3" w:rsidP="00EC03BE">
            <w:pPr>
              <w:rPr>
                <w:rFonts w:eastAsia="Calibri"/>
              </w:rPr>
            </w:pPr>
          </w:p>
          <w:p w14:paraId="71C1B232" w14:textId="77777777" w:rsidR="00262B71" w:rsidRPr="0060627C" w:rsidRDefault="00262B71" w:rsidP="00EC03BE">
            <w:pPr>
              <w:rPr>
                <w:rFonts w:eastAsia="Calibri"/>
              </w:rPr>
            </w:pPr>
          </w:p>
          <w:p w14:paraId="57A67B83" w14:textId="77777777" w:rsidR="007431A3" w:rsidRPr="0060627C" w:rsidRDefault="007431A3" w:rsidP="00EC03BE">
            <w:pPr>
              <w:jc w:val="center"/>
              <w:rPr>
                <w:rFonts w:eastAsia="Calibri"/>
              </w:rPr>
            </w:pPr>
            <w:r w:rsidRPr="0060627C">
              <w:rPr>
                <w:rFonts w:eastAsia="Calibri"/>
              </w:rPr>
              <w:t>2</w:t>
            </w:r>
          </w:p>
        </w:tc>
        <w:tc>
          <w:tcPr>
            <w:tcW w:w="1357" w:type="dxa"/>
          </w:tcPr>
          <w:p w14:paraId="28DD4016" w14:textId="195B1871" w:rsidR="007431A3" w:rsidRPr="0060627C" w:rsidRDefault="003B71F9" w:rsidP="00EC03BE">
            <w:pPr>
              <w:jc w:val="center"/>
              <w:rPr>
                <w:rFonts w:eastAsia="Calibri"/>
                <w:b/>
              </w:rPr>
            </w:pPr>
            <w:r w:rsidRPr="0060627C">
              <w:rPr>
                <w:rFonts w:eastAsia="Calibri"/>
                <w:b/>
              </w:rPr>
              <w:t>0</w:t>
            </w:r>
          </w:p>
          <w:p w14:paraId="4AF04A42" w14:textId="77777777" w:rsidR="007431A3" w:rsidRPr="0060627C" w:rsidRDefault="007431A3" w:rsidP="00EC03BE">
            <w:pPr>
              <w:jc w:val="center"/>
              <w:rPr>
                <w:rFonts w:eastAsia="Calibri"/>
              </w:rPr>
            </w:pPr>
            <w:r w:rsidRPr="0060627C">
              <w:rPr>
                <w:rFonts w:eastAsia="Calibri"/>
              </w:rPr>
              <w:t>0</w:t>
            </w:r>
          </w:p>
          <w:p w14:paraId="7F5D9DA4" w14:textId="77777777" w:rsidR="007431A3" w:rsidRPr="0060627C" w:rsidRDefault="007431A3" w:rsidP="00EC03BE">
            <w:pPr>
              <w:jc w:val="center"/>
              <w:rPr>
                <w:rFonts w:eastAsia="Calibri"/>
              </w:rPr>
            </w:pPr>
          </w:p>
          <w:p w14:paraId="003F320D" w14:textId="77777777" w:rsidR="003B71F9" w:rsidRPr="0060627C" w:rsidRDefault="003B71F9" w:rsidP="00EC03BE">
            <w:pPr>
              <w:rPr>
                <w:rFonts w:eastAsia="Calibri"/>
              </w:rPr>
            </w:pPr>
          </w:p>
          <w:p w14:paraId="49495638" w14:textId="45BF062D" w:rsidR="007431A3" w:rsidRPr="0060627C" w:rsidRDefault="00EE3ACD" w:rsidP="00EC03BE">
            <w:pPr>
              <w:jc w:val="center"/>
              <w:rPr>
                <w:rFonts w:eastAsia="Calibri"/>
              </w:rPr>
            </w:pPr>
            <w:r w:rsidRPr="0060627C">
              <w:rPr>
                <w:rFonts w:eastAsia="Calibri"/>
              </w:rPr>
              <w:t>0</w:t>
            </w:r>
          </w:p>
          <w:p w14:paraId="1D7D6CAD" w14:textId="77777777" w:rsidR="007431A3" w:rsidRPr="0060627C" w:rsidRDefault="007431A3" w:rsidP="00EC03BE">
            <w:pPr>
              <w:jc w:val="center"/>
              <w:rPr>
                <w:rFonts w:eastAsia="Calibri"/>
              </w:rPr>
            </w:pPr>
          </w:p>
          <w:p w14:paraId="6FBEE384" w14:textId="77777777" w:rsidR="007431A3" w:rsidRPr="0060627C" w:rsidRDefault="007431A3" w:rsidP="00EC03BE">
            <w:pPr>
              <w:jc w:val="center"/>
              <w:rPr>
                <w:rFonts w:eastAsia="Calibri"/>
              </w:rPr>
            </w:pPr>
          </w:p>
          <w:p w14:paraId="092B216A" w14:textId="4270B343" w:rsidR="007431A3" w:rsidRPr="0060627C" w:rsidRDefault="003B71F9" w:rsidP="00EC03BE">
            <w:pPr>
              <w:jc w:val="center"/>
              <w:rPr>
                <w:rFonts w:eastAsia="Calibri"/>
              </w:rPr>
            </w:pPr>
            <w:r w:rsidRPr="0060627C">
              <w:rPr>
                <w:rFonts w:eastAsia="Calibri"/>
              </w:rPr>
              <w:t>0</w:t>
            </w:r>
          </w:p>
          <w:p w14:paraId="56AD86B2" w14:textId="77777777" w:rsidR="007431A3" w:rsidRPr="0060627C" w:rsidRDefault="007431A3" w:rsidP="00EC03BE">
            <w:pPr>
              <w:jc w:val="center"/>
              <w:rPr>
                <w:rFonts w:eastAsia="Calibri"/>
              </w:rPr>
            </w:pPr>
          </w:p>
          <w:p w14:paraId="5A15346D" w14:textId="77777777" w:rsidR="007431A3" w:rsidRPr="0060627C" w:rsidRDefault="007431A3" w:rsidP="00EC03BE">
            <w:pPr>
              <w:jc w:val="center"/>
              <w:rPr>
                <w:rFonts w:eastAsia="Calibri"/>
              </w:rPr>
            </w:pPr>
          </w:p>
          <w:p w14:paraId="7A892AA9" w14:textId="77777777" w:rsidR="007431A3" w:rsidRPr="0060627C" w:rsidRDefault="007431A3" w:rsidP="00EC03BE">
            <w:pPr>
              <w:jc w:val="center"/>
              <w:rPr>
                <w:rFonts w:eastAsia="Calibri"/>
              </w:rPr>
            </w:pPr>
          </w:p>
          <w:p w14:paraId="7B369944" w14:textId="77777777" w:rsidR="007431A3" w:rsidRPr="0060627C" w:rsidRDefault="007431A3" w:rsidP="00EC03BE">
            <w:pPr>
              <w:jc w:val="center"/>
              <w:rPr>
                <w:rFonts w:eastAsia="Calibri"/>
              </w:rPr>
            </w:pPr>
          </w:p>
          <w:p w14:paraId="78A2B9EA" w14:textId="77777777" w:rsidR="007431A3" w:rsidRPr="0060627C" w:rsidRDefault="007431A3" w:rsidP="00EC03BE">
            <w:pPr>
              <w:jc w:val="center"/>
              <w:rPr>
                <w:rFonts w:eastAsia="Calibri"/>
              </w:rPr>
            </w:pPr>
          </w:p>
          <w:p w14:paraId="792BE99E" w14:textId="77777777" w:rsidR="003B71F9" w:rsidRPr="0060627C" w:rsidRDefault="003B71F9" w:rsidP="00EC03BE">
            <w:pPr>
              <w:rPr>
                <w:rFonts w:eastAsia="Calibri"/>
              </w:rPr>
            </w:pPr>
          </w:p>
          <w:p w14:paraId="1880B559" w14:textId="77777777" w:rsidR="00262B71" w:rsidRPr="0060627C" w:rsidRDefault="00262B71" w:rsidP="00EC03BE">
            <w:pPr>
              <w:jc w:val="center"/>
              <w:rPr>
                <w:rFonts w:eastAsia="Calibri"/>
              </w:rPr>
            </w:pPr>
          </w:p>
          <w:p w14:paraId="7DD6E977" w14:textId="2EDE12B7" w:rsidR="007431A3" w:rsidRPr="0060627C" w:rsidRDefault="003B71F9" w:rsidP="00EC03BE">
            <w:pPr>
              <w:jc w:val="center"/>
              <w:rPr>
                <w:rFonts w:eastAsia="Calibri"/>
              </w:rPr>
            </w:pPr>
            <w:r w:rsidRPr="0060627C">
              <w:rPr>
                <w:rFonts w:eastAsia="Calibri"/>
              </w:rPr>
              <w:t>0</w:t>
            </w:r>
          </w:p>
          <w:p w14:paraId="58E4584F" w14:textId="1CB9DA05" w:rsidR="007431A3" w:rsidRPr="0060627C" w:rsidRDefault="007431A3" w:rsidP="00EC03BE">
            <w:pPr>
              <w:rPr>
                <w:rFonts w:eastAsia="Calibri"/>
              </w:rPr>
            </w:pPr>
          </w:p>
          <w:p w14:paraId="20EDBE9F" w14:textId="77777777" w:rsidR="00262B71" w:rsidRPr="0060627C" w:rsidRDefault="00262B71" w:rsidP="00EC03BE">
            <w:pPr>
              <w:rPr>
                <w:rFonts w:eastAsia="Calibri"/>
              </w:rPr>
            </w:pPr>
          </w:p>
          <w:p w14:paraId="4B1CA311" w14:textId="77777777" w:rsidR="007431A3" w:rsidRPr="0060627C" w:rsidRDefault="007431A3" w:rsidP="00EC03BE">
            <w:pPr>
              <w:jc w:val="center"/>
              <w:rPr>
                <w:rFonts w:eastAsia="Calibri"/>
              </w:rPr>
            </w:pPr>
            <w:r w:rsidRPr="0060627C">
              <w:rPr>
                <w:rFonts w:eastAsia="Calibri"/>
              </w:rPr>
              <w:t>0</w:t>
            </w:r>
          </w:p>
        </w:tc>
        <w:tc>
          <w:tcPr>
            <w:tcW w:w="903" w:type="dxa"/>
          </w:tcPr>
          <w:p w14:paraId="24A8B13F" w14:textId="77777777" w:rsidR="007431A3" w:rsidRPr="0060627C" w:rsidRDefault="007431A3" w:rsidP="00EC03BE">
            <w:pPr>
              <w:jc w:val="center"/>
              <w:rPr>
                <w:rFonts w:eastAsia="Calibri"/>
                <w:b/>
              </w:rPr>
            </w:pPr>
            <w:r w:rsidRPr="0060627C">
              <w:rPr>
                <w:rFonts w:eastAsia="Calibri"/>
                <w:b/>
              </w:rPr>
              <w:t>1</w:t>
            </w:r>
          </w:p>
          <w:p w14:paraId="76A49134" w14:textId="77777777" w:rsidR="007431A3" w:rsidRPr="0060627C" w:rsidRDefault="007431A3" w:rsidP="00EC03BE">
            <w:pPr>
              <w:jc w:val="center"/>
              <w:rPr>
                <w:rFonts w:eastAsia="Calibri"/>
              </w:rPr>
            </w:pPr>
          </w:p>
          <w:p w14:paraId="2263777F" w14:textId="77777777" w:rsidR="007431A3" w:rsidRPr="0060627C" w:rsidRDefault="007431A3" w:rsidP="00EC03BE">
            <w:pPr>
              <w:jc w:val="center"/>
              <w:rPr>
                <w:rFonts w:eastAsia="Calibri"/>
              </w:rPr>
            </w:pPr>
          </w:p>
          <w:p w14:paraId="5CEC0380" w14:textId="77777777" w:rsidR="007431A3" w:rsidRPr="0060627C" w:rsidRDefault="007431A3" w:rsidP="00EC03BE">
            <w:pPr>
              <w:jc w:val="center"/>
              <w:rPr>
                <w:rFonts w:eastAsia="Calibri"/>
              </w:rPr>
            </w:pPr>
          </w:p>
          <w:p w14:paraId="654F2076" w14:textId="77777777" w:rsidR="007431A3" w:rsidRPr="0060627C" w:rsidRDefault="007431A3" w:rsidP="00EC03BE">
            <w:pPr>
              <w:jc w:val="center"/>
              <w:rPr>
                <w:rFonts w:eastAsia="Calibri"/>
              </w:rPr>
            </w:pPr>
          </w:p>
          <w:p w14:paraId="279D3C57" w14:textId="77777777" w:rsidR="007431A3" w:rsidRPr="0060627C" w:rsidRDefault="007431A3" w:rsidP="00EC03BE">
            <w:pPr>
              <w:jc w:val="center"/>
              <w:rPr>
                <w:rFonts w:eastAsia="Calibri"/>
              </w:rPr>
            </w:pPr>
          </w:p>
          <w:p w14:paraId="5620978B" w14:textId="77777777" w:rsidR="007431A3" w:rsidRPr="0060627C" w:rsidRDefault="007431A3" w:rsidP="00EC03BE">
            <w:pPr>
              <w:jc w:val="center"/>
              <w:rPr>
                <w:rFonts w:eastAsia="Calibri"/>
              </w:rPr>
            </w:pPr>
          </w:p>
          <w:p w14:paraId="3B628357" w14:textId="77777777" w:rsidR="007431A3" w:rsidRPr="0060627C" w:rsidRDefault="007431A3" w:rsidP="00EC03BE">
            <w:pPr>
              <w:jc w:val="center"/>
              <w:rPr>
                <w:rFonts w:eastAsia="Calibri"/>
              </w:rPr>
            </w:pPr>
          </w:p>
          <w:p w14:paraId="4D558442" w14:textId="77777777" w:rsidR="007431A3" w:rsidRPr="0060627C" w:rsidRDefault="007431A3" w:rsidP="00EC03BE">
            <w:pPr>
              <w:jc w:val="center"/>
              <w:rPr>
                <w:rFonts w:eastAsia="Calibri"/>
              </w:rPr>
            </w:pPr>
          </w:p>
          <w:p w14:paraId="64BFC824" w14:textId="77777777" w:rsidR="007431A3" w:rsidRPr="0060627C" w:rsidRDefault="007431A3" w:rsidP="00EC03BE">
            <w:pPr>
              <w:jc w:val="center"/>
              <w:rPr>
                <w:rFonts w:eastAsia="Calibri"/>
              </w:rPr>
            </w:pPr>
          </w:p>
          <w:p w14:paraId="2C6E0A0F" w14:textId="77777777" w:rsidR="007431A3" w:rsidRPr="0060627C" w:rsidRDefault="007431A3" w:rsidP="00EC03BE">
            <w:pPr>
              <w:jc w:val="center"/>
              <w:rPr>
                <w:rFonts w:eastAsia="Calibri"/>
              </w:rPr>
            </w:pPr>
          </w:p>
          <w:p w14:paraId="1484BA64" w14:textId="77777777" w:rsidR="007431A3" w:rsidRPr="0060627C" w:rsidRDefault="007431A3" w:rsidP="00EC03BE">
            <w:pPr>
              <w:jc w:val="center"/>
              <w:rPr>
                <w:rFonts w:eastAsia="Calibri"/>
              </w:rPr>
            </w:pPr>
          </w:p>
          <w:p w14:paraId="42EF591B" w14:textId="77777777" w:rsidR="007431A3" w:rsidRPr="0060627C" w:rsidRDefault="007431A3" w:rsidP="00EC03BE">
            <w:pPr>
              <w:jc w:val="center"/>
              <w:rPr>
                <w:rFonts w:eastAsia="Calibri"/>
              </w:rPr>
            </w:pPr>
          </w:p>
          <w:p w14:paraId="733A4549" w14:textId="77777777" w:rsidR="007431A3" w:rsidRPr="0060627C" w:rsidRDefault="007431A3" w:rsidP="00EC03BE">
            <w:pPr>
              <w:jc w:val="center"/>
              <w:rPr>
                <w:rFonts w:eastAsia="Calibri"/>
              </w:rPr>
            </w:pPr>
          </w:p>
          <w:p w14:paraId="1D80F19D" w14:textId="77777777" w:rsidR="007431A3" w:rsidRPr="0060627C" w:rsidRDefault="007431A3" w:rsidP="00EC03BE">
            <w:pPr>
              <w:jc w:val="center"/>
              <w:rPr>
                <w:rFonts w:eastAsia="Calibri"/>
              </w:rPr>
            </w:pPr>
          </w:p>
          <w:p w14:paraId="76C1E3AE" w14:textId="5BB69434" w:rsidR="007431A3" w:rsidRPr="0060627C" w:rsidRDefault="007431A3" w:rsidP="00EC03BE">
            <w:pPr>
              <w:jc w:val="center"/>
              <w:rPr>
                <w:rFonts w:eastAsia="Calibri"/>
              </w:rPr>
            </w:pPr>
          </w:p>
          <w:p w14:paraId="066082CF" w14:textId="3F86F29A" w:rsidR="00262B71" w:rsidRPr="0060627C" w:rsidRDefault="00262B71" w:rsidP="00EC03BE">
            <w:pPr>
              <w:jc w:val="center"/>
              <w:rPr>
                <w:rFonts w:eastAsia="Calibri"/>
              </w:rPr>
            </w:pPr>
          </w:p>
          <w:p w14:paraId="3715C8A6" w14:textId="77777777" w:rsidR="00262B71" w:rsidRPr="0060627C" w:rsidRDefault="00262B71" w:rsidP="00EC03BE">
            <w:pPr>
              <w:jc w:val="center"/>
              <w:rPr>
                <w:rFonts w:eastAsia="Calibri"/>
              </w:rPr>
            </w:pPr>
          </w:p>
          <w:p w14:paraId="07488DA4" w14:textId="727F88FE" w:rsidR="007431A3" w:rsidRPr="0060627C" w:rsidRDefault="00972EEF" w:rsidP="00EC03BE">
            <w:pPr>
              <w:jc w:val="center"/>
              <w:rPr>
                <w:rFonts w:eastAsia="Calibri"/>
              </w:rPr>
            </w:pPr>
            <w:r w:rsidRPr="0060627C">
              <w:rPr>
                <w:rFonts w:eastAsia="Calibri"/>
              </w:rPr>
              <w:t>1</w:t>
            </w:r>
          </w:p>
        </w:tc>
      </w:tr>
      <w:tr w:rsidR="00EE3ACD" w:rsidRPr="0060627C" w14:paraId="738E04D2" w14:textId="77777777" w:rsidTr="00A35E0A">
        <w:trPr>
          <w:trHeight w:val="420"/>
        </w:trPr>
        <w:tc>
          <w:tcPr>
            <w:tcW w:w="720" w:type="dxa"/>
            <w:tcBorders>
              <w:bottom w:val="single" w:sz="4" w:space="0" w:color="auto"/>
            </w:tcBorders>
          </w:tcPr>
          <w:p w14:paraId="78E90523" w14:textId="77777777" w:rsidR="00EE3ACD" w:rsidRPr="0060627C" w:rsidRDefault="00EE3ACD" w:rsidP="00EC03BE">
            <w:pPr>
              <w:spacing w:before="120" w:after="200"/>
              <w:rPr>
                <w:rFonts w:eastAsia="Calibri"/>
              </w:rPr>
            </w:pPr>
            <w:r w:rsidRPr="0060627C">
              <w:rPr>
                <w:rFonts w:eastAsia="Calibri"/>
              </w:rPr>
              <w:t>3</w:t>
            </w:r>
          </w:p>
        </w:tc>
        <w:tc>
          <w:tcPr>
            <w:tcW w:w="3870" w:type="dxa"/>
            <w:tcBorders>
              <w:bottom w:val="single" w:sz="4" w:space="0" w:color="auto"/>
            </w:tcBorders>
          </w:tcPr>
          <w:p w14:paraId="1E770C2C" w14:textId="77777777" w:rsidR="00EE3ACD" w:rsidRPr="0060627C" w:rsidRDefault="00EE3ACD" w:rsidP="00EC03BE">
            <w:pPr>
              <w:rPr>
                <w:rFonts w:eastAsia="Calibri"/>
              </w:rPr>
            </w:pPr>
            <w:r w:rsidRPr="0060627C">
              <w:rPr>
                <w:rFonts w:eastAsia="Calibri"/>
              </w:rPr>
              <w:t>Chương 3: Vật liệu kim loại</w:t>
            </w:r>
          </w:p>
          <w:p w14:paraId="581AC295" w14:textId="77777777" w:rsidR="00EE3ACD" w:rsidRPr="0060627C" w:rsidRDefault="00EE3ACD" w:rsidP="00EC03BE">
            <w:pPr>
              <w:tabs>
                <w:tab w:val="left" w:pos="6804"/>
              </w:tabs>
              <w:rPr>
                <w:rFonts w:eastAsia="Calibri"/>
              </w:rPr>
            </w:pPr>
            <w:r w:rsidRPr="0060627C">
              <w:rPr>
                <w:rFonts w:eastAsia="Calibri"/>
              </w:rPr>
              <w:t>1. Thép Cácbon</w:t>
            </w:r>
          </w:p>
          <w:p w14:paraId="15A7BCBA" w14:textId="77777777" w:rsidR="00EE3ACD" w:rsidRPr="0060627C" w:rsidRDefault="00EE3ACD" w:rsidP="00EC03BE">
            <w:pPr>
              <w:tabs>
                <w:tab w:val="left" w:pos="6804"/>
              </w:tabs>
              <w:rPr>
                <w:rFonts w:eastAsia="Calibri"/>
              </w:rPr>
            </w:pPr>
            <w:r w:rsidRPr="0060627C">
              <w:rPr>
                <w:rFonts w:eastAsia="Calibri"/>
              </w:rPr>
              <w:t>1.1. Khái niệm về thép cácbon</w:t>
            </w:r>
          </w:p>
          <w:p w14:paraId="5EFFE2F1" w14:textId="77777777" w:rsidR="00EE3ACD" w:rsidRPr="0060627C" w:rsidRDefault="00EE3ACD" w:rsidP="00EC03BE">
            <w:pPr>
              <w:rPr>
                <w:rFonts w:eastAsia="Calibri"/>
              </w:rPr>
            </w:pPr>
            <w:r w:rsidRPr="0060627C">
              <w:rPr>
                <w:rFonts w:eastAsia="Calibri"/>
              </w:rPr>
              <w:t>1.2. Phân loại thép các bon</w:t>
            </w:r>
          </w:p>
          <w:p w14:paraId="19B21A4F" w14:textId="77777777" w:rsidR="00EE3ACD" w:rsidRPr="0060627C" w:rsidRDefault="00EE3ACD" w:rsidP="00EC03BE">
            <w:pPr>
              <w:tabs>
                <w:tab w:val="left" w:pos="6804"/>
              </w:tabs>
              <w:rPr>
                <w:rFonts w:eastAsia="Calibri"/>
              </w:rPr>
            </w:pPr>
            <w:r w:rsidRPr="0060627C">
              <w:rPr>
                <w:rFonts w:eastAsia="Calibri"/>
              </w:rPr>
              <w:t>2. Thép hợp kim</w:t>
            </w:r>
          </w:p>
          <w:p w14:paraId="60A80B9C" w14:textId="77777777" w:rsidR="00EE3ACD" w:rsidRPr="0060627C" w:rsidRDefault="00EE3ACD" w:rsidP="00EC03BE">
            <w:pPr>
              <w:tabs>
                <w:tab w:val="left" w:pos="6804"/>
              </w:tabs>
              <w:rPr>
                <w:rFonts w:eastAsia="Calibri"/>
              </w:rPr>
            </w:pPr>
            <w:r w:rsidRPr="0060627C">
              <w:rPr>
                <w:rFonts w:eastAsia="Calibri"/>
              </w:rPr>
              <w:t>2.1. Khái niệm về thép hợp kim</w:t>
            </w:r>
          </w:p>
          <w:p w14:paraId="29D24161" w14:textId="77777777" w:rsidR="00EE3ACD" w:rsidRPr="0060627C" w:rsidRDefault="00EE3ACD" w:rsidP="00EC03BE">
            <w:pPr>
              <w:rPr>
                <w:rFonts w:eastAsia="Calibri"/>
              </w:rPr>
            </w:pPr>
            <w:r w:rsidRPr="0060627C">
              <w:rPr>
                <w:rFonts w:eastAsia="Calibri"/>
              </w:rPr>
              <w:t>2.2. Phân loại thép hợp kim</w:t>
            </w:r>
          </w:p>
          <w:p w14:paraId="0222FAB0" w14:textId="77777777" w:rsidR="00EE3ACD" w:rsidRPr="0060627C" w:rsidRDefault="00EE3ACD" w:rsidP="00EC03BE">
            <w:pPr>
              <w:tabs>
                <w:tab w:val="left" w:pos="6804"/>
              </w:tabs>
              <w:rPr>
                <w:rFonts w:eastAsia="Calibri"/>
              </w:rPr>
            </w:pPr>
            <w:r w:rsidRPr="0060627C">
              <w:rPr>
                <w:rFonts w:eastAsia="Calibri"/>
              </w:rPr>
              <w:t>3. Gang</w:t>
            </w:r>
          </w:p>
          <w:p w14:paraId="12F7DA41" w14:textId="77777777" w:rsidR="00EE3ACD" w:rsidRPr="0060627C" w:rsidRDefault="00EE3ACD" w:rsidP="00EC03BE">
            <w:pPr>
              <w:tabs>
                <w:tab w:val="left" w:pos="6804"/>
              </w:tabs>
              <w:rPr>
                <w:rFonts w:eastAsia="Calibri"/>
              </w:rPr>
            </w:pPr>
            <w:r w:rsidRPr="0060627C">
              <w:rPr>
                <w:rFonts w:eastAsia="Calibri"/>
              </w:rPr>
              <w:lastRenderedPageBreak/>
              <w:t>3.1. Khái niệm chung</w:t>
            </w:r>
          </w:p>
          <w:p w14:paraId="497C9874" w14:textId="77777777" w:rsidR="00EE3ACD" w:rsidRPr="0060627C" w:rsidRDefault="00EE3ACD" w:rsidP="00EC03BE">
            <w:pPr>
              <w:rPr>
                <w:rFonts w:eastAsia="Calibri"/>
              </w:rPr>
            </w:pPr>
            <w:r w:rsidRPr="0060627C">
              <w:rPr>
                <w:rFonts w:eastAsia="Calibri"/>
              </w:rPr>
              <w:t>3.2. Phân loại gang</w:t>
            </w:r>
          </w:p>
        </w:tc>
        <w:tc>
          <w:tcPr>
            <w:tcW w:w="1109" w:type="dxa"/>
            <w:tcBorders>
              <w:bottom w:val="single" w:sz="4" w:space="0" w:color="auto"/>
            </w:tcBorders>
          </w:tcPr>
          <w:p w14:paraId="0E0799DE" w14:textId="77777777" w:rsidR="00EE3ACD" w:rsidRPr="0060627C" w:rsidRDefault="00EE3ACD" w:rsidP="00EC03BE">
            <w:pPr>
              <w:jc w:val="center"/>
              <w:rPr>
                <w:rFonts w:eastAsia="Calibri"/>
                <w:b/>
              </w:rPr>
            </w:pPr>
            <w:r w:rsidRPr="0060627C">
              <w:rPr>
                <w:rFonts w:eastAsia="Calibri"/>
                <w:b/>
              </w:rPr>
              <w:lastRenderedPageBreak/>
              <w:t>10</w:t>
            </w:r>
          </w:p>
          <w:p w14:paraId="54A68B2D" w14:textId="77777777" w:rsidR="00EE3ACD" w:rsidRPr="0060627C" w:rsidRDefault="00EE3ACD" w:rsidP="00EC03BE">
            <w:pPr>
              <w:jc w:val="center"/>
              <w:rPr>
                <w:rFonts w:eastAsia="Calibri"/>
              </w:rPr>
            </w:pPr>
            <w:r w:rsidRPr="0060627C">
              <w:rPr>
                <w:rFonts w:eastAsia="Calibri"/>
              </w:rPr>
              <w:t>3</w:t>
            </w:r>
          </w:p>
          <w:p w14:paraId="143619AA" w14:textId="5AAD5DF0" w:rsidR="00EE3ACD" w:rsidRPr="0060627C" w:rsidRDefault="009D1D9B" w:rsidP="00EC03BE">
            <w:pPr>
              <w:jc w:val="center"/>
              <w:rPr>
                <w:rFonts w:eastAsia="Calibri"/>
              </w:rPr>
            </w:pPr>
            <w:r w:rsidRPr="0060627C">
              <w:rPr>
                <w:rFonts w:eastAsia="Calibri"/>
              </w:rPr>
              <w:t xml:space="preserve"> </w:t>
            </w:r>
          </w:p>
          <w:p w14:paraId="7A8339D7" w14:textId="5120477A" w:rsidR="00EE3ACD" w:rsidRPr="0060627C" w:rsidRDefault="009D1D9B" w:rsidP="00EC03BE">
            <w:pPr>
              <w:jc w:val="center"/>
              <w:rPr>
                <w:rFonts w:eastAsia="Calibri"/>
              </w:rPr>
            </w:pPr>
            <w:r w:rsidRPr="0060627C">
              <w:rPr>
                <w:rFonts w:eastAsia="Calibri"/>
              </w:rPr>
              <w:t xml:space="preserve"> </w:t>
            </w:r>
          </w:p>
          <w:p w14:paraId="174ED7F5" w14:textId="77777777" w:rsidR="00EE3ACD" w:rsidRPr="0060627C" w:rsidRDefault="00EE3ACD" w:rsidP="00EC03BE">
            <w:pPr>
              <w:jc w:val="center"/>
              <w:rPr>
                <w:rFonts w:eastAsia="Calibri"/>
              </w:rPr>
            </w:pPr>
            <w:r w:rsidRPr="0060627C">
              <w:rPr>
                <w:rFonts w:eastAsia="Calibri"/>
              </w:rPr>
              <w:t>4</w:t>
            </w:r>
          </w:p>
          <w:p w14:paraId="46BF8661" w14:textId="7ADBFA4C" w:rsidR="00EE3ACD" w:rsidRPr="0060627C" w:rsidRDefault="009D1D9B" w:rsidP="00EC03BE">
            <w:pPr>
              <w:jc w:val="center"/>
              <w:rPr>
                <w:rFonts w:eastAsia="Calibri"/>
              </w:rPr>
            </w:pPr>
            <w:r w:rsidRPr="0060627C">
              <w:rPr>
                <w:rFonts w:eastAsia="Calibri"/>
              </w:rPr>
              <w:t xml:space="preserve"> </w:t>
            </w:r>
          </w:p>
          <w:p w14:paraId="3C930FCE" w14:textId="77B5563E" w:rsidR="00EE3ACD" w:rsidRPr="0060627C" w:rsidRDefault="009D1D9B" w:rsidP="00EC03BE">
            <w:pPr>
              <w:jc w:val="center"/>
              <w:rPr>
                <w:rFonts w:eastAsia="Calibri"/>
              </w:rPr>
            </w:pPr>
            <w:r w:rsidRPr="0060627C">
              <w:rPr>
                <w:rFonts w:eastAsia="Calibri"/>
              </w:rPr>
              <w:t xml:space="preserve"> </w:t>
            </w:r>
          </w:p>
          <w:p w14:paraId="70D22022" w14:textId="21D5941E" w:rsidR="00EE3ACD" w:rsidRPr="0060627C" w:rsidRDefault="009D1D9B" w:rsidP="00EC03BE">
            <w:pPr>
              <w:jc w:val="center"/>
              <w:rPr>
                <w:rFonts w:eastAsia="Calibri"/>
              </w:rPr>
            </w:pPr>
            <w:r w:rsidRPr="0060627C">
              <w:rPr>
                <w:rFonts w:eastAsia="Calibri"/>
              </w:rPr>
              <w:t>3</w:t>
            </w:r>
          </w:p>
          <w:p w14:paraId="4827B16F" w14:textId="434A8748" w:rsidR="00EE3ACD" w:rsidRPr="0060627C" w:rsidRDefault="009D1D9B" w:rsidP="00EC03BE">
            <w:pPr>
              <w:jc w:val="center"/>
              <w:rPr>
                <w:rFonts w:eastAsia="Calibri"/>
              </w:rPr>
            </w:pPr>
            <w:r w:rsidRPr="0060627C">
              <w:rPr>
                <w:rFonts w:eastAsia="Calibri"/>
              </w:rPr>
              <w:lastRenderedPageBreak/>
              <w:t xml:space="preserve"> </w:t>
            </w:r>
          </w:p>
          <w:p w14:paraId="5853DB59" w14:textId="08108AFC" w:rsidR="00EE3ACD" w:rsidRPr="0060627C" w:rsidRDefault="009D1D9B" w:rsidP="00EC03BE">
            <w:pPr>
              <w:jc w:val="center"/>
              <w:rPr>
                <w:rFonts w:eastAsia="Calibri"/>
              </w:rPr>
            </w:pPr>
            <w:r w:rsidRPr="0060627C">
              <w:rPr>
                <w:rFonts w:eastAsia="Calibri"/>
              </w:rPr>
              <w:t xml:space="preserve"> </w:t>
            </w:r>
          </w:p>
        </w:tc>
        <w:tc>
          <w:tcPr>
            <w:tcW w:w="1418" w:type="dxa"/>
            <w:tcBorders>
              <w:bottom w:val="single" w:sz="4" w:space="0" w:color="auto"/>
            </w:tcBorders>
          </w:tcPr>
          <w:p w14:paraId="5C15FEC0" w14:textId="108DAC98" w:rsidR="00EE3ACD" w:rsidRPr="0060627C" w:rsidRDefault="003B71F9" w:rsidP="00EC03BE">
            <w:pPr>
              <w:jc w:val="center"/>
              <w:rPr>
                <w:rFonts w:eastAsia="Calibri"/>
                <w:b/>
              </w:rPr>
            </w:pPr>
            <w:r w:rsidRPr="0060627C">
              <w:rPr>
                <w:rFonts w:eastAsia="Calibri"/>
                <w:b/>
              </w:rPr>
              <w:lastRenderedPageBreak/>
              <w:t>9</w:t>
            </w:r>
          </w:p>
          <w:p w14:paraId="52DB031C" w14:textId="1EF09C03" w:rsidR="00EE3ACD" w:rsidRPr="0060627C" w:rsidRDefault="00411DD3" w:rsidP="00EC03BE">
            <w:pPr>
              <w:jc w:val="center"/>
              <w:rPr>
                <w:rFonts w:eastAsia="Calibri"/>
              </w:rPr>
            </w:pPr>
            <w:r w:rsidRPr="0060627C">
              <w:rPr>
                <w:rFonts w:eastAsia="Calibri"/>
              </w:rPr>
              <w:t>3</w:t>
            </w:r>
          </w:p>
          <w:p w14:paraId="37133093" w14:textId="150E659C" w:rsidR="00EE3ACD" w:rsidRPr="0060627C" w:rsidRDefault="009D1D9B" w:rsidP="00EC03BE">
            <w:pPr>
              <w:jc w:val="center"/>
              <w:rPr>
                <w:rFonts w:eastAsia="Calibri"/>
              </w:rPr>
            </w:pPr>
            <w:r w:rsidRPr="0060627C">
              <w:rPr>
                <w:rFonts w:eastAsia="Calibri"/>
              </w:rPr>
              <w:t xml:space="preserve"> </w:t>
            </w:r>
          </w:p>
          <w:p w14:paraId="763B445A" w14:textId="5A230503" w:rsidR="00EE3ACD" w:rsidRPr="0060627C" w:rsidRDefault="009D1D9B" w:rsidP="00EC03BE">
            <w:pPr>
              <w:jc w:val="center"/>
              <w:rPr>
                <w:rFonts w:eastAsia="Calibri"/>
              </w:rPr>
            </w:pPr>
            <w:r w:rsidRPr="0060627C">
              <w:rPr>
                <w:rFonts w:eastAsia="Calibri"/>
              </w:rPr>
              <w:t xml:space="preserve"> </w:t>
            </w:r>
          </w:p>
          <w:p w14:paraId="5ABA1F70" w14:textId="4150DABB" w:rsidR="00EE3ACD" w:rsidRPr="0060627C" w:rsidRDefault="00411DD3" w:rsidP="00EC03BE">
            <w:pPr>
              <w:jc w:val="center"/>
              <w:rPr>
                <w:rFonts w:eastAsia="Calibri"/>
              </w:rPr>
            </w:pPr>
            <w:r w:rsidRPr="0060627C">
              <w:rPr>
                <w:rFonts w:eastAsia="Calibri"/>
              </w:rPr>
              <w:t>4</w:t>
            </w:r>
          </w:p>
          <w:p w14:paraId="3154F783" w14:textId="479DCA98" w:rsidR="00EE3ACD" w:rsidRPr="0060627C" w:rsidRDefault="009D1D9B" w:rsidP="00EC03BE">
            <w:pPr>
              <w:jc w:val="center"/>
              <w:rPr>
                <w:rFonts w:eastAsia="Calibri"/>
              </w:rPr>
            </w:pPr>
            <w:r w:rsidRPr="0060627C">
              <w:rPr>
                <w:rFonts w:eastAsia="Calibri"/>
              </w:rPr>
              <w:t xml:space="preserve"> </w:t>
            </w:r>
          </w:p>
          <w:p w14:paraId="23A81EAE" w14:textId="2DD8770D" w:rsidR="00EE3ACD" w:rsidRPr="0060627C" w:rsidRDefault="009D1D9B" w:rsidP="00EC03BE">
            <w:pPr>
              <w:jc w:val="center"/>
              <w:rPr>
                <w:rFonts w:eastAsia="Calibri"/>
              </w:rPr>
            </w:pPr>
            <w:r w:rsidRPr="0060627C">
              <w:rPr>
                <w:rFonts w:eastAsia="Calibri"/>
              </w:rPr>
              <w:t xml:space="preserve"> </w:t>
            </w:r>
          </w:p>
          <w:p w14:paraId="03ADB4A2" w14:textId="1E21AD05" w:rsidR="00EE3ACD" w:rsidRPr="0060627C" w:rsidRDefault="00EE3ACD" w:rsidP="00EC03BE">
            <w:pPr>
              <w:jc w:val="center"/>
              <w:rPr>
                <w:rFonts w:eastAsia="Calibri"/>
              </w:rPr>
            </w:pPr>
            <w:r w:rsidRPr="0060627C">
              <w:rPr>
                <w:rFonts w:eastAsia="Calibri"/>
              </w:rPr>
              <w:t>2</w:t>
            </w:r>
          </w:p>
          <w:p w14:paraId="39F75FE7" w14:textId="7DE22AB5" w:rsidR="00EE3ACD" w:rsidRPr="0060627C" w:rsidRDefault="009D1D9B" w:rsidP="00EC03BE">
            <w:pPr>
              <w:jc w:val="center"/>
              <w:rPr>
                <w:rFonts w:eastAsia="Calibri"/>
              </w:rPr>
            </w:pPr>
            <w:r w:rsidRPr="0060627C">
              <w:rPr>
                <w:rFonts w:eastAsia="Calibri"/>
              </w:rPr>
              <w:lastRenderedPageBreak/>
              <w:t xml:space="preserve"> </w:t>
            </w:r>
          </w:p>
          <w:p w14:paraId="7A7891B5" w14:textId="10D75E11" w:rsidR="00EE3ACD" w:rsidRPr="0060627C" w:rsidRDefault="009D1D9B" w:rsidP="00EC03BE">
            <w:pPr>
              <w:jc w:val="center"/>
              <w:rPr>
                <w:rFonts w:eastAsia="Calibri"/>
              </w:rPr>
            </w:pPr>
            <w:r w:rsidRPr="0060627C">
              <w:rPr>
                <w:rFonts w:eastAsia="Calibri"/>
              </w:rPr>
              <w:t xml:space="preserve"> </w:t>
            </w:r>
          </w:p>
        </w:tc>
        <w:tc>
          <w:tcPr>
            <w:tcW w:w="1357" w:type="dxa"/>
            <w:tcBorders>
              <w:bottom w:val="single" w:sz="4" w:space="0" w:color="auto"/>
            </w:tcBorders>
          </w:tcPr>
          <w:p w14:paraId="0A245089" w14:textId="54D1A69B" w:rsidR="00EE3ACD" w:rsidRPr="0060627C" w:rsidRDefault="003B71F9" w:rsidP="00EC03BE">
            <w:pPr>
              <w:jc w:val="center"/>
              <w:rPr>
                <w:rFonts w:eastAsia="Calibri"/>
                <w:b/>
              </w:rPr>
            </w:pPr>
            <w:r w:rsidRPr="0060627C">
              <w:rPr>
                <w:rFonts w:eastAsia="Calibri"/>
                <w:b/>
              </w:rPr>
              <w:lastRenderedPageBreak/>
              <w:t>0</w:t>
            </w:r>
          </w:p>
          <w:p w14:paraId="2E324780" w14:textId="289242FD" w:rsidR="00EE3ACD" w:rsidRPr="0060627C" w:rsidRDefault="003B71F9" w:rsidP="00EC03BE">
            <w:pPr>
              <w:jc w:val="center"/>
              <w:rPr>
                <w:rFonts w:eastAsia="Calibri"/>
              </w:rPr>
            </w:pPr>
            <w:r w:rsidRPr="0060627C">
              <w:rPr>
                <w:rFonts w:eastAsia="Calibri"/>
              </w:rPr>
              <w:t>0</w:t>
            </w:r>
          </w:p>
          <w:p w14:paraId="59EDC806" w14:textId="46BBBFC2" w:rsidR="00EE3ACD" w:rsidRPr="0060627C" w:rsidRDefault="009D1D9B" w:rsidP="00EC03BE">
            <w:pPr>
              <w:jc w:val="center"/>
              <w:rPr>
                <w:rFonts w:eastAsia="Calibri"/>
              </w:rPr>
            </w:pPr>
            <w:r w:rsidRPr="0060627C">
              <w:rPr>
                <w:rFonts w:eastAsia="Calibri"/>
              </w:rPr>
              <w:t xml:space="preserve"> </w:t>
            </w:r>
          </w:p>
          <w:p w14:paraId="121F75CF" w14:textId="58744BD9" w:rsidR="00EE3ACD" w:rsidRPr="0060627C" w:rsidRDefault="009D1D9B" w:rsidP="00EC03BE">
            <w:pPr>
              <w:jc w:val="center"/>
              <w:rPr>
                <w:rFonts w:eastAsia="Calibri"/>
              </w:rPr>
            </w:pPr>
            <w:r w:rsidRPr="0060627C">
              <w:rPr>
                <w:rFonts w:eastAsia="Calibri"/>
              </w:rPr>
              <w:t xml:space="preserve"> </w:t>
            </w:r>
          </w:p>
          <w:p w14:paraId="5BF741B1" w14:textId="17EFBCF0" w:rsidR="00EE3ACD" w:rsidRPr="0060627C" w:rsidRDefault="003B71F9" w:rsidP="00EC03BE">
            <w:pPr>
              <w:jc w:val="center"/>
              <w:rPr>
                <w:rFonts w:eastAsia="Calibri"/>
              </w:rPr>
            </w:pPr>
            <w:r w:rsidRPr="0060627C">
              <w:rPr>
                <w:rFonts w:eastAsia="Calibri"/>
              </w:rPr>
              <w:t>0</w:t>
            </w:r>
          </w:p>
          <w:p w14:paraId="37A005AF" w14:textId="377309D1" w:rsidR="00EE3ACD" w:rsidRPr="0060627C" w:rsidRDefault="009D1D9B" w:rsidP="00EC03BE">
            <w:pPr>
              <w:jc w:val="center"/>
              <w:rPr>
                <w:rFonts w:eastAsia="Calibri"/>
              </w:rPr>
            </w:pPr>
            <w:r w:rsidRPr="0060627C">
              <w:rPr>
                <w:rFonts w:eastAsia="Calibri"/>
              </w:rPr>
              <w:t xml:space="preserve"> </w:t>
            </w:r>
          </w:p>
          <w:p w14:paraId="1106D103" w14:textId="3455BA7C" w:rsidR="00EE3ACD" w:rsidRPr="0060627C" w:rsidRDefault="009D1D9B" w:rsidP="00EC03BE">
            <w:pPr>
              <w:jc w:val="center"/>
              <w:rPr>
                <w:rFonts w:eastAsia="Calibri"/>
              </w:rPr>
            </w:pPr>
            <w:r w:rsidRPr="0060627C">
              <w:rPr>
                <w:rFonts w:eastAsia="Calibri"/>
              </w:rPr>
              <w:t xml:space="preserve"> </w:t>
            </w:r>
          </w:p>
          <w:p w14:paraId="4D8D09AD" w14:textId="77777777" w:rsidR="00EE3ACD" w:rsidRPr="0060627C" w:rsidRDefault="00EE3ACD" w:rsidP="00EC03BE">
            <w:pPr>
              <w:jc w:val="center"/>
              <w:rPr>
                <w:rFonts w:eastAsia="Calibri"/>
              </w:rPr>
            </w:pPr>
            <w:r w:rsidRPr="0060627C">
              <w:rPr>
                <w:rFonts w:eastAsia="Calibri"/>
              </w:rPr>
              <w:t>0</w:t>
            </w:r>
          </w:p>
          <w:p w14:paraId="36B9046B" w14:textId="10A21129" w:rsidR="00EE3ACD" w:rsidRPr="0060627C" w:rsidRDefault="009D1D9B" w:rsidP="00EC03BE">
            <w:pPr>
              <w:jc w:val="center"/>
              <w:rPr>
                <w:rFonts w:eastAsia="Calibri"/>
              </w:rPr>
            </w:pPr>
            <w:r w:rsidRPr="0060627C">
              <w:rPr>
                <w:rFonts w:eastAsia="Calibri"/>
              </w:rPr>
              <w:lastRenderedPageBreak/>
              <w:t xml:space="preserve"> </w:t>
            </w:r>
          </w:p>
          <w:p w14:paraId="0A84769A" w14:textId="213D45C8" w:rsidR="00EE3ACD" w:rsidRPr="0060627C" w:rsidRDefault="009D1D9B" w:rsidP="00EC03BE">
            <w:pPr>
              <w:jc w:val="center"/>
              <w:rPr>
                <w:rFonts w:eastAsia="Calibri"/>
              </w:rPr>
            </w:pPr>
            <w:r w:rsidRPr="0060627C">
              <w:rPr>
                <w:rFonts w:eastAsia="Calibri"/>
              </w:rPr>
              <w:t xml:space="preserve"> </w:t>
            </w:r>
          </w:p>
        </w:tc>
        <w:tc>
          <w:tcPr>
            <w:tcW w:w="903" w:type="dxa"/>
            <w:tcBorders>
              <w:bottom w:val="single" w:sz="4" w:space="0" w:color="auto"/>
            </w:tcBorders>
          </w:tcPr>
          <w:p w14:paraId="16C6B36F" w14:textId="047158FB" w:rsidR="00EE3ACD" w:rsidRPr="0060627C" w:rsidRDefault="00EE3ACD" w:rsidP="00EC03BE">
            <w:pPr>
              <w:jc w:val="center"/>
              <w:rPr>
                <w:rFonts w:eastAsia="Calibri"/>
                <w:b/>
                <w:bCs/>
              </w:rPr>
            </w:pPr>
            <w:r w:rsidRPr="0060627C">
              <w:rPr>
                <w:rFonts w:eastAsia="Calibri"/>
                <w:b/>
                <w:bCs/>
              </w:rPr>
              <w:lastRenderedPageBreak/>
              <w:t>1</w:t>
            </w:r>
          </w:p>
          <w:p w14:paraId="5FDE79B8" w14:textId="77777777" w:rsidR="00EE3ACD" w:rsidRPr="0060627C" w:rsidRDefault="00EE3ACD" w:rsidP="00EC03BE">
            <w:pPr>
              <w:jc w:val="center"/>
              <w:rPr>
                <w:rFonts w:eastAsia="Calibri"/>
              </w:rPr>
            </w:pPr>
          </w:p>
          <w:p w14:paraId="74F08439" w14:textId="77777777" w:rsidR="00EE3ACD" w:rsidRPr="0060627C" w:rsidRDefault="00EE3ACD" w:rsidP="00EC03BE">
            <w:pPr>
              <w:jc w:val="center"/>
              <w:rPr>
                <w:rFonts w:eastAsia="Calibri"/>
              </w:rPr>
            </w:pPr>
          </w:p>
          <w:p w14:paraId="4A0D6CA0" w14:textId="77777777" w:rsidR="00EE3ACD" w:rsidRPr="0060627C" w:rsidRDefault="00EE3ACD" w:rsidP="00EC03BE">
            <w:pPr>
              <w:jc w:val="center"/>
              <w:rPr>
                <w:rFonts w:eastAsia="Calibri"/>
              </w:rPr>
            </w:pPr>
          </w:p>
          <w:p w14:paraId="000D21F3" w14:textId="77777777" w:rsidR="00EE3ACD" w:rsidRPr="0060627C" w:rsidRDefault="00EE3ACD" w:rsidP="00EC03BE">
            <w:pPr>
              <w:jc w:val="center"/>
              <w:rPr>
                <w:rFonts w:eastAsia="Calibri"/>
              </w:rPr>
            </w:pPr>
          </w:p>
          <w:p w14:paraId="12DC295E" w14:textId="77777777" w:rsidR="00EE3ACD" w:rsidRPr="0060627C" w:rsidRDefault="00EE3ACD" w:rsidP="00EC03BE">
            <w:pPr>
              <w:jc w:val="center"/>
              <w:rPr>
                <w:rFonts w:eastAsia="Calibri"/>
              </w:rPr>
            </w:pPr>
          </w:p>
          <w:p w14:paraId="232BB692" w14:textId="77777777" w:rsidR="00EE3ACD" w:rsidRPr="0060627C" w:rsidRDefault="00EE3ACD" w:rsidP="00EC03BE">
            <w:pPr>
              <w:jc w:val="center"/>
              <w:rPr>
                <w:rFonts w:eastAsia="Calibri"/>
              </w:rPr>
            </w:pPr>
          </w:p>
          <w:p w14:paraId="5F07C1BE" w14:textId="19A00271" w:rsidR="00EE3ACD" w:rsidRPr="0060627C" w:rsidRDefault="009D1D9B" w:rsidP="00EC03BE">
            <w:pPr>
              <w:jc w:val="center"/>
              <w:rPr>
                <w:rFonts w:eastAsia="Calibri"/>
              </w:rPr>
            </w:pPr>
            <w:r w:rsidRPr="0060627C">
              <w:rPr>
                <w:rFonts w:eastAsia="Calibri"/>
              </w:rPr>
              <w:t>1</w:t>
            </w:r>
          </w:p>
          <w:p w14:paraId="47A08152" w14:textId="77777777" w:rsidR="00EE3ACD" w:rsidRPr="0060627C" w:rsidRDefault="00EE3ACD" w:rsidP="00EC03BE">
            <w:pPr>
              <w:jc w:val="center"/>
              <w:rPr>
                <w:rFonts w:eastAsia="Calibri"/>
              </w:rPr>
            </w:pPr>
          </w:p>
        </w:tc>
      </w:tr>
      <w:tr w:rsidR="007431A3" w:rsidRPr="0060627C" w14:paraId="4F720716" w14:textId="77777777" w:rsidTr="00EE3ACD">
        <w:trPr>
          <w:trHeight w:val="557"/>
        </w:trPr>
        <w:tc>
          <w:tcPr>
            <w:tcW w:w="720" w:type="dxa"/>
          </w:tcPr>
          <w:p w14:paraId="2A5BEAEB" w14:textId="77777777" w:rsidR="007431A3" w:rsidRPr="0060627C" w:rsidRDefault="007431A3" w:rsidP="00EC03BE">
            <w:pPr>
              <w:spacing w:before="120" w:after="200"/>
              <w:jc w:val="center"/>
              <w:rPr>
                <w:rFonts w:eastAsia="Calibri"/>
              </w:rPr>
            </w:pPr>
            <w:r w:rsidRPr="0060627C">
              <w:rPr>
                <w:rFonts w:eastAsia="Calibri"/>
              </w:rPr>
              <w:lastRenderedPageBreak/>
              <w:t>4</w:t>
            </w:r>
          </w:p>
        </w:tc>
        <w:tc>
          <w:tcPr>
            <w:tcW w:w="3870" w:type="dxa"/>
          </w:tcPr>
          <w:p w14:paraId="23501250" w14:textId="77777777" w:rsidR="007431A3" w:rsidRPr="0060627C" w:rsidRDefault="007431A3" w:rsidP="00EC03BE">
            <w:pPr>
              <w:jc w:val="both"/>
              <w:rPr>
                <w:rFonts w:eastAsia="Calibri"/>
              </w:rPr>
            </w:pPr>
            <w:r w:rsidRPr="0060627C">
              <w:rPr>
                <w:rFonts w:eastAsia="Calibri"/>
              </w:rPr>
              <w:t>Chương 4. Hợp kim màu và phi kim</w:t>
            </w:r>
          </w:p>
          <w:p w14:paraId="51DB51D7" w14:textId="77777777" w:rsidR="007431A3" w:rsidRPr="0060627C" w:rsidRDefault="007431A3" w:rsidP="00EC03BE">
            <w:pPr>
              <w:tabs>
                <w:tab w:val="left" w:pos="6804"/>
              </w:tabs>
              <w:rPr>
                <w:rFonts w:eastAsia="Calibri"/>
              </w:rPr>
            </w:pPr>
            <w:r w:rsidRPr="0060627C">
              <w:rPr>
                <w:rFonts w:eastAsia="Calibri"/>
              </w:rPr>
              <w:t>1. Hợp kim màu</w:t>
            </w:r>
          </w:p>
          <w:p w14:paraId="65DF8995" w14:textId="77777777" w:rsidR="007431A3" w:rsidRPr="0060627C" w:rsidRDefault="007431A3" w:rsidP="00EC03BE">
            <w:pPr>
              <w:tabs>
                <w:tab w:val="left" w:pos="6804"/>
              </w:tabs>
              <w:rPr>
                <w:rFonts w:eastAsia="Calibri"/>
              </w:rPr>
            </w:pPr>
            <w:r w:rsidRPr="0060627C">
              <w:rPr>
                <w:rFonts w:eastAsia="Calibri"/>
              </w:rPr>
              <w:t>1.1. Nhôm và hợp kim nhôm</w:t>
            </w:r>
          </w:p>
          <w:p w14:paraId="4BAE0939" w14:textId="77777777" w:rsidR="007431A3" w:rsidRPr="0060627C" w:rsidRDefault="007431A3" w:rsidP="00EC03BE">
            <w:pPr>
              <w:jc w:val="both"/>
              <w:rPr>
                <w:rFonts w:eastAsia="Calibri"/>
              </w:rPr>
            </w:pPr>
            <w:r w:rsidRPr="0060627C">
              <w:rPr>
                <w:rFonts w:eastAsia="Calibri"/>
              </w:rPr>
              <w:t>1.2. Đồng và hợp kim đồng</w:t>
            </w:r>
          </w:p>
          <w:p w14:paraId="6EA49F5A" w14:textId="77777777" w:rsidR="007431A3" w:rsidRPr="0060627C" w:rsidRDefault="007431A3" w:rsidP="00EC03BE">
            <w:pPr>
              <w:jc w:val="both"/>
              <w:rPr>
                <w:rFonts w:eastAsia="Calibri"/>
              </w:rPr>
            </w:pPr>
            <w:r w:rsidRPr="0060627C">
              <w:rPr>
                <w:rFonts w:eastAsia="Calibri"/>
              </w:rPr>
              <w:t>1.3. Niken và hợp kim Niken</w:t>
            </w:r>
          </w:p>
          <w:p w14:paraId="3C82431F" w14:textId="77777777" w:rsidR="007431A3" w:rsidRPr="0060627C" w:rsidRDefault="007431A3" w:rsidP="00EC03BE">
            <w:pPr>
              <w:jc w:val="both"/>
              <w:rPr>
                <w:rFonts w:eastAsia="Calibri"/>
              </w:rPr>
            </w:pPr>
            <w:r w:rsidRPr="0060627C">
              <w:rPr>
                <w:rFonts w:eastAsia="Calibri"/>
              </w:rPr>
              <w:t>1.4. Kẽm và hợp kim kẽm</w:t>
            </w:r>
          </w:p>
          <w:p w14:paraId="6C55C6D0" w14:textId="77777777" w:rsidR="007431A3" w:rsidRPr="0060627C" w:rsidRDefault="007431A3" w:rsidP="00EC03BE">
            <w:pPr>
              <w:tabs>
                <w:tab w:val="left" w:pos="6804"/>
              </w:tabs>
              <w:rPr>
                <w:rFonts w:eastAsia="Calibri"/>
              </w:rPr>
            </w:pPr>
            <w:r w:rsidRPr="0060627C">
              <w:rPr>
                <w:rFonts w:eastAsia="Calibri"/>
              </w:rPr>
              <w:t>2. Chất dẻo</w:t>
            </w:r>
          </w:p>
          <w:p w14:paraId="31B90F80" w14:textId="77777777" w:rsidR="007431A3" w:rsidRPr="0060627C" w:rsidRDefault="007431A3" w:rsidP="00EC03BE">
            <w:pPr>
              <w:tabs>
                <w:tab w:val="left" w:pos="6804"/>
              </w:tabs>
              <w:rPr>
                <w:rFonts w:eastAsia="Calibri"/>
              </w:rPr>
            </w:pPr>
            <w:r w:rsidRPr="0060627C">
              <w:rPr>
                <w:rFonts w:eastAsia="Calibri"/>
              </w:rPr>
              <w:t>2.1. Khái niệm chung</w:t>
            </w:r>
          </w:p>
          <w:p w14:paraId="239477BF" w14:textId="77777777" w:rsidR="007431A3" w:rsidRPr="0060627C" w:rsidRDefault="007431A3" w:rsidP="00EC03BE">
            <w:pPr>
              <w:tabs>
                <w:tab w:val="left" w:pos="6804"/>
              </w:tabs>
              <w:jc w:val="both"/>
              <w:rPr>
                <w:rFonts w:eastAsia="Calibri"/>
              </w:rPr>
            </w:pPr>
            <w:r w:rsidRPr="0060627C">
              <w:rPr>
                <w:rFonts w:eastAsia="Calibri"/>
              </w:rPr>
              <w:t>2.2. Tính chất cơ lý nhiệt của chất dẻo</w:t>
            </w:r>
          </w:p>
          <w:p w14:paraId="11C2907D" w14:textId="77777777" w:rsidR="007431A3" w:rsidRPr="0060627C" w:rsidRDefault="007431A3" w:rsidP="00EC03BE">
            <w:pPr>
              <w:tabs>
                <w:tab w:val="left" w:pos="6804"/>
              </w:tabs>
              <w:jc w:val="both"/>
              <w:rPr>
                <w:rFonts w:eastAsia="Calibri"/>
              </w:rPr>
            </w:pPr>
            <w:r w:rsidRPr="0060627C">
              <w:rPr>
                <w:rFonts w:eastAsia="Calibri"/>
              </w:rPr>
              <w:t>2.3. Các phương pháp chế biến sản phẩm từ chất dẻo</w:t>
            </w:r>
          </w:p>
          <w:p w14:paraId="702DC46E" w14:textId="77777777" w:rsidR="007431A3" w:rsidRPr="0060627C" w:rsidRDefault="007431A3" w:rsidP="00EC03BE">
            <w:pPr>
              <w:tabs>
                <w:tab w:val="left" w:pos="6804"/>
              </w:tabs>
              <w:rPr>
                <w:rFonts w:eastAsia="Calibri"/>
              </w:rPr>
            </w:pPr>
            <w:r w:rsidRPr="0060627C">
              <w:rPr>
                <w:rFonts w:eastAsia="Calibri"/>
              </w:rPr>
              <w:t>3. Vật liệu Compozit</w:t>
            </w:r>
          </w:p>
          <w:p w14:paraId="26D59292" w14:textId="77777777" w:rsidR="007431A3" w:rsidRPr="0060627C" w:rsidRDefault="007431A3" w:rsidP="00EC03BE">
            <w:pPr>
              <w:tabs>
                <w:tab w:val="left" w:pos="6804"/>
              </w:tabs>
              <w:rPr>
                <w:rFonts w:eastAsia="Calibri"/>
              </w:rPr>
            </w:pPr>
            <w:r w:rsidRPr="0060627C">
              <w:rPr>
                <w:rFonts w:eastAsia="Calibri"/>
              </w:rPr>
              <w:t>3.1. Khái niệm và tính chất chung</w:t>
            </w:r>
          </w:p>
          <w:p w14:paraId="6A64A003" w14:textId="77777777" w:rsidR="007431A3" w:rsidRPr="0060627C" w:rsidRDefault="007431A3" w:rsidP="00EC03BE">
            <w:pPr>
              <w:tabs>
                <w:tab w:val="left" w:pos="6804"/>
              </w:tabs>
              <w:jc w:val="both"/>
              <w:rPr>
                <w:rFonts w:eastAsia="Calibri"/>
              </w:rPr>
            </w:pPr>
            <w:r w:rsidRPr="0060627C">
              <w:rPr>
                <w:rFonts w:eastAsia="Calibri"/>
              </w:rPr>
              <w:t>3.2. Phân loại vật liệu Compozit</w:t>
            </w:r>
          </w:p>
          <w:p w14:paraId="315B7D0A" w14:textId="77777777" w:rsidR="007431A3" w:rsidRPr="0060627C" w:rsidRDefault="007431A3" w:rsidP="00EC03BE">
            <w:pPr>
              <w:tabs>
                <w:tab w:val="left" w:pos="6804"/>
              </w:tabs>
              <w:jc w:val="both"/>
              <w:rPr>
                <w:rFonts w:eastAsia="Calibri"/>
              </w:rPr>
            </w:pPr>
            <w:r w:rsidRPr="0060627C">
              <w:rPr>
                <w:rFonts w:eastAsia="Calibri"/>
              </w:rPr>
              <w:t>3.3. Một số vật liệu Compozit thông dụng</w:t>
            </w:r>
          </w:p>
        </w:tc>
        <w:tc>
          <w:tcPr>
            <w:tcW w:w="1109" w:type="dxa"/>
          </w:tcPr>
          <w:p w14:paraId="1DD8BC55" w14:textId="77777777" w:rsidR="007431A3" w:rsidRPr="0060627C" w:rsidRDefault="007431A3" w:rsidP="00EC03BE">
            <w:pPr>
              <w:jc w:val="center"/>
              <w:rPr>
                <w:rFonts w:eastAsia="Calibri"/>
                <w:b/>
              </w:rPr>
            </w:pPr>
            <w:r w:rsidRPr="0060627C">
              <w:rPr>
                <w:rFonts w:eastAsia="Calibri"/>
                <w:b/>
              </w:rPr>
              <w:t>5</w:t>
            </w:r>
          </w:p>
          <w:p w14:paraId="1EBDB83C" w14:textId="77777777" w:rsidR="007431A3" w:rsidRPr="0060627C" w:rsidRDefault="007431A3" w:rsidP="00EC03BE">
            <w:pPr>
              <w:jc w:val="center"/>
              <w:rPr>
                <w:rFonts w:eastAsia="Calibri"/>
              </w:rPr>
            </w:pPr>
          </w:p>
          <w:p w14:paraId="6F51A7D7" w14:textId="77777777" w:rsidR="007431A3" w:rsidRPr="0060627C" w:rsidRDefault="007431A3" w:rsidP="00EC03BE">
            <w:pPr>
              <w:jc w:val="center"/>
              <w:rPr>
                <w:rFonts w:eastAsia="Calibri"/>
              </w:rPr>
            </w:pPr>
            <w:r w:rsidRPr="0060627C">
              <w:rPr>
                <w:rFonts w:eastAsia="Calibri"/>
              </w:rPr>
              <w:t>2</w:t>
            </w:r>
          </w:p>
          <w:p w14:paraId="2AA0DF57" w14:textId="77777777" w:rsidR="007431A3" w:rsidRPr="0060627C" w:rsidRDefault="007431A3" w:rsidP="00EC03BE">
            <w:pPr>
              <w:jc w:val="center"/>
              <w:rPr>
                <w:rFonts w:eastAsia="Calibri"/>
              </w:rPr>
            </w:pPr>
          </w:p>
          <w:p w14:paraId="78A4C65F" w14:textId="77777777" w:rsidR="007431A3" w:rsidRPr="0060627C" w:rsidRDefault="007431A3" w:rsidP="00EC03BE">
            <w:pPr>
              <w:jc w:val="center"/>
              <w:rPr>
                <w:rFonts w:eastAsia="Calibri"/>
              </w:rPr>
            </w:pPr>
          </w:p>
          <w:p w14:paraId="645B2C6F" w14:textId="77777777" w:rsidR="007431A3" w:rsidRPr="0060627C" w:rsidRDefault="007431A3" w:rsidP="00EC03BE">
            <w:pPr>
              <w:jc w:val="center"/>
              <w:rPr>
                <w:rFonts w:eastAsia="Calibri"/>
              </w:rPr>
            </w:pPr>
          </w:p>
          <w:p w14:paraId="18C49D55" w14:textId="77777777" w:rsidR="007431A3" w:rsidRPr="0060627C" w:rsidRDefault="007431A3" w:rsidP="00EC03BE">
            <w:pPr>
              <w:jc w:val="center"/>
              <w:rPr>
                <w:rFonts w:eastAsia="Calibri"/>
              </w:rPr>
            </w:pPr>
          </w:p>
          <w:p w14:paraId="49D474C9" w14:textId="77777777" w:rsidR="007431A3" w:rsidRPr="0060627C" w:rsidRDefault="007431A3" w:rsidP="00EC03BE">
            <w:pPr>
              <w:jc w:val="center"/>
              <w:rPr>
                <w:rFonts w:eastAsia="Calibri"/>
              </w:rPr>
            </w:pPr>
            <w:r w:rsidRPr="0060627C">
              <w:rPr>
                <w:rFonts w:eastAsia="Calibri"/>
              </w:rPr>
              <w:t>2</w:t>
            </w:r>
          </w:p>
          <w:p w14:paraId="7691119E" w14:textId="77777777" w:rsidR="007431A3" w:rsidRPr="0060627C" w:rsidRDefault="007431A3" w:rsidP="00EC03BE">
            <w:pPr>
              <w:jc w:val="center"/>
              <w:rPr>
                <w:rFonts w:eastAsia="Calibri"/>
              </w:rPr>
            </w:pPr>
          </w:p>
          <w:p w14:paraId="365DC8FE" w14:textId="77777777" w:rsidR="007431A3" w:rsidRPr="0060627C" w:rsidRDefault="007431A3" w:rsidP="00EC03BE">
            <w:pPr>
              <w:jc w:val="center"/>
              <w:rPr>
                <w:rFonts w:eastAsia="Calibri"/>
              </w:rPr>
            </w:pPr>
          </w:p>
          <w:p w14:paraId="46F49602" w14:textId="77777777" w:rsidR="007431A3" w:rsidRPr="0060627C" w:rsidRDefault="007431A3" w:rsidP="00EC03BE">
            <w:pPr>
              <w:jc w:val="center"/>
              <w:rPr>
                <w:rFonts w:eastAsia="Calibri"/>
              </w:rPr>
            </w:pPr>
          </w:p>
          <w:p w14:paraId="302BAD7C" w14:textId="77777777" w:rsidR="007431A3" w:rsidRPr="0060627C" w:rsidRDefault="007431A3" w:rsidP="00EC03BE">
            <w:pPr>
              <w:jc w:val="center"/>
              <w:rPr>
                <w:rFonts w:eastAsia="Calibri"/>
              </w:rPr>
            </w:pPr>
          </w:p>
          <w:p w14:paraId="16AB30F6" w14:textId="77777777" w:rsidR="007431A3" w:rsidRPr="0060627C" w:rsidRDefault="007431A3" w:rsidP="00EC03BE">
            <w:pPr>
              <w:jc w:val="center"/>
              <w:rPr>
                <w:rFonts w:eastAsia="Calibri"/>
              </w:rPr>
            </w:pPr>
          </w:p>
          <w:p w14:paraId="408208B6" w14:textId="77777777" w:rsidR="007431A3" w:rsidRPr="0060627C" w:rsidRDefault="007431A3" w:rsidP="00EC03BE">
            <w:pPr>
              <w:jc w:val="center"/>
              <w:rPr>
                <w:rFonts w:eastAsia="Calibri"/>
              </w:rPr>
            </w:pPr>
            <w:r w:rsidRPr="0060627C">
              <w:rPr>
                <w:rFonts w:eastAsia="Calibri"/>
              </w:rPr>
              <w:t>1</w:t>
            </w:r>
          </w:p>
          <w:p w14:paraId="5795028F" w14:textId="77777777" w:rsidR="007431A3" w:rsidRPr="0060627C" w:rsidRDefault="007431A3" w:rsidP="00EC03BE">
            <w:pPr>
              <w:jc w:val="center"/>
              <w:rPr>
                <w:rFonts w:eastAsia="Calibri"/>
              </w:rPr>
            </w:pPr>
          </w:p>
          <w:p w14:paraId="0A901CFE" w14:textId="77777777" w:rsidR="007431A3" w:rsidRPr="0060627C" w:rsidRDefault="007431A3" w:rsidP="00EC03BE">
            <w:pPr>
              <w:rPr>
                <w:rFonts w:eastAsia="Calibri"/>
              </w:rPr>
            </w:pPr>
          </w:p>
        </w:tc>
        <w:tc>
          <w:tcPr>
            <w:tcW w:w="1418" w:type="dxa"/>
          </w:tcPr>
          <w:p w14:paraId="55B4E51C" w14:textId="77777777" w:rsidR="007431A3" w:rsidRPr="0060627C" w:rsidRDefault="007431A3" w:rsidP="00EC03BE">
            <w:pPr>
              <w:jc w:val="center"/>
              <w:rPr>
                <w:rFonts w:eastAsia="Calibri"/>
                <w:b/>
              </w:rPr>
            </w:pPr>
            <w:r w:rsidRPr="0060627C">
              <w:rPr>
                <w:rFonts w:eastAsia="Calibri"/>
                <w:b/>
              </w:rPr>
              <w:t>5</w:t>
            </w:r>
          </w:p>
          <w:p w14:paraId="17C63CCA" w14:textId="77777777" w:rsidR="007431A3" w:rsidRPr="0060627C" w:rsidRDefault="007431A3" w:rsidP="00EC03BE">
            <w:pPr>
              <w:jc w:val="center"/>
              <w:rPr>
                <w:rFonts w:eastAsia="Calibri"/>
              </w:rPr>
            </w:pPr>
          </w:p>
          <w:p w14:paraId="2B16CE27" w14:textId="77777777" w:rsidR="007431A3" w:rsidRPr="0060627C" w:rsidRDefault="007431A3" w:rsidP="00EC03BE">
            <w:pPr>
              <w:jc w:val="center"/>
              <w:rPr>
                <w:rFonts w:eastAsia="Calibri"/>
              </w:rPr>
            </w:pPr>
            <w:r w:rsidRPr="0060627C">
              <w:rPr>
                <w:rFonts w:eastAsia="Calibri"/>
              </w:rPr>
              <w:t>2</w:t>
            </w:r>
          </w:p>
          <w:p w14:paraId="24EF6D8F" w14:textId="77777777" w:rsidR="007431A3" w:rsidRPr="0060627C" w:rsidRDefault="007431A3" w:rsidP="00EC03BE">
            <w:pPr>
              <w:jc w:val="center"/>
              <w:rPr>
                <w:rFonts w:eastAsia="Calibri"/>
              </w:rPr>
            </w:pPr>
          </w:p>
          <w:p w14:paraId="104AD40E" w14:textId="77777777" w:rsidR="007431A3" w:rsidRPr="0060627C" w:rsidRDefault="007431A3" w:rsidP="00EC03BE">
            <w:pPr>
              <w:jc w:val="center"/>
              <w:rPr>
                <w:rFonts w:eastAsia="Calibri"/>
              </w:rPr>
            </w:pPr>
          </w:p>
          <w:p w14:paraId="21B5CD0B" w14:textId="77777777" w:rsidR="007431A3" w:rsidRPr="0060627C" w:rsidRDefault="007431A3" w:rsidP="00EC03BE">
            <w:pPr>
              <w:jc w:val="center"/>
              <w:rPr>
                <w:rFonts w:eastAsia="Calibri"/>
              </w:rPr>
            </w:pPr>
          </w:p>
          <w:p w14:paraId="5687DC10" w14:textId="77777777" w:rsidR="007431A3" w:rsidRPr="0060627C" w:rsidRDefault="007431A3" w:rsidP="00EC03BE">
            <w:pPr>
              <w:jc w:val="center"/>
              <w:rPr>
                <w:rFonts w:eastAsia="Calibri"/>
              </w:rPr>
            </w:pPr>
          </w:p>
          <w:p w14:paraId="35122D13" w14:textId="77777777" w:rsidR="007431A3" w:rsidRPr="0060627C" w:rsidRDefault="007431A3" w:rsidP="00EC03BE">
            <w:pPr>
              <w:jc w:val="center"/>
              <w:rPr>
                <w:rFonts w:eastAsia="Calibri"/>
              </w:rPr>
            </w:pPr>
            <w:r w:rsidRPr="0060627C">
              <w:rPr>
                <w:rFonts w:eastAsia="Calibri"/>
              </w:rPr>
              <w:t>2</w:t>
            </w:r>
          </w:p>
          <w:p w14:paraId="155814E3" w14:textId="77777777" w:rsidR="007431A3" w:rsidRPr="0060627C" w:rsidRDefault="007431A3" w:rsidP="00EC03BE">
            <w:pPr>
              <w:jc w:val="center"/>
              <w:rPr>
                <w:rFonts w:eastAsia="Calibri"/>
              </w:rPr>
            </w:pPr>
          </w:p>
          <w:p w14:paraId="6F25F9EA" w14:textId="77777777" w:rsidR="007431A3" w:rsidRPr="0060627C" w:rsidRDefault="007431A3" w:rsidP="00EC03BE">
            <w:pPr>
              <w:jc w:val="center"/>
              <w:rPr>
                <w:rFonts w:eastAsia="Calibri"/>
              </w:rPr>
            </w:pPr>
          </w:p>
          <w:p w14:paraId="1EF181B7" w14:textId="77777777" w:rsidR="007431A3" w:rsidRPr="0060627C" w:rsidRDefault="007431A3" w:rsidP="00EC03BE">
            <w:pPr>
              <w:jc w:val="center"/>
              <w:rPr>
                <w:rFonts w:eastAsia="Calibri"/>
              </w:rPr>
            </w:pPr>
          </w:p>
          <w:p w14:paraId="320A1F20" w14:textId="77777777" w:rsidR="007431A3" w:rsidRPr="0060627C" w:rsidRDefault="007431A3" w:rsidP="00EC03BE">
            <w:pPr>
              <w:jc w:val="center"/>
              <w:rPr>
                <w:rFonts w:eastAsia="Calibri"/>
              </w:rPr>
            </w:pPr>
          </w:p>
          <w:p w14:paraId="4958D9B4" w14:textId="77777777" w:rsidR="007431A3" w:rsidRPr="0060627C" w:rsidRDefault="007431A3" w:rsidP="00EC03BE">
            <w:pPr>
              <w:jc w:val="center"/>
              <w:rPr>
                <w:rFonts w:eastAsia="Calibri"/>
              </w:rPr>
            </w:pPr>
          </w:p>
          <w:p w14:paraId="70A4A860" w14:textId="77777777" w:rsidR="007431A3" w:rsidRPr="0060627C" w:rsidRDefault="007431A3" w:rsidP="00EC03BE">
            <w:pPr>
              <w:jc w:val="center"/>
              <w:rPr>
                <w:rFonts w:eastAsia="Calibri"/>
              </w:rPr>
            </w:pPr>
            <w:r w:rsidRPr="0060627C">
              <w:rPr>
                <w:rFonts w:eastAsia="Calibri"/>
              </w:rPr>
              <w:t>1</w:t>
            </w:r>
          </w:p>
        </w:tc>
        <w:tc>
          <w:tcPr>
            <w:tcW w:w="1357" w:type="dxa"/>
          </w:tcPr>
          <w:p w14:paraId="77DC70D8" w14:textId="77777777" w:rsidR="007431A3" w:rsidRPr="0060627C" w:rsidRDefault="007431A3" w:rsidP="00EC03BE">
            <w:pPr>
              <w:jc w:val="center"/>
              <w:rPr>
                <w:rFonts w:eastAsia="Calibri"/>
                <w:b/>
              </w:rPr>
            </w:pPr>
            <w:r w:rsidRPr="0060627C">
              <w:rPr>
                <w:rFonts w:eastAsia="Calibri"/>
                <w:b/>
              </w:rPr>
              <w:t>0</w:t>
            </w:r>
          </w:p>
          <w:p w14:paraId="5EE205FA" w14:textId="77777777" w:rsidR="007431A3" w:rsidRPr="0060627C" w:rsidRDefault="007431A3" w:rsidP="00EC03BE">
            <w:pPr>
              <w:jc w:val="center"/>
              <w:rPr>
                <w:rFonts w:eastAsia="Calibri"/>
              </w:rPr>
            </w:pPr>
          </w:p>
          <w:p w14:paraId="200C3D3C" w14:textId="77777777" w:rsidR="007431A3" w:rsidRPr="0060627C" w:rsidRDefault="007431A3" w:rsidP="00EC03BE">
            <w:pPr>
              <w:jc w:val="center"/>
              <w:rPr>
                <w:rFonts w:eastAsia="Calibri"/>
              </w:rPr>
            </w:pPr>
            <w:r w:rsidRPr="0060627C">
              <w:rPr>
                <w:rFonts w:eastAsia="Calibri"/>
              </w:rPr>
              <w:t>0</w:t>
            </w:r>
          </w:p>
          <w:p w14:paraId="1095F27A" w14:textId="77777777" w:rsidR="007431A3" w:rsidRPr="0060627C" w:rsidRDefault="007431A3" w:rsidP="00EC03BE">
            <w:pPr>
              <w:jc w:val="center"/>
              <w:rPr>
                <w:rFonts w:eastAsia="Calibri"/>
              </w:rPr>
            </w:pPr>
          </w:p>
          <w:p w14:paraId="6383F754" w14:textId="77777777" w:rsidR="007431A3" w:rsidRPr="0060627C" w:rsidRDefault="007431A3" w:rsidP="00EC03BE">
            <w:pPr>
              <w:jc w:val="center"/>
              <w:rPr>
                <w:rFonts w:eastAsia="Calibri"/>
              </w:rPr>
            </w:pPr>
          </w:p>
          <w:p w14:paraId="58B43685" w14:textId="77777777" w:rsidR="007431A3" w:rsidRPr="0060627C" w:rsidRDefault="007431A3" w:rsidP="00EC03BE">
            <w:pPr>
              <w:jc w:val="center"/>
              <w:rPr>
                <w:rFonts w:eastAsia="Calibri"/>
              </w:rPr>
            </w:pPr>
          </w:p>
          <w:p w14:paraId="149C6077" w14:textId="77777777" w:rsidR="007431A3" w:rsidRPr="0060627C" w:rsidRDefault="007431A3" w:rsidP="00EC03BE">
            <w:pPr>
              <w:jc w:val="center"/>
              <w:rPr>
                <w:rFonts w:eastAsia="Calibri"/>
              </w:rPr>
            </w:pPr>
          </w:p>
          <w:p w14:paraId="4E2D6808" w14:textId="77777777" w:rsidR="007431A3" w:rsidRPr="0060627C" w:rsidRDefault="007431A3" w:rsidP="00EC03BE">
            <w:pPr>
              <w:jc w:val="center"/>
              <w:rPr>
                <w:rFonts w:eastAsia="Calibri"/>
              </w:rPr>
            </w:pPr>
            <w:r w:rsidRPr="0060627C">
              <w:rPr>
                <w:rFonts w:eastAsia="Calibri"/>
              </w:rPr>
              <w:t>0</w:t>
            </w:r>
          </w:p>
          <w:p w14:paraId="3EFCDA97" w14:textId="77777777" w:rsidR="007431A3" w:rsidRPr="0060627C" w:rsidRDefault="007431A3" w:rsidP="00EC03BE">
            <w:pPr>
              <w:jc w:val="center"/>
              <w:rPr>
                <w:rFonts w:eastAsia="Calibri"/>
              </w:rPr>
            </w:pPr>
          </w:p>
          <w:p w14:paraId="055AAAFA" w14:textId="77777777" w:rsidR="007431A3" w:rsidRPr="0060627C" w:rsidRDefault="007431A3" w:rsidP="00EC03BE">
            <w:pPr>
              <w:jc w:val="center"/>
              <w:rPr>
                <w:rFonts w:eastAsia="Calibri"/>
              </w:rPr>
            </w:pPr>
          </w:p>
          <w:p w14:paraId="025DDD51" w14:textId="77777777" w:rsidR="007431A3" w:rsidRPr="0060627C" w:rsidRDefault="007431A3" w:rsidP="00EC03BE">
            <w:pPr>
              <w:jc w:val="center"/>
              <w:rPr>
                <w:rFonts w:eastAsia="Calibri"/>
              </w:rPr>
            </w:pPr>
          </w:p>
          <w:p w14:paraId="66000B25" w14:textId="77777777" w:rsidR="007431A3" w:rsidRPr="0060627C" w:rsidRDefault="007431A3" w:rsidP="00EC03BE">
            <w:pPr>
              <w:jc w:val="center"/>
              <w:rPr>
                <w:rFonts w:eastAsia="Calibri"/>
              </w:rPr>
            </w:pPr>
          </w:p>
          <w:p w14:paraId="2AB8766B" w14:textId="77777777" w:rsidR="007431A3" w:rsidRPr="0060627C" w:rsidRDefault="007431A3" w:rsidP="00EC03BE">
            <w:pPr>
              <w:jc w:val="center"/>
              <w:rPr>
                <w:rFonts w:eastAsia="Calibri"/>
              </w:rPr>
            </w:pPr>
          </w:p>
          <w:p w14:paraId="01A3A78A" w14:textId="77777777" w:rsidR="007431A3" w:rsidRPr="0060627C" w:rsidRDefault="007431A3" w:rsidP="00EC03BE">
            <w:pPr>
              <w:jc w:val="center"/>
              <w:rPr>
                <w:rFonts w:eastAsia="Calibri"/>
              </w:rPr>
            </w:pPr>
            <w:r w:rsidRPr="0060627C">
              <w:rPr>
                <w:rFonts w:eastAsia="Calibri"/>
              </w:rPr>
              <w:t>0</w:t>
            </w:r>
          </w:p>
          <w:p w14:paraId="7E5F033D" w14:textId="77777777" w:rsidR="007431A3" w:rsidRPr="0060627C" w:rsidRDefault="007431A3" w:rsidP="00EC03BE">
            <w:pPr>
              <w:jc w:val="center"/>
              <w:rPr>
                <w:rFonts w:eastAsia="Calibri"/>
              </w:rPr>
            </w:pPr>
          </w:p>
          <w:p w14:paraId="1E0C3E83" w14:textId="77777777" w:rsidR="007431A3" w:rsidRPr="0060627C" w:rsidRDefault="007431A3" w:rsidP="00EC03BE">
            <w:pPr>
              <w:jc w:val="center"/>
              <w:rPr>
                <w:rFonts w:eastAsia="Calibri"/>
              </w:rPr>
            </w:pPr>
          </w:p>
          <w:p w14:paraId="56C6F6A3" w14:textId="77777777" w:rsidR="007431A3" w:rsidRPr="0060627C" w:rsidRDefault="007431A3" w:rsidP="00EC03BE">
            <w:pPr>
              <w:jc w:val="center"/>
              <w:rPr>
                <w:rFonts w:eastAsia="Calibri"/>
              </w:rPr>
            </w:pPr>
          </w:p>
          <w:p w14:paraId="29F0BD42" w14:textId="77777777" w:rsidR="007431A3" w:rsidRPr="0060627C" w:rsidRDefault="007431A3" w:rsidP="00EC03BE">
            <w:pPr>
              <w:jc w:val="center"/>
              <w:rPr>
                <w:rFonts w:eastAsia="Calibri"/>
              </w:rPr>
            </w:pPr>
          </w:p>
        </w:tc>
        <w:tc>
          <w:tcPr>
            <w:tcW w:w="903" w:type="dxa"/>
          </w:tcPr>
          <w:p w14:paraId="139951FD" w14:textId="77777777" w:rsidR="007431A3" w:rsidRPr="0060627C" w:rsidRDefault="007431A3" w:rsidP="00EC03BE">
            <w:pPr>
              <w:jc w:val="center"/>
              <w:rPr>
                <w:rFonts w:eastAsia="Calibri"/>
              </w:rPr>
            </w:pPr>
          </w:p>
          <w:p w14:paraId="7BEB158C" w14:textId="77777777" w:rsidR="007431A3" w:rsidRPr="0060627C" w:rsidRDefault="007431A3" w:rsidP="00EC03BE">
            <w:pPr>
              <w:jc w:val="center"/>
              <w:rPr>
                <w:rFonts w:eastAsia="Calibri"/>
              </w:rPr>
            </w:pPr>
          </w:p>
          <w:p w14:paraId="04A6965F" w14:textId="77777777" w:rsidR="007431A3" w:rsidRPr="0060627C" w:rsidRDefault="007431A3" w:rsidP="00EC03BE">
            <w:pPr>
              <w:jc w:val="center"/>
              <w:rPr>
                <w:rFonts w:eastAsia="Calibri"/>
              </w:rPr>
            </w:pPr>
          </w:p>
          <w:p w14:paraId="05E36D64" w14:textId="77777777" w:rsidR="007431A3" w:rsidRPr="0060627C" w:rsidRDefault="007431A3" w:rsidP="00EC03BE">
            <w:pPr>
              <w:jc w:val="center"/>
              <w:rPr>
                <w:rFonts w:eastAsia="Calibri"/>
              </w:rPr>
            </w:pPr>
          </w:p>
          <w:p w14:paraId="00E8559F" w14:textId="77777777" w:rsidR="007431A3" w:rsidRPr="0060627C" w:rsidRDefault="007431A3" w:rsidP="00EC03BE">
            <w:pPr>
              <w:jc w:val="center"/>
              <w:rPr>
                <w:rFonts w:eastAsia="Calibri"/>
              </w:rPr>
            </w:pPr>
          </w:p>
          <w:p w14:paraId="6C296264" w14:textId="77777777" w:rsidR="007431A3" w:rsidRPr="0060627C" w:rsidRDefault="007431A3" w:rsidP="00EC03BE">
            <w:pPr>
              <w:jc w:val="center"/>
              <w:rPr>
                <w:rFonts w:eastAsia="Calibri"/>
              </w:rPr>
            </w:pPr>
          </w:p>
          <w:p w14:paraId="0AB087ED" w14:textId="77777777" w:rsidR="007431A3" w:rsidRPr="0060627C" w:rsidRDefault="007431A3" w:rsidP="00EC03BE">
            <w:pPr>
              <w:jc w:val="center"/>
              <w:rPr>
                <w:rFonts w:eastAsia="Calibri"/>
              </w:rPr>
            </w:pPr>
          </w:p>
          <w:p w14:paraId="315B35D6" w14:textId="77777777" w:rsidR="007431A3" w:rsidRPr="0060627C" w:rsidRDefault="007431A3" w:rsidP="00EC03BE">
            <w:pPr>
              <w:jc w:val="center"/>
              <w:rPr>
                <w:rFonts w:eastAsia="Calibri"/>
              </w:rPr>
            </w:pPr>
          </w:p>
          <w:p w14:paraId="132D2910" w14:textId="77777777" w:rsidR="007431A3" w:rsidRPr="0060627C" w:rsidRDefault="007431A3" w:rsidP="00EC03BE">
            <w:pPr>
              <w:jc w:val="center"/>
              <w:rPr>
                <w:rFonts w:eastAsia="Calibri"/>
              </w:rPr>
            </w:pPr>
          </w:p>
          <w:p w14:paraId="468D07E1" w14:textId="77777777" w:rsidR="007431A3" w:rsidRPr="0060627C" w:rsidRDefault="007431A3" w:rsidP="00EC03BE">
            <w:pPr>
              <w:jc w:val="center"/>
              <w:rPr>
                <w:rFonts w:eastAsia="Calibri"/>
              </w:rPr>
            </w:pPr>
          </w:p>
          <w:p w14:paraId="2B741E01" w14:textId="77777777" w:rsidR="007431A3" w:rsidRPr="0060627C" w:rsidRDefault="007431A3" w:rsidP="00EC03BE">
            <w:pPr>
              <w:jc w:val="center"/>
              <w:rPr>
                <w:rFonts w:eastAsia="Calibri"/>
              </w:rPr>
            </w:pPr>
          </w:p>
          <w:p w14:paraId="20AFC8FC" w14:textId="77777777" w:rsidR="007431A3" w:rsidRPr="0060627C" w:rsidRDefault="007431A3" w:rsidP="00EC03BE">
            <w:pPr>
              <w:jc w:val="center"/>
              <w:rPr>
                <w:rFonts w:eastAsia="Calibri"/>
              </w:rPr>
            </w:pPr>
          </w:p>
          <w:p w14:paraId="12BE1D01" w14:textId="77777777" w:rsidR="007431A3" w:rsidRPr="0060627C" w:rsidRDefault="007431A3" w:rsidP="00EC03BE">
            <w:pPr>
              <w:jc w:val="center"/>
              <w:rPr>
                <w:rFonts w:eastAsia="Calibri"/>
              </w:rPr>
            </w:pPr>
          </w:p>
          <w:p w14:paraId="226B5E58" w14:textId="77777777" w:rsidR="007431A3" w:rsidRPr="0060627C" w:rsidRDefault="007431A3" w:rsidP="00EC03BE">
            <w:pPr>
              <w:jc w:val="center"/>
              <w:rPr>
                <w:rFonts w:eastAsia="Calibri"/>
              </w:rPr>
            </w:pPr>
          </w:p>
          <w:p w14:paraId="0C0F2B8A" w14:textId="77777777" w:rsidR="007431A3" w:rsidRPr="0060627C" w:rsidRDefault="007431A3" w:rsidP="00EC03BE">
            <w:pPr>
              <w:jc w:val="center"/>
              <w:rPr>
                <w:rFonts w:eastAsia="Calibri"/>
              </w:rPr>
            </w:pPr>
          </w:p>
          <w:p w14:paraId="3D06113E" w14:textId="77777777" w:rsidR="007431A3" w:rsidRPr="0060627C" w:rsidRDefault="007431A3" w:rsidP="00EC03BE">
            <w:pPr>
              <w:jc w:val="center"/>
              <w:rPr>
                <w:rFonts w:eastAsia="Calibri"/>
              </w:rPr>
            </w:pPr>
          </w:p>
          <w:p w14:paraId="2CD055A3" w14:textId="77777777" w:rsidR="007431A3" w:rsidRPr="0060627C" w:rsidRDefault="007431A3" w:rsidP="00EC03BE">
            <w:pPr>
              <w:jc w:val="center"/>
              <w:rPr>
                <w:rFonts w:eastAsia="Calibri"/>
              </w:rPr>
            </w:pPr>
          </w:p>
        </w:tc>
      </w:tr>
      <w:tr w:rsidR="007431A3" w:rsidRPr="0060627C" w14:paraId="5AB89263" w14:textId="77777777" w:rsidTr="00A35E0A">
        <w:trPr>
          <w:trHeight w:val="420"/>
        </w:trPr>
        <w:tc>
          <w:tcPr>
            <w:tcW w:w="720" w:type="dxa"/>
            <w:tcBorders>
              <w:bottom w:val="single" w:sz="4" w:space="0" w:color="auto"/>
            </w:tcBorders>
          </w:tcPr>
          <w:p w14:paraId="6486ABA9" w14:textId="77777777" w:rsidR="007431A3" w:rsidRPr="0060627C" w:rsidRDefault="007431A3" w:rsidP="00EC03BE">
            <w:pPr>
              <w:spacing w:before="120" w:after="200"/>
              <w:jc w:val="center"/>
              <w:rPr>
                <w:rFonts w:eastAsia="Calibri"/>
              </w:rPr>
            </w:pPr>
          </w:p>
        </w:tc>
        <w:tc>
          <w:tcPr>
            <w:tcW w:w="3870" w:type="dxa"/>
            <w:tcBorders>
              <w:bottom w:val="single" w:sz="4" w:space="0" w:color="auto"/>
            </w:tcBorders>
          </w:tcPr>
          <w:p w14:paraId="1D7455FA" w14:textId="77777777" w:rsidR="007431A3" w:rsidRPr="0060627C" w:rsidRDefault="007431A3" w:rsidP="00EC03BE">
            <w:pPr>
              <w:spacing w:before="120" w:after="200"/>
              <w:jc w:val="center"/>
              <w:rPr>
                <w:rFonts w:eastAsia="Calibri"/>
                <w:b/>
              </w:rPr>
            </w:pPr>
            <w:r w:rsidRPr="0060627C">
              <w:rPr>
                <w:rFonts w:eastAsia="Calibri"/>
                <w:b/>
              </w:rPr>
              <w:t>Cộng</w:t>
            </w:r>
          </w:p>
        </w:tc>
        <w:tc>
          <w:tcPr>
            <w:tcW w:w="1109" w:type="dxa"/>
            <w:tcBorders>
              <w:bottom w:val="single" w:sz="4" w:space="0" w:color="auto"/>
            </w:tcBorders>
          </w:tcPr>
          <w:p w14:paraId="13131AA9" w14:textId="77777777" w:rsidR="007431A3" w:rsidRPr="0060627C" w:rsidRDefault="007431A3" w:rsidP="00EC03BE">
            <w:pPr>
              <w:spacing w:before="120" w:after="200"/>
              <w:jc w:val="center"/>
              <w:rPr>
                <w:rFonts w:eastAsia="Calibri"/>
                <w:b/>
              </w:rPr>
            </w:pPr>
            <w:r w:rsidRPr="0060627C">
              <w:rPr>
                <w:rFonts w:eastAsia="Calibri"/>
                <w:b/>
              </w:rPr>
              <w:t>30</w:t>
            </w:r>
          </w:p>
        </w:tc>
        <w:tc>
          <w:tcPr>
            <w:tcW w:w="1418" w:type="dxa"/>
            <w:tcBorders>
              <w:bottom w:val="single" w:sz="4" w:space="0" w:color="auto"/>
            </w:tcBorders>
          </w:tcPr>
          <w:p w14:paraId="5EF279C5" w14:textId="49AC0B76" w:rsidR="007431A3" w:rsidRPr="0060627C" w:rsidRDefault="007431A3" w:rsidP="00EC03BE">
            <w:pPr>
              <w:spacing w:before="120" w:after="200"/>
              <w:jc w:val="center"/>
              <w:rPr>
                <w:rFonts w:eastAsia="Calibri"/>
                <w:b/>
              </w:rPr>
            </w:pPr>
            <w:r w:rsidRPr="0060627C">
              <w:rPr>
                <w:rFonts w:eastAsia="Calibri"/>
                <w:b/>
              </w:rPr>
              <w:t>2</w:t>
            </w:r>
            <w:r w:rsidR="00411DD3" w:rsidRPr="0060627C">
              <w:rPr>
                <w:rFonts w:eastAsia="Calibri"/>
                <w:b/>
              </w:rPr>
              <w:t>8</w:t>
            </w:r>
          </w:p>
        </w:tc>
        <w:tc>
          <w:tcPr>
            <w:tcW w:w="1357" w:type="dxa"/>
            <w:tcBorders>
              <w:bottom w:val="single" w:sz="4" w:space="0" w:color="auto"/>
            </w:tcBorders>
          </w:tcPr>
          <w:p w14:paraId="17365322" w14:textId="5456AE82" w:rsidR="007431A3" w:rsidRPr="0060627C" w:rsidRDefault="00411DD3" w:rsidP="00EC03BE">
            <w:pPr>
              <w:spacing w:before="120" w:after="200"/>
              <w:jc w:val="center"/>
              <w:rPr>
                <w:rFonts w:eastAsia="Calibri"/>
                <w:b/>
              </w:rPr>
            </w:pPr>
            <w:r w:rsidRPr="0060627C">
              <w:rPr>
                <w:rFonts w:eastAsia="Calibri"/>
                <w:b/>
              </w:rPr>
              <w:t>0</w:t>
            </w:r>
          </w:p>
        </w:tc>
        <w:tc>
          <w:tcPr>
            <w:tcW w:w="903" w:type="dxa"/>
            <w:tcBorders>
              <w:bottom w:val="single" w:sz="4" w:space="0" w:color="auto"/>
            </w:tcBorders>
          </w:tcPr>
          <w:p w14:paraId="1A200DA7" w14:textId="432614CB" w:rsidR="007431A3" w:rsidRPr="0060627C" w:rsidRDefault="007431A3" w:rsidP="00EC03BE">
            <w:pPr>
              <w:spacing w:before="120" w:after="200"/>
              <w:jc w:val="center"/>
              <w:rPr>
                <w:rFonts w:eastAsia="Calibri"/>
                <w:b/>
              </w:rPr>
            </w:pPr>
            <w:r w:rsidRPr="0060627C">
              <w:rPr>
                <w:rFonts w:eastAsia="Calibri"/>
                <w:b/>
              </w:rPr>
              <w:t>02</w:t>
            </w:r>
          </w:p>
        </w:tc>
      </w:tr>
    </w:tbl>
    <w:p w14:paraId="75D4CE2E" w14:textId="77777777" w:rsidR="007431A3" w:rsidRPr="0060627C" w:rsidRDefault="007431A3" w:rsidP="00EC03BE">
      <w:pPr>
        <w:spacing w:before="120" w:after="200"/>
        <w:jc w:val="both"/>
        <w:rPr>
          <w:rFonts w:eastAsia="Calibri"/>
          <w:b/>
        </w:rPr>
      </w:pPr>
      <w:r w:rsidRPr="0060627C">
        <w:rPr>
          <w:rFonts w:eastAsia="Calibri"/>
          <w:b/>
        </w:rPr>
        <w:t>2. Nội dung chi tiết :</w:t>
      </w:r>
    </w:p>
    <w:p w14:paraId="7FF6C254" w14:textId="77777777" w:rsidR="007431A3" w:rsidRPr="0060627C" w:rsidRDefault="007431A3" w:rsidP="00EC03BE">
      <w:pPr>
        <w:spacing w:before="120" w:after="200"/>
        <w:jc w:val="center"/>
        <w:rPr>
          <w:rFonts w:eastAsia="Calibri"/>
        </w:rPr>
      </w:pPr>
      <w:r w:rsidRPr="0060627C">
        <w:rPr>
          <w:rFonts w:eastAsia="Calibri"/>
        </w:rPr>
        <w:t xml:space="preserve">Chương 1: </w:t>
      </w:r>
      <w:r w:rsidRPr="0060627C">
        <w:rPr>
          <w:rFonts w:eastAsia="Calibri"/>
          <w:b/>
        </w:rPr>
        <w:t>Cấu trúc và cơ tính vật liệu</w:t>
      </w:r>
      <w:r w:rsidRPr="0060627C">
        <w:rPr>
          <w:rFonts w:eastAsia="Calibri"/>
        </w:rPr>
        <w:t xml:space="preserve"> </w:t>
      </w:r>
      <w:r w:rsidRPr="0060627C">
        <w:rPr>
          <w:rFonts w:eastAsia="Calibri"/>
        </w:rPr>
        <w:tab/>
      </w:r>
      <w:r w:rsidRPr="0060627C">
        <w:rPr>
          <w:rFonts w:eastAsia="Calibri"/>
        </w:rPr>
        <w:tab/>
      </w:r>
      <w:r w:rsidRPr="0060627C">
        <w:rPr>
          <w:rFonts w:eastAsia="Calibri"/>
        </w:rPr>
        <w:tab/>
      </w:r>
      <w:r w:rsidRPr="0060627C">
        <w:rPr>
          <w:rFonts w:eastAsia="Calibri"/>
        </w:rPr>
        <w:tab/>
        <w:t>Thời gian: 5giờ</w:t>
      </w:r>
    </w:p>
    <w:p w14:paraId="388A0807" w14:textId="77777777" w:rsidR="007431A3" w:rsidRPr="0060627C" w:rsidRDefault="007431A3" w:rsidP="00EC03BE">
      <w:pPr>
        <w:spacing w:before="120" w:after="200"/>
        <w:rPr>
          <w:rFonts w:eastAsia="Calibri"/>
        </w:rPr>
      </w:pPr>
      <w:r w:rsidRPr="0060627C">
        <w:rPr>
          <w:rFonts w:eastAsia="Calibri"/>
        </w:rPr>
        <w:t>1. Mục tiêu:</w:t>
      </w:r>
    </w:p>
    <w:p w14:paraId="2262C398"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Trình bày được cấu tạo, các dạng liên kết nguyên tử và cách sắp xếp  của các nguyên tử.</w:t>
      </w:r>
    </w:p>
    <w:p w14:paraId="41F669E6"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Phân biệt được các dạng tinh thể của vật liệu.</w:t>
      </w:r>
    </w:p>
    <w:p w14:paraId="25496191"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Rèn luyện được tính nghiêm túc, chú ý trong học tập.</w:t>
      </w:r>
    </w:p>
    <w:p w14:paraId="0B30B652" w14:textId="7A59F5F0" w:rsidR="007431A3" w:rsidRPr="0060627C" w:rsidRDefault="007431A3" w:rsidP="00EC03BE">
      <w:pPr>
        <w:spacing w:before="120" w:after="200"/>
        <w:jc w:val="both"/>
        <w:rPr>
          <w:rFonts w:eastAsia="Calibri"/>
        </w:rPr>
      </w:pPr>
      <w:r w:rsidRPr="0060627C">
        <w:rPr>
          <w:rFonts w:eastAsia="Calibri"/>
        </w:rPr>
        <w:t>2. Nội dung:</w:t>
      </w:r>
    </w:p>
    <w:p w14:paraId="66CF1591" w14:textId="77777777" w:rsidR="007431A3" w:rsidRPr="0060627C" w:rsidRDefault="007431A3" w:rsidP="00EC03BE">
      <w:pPr>
        <w:tabs>
          <w:tab w:val="left" w:pos="6804"/>
        </w:tabs>
        <w:spacing w:before="120" w:after="200"/>
        <w:jc w:val="both"/>
        <w:rPr>
          <w:rFonts w:eastAsia="Calibri"/>
        </w:rPr>
      </w:pPr>
      <w:r w:rsidRPr="0060627C">
        <w:rPr>
          <w:rFonts w:eastAsia="Calibri"/>
        </w:rPr>
        <w:t>2.1. Cấu tạo và liên kết nguyên tử.</w:t>
      </w:r>
      <w:r w:rsidRPr="0060627C">
        <w:rPr>
          <w:rFonts w:eastAsia="Calibri"/>
        </w:rPr>
        <w:tab/>
      </w:r>
    </w:p>
    <w:p w14:paraId="317B5B34" w14:textId="77777777" w:rsidR="007431A3" w:rsidRPr="0060627C" w:rsidRDefault="007431A3" w:rsidP="00EC03BE">
      <w:pPr>
        <w:spacing w:before="120" w:after="200"/>
        <w:jc w:val="both"/>
        <w:rPr>
          <w:rFonts w:eastAsia="Calibri"/>
        </w:rPr>
      </w:pPr>
      <w:r w:rsidRPr="0060627C">
        <w:rPr>
          <w:rFonts w:eastAsia="Calibri"/>
        </w:rPr>
        <w:t xml:space="preserve">2.1.1. Khái niệm cơ bản về cấu tạo nguyên tử </w:t>
      </w:r>
    </w:p>
    <w:p w14:paraId="6466B992" w14:textId="77777777" w:rsidR="007431A3" w:rsidRPr="0060627C" w:rsidRDefault="007431A3" w:rsidP="00EC03BE">
      <w:pPr>
        <w:spacing w:before="120" w:after="200"/>
        <w:jc w:val="both"/>
        <w:rPr>
          <w:rFonts w:eastAsia="Calibri"/>
        </w:rPr>
      </w:pPr>
      <w:r w:rsidRPr="0060627C">
        <w:rPr>
          <w:rFonts w:eastAsia="Calibri"/>
        </w:rPr>
        <w:t>2.1.2. Các dạng liên kết nguyên tử trong chất rắn</w:t>
      </w:r>
    </w:p>
    <w:p w14:paraId="53EA1484" w14:textId="77777777" w:rsidR="007431A3" w:rsidRPr="0060627C" w:rsidRDefault="007431A3" w:rsidP="00EC03BE">
      <w:pPr>
        <w:tabs>
          <w:tab w:val="left" w:pos="6804"/>
        </w:tabs>
        <w:spacing w:before="120" w:after="200"/>
        <w:jc w:val="both"/>
        <w:rPr>
          <w:rFonts w:eastAsia="Calibri"/>
        </w:rPr>
      </w:pPr>
      <w:r w:rsidRPr="0060627C">
        <w:rPr>
          <w:rFonts w:eastAsia="Calibri"/>
        </w:rPr>
        <w:t>2.2. Sắp xếp nguyên tử trong vật chất</w:t>
      </w:r>
      <w:r w:rsidRPr="0060627C">
        <w:rPr>
          <w:rFonts w:eastAsia="Calibri"/>
        </w:rPr>
        <w:tab/>
      </w:r>
    </w:p>
    <w:p w14:paraId="5621FD2B" w14:textId="77777777" w:rsidR="007431A3" w:rsidRPr="0060627C" w:rsidRDefault="007431A3" w:rsidP="00EC03BE">
      <w:pPr>
        <w:tabs>
          <w:tab w:val="left" w:pos="6804"/>
        </w:tabs>
        <w:spacing w:before="120" w:after="200"/>
        <w:jc w:val="both"/>
        <w:rPr>
          <w:rFonts w:eastAsia="Calibri"/>
        </w:rPr>
      </w:pPr>
      <w:r w:rsidRPr="0060627C">
        <w:rPr>
          <w:rFonts w:eastAsia="Calibri"/>
        </w:rPr>
        <w:t>2.3. Đơn tinh thể và đa tinh thể</w:t>
      </w:r>
      <w:r w:rsidRPr="0060627C">
        <w:rPr>
          <w:rFonts w:eastAsia="Calibri"/>
        </w:rPr>
        <w:tab/>
      </w:r>
    </w:p>
    <w:p w14:paraId="70FA4611" w14:textId="77777777" w:rsidR="007431A3" w:rsidRPr="0060627C" w:rsidRDefault="007431A3" w:rsidP="00EC03BE">
      <w:pPr>
        <w:spacing w:before="120" w:after="200"/>
        <w:jc w:val="both"/>
        <w:rPr>
          <w:rFonts w:eastAsia="Calibri"/>
        </w:rPr>
      </w:pPr>
      <w:r w:rsidRPr="0060627C">
        <w:rPr>
          <w:rFonts w:eastAsia="Calibri"/>
        </w:rPr>
        <w:t>2.3.1. Đơn tinh thể.</w:t>
      </w:r>
    </w:p>
    <w:p w14:paraId="4C5EE626" w14:textId="77777777" w:rsidR="007431A3" w:rsidRPr="0060627C" w:rsidRDefault="007431A3" w:rsidP="00EC03BE">
      <w:pPr>
        <w:spacing w:before="120" w:after="200"/>
        <w:jc w:val="both"/>
        <w:rPr>
          <w:rFonts w:eastAsia="Calibri"/>
        </w:rPr>
      </w:pPr>
      <w:r w:rsidRPr="0060627C">
        <w:rPr>
          <w:rFonts w:eastAsia="Calibri"/>
        </w:rPr>
        <w:lastRenderedPageBreak/>
        <w:t>2.3.2. Đa tinh thể</w:t>
      </w:r>
    </w:p>
    <w:p w14:paraId="6FB00FE7" w14:textId="77777777" w:rsidR="007431A3" w:rsidRPr="0060627C" w:rsidRDefault="007431A3" w:rsidP="00EC03BE">
      <w:pPr>
        <w:spacing w:before="120" w:after="200"/>
        <w:jc w:val="both"/>
        <w:rPr>
          <w:rFonts w:eastAsia="Calibri"/>
        </w:rPr>
      </w:pPr>
      <w:r w:rsidRPr="0060627C">
        <w:rPr>
          <w:rFonts w:eastAsia="Calibri"/>
        </w:rPr>
        <w:t>2.3.3. Textua.</w:t>
      </w:r>
    </w:p>
    <w:p w14:paraId="505EF16D" w14:textId="77777777" w:rsidR="007431A3" w:rsidRPr="0060627C" w:rsidRDefault="007431A3" w:rsidP="00EC03BE">
      <w:pPr>
        <w:tabs>
          <w:tab w:val="left" w:pos="6804"/>
        </w:tabs>
        <w:spacing w:before="120" w:after="200"/>
        <w:jc w:val="both"/>
        <w:rPr>
          <w:rFonts w:eastAsia="Calibri"/>
        </w:rPr>
      </w:pPr>
      <w:r w:rsidRPr="0060627C">
        <w:rPr>
          <w:rFonts w:eastAsia="Calibri"/>
        </w:rPr>
        <w:t>2.4. Sự kết tinh và hình thành tổ chức của kim loại</w:t>
      </w:r>
      <w:r w:rsidRPr="0060627C">
        <w:rPr>
          <w:rFonts w:eastAsia="Calibri"/>
        </w:rPr>
        <w:tab/>
      </w:r>
    </w:p>
    <w:p w14:paraId="6560BAA3" w14:textId="77777777" w:rsidR="007431A3" w:rsidRPr="0060627C" w:rsidRDefault="007431A3" w:rsidP="00EC03BE">
      <w:pPr>
        <w:spacing w:before="120" w:after="200"/>
        <w:jc w:val="both"/>
        <w:rPr>
          <w:rFonts w:eastAsia="Calibri"/>
        </w:rPr>
      </w:pPr>
      <w:r w:rsidRPr="0060627C">
        <w:rPr>
          <w:rFonts w:eastAsia="Calibri"/>
        </w:rPr>
        <w:t>2.4.1. Điều kiện xảy ra kết tinh</w:t>
      </w:r>
    </w:p>
    <w:p w14:paraId="4AE4E976" w14:textId="77777777" w:rsidR="007431A3" w:rsidRPr="0060627C" w:rsidRDefault="007431A3" w:rsidP="00EC03BE">
      <w:pPr>
        <w:spacing w:before="120" w:after="200"/>
        <w:jc w:val="both"/>
        <w:rPr>
          <w:rFonts w:eastAsia="Calibri"/>
        </w:rPr>
      </w:pPr>
      <w:r w:rsidRPr="0060627C">
        <w:rPr>
          <w:rFonts w:eastAsia="Calibri"/>
        </w:rPr>
        <w:t>2.4.2. Hai quá trình của sự kết tinh.</w:t>
      </w:r>
    </w:p>
    <w:p w14:paraId="4ADD436F" w14:textId="77777777" w:rsidR="007431A3" w:rsidRPr="0060627C" w:rsidRDefault="007431A3" w:rsidP="00EC03BE">
      <w:pPr>
        <w:spacing w:before="120" w:after="200"/>
        <w:jc w:val="both"/>
        <w:rPr>
          <w:rFonts w:eastAsia="Calibri"/>
        </w:rPr>
      </w:pPr>
      <w:r w:rsidRPr="0060627C">
        <w:rPr>
          <w:rFonts w:eastAsia="Calibri"/>
        </w:rPr>
        <w:t>2.4.3. Sự hình thành hạt.</w:t>
      </w:r>
    </w:p>
    <w:p w14:paraId="2570E4EC" w14:textId="77777777" w:rsidR="007431A3" w:rsidRPr="0060627C" w:rsidRDefault="007431A3" w:rsidP="00EC03BE">
      <w:pPr>
        <w:spacing w:after="200"/>
        <w:jc w:val="both"/>
        <w:rPr>
          <w:rFonts w:eastAsia="Calibri"/>
        </w:rPr>
      </w:pPr>
    </w:p>
    <w:p w14:paraId="770B0547" w14:textId="77777777" w:rsidR="007431A3" w:rsidRPr="0060627C" w:rsidRDefault="007431A3" w:rsidP="00EC03BE">
      <w:pPr>
        <w:spacing w:after="200"/>
        <w:jc w:val="center"/>
        <w:rPr>
          <w:rFonts w:eastAsia="Calibri"/>
          <w:b/>
        </w:rPr>
      </w:pPr>
      <w:r w:rsidRPr="0060627C">
        <w:rPr>
          <w:rFonts w:eastAsia="Calibri"/>
        </w:rPr>
        <w:t xml:space="preserve">Chương 2: </w:t>
      </w:r>
      <w:r w:rsidRPr="0060627C">
        <w:rPr>
          <w:rFonts w:eastAsia="Calibri"/>
          <w:b/>
        </w:rPr>
        <w:t>Nhiệt luyện</w:t>
      </w:r>
      <w:r w:rsidRPr="0060627C">
        <w:rPr>
          <w:rFonts w:eastAsia="Calibri"/>
          <w:b/>
        </w:rPr>
        <w:tab/>
      </w:r>
      <w:r w:rsidRPr="0060627C">
        <w:rPr>
          <w:rFonts w:eastAsia="Calibri"/>
          <w:b/>
        </w:rPr>
        <w:tab/>
      </w:r>
      <w:r w:rsidRPr="0060627C">
        <w:rPr>
          <w:rFonts w:eastAsia="Calibri"/>
          <w:b/>
        </w:rPr>
        <w:tab/>
      </w:r>
      <w:r w:rsidRPr="0060627C">
        <w:rPr>
          <w:rFonts w:eastAsia="Calibri"/>
          <w:b/>
        </w:rPr>
        <w:tab/>
      </w:r>
      <w:r w:rsidRPr="0060627C">
        <w:rPr>
          <w:rFonts w:eastAsia="Calibri"/>
          <w:b/>
        </w:rPr>
        <w:tab/>
      </w:r>
      <w:r w:rsidRPr="0060627C">
        <w:rPr>
          <w:rFonts w:eastAsia="Calibri"/>
          <w:b/>
        </w:rPr>
        <w:tab/>
      </w:r>
      <w:r w:rsidRPr="0060627C">
        <w:rPr>
          <w:rFonts w:eastAsia="Calibri"/>
        </w:rPr>
        <w:t>Thời gian:10 giờ</w:t>
      </w:r>
    </w:p>
    <w:p w14:paraId="7CD662EF" w14:textId="77777777" w:rsidR="007431A3" w:rsidRPr="0060627C" w:rsidRDefault="007431A3" w:rsidP="00EC03BE">
      <w:pPr>
        <w:spacing w:before="120" w:after="200"/>
        <w:jc w:val="both"/>
        <w:rPr>
          <w:rFonts w:eastAsia="Calibri"/>
        </w:rPr>
      </w:pPr>
      <w:r w:rsidRPr="0060627C">
        <w:rPr>
          <w:rFonts w:eastAsia="Calibri"/>
        </w:rPr>
        <w:t>1. Mục tiêu:</w:t>
      </w:r>
    </w:p>
    <w:p w14:paraId="479E6BA0"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Nêu được định nghĩa, ý nghĩa và các khuyết tật của nhiệt luyện thép.</w:t>
      </w:r>
    </w:p>
    <w:p w14:paraId="2393BC42" w14:textId="682F6429" w:rsidR="007431A3" w:rsidRPr="0060627C" w:rsidRDefault="007431A3" w:rsidP="00EC03BE">
      <w:pPr>
        <w:numPr>
          <w:ilvl w:val="0"/>
          <w:numId w:val="37"/>
        </w:numPr>
        <w:spacing w:before="120"/>
        <w:ind w:left="567" w:hanging="218"/>
        <w:jc w:val="both"/>
        <w:rPr>
          <w:rFonts w:eastAsia="Calibri"/>
        </w:rPr>
      </w:pPr>
      <w:r w:rsidRPr="0060627C">
        <w:rPr>
          <w:rFonts w:eastAsia="Calibri"/>
        </w:rPr>
        <w:t>Phân biệt được các phương pháp nhiệt luyện thép.</w:t>
      </w:r>
    </w:p>
    <w:p w14:paraId="7D225640" w14:textId="05347C74" w:rsidR="005E3917" w:rsidRPr="0060627C" w:rsidRDefault="001E3B3C" w:rsidP="00EC03BE">
      <w:pPr>
        <w:numPr>
          <w:ilvl w:val="0"/>
          <w:numId w:val="37"/>
        </w:numPr>
        <w:spacing w:before="120"/>
        <w:ind w:left="567" w:hanging="218"/>
        <w:jc w:val="both"/>
        <w:rPr>
          <w:rFonts w:eastAsia="Calibri"/>
        </w:rPr>
      </w:pPr>
      <w:r w:rsidRPr="0060627C">
        <w:rPr>
          <w:rFonts w:eastAsia="Calibri"/>
        </w:rPr>
        <w:t>Thực hiện chọn chế độ nhiệt luyện cho một số sản phẩm cơ khí thông dụng.</w:t>
      </w:r>
      <w:r w:rsidR="005E3917" w:rsidRPr="0060627C">
        <w:rPr>
          <w:rFonts w:eastAsia="Calibri"/>
        </w:rPr>
        <w:t xml:space="preserve"> </w:t>
      </w:r>
    </w:p>
    <w:p w14:paraId="75A9EF5D"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Rèn luyện tính nghiêm túc, chú ý trong học tập.</w:t>
      </w:r>
    </w:p>
    <w:p w14:paraId="1350B641" w14:textId="0124D101" w:rsidR="007431A3" w:rsidRPr="0060627C" w:rsidRDefault="007431A3" w:rsidP="00EC03BE">
      <w:pPr>
        <w:spacing w:before="120" w:after="200"/>
        <w:jc w:val="both"/>
        <w:rPr>
          <w:rFonts w:eastAsia="Calibri"/>
        </w:rPr>
      </w:pPr>
      <w:r w:rsidRPr="0060627C">
        <w:rPr>
          <w:rFonts w:eastAsia="Calibri"/>
        </w:rPr>
        <w:t>2. Nội dung:</w:t>
      </w:r>
    </w:p>
    <w:p w14:paraId="1A6C8BA5" w14:textId="77777777" w:rsidR="007431A3" w:rsidRPr="0060627C" w:rsidRDefault="007431A3" w:rsidP="00EC03BE">
      <w:pPr>
        <w:spacing w:before="120" w:after="200"/>
        <w:jc w:val="both"/>
        <w:rPr>
          <w:rFonts w:eastAsia="Calibri"/>
        </w:rPr>
      </w:pPr>
      <w:r w:rsidRPr="0060627C">
        <w:rPr>
          <w:rFonts w:eastAsia="Calibri"/>
        </w:rPr>
        <w:t>2.1. Khái niệm về nhiệt luyện thép</w:t>
      </w:r>
      <w:r w:rsidRPr="0060627C">
        <w:rPr>
          <w:rFonts w:eastAsia="Calibri"/>
        </w:rPr>
        <w:tab/>
      </w:r>
    </w:p>
    <w:p w14:paraId="5135FCFA" w14:textId="77777777" w:rsidR="007431A3" w:rsidRPr="0060627C" w:rsidRDefault="007431A3" w:rsidP="00EC03BE">
      <w:pPr>
        <w:spacing w:before="120" w:after="200"/>
        <w:jc w:val="both"/>
        <w:rPr>
          <w:rFonts w:eastAsia="Calibri"/>
        </w:rPr>
      </w:pPr>
      <w:r w:rsidRPr="0060627C">
        <w:rPr>
          <w:rFonts w:eastAsia="Calibri"/>
        </w:rPr>
        <w:t>2.1.1. Sơ lược về nhiệt luyện.</w:t>
      </w:r>
    </w:p>
    <w:p w14:paraId="1F36D9F7" w14:textId="77777777" w:rsidR="007431A3" w:rsidRPr="0060627C" w:rsidRDefault="007431A3" w:rsidP="00EC03BE">
      <w:pPr>
        <w:spacing w:before="120" w:after="200"/>
        <w:jc w:val="both"/>
        <w:rPr>
          <w:rFonts w:eastAsia="Calibri"/>
        </w:rPr>
      </w:pPr>
      <w:r w:rsidRPr="0060627C">
        <w:rPr>
          <w:rFonts w:eastAsia="Calibri"/>
        </w:rPr>
        <w:t>2.1.2. Ý nghĩa của nhiệt luyện.</w:t>
      </w:r>
    </w:p>
    <w:p w14:paraId="165495BA" w14:textId="77777777" w:rsidR="007431A3" w:rsidRPr="0060627C" w:rsidRDefault="007431A3" w:rsidP="00EC03BE">
      <w:pPr>
        <w:spacing w:before="120" w:after="200"/>
        <w:jc w:val="both"/>
        <w:rPr>
          <w:rFonts w:eastAsia="Calibri"/>
        </w:rPr>
      </w:pPr>
      <w:r w:rsidRPr="0060627C">
        <w:rPr>
          <w:rFonts w:eastAsia="Calibri"/>
        </w:rPr>
        <w:t>2.3. Ủ và thường hoá thép.</w:t>
      </w:r>
      <w:r w:rsidRPr="0060627C">
        <w:rPr>
          <w:rFonts w:eastAsia="Calibri"/>
        </w:rPr>
        <w:tab/>
      </w:r>
    </w:p>
    <w:p w14:paraId="4600AE80" w14:textId="77777777" w:rsidR="007431A3" w:rsidRPr="0060627C" w:rsidRDefault="007431A3" w:rsidP="00EC03BE">
      <w:pPr>
        <w:spacing w:before="120" w:after="200"/>
        <w:jc w:val="both"/>
        <w:rPr>
          <w:rFonts w:eastAsia="Calibri"/>
        </w:rPr>
      </w:pPr>
      <w:r w:rsidRPr="0060627C">
        <w:rPr>
          <w:rFonts w:eastAsia="Calibri"/>
        </w:rPr>
        <w:t>2.3.1. Ủ thép</w:t>
      </w:r>
    </w:p>
    <w:p w14:paraId="23334B9A" w14:textId="77777777" w:rsidR="007431A3" w:rsidRPr="0060627C" w:rsidRDefault="007431A3" w:rsidP="00EC03BE">
      <w:pPr>
        <w:spacing w:before="120" w:after="200"/>
        <w:jc w:val="both"/>
        <w:rPr>
          <w:rFonts w:eastAsia="Calibri"/>
        </w:rPr>
      </w:pPr>
      <w:r w:rsidRPr="0060627C">
        <w:rPr>
          <w:rFonts w:eastAsia="Calibri"/>
        </w:rPr>
        <w:t>2.3.2. Thường hoá thép</w:t>
      </w:r>
    </w:p>
    <w:p w14:paraId="01E82A64" w14:textId="77777777" w:rsidR="007431A3" w:rsidRPr="0060627C" w:rsidRDefault="007431A3" w:rsidP="00EC03BE">
      <w:pPr>
        <w:spacing w:before="120" w:after="200"/>
        <w:jc w:val="both"/>
        <w:rPr>
          <w:rFonts w:eastAsia="Calibri"/>
        </w:rPr>
      </w:pPr>
      <w:r w:rsidRPr="0060627C">
        <w:rPr>
          <w:rFonts w:eastAsia="Calibri"/>
        </w:rPr>
        <w:t>2.4. Tôi thép</w:t>
      </w:r>
      <w:r w:rsidRPr="0060627C">
        <w:rPr>
          <w:rFonts w:eastAsia="Calibri"/>
        </w:rPr>
        <w:tab/>
      </w:r>
    </w:p>
    <w:p w14:paraId="42AEF0D4" w14:textId="77777777" w:rsidR="007431A3" w:rsidRPr="0060627C" w:rsidRDefault="007431A3" w:rsidP="00EC03BE">
      <w:pPr>
        <w:spacing w:before="120" w:after="200"/>
        <w:jc w:val="both"/>
        <w:rPr>
          <w:rFonts w:eastAsia="Calibri"/>
        </w:rPr>
      </w:pPr>
      <w:r w:rsidRPr="0060627C">
        <w:rPr>
          <w:rFonts w:eastAsia="Calibri"/>
        </w:rPr>
        <w:t>2.4.1. Định nghĩa và mục đích</w:t>
      </w:r>
    </w:p>
    <w:p w14:paraId="4C59DF31" w14:textId="77777777" w:rsidR="007431A3" w:rsidRPr="0060627C" w:rsidRDefault="007431A3" w:rsidP="00EC03BE">
      <w:pPr>
        <w:spacing w:before="120" w:after="200"/>
        <w:jc w:val="both"/>
        <w:rPr>
          <w:rFonts w:eastAsia="Calibri"/>
        </w:rPr>
      </w:pPr>
      <w:r w:rsidRPr="0060627C">
        <w:rPr>
          <w:rFonts w:eastAsia="Calibri"/>
        </w:rPr>
        <w:t>2.4.2. Chọn nhiệt độ tôi thép.</w:t>
      </w:r>
    </w:p>
    <w:p w14:paraId="2ED4340B" w14:textId="77777777" w:rsidR="007431A3" w:rsidRPr="0060627C" w:rsidRDefault="007431A3" w:rsidP="00EC03BE">
      <w:pPr>
        <w:spacing w:before="120" w:after="200"/>
        <w:jc w:val="both"/>
        <w:rPr>
          <w:rFonts w:eastAsia="Calibri"/>
        </w:rPr>
      </w:pPr>
      <w:r w:rsidRPr="0060627C">
        <w:rPr>
          <w:rFonts w:eastAsia="Calibri"/>
        </w:rPr>
        <w:t>2.4.3. Tốc độ tôi tới hạn và độ thấm tôi.</w:t>
      </w:r>
    </w:p>
    <w:p w14:paraId="1DDD4A49" w14:textId="77777777" w:rsidR="007431A3" w:rsidRPr="0060627C" w:rsidRDefault="007431A3" w:rsidP="00EC03BE">
      <w:pPr>
        <w:spacing w:before="120" w:after="200"/>
        <w:jc w:val="both"/>
        <w:rPr>
          <w:rFonts w:eastAsia="Calibri"/>
        </w:rPr>
      </w:pPr>
      <w:r w:rsidRPr="0060627C">
        <w:rPr>
          <w:rFonts w:eastAsia="Calibri"/>
        </w:rPr>
        <w:t>2.4.4. Các phương pháp tôi thể tích và công dụng.</w:t>
      </w:r>
    </w:p>
    <w:p w14:paraId="4D77A683" w14:textId="77777777" w:rsidR="007431A3" w:rsidRPr="0060627C" w:rsidRDefault="007431A3" w:rsidP="00EC03BE">
      <w:pPr>
        <w:spacing w:before="120" w:after="200"/>
        <w:jc w:val="both"/>
        <w:rPr>
          <w:rFonts w:eastAsia="Calibri"/>
        </w:rPr>
      </w:pPr>
      <w:r w:rsidRPr="0060627C">
        <w:rPr>
          <w:rFonts w:eastAsia="Calibri"/>
        </w:rPr>
        <w:t>2.5. Ram thép</w:t>
      </w:r>
      <w:r w:rsidRPr="0060627C">
        <w:rPr>
          <w:rFonts w:eastAsia="Calibri"/>
        </w:rPr>
        <w:tab/>
      </w:r>
    </w:p>
    <w:p w14:paraId="023BE12F" w14:textId="77777777" w:rsidR="007431A3" w:rsidRPr="0060627C" w:rsidRDefault="007431A3" w:rsidP="00EC03BE">
      <w:pPr>
        <w:spacing w:before="120" w:after="200"/>
        <w:jc w:val="both"/>
        <w:rPr>
          <w:rFonts w:eastAsia="Calibri"/>
        </w:rPr>
      </w:pPr>
      <w:r w:rsidRPr="0060627C">
        <w:rPr>
          <w:rFonts w:eastAsia="Calibri"/>
        </w:rPr>
        <w:t>2.5.1. Mục đích và ý nghĩa.</w:t>
      </w:r>
    </w:p>
    <w:p w14:paraId="4E3A89A3" w14:textId="77777777" w:rsidR="007431A3" w:rsidRPr="0060627C" w:rsidRDefault="007431A3" w:rsidP="00EC03BE">
      <w:pPr>
        <w:spacing w:before="120" w:after="200"/>
        <w:jc w:val="both"/>
        <w:rPr>
          <w:rFonts w:eastAsia="Calibri"/>
        </w:rPr>
      </w:pPr>
      <w:r w:rsidRPr="0060627C">
        <w:rPr>
          <w:rFonts w:eastAsia="Calibri"/>
        </w:rPr>
        <w:t>2.5.2. Các phương pháp ram.</w:t>
      </w:r>
    </w:p>
    <w:p w14:paraId="36BF0996" w14:textId="77777777" w:rsidR="007431A3" w:rsidRPr="0060627C" w:rsidRDefault="007431A3" w:rsidP="00EC03BE">
      <w:pPr>
        <w:spacing w:before="120" w:after="200"/>
        <w:jc w:val="both"/>
        <w:rPr>
          <w:rFonts w:eastAsia="Calibri"/>
        </w:rPr>
      </w:pPr>
      <w:r w:rsidRPr="0060627C">
        <w:rPr>
          <w:rFonts w:eastAsia="Calibri"/>
        </w:rPr>
        <w:lastRenderedPageBreak/>
        <w:t>2.6. Các khuyết tật xảy ra khi nhiệt luyện thép.</w:t>
      </w:r>
    </w:p>
    <w:p w14:paraId="59DF8207" w14:textId="77777777" w:rsidR="007431A3" w:rsidRPr="0060627C" w:rsidRDefault="007431A3" w:rsidP="00EC03BE">
      <w:pPr>
        <w:spacing w:before="120" w:after="200"/>
        <w:rPr>
          <w:rFonts w:eastAsia="Calibri"/>
        </w:rPr>
      </w:pPr>
    </w:p>
    <w:p w14:paraId="6E8C2BC5" w14:textId="77777777" w:rsidR="007431A3" w:rsidRPr="0060627C" w:rsidRDefault="007431A3" w:rsidP="00EC03BE">
      <w:pPr>
        <w:spacing w:after="200"/>
        <w:jc w:val="center"/>
        <w:rPr>
          <w:rFonts w:eastAsia="Calibri"/>
        </w:rPr>
      </w:pPr>
      <w:r w:rsidRPr="0060627C">
        <w:rPr>
          <w:rFonts w:eastAsia="Calibri"/>
        </w:rPr>
        <w:t xml:space="preserve">Chương 3: </w:t>
      </w:r>
      <w:r w:rsidRPr="0060627C">
        <w:rPr>
          <w:rFonts w:eastAsia="Calibri"/>
          <w:b/>
        </w:rPr>
        <w:t>Vật liệu kim loại</w:t>
      </w:r>
      <w:r w:rsidRPr="0060627C">
        <w:rPr>
          <w:rFonts w:eastAsia="Calibri"/>
        </w:rPr>
        <w:tab/>
      </w:r>
      <w:r w:rsidRPr="0060627C">
        <w:rPr>
          <w:rFonts w:eastAsia="Calibri"/>
        </w:rPr>
        <w:tab/>
      </w:r>
      <w:r w:rsidRPr="0060627C">
        <w:rPr>
          <w:rFonts w:eastAsia="Calibri"/>
        </w:rPr>
        <w:tab/>
      </w:r>
      <w:r w:rsidRPr="0060627C">
        <w:rPr>
          <w:rFonts w:eastAsia="Calibri"/>
        </w:rPr>
        <w:tab/>
      </w:r>
      <w:r w:rsidRPr="0060627C">
        <w:rPr>
          <w:rFonts w:eastAsia="Calibri"/>
        </w:rPr>
        <w:tab/>
        <w:t>Thời gian:10 giờ</w:t>
      </w:r>
    </w:p>
    <w:p w14:paraId="12780D9E" w14:textId="77777777" w:rsidR="007431A3" w:rsidRPr="0060627C" w:rsidRDefault="007431A3" w:rsidP="00EC03BE">
      <w:pPr>
        <w:spacing w:before="120" w:after="200"/>
        <w:jc w:val="both"/>
        <w:rPr>
          <w:rFonts w:eastAsia="Calibri"/>
        </w:rPr>
      </w:pPr>
      <w:r w:rsidRPr="0060627C">
        <w:rPr>
          <w:rFonts w:eastAsia="Calibri"/>
        </w:rPr>
        <w:t>1. Mục tiêu:</w:t>
      </w:r>
    </w:p>
    <w:p w14:paraId="676D1A6D" w14:textId="5234A291" w:rsidR="001E3B3C" w:rsidRPr="0060627C" w:rsidRDefault="007431A3" w:rsidP="00EC03BE">
      <w:pPr>
        <w:numPr>
          <w:ilvl w:val="0"/>
          <w:numId w:val="37"/>
        </w:numPr>
        <w:spacing w:before="120"/>
        <w:ind w:left="567" w:hanging="218"/>
        <w:jc w:val="both"/>
        <w:rPr>
          <w:rFonts w:eastAsia="Calibri"/>
        </w:rPr>
      </w:pPr>
      <w:r w:rsidRPr="0060627C">
        <w:rPr>
          <w:rFonts w:eastAsia="Calibri"/>
        </w:rPr>
        <w:t>Trình bày được định nghĩa và phân loại của thép và gang.</w:t>
      </w:r>
    </w:p>
    <w:p w14:paraId="3651CC14"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Nêu được ứng dụng của thép và gang cho một số sản phẩm cơ khí điển hình.</w:t>
      </w:r>
    </w:p>
    <w:p w14:paraId="7B0EE092"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So sánh được vật liệu thép cac bon và thép hợp kim.</w:t>
      </w:r>
    </w:p>
    <w:p w14:paraId="04CA41EB" w14:textId="484D8631" w:rsidR="007431A3" w:rsidRPr="0060627C" w:rsidRDefault="007431A3" w:rsidP="00EC03BE">
      <w:pPr>
        <w:numPr>
          <w:ilvl w:val="0"/>
          <w:numId w:val="37"/>
        </w:numPr>
        <w:spacing w:before="120"/>
        <w:ind w:left="567" w:hanging="218"/>
        <w:jc w:val="both"/>
        <w:rPr>
          <w:rFonts w:eastAsia="Calibri"/>
        </w:rPr>
      </w:pPr>
      <w:r w:rsidRPr="0060627C">
        <w:rPr>
          <w:rFonts w:eastAsia="Calibri"/>
        </w:rPr>
        <w:t>Phân biệt được vật liệu thép và gang.</w:t>
      </w:r>
    </w:p>
    <w:p w14:paraId="6121E6C2" w14:textId="5060DB5F" w:rsidR="001E3B3C" w:rsidRPr="0060627C" w:rsidRDefault="001E3B3C" w:rsidP="00EC03BE">
      <w:pPr>
        <w:numPr>
          <w:ilvl w:val="0"/>
          <w:numId w:val="37"/>
        </w:numPr>
        <w:spacing w:before="120"/>
        <w:ind w:left="567" w:hanging="218"/>
        <w:jc w:val="both"/>
        <w:rPr>
          <w:rFonts w:eastAsia="Calibri"/>
        </w:rPr>
      </w:pPr>
      <w:r w:rsidRPr="0060627C">
        <w:rPr>
          <w:rFonts w:eastAsia="Calibri"/>
        </w:rPr>
        <w:t>Phân tích được các ký hiệu vật liệu gang, thép</w:t>
      </w:r>
      <w:r w:rsidR="00825C59" w:rsidRPr="0060627C">
        <w:rPr>
          <w:rFonts w:eastAsia="Calibri"/>
        </w:rPr>
        <w:t>.</w:t>
      </w:r>
    </w:p>
    <w:p w14:paraId="5E4F9808"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Rèn luyện tính tư duy và nhạy bén trong học tập.</w:t>
      </w:r>
    </w:p>
    <w:p w14:paraId="2E884592" w14:textId="4F76D12C" w:rsidR="007431A3" w:rsidRPr="0060627C" w:rsidRDefault="007431A3" w:rsidP="00EC03BE">
      <w:pPr>
        <w:spacing w:before="120" w:after="200"/>
        <w:jc w:val="both"/>
        <w:rPr>
          <w:rFonts w:eastAsia="Calibri"/>
        </w:rPr>
      </w:pPr>
      <w:r w:rsidRPr="0060627C">
        <w:rPr>
          <w:rFonts w:eastAsia="Calibri"/>
        </w:rPr>
        <w:t>2. Nội dung:</w:t>
      </w:r>
    </w:p>
    <w:p w14:paraId="3CE1C3A3" w14:textId="77777777" w:rsidR="007431A3" w:rsidRPr="0060627C" w:rsidRDefault="007431A3" w:rsidP="00EC03BE">
      <w:pPr>
        <w:spacing w:before="120" w:after="200"/>
        <w:jc w:val="both"/>
        <w:rPr>
          <w:rFonts w:eastAsia="Calibri"/>
        </w:rPr>
      </w:pPr>
      <w:r w:rsidRPr="0060627C">
        <w:rPr>
          <w:rFonts w:eastAsia="Calibri"/>
        </w:rPr>
        <w:t>2.1. Thép Cácbon</w:t>
      </w:r>
      <w:r w:rsidRPr="0060627C">
        <w:rPr>
          <w:rFonts w:eastAsia="Calibri"/>
        </w:rPr>
        <w:tab/>
      </w:r>
    </w:p>
    <w:p w14:paraId="3C1B16A3" w14:textId="77777777" w:rsidR="007431A3" w:rsidRPr="0060627C" w:rsidRDefault="007431A3" w:rsidP="00EC03BE">
      <w:pPr>
        <w:spacing w:before="120" w:after="200"/>
        <w:jc w:val="both"/>
        <w:rPr>
          <w:rFonts w:eastAsia="Calibri"/>
        </w:rPr>
      </w:pPr>
      <w:r w:rsidRPr="0060627C">
        <w:rPr>
          <w:rFonts w:eastAsia="Calibri"/>
        </w:rPr>
        <w:t>2.1.1. Khái niệm về thép cácbon</w:t>
      </w:r>
    </w:p>
    <w:p w14:paraId="76403D8F" w14:textId="77777777" w:rsidR="007431A3" w:rsidRPr="0060627C" w:rsidRDefault="007431A3" w:rsidP="00EC03BE">
      <w:pPr>
        <w:spacing w:before="120" w:after="200"/>
        <w:jc w:val="both"/>
        <w:rPr>
          <w:rFonts w:eastAsia="Calibri"/>
        </w:rPr>
      </w:pPr>
      <w:r w:rsidRPr="0060627C">
        <w:rPr>
          <w:rFonts w:eastAsia="Calibri"/>
        </w:rPr>
        <w:t>2.1.2. Phân loại thép các bon</w:t>
      </w:r>
    </w:p>
    <w:p w14:paraId="198688B1" w14:textId="77777777" w:rsidR="007431A3" w:rsidRPr="0060627C" w:rsidRDefault="007431A3" w:rsidP="00EC03BE">
      <w:pPr>
        <w:spacing w:before="120" w:after="200"/>
        <w:jc w:val="both"/>
        <w:rPr>
          <w:rFonts w:eastAsia="Calibri"/>
        </w:rPr>
      </w:pPr>
      <w:r w:rsidRPr="0060627C">
        <w:rPr>
          <w:rFonts w:eastAsia="Calibri"/>
        </w:rPr>
        <w:t>2.2. Thép hợp kim</w:t>
      </w:r>
      <w:r w:rsidRPr="0060627C">
        <w:rPr>
          <w:rFonts w:eastAsia="Calibri"/>
        </w:rPr>
        <w:tab/>
      </w:r>
    </w:p>
    <w:p w14:paraId="5936BDF3" w14:textId="77777777" w:rsidR="007431A3" w:rsidRPr="0060627C" w:rsidRDefault="007431A3" w:rsidP="00EC03BE">
      <w:pPr>
        <w:spacing w:before="120" w:after="200"/>
        <w:jc w:val="both"/>
        <w:rPr>
          <w:rFonts w:eastAsia="Calibri"/>
        </w:rPr>
      </w:pPr>
      <w:r w:rsidRPr="0060627C">
        <w:rPr>
          <w:rFonts w:eastAsia="Calibri"/>
        </w:rPr>
        <w:t>2.2.1. Khái niệm về thép hợp kim</w:t>
      </w:r>
    </w:p>
    <w:p w14:paraId="2421F057" w14:textId="77777777" w:rsidR="007431A3" w:rsidRPr="0060627C" w:rsidRDefault="007431A3" w:rsidP="00EC03BE">
      <w:pPr>
        <w:spacing w:before="120" w:after="200"/>
        <w:jc w:val="both"/>
        <w:rPr>
          <w:rFonts w:eastAsia="Calibri"/>
        </w:rPr>
      </w:pPr>
      <w:r w:rsidRPr="0060627C">
        <w:rPr>
          <w:rFonts w:eastAsia="Calibri"/>
        </w:rPr>
        <w:t>2.2.2. Phân loại thép hợp kim</w:t>
      </w:r>
    </w:p>
    <w:p w14:paraId="450E0402" w14:textId="77777777" w:rsidR="007431A3" w:rsidRPr="0060627C" w:rsidRDefault="007431A3" w:rsidP="00EC03BE">
      <w:pPr>
        <w:spacing w:before="120" w:after="200"/>
        <w:jc w:val="both"/>
        <w:rPr>
          <w:rFonts w:eastAsia="Calibri"/>
        </w:rPr>
      </w:pPr>
      <w:r w:rsidRPr="0060627C">
        <w:rPr>
          <w:rFonts w:eastAsia="Calibri"/>
        </w:rPr>
        <w:t>2.3. Gang</w:t>
      </w:r>
      <w:r w:rsidRPr="0060627C">
        <w:rPr>
          <w:rFonts w:eastAsia="Calibri"/>
        </w:rPr>
        <w:tab/>
      </w:r>
    </w:p>
    <w:p w14:paraId="45BCA8BA" w14:textId="77777777" w:rsidR="007431A3" w:rsidRPr="0060627C" w:rsidRDefault="007431A3" w:rsidP="00EC03BE">
      <w:pPr>
        <w:spacing w:before="120" w:after="200"/>
        <w:jc w:val="both"/>
        <w:rPr>
          <w:rFonts w:eastAsia="Calibri"/>
        </w:rPr>
      </w:pPr>
      <w:r w:rsidRPr="0060627C">
        <w:rPr>
          <w:rFonts w:eastAsia="Calibri"/>
        </w:rPr>
        <w:t>2.3.1. Khái niệm chung</w:t>
      </w:r>
    </w:p>
    <w:p w14:paraId="71A1C5E7" w14:textId="77777777" w:rsidR="007431A3" w:rsidRPr="0060627C" w:rsidRDefault="007431A3" w:rsidP="00EC03BE">
      <w:pPr>
        <w:spacing w:before="120" w:after="200"/>
        <w:jc w:val="both"/>
        <w:rPr>
          <w:rFonts w:eastAsia="Calibri"/>
        </w:rPr>
      </w:pPr>
      <w:r w:rsidRPr="0060627C">
        <w:rPr>
          <w:rFonts w:eastAsia="Calibri"/>
        </w:rPr>
        <w:t>2.3.2. Phân loại gang</w:t>
      </w:r>
    </w:p>
    <w:p w14:paraId="6632230E" w14:textId="77777777" w:rsidR="007431A3" w:rsidRPr="0060627C" w:rsidRDefault="007431A3" w:rsidP="00EC03BE">
      <w:pPr>
        <w:spacing w:after="200"/>
        <w:jc w:val="both"/>
        <w:rPr>
          <w:rFonts w:eastAsia="Calibri"/>
        </w:rPr>
      </w:pPr>
    </w:p>
    <w:p w14:paraId="2C77BEE8" w14:textId="77777777" w:rsidR="007431A3" w:rsidRPr="0060627C" w:rsidRDefault="007431A3" w:rsidP="00EC03BE">
      <w:pPr>
        <w:spacing w:after="200"/>
        <w:jc w:val="center"/>
        <w:rPr>
          <w:rFonts w:eastAsia="Calibri"/>
        </w:rPr>
      </w:pPr>
      <w:r w:rsidRPr="0060627C">
        <w:rPr>
          <w:rFonts w:eastAsia="Calibri"/>
        </w:rPr>
        <w:t xml:space="preserve">Chương 4. </w:t>
      </w:r>
      <w:r w:rsidRPr="0060627C">
        <w:rPr>
          <w:rFonts w:eastAsia="Calibri"/>
          <w:b/>
        </w:rPr>
        <w:t>Hợp kim màu và phi kim</w:t>
      </w:r>
      <w:r w:rsidRPr="0060627C">
        <w:rPr>
          <w:rFonts w:eastAsia="Calibri"/>
        </w:rPr>
        <w:tab/>
      </w:r>
      <w:r w:rsidRPr="0060627C">
        <w:rPr>
          <w:rFonts w:eastAsia="Calibri"/>
        </w:rPr>
        <w:tab/>
      </w:r>
      <w:r w:rsidRPr="0060627C">
        <w:rPr>
          <w:rFonts w:eastAsia="Calibri"/>
        </w:rPr>
        <w:tab/>
      </w:r>
      <w:r w:rsidRPr="0060627C">
        <w:rPr>
          <w:rFonts w:eastAsia="Calibri"/>
        </w:rPr>
        <w:tab/>
      </w:r>
      <w:r w:rsidRPr="0060627C">
        <w:rPr>
          <w:rFonts w:eastAsia="Calibri"/>
        </w:rPr>
        <w:tab/>
        <w:t>Thời gian:5 giờ</w:t>
      </w:r>
    </w:p>
    <w:p w14:paraId="08E39690" w14:textId="77777777" w:rsidR="007431A3" w:rsidRPr="0060627C" w:rsidRDefault="007431A3" w:rsidP="00EC03BE">
      <w:pPr>
        <w:spacing w:before="120" w:after="200"/>
        <w:jc w:val="both"/>
        <w:rPr>
          <w:rFonts w:eastAsia="Calibri"/>
        </w:rPr>
      </w:pPr>
      <w:r w:rsidRPr="0060627C">
        <w:rPr>
          <w:rFonts w:eastAsia="Calibri"/>
        </w:rPr>
        <w:t>1. Mục tiêu:</w:t>
      </w:r>
    </w:p>
    <w:p w14:paraId="1E13C258"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Nêu được ứng dụng của hợp kim màu trong lĩnh vực cơ khí cũng như trong các lĩnh vực khác.</w:t>
      </w:r>
    </w:p>
    <w:p w14:paraId="77136E00" w14:textId="30E38929" w:rsidR="007431A3" w:rsidRPr="0060627C" w:rsidRDefault="007431A3" w:rsidP="00EC03BE">
      <w:pPr>
        <w:numPr>
          <w:ilvl w:val="0"/>
          <w:numId w:val="37"/>
        </w:numPr>
        <w:spacing w:before="120"/>
        <w:ind w:left="567" w:hanging="218"/>
        <w:jc w:val="both"/>
        <w:rPr>
          <w:rFonts w:eastAsia="Calibri"/>
        </w:rPr>
      </w:pPr>
      <w:r w:rsidRPr="0060627C">
        <w:rPr>
          <w:rFonts w:eastAsia="Calibri"/>
        </w:rPr>
        <w:t>Tr</w:t>
      </w:r>
      <w:r w:rsidR="00825C59" w:rsidRPr="0060627C">
        <w:rPr>
          <w:rFonts w:eastAsia="Calibri"/>
        </w:rPr>
        <w:t>ì</w:t>
      </w:r>
      <w:r w:rsidRPr="0060627C">
        <w:rPr>
          <w:rFonts w:eastAsia="Calibri"/>
        </w:rPr>
        <w:t>nh bày được khái niệm, phân loại và tính chất của một số phi kim điển hình</w:t>
      </w:r>
      <w:r w:rsidR="00825C59" w:rsidRPr="0060627C">
        <w:rPr>
          <w:rFonts w:eastAsia="Calibri"/>
        </w:rPr>
        <w:t>.</w:t>
      </w:r>
    </w:p>
    <w:p w14:paraId="2411BBF1" w14:textId="688E2828" w:rsidR="00825C59" w:rsidRPr="0060627C" w:rsidRDefault="00825C59" w:rsidP="00EC03BE">
      <w:pPr>
        <w:numPr>
          <w:ilvl w:val="0"/>
          <w:numId w:val="37"/>
        </w:numPr>
        <w:spacing w:before="120"/>
        <w:ind w:left="567" w:hanging="218"/>
        <w:jc w:val="both"/>
        <w:rPr>
          <w:rFonts w:eastAsia="Calibri"/>
        </w:rPr>
      </w:pPr>
      <w:r w:rsidRPr="0060627C">
        <w:rPr>
          <w:rFonts w:eastAsia="Calibri"/>
        </w:rPr>
        <w:t>Phân tích được các ký hiệu hợp kim màu thông dụng.</w:t>
      </w:r>
    </w:p>
    <w:p w14:paraId="3F6FF381" w14:textId="77777777" w:rsidR="007431A3" w:rsidRPr="0060627C" w:rsidRDefault="007431A3" w:rsidP="00EC03BE">
      <w:pPr>
        <w:numPr>
          <w:ilvl w:val="0"/>
          <w:numId w:val="37"/>
        </w:numPr>
        <w:spacing w:before="120"/>
        <w:ind w:left="567" w:hanging="218"/>
        <w:jc w:val="both"/>
        <w:rPr>
          <w:rFonts w:eastAsia="Calibri"/>
        </w:rPr>
      </w:pPr>
      <w:r w:rsidRPr="0060627C">
        <w:rPr>
          <w:rFonts w:eastAsia="Calibri"/>
        </w:rPr>
        <w:t>Rèn luyện tính nghiêm túc, chú ý trong học tập.</w:t>
      </w:r>
    </w:p>
    <w:p w14:paraId="44DD7F4B" w14:textId="47ACFDE4" w:rsidR="007431A3" w:rsidRPr="0060627C" w:rsidRDefault="007431A3" w:rsidP="00EC03BE">
      <w:pPr>
        <w:spacing w:before="120" w:after="200"/>
        <w:jc w:val="both"/>
        <w:rPr>
          <w:rFonts w:eastAsia="Calibri"/>
        </w:rPr>
      </w:pPr>
      <w:r w:rsidRPr="0060627C">
        <w:rPr>
          <w:rFonts w:eastAsia="Calibri"/>
        </w:rPr>
        <w:lastRenderedPageBreak/>
        <w:t>2. Nội dung:</w:t>
      </w:r>
    </w:p>
    <w:p w14:paraId="00693B83" w14:textId="77777777" w:rsidR="007431A3" w:rsidRPr="0060627C" w:rsidRDefault="007431A3" w:rsidP="00EC03BE">
      <w:pPr>
        <w:spacing w:before="120" w:after="200"/>
        <w:jc w:val="both"/>
        <w:rPr>
          <w:rFonts w:eastAsia="Calibri"/>
        </w:rPr>
      </w:pPr>
      <w:r w:rsidRPr="0060627C">
        <w:rPr>
          <w:rFonts w:eastAsia="Calibri"/>
        </w:rPr>
        <w:t>2.1. Hợp kim màu</w:t>
      </w:r>
      <w:r w:rsidRPr="0060627C">
        <w:rPr>
          <w:rFonts w:eastAsia="Calibri"/>
        </w:rPr>
        <w:tab/>
      </w:r>
    </w:p>
    <w:p w14:paraId="601CCD35" w14:textId="77777777" w:rsidR="007431A3" w:rsidRPr="0060627C" w:rsidRDefault="007431A3" w:rsidP="00EC03BE">
      <w:pPr>
        <w:spacing w:before="120" w:after="200"/>
        <w:jc w:val="both"/>
        <w:rPr>
          <w:rFonts w:eastAsia="Calibri"/>
        </w:rPr>
      </w:pPr>
      <w:r w:rsidRPr="0060627C">
        <w:rPr>
          <w:rFonts w:eastAsia="Calibri"/>
        </w:rPr>
        <w:t>2.1.1. Nhôm và hợp kim nhôm</w:t>
      </w:r>
    </w:p>
    <w:p w14:paraId="4BF94212" w14:textId="77777777" w:rsidR="007431A3" w:rsidRPr="0060627C" w:rsidRDefault="007431A3" w:rsidP="00EC03BE">
      <w:pPr>
        <w:spacing w:before="120" w:after="200"/>
        <w:jc w:val="both"/>
        <w:rPr>
          <w:rFonts w:eastAsia="Calibri"/>
        </w:rPr>
      </w:pPr>
      <w:r w:rsidRPr="0060627C">
        <w:rPr>
          <w:rFonts w:eastAsia="Calibri"/>
        </w:rPr>
        <w:t>2.1.2. Đồng và hợp kim đồng</w:t>
      </w:r>
    </w:p>
    <w:p w14:paraId="34689045" w14:textId="77777777" w:rsidR="007431A3" w:rsidRPr="0060627C" w:rsidRDefault="007431A3" w:rsidP="00EC03BE">
      <w:pPr>
        <w:spacing w:before="120" w:after="200"/>
        <w:jc w:val="both"/>
        <w:rPr>
          <w:rFonts w:eastAsia="Calibri"/>
        </w:rPr>
      </w:pPr>
      <w:r w:rsidRPr="0060627C">
        <w:rPr>
          <w:rFonts w:eastAsia="Calibri"/>
        </w:rPr>
        <w:t>2.1.3. Niken và hợp kim Niken</w:t>
      </w:r>
    </w:p>
    <w:p w14:paraId="2A7377D7" w14:textId="77777777" w:rsidR="007431A3" w:rsidRPr="0060627C" w:rsidRDefault="007431A3" w:rsidP="00EC03BE">
      <w:pPr>
        <w:spacing w:before="120" w:after="200"/>
        <w:jc w:val="both"/>
        <w:rPr>
          <w:rFonts w:eastAsia="Calibri"/>
        </w:rPr>
      </w:pPr>
      <w:r w:rsidRPr="0060627C">
        <w:rPr>
          <w:rFonts w:eastAsia="Calibri"/>
        </w:rPr>
        <w:t>2.1.4. Kẽm và hợp kim kẽm</w:t>
      </w:r>
    </w:p>
    <w:p w14:paraId="2AC9459A" w14:textId="77777777" w:rsidR="007431A3" w:rsidRPr="0060627C" w:rsidRDefault="007431A3" w:rsidP="00EC03BE">
      <w:pPr>
        <w:spacing w:before="120" w:after="200"/>
        <w:jc w:val="both"/>
        <w:rPr>
          <w:rFonts w:eastAsia="Calibri"/>
        </w:rPr>
      </w:pPr>
      <w:r w:rsidRPr="0060627C">
        <w:rPr>
          <w:rFonts w:eastAsia="Calibri"/>
        </w:rPr>
        <w:t>2.2. Chất dẻo</w:t>
      </w:r>
      <w:r w:rsidRPr="0060627C">
        <w:rPr>
          <w:rFonts w:eastAsia="Calibri"/>
        </w:rPr>
        <w:tab/>
      </w:r>
    </w:p>
    <w:p w14:paraId="067FFE44" w14:textId="77777777" w:rsidR="007431A3" w:rsidRPr="0060627C" w:rsidRDefault="007431A3" w:rsidP="00EC03BE">
      <w:pPr>
        <w:spacing w:before="120" w:after="200"/>
        <w:jc w:val="both"/>
        <w:rPr>
          <w:rFonts w:eastAsia="Calibri"/>
        </w:rPr>
      </w:pPr>
      <w:r w:rsidRPr="0060627C">
        <w:rPr>
          <w:rFonts w:eastAsia="Calibri"/>
        </w:rPr>
        <w:t>2.2.1. Khái niệm chung</w:t>
      </w:r>
    </w:p>
    <w:p w14:paraId="774A1798" w14:textId="77777777" w:rsidR="007431A3" w:rsidRPr="0060627C" w:rsidRDefault="007431A3" w:rsidP="00EC03BE">
      <w:pPr>
        <w:spacing w:before="120" w:after="200"/>
        <w:jc w:val="both"/>
        <w:rPr>
          <w:rFonts w:eastAsia="Calibri"/>
        </w:rPr>
      </w:pPr>
      <w:r w:rsidRPr="0060627C">
        <w:rPr>
          <w:rFonts w:eastAsia="Calibri"/>
        </w:rPr>
        <w:t>2.2.2. Tính chất cơ lý nhiệt của chất dẻo</w:t>
      </w:r>
    </w:p>
    <w:p w14:paraId="70781874" w14:textId="77777777" w:rsidR="007431A3" w:rsidRPr="0060627C" w:rsidRDefault="007431A3" w:rsidP="00EC03BE">
      <w:pPr>
        <w:spacing w:before="120" w:after="200"/>
        <w:jc w:val="both"/>
        <w:rPr>
          <w:rFonts w:eastAsia="Calibri"/>
        </w:rPr>
      </w:pPr>
      <w:r w:rsidRPr="0060627C">
        <w:rPr>
          <w:rFonts w:eastAsia="Calibri"/>
        </w:rPr>
        <w:t>2.2.3. Các phương pháp chế biến sản phẩm từ chất dẻo</w:t>
      </w:r>
    </w:p>
    <w:p w14:paraId="4A4F0C42" w14:textId="77777777" w:rsidR="007431A3" w:rsidRPr="0060627C" w:rsidRDefault="007431A3" w:rsidP="00EC03BE">
      <w:pPr>
        <w:spacing w:before="120" w:after="200"/>
        <w:jc w:val="both"/>
        <w:rPr>
          <w:rFonts w:eastAsia="Calibri"/>
        </w:rPr>
      </w:pPr>
      <w:r w:rsidRPr="0060627C">
        <w:rPr>
          <w:rFonts w:eastAsia="Calibri"/>
        </w:rPr>
        <w:t>2.3. Vật liệu Compozit</w:t>
      </w:r>
      <w:r w:rsidRPr="0060627C">
        <w:rPr>
          <w:rFonts w:eastAsia="Calibri"/>
        </w:rPr>
        <w:tab/>
      </w:r>
    </w:p>
    <w:p w14:paraId="55960C07" w14:textId="77777777" w:rsidR="007431A3" w:rsidRPr="0060627C" w:rsidRDefault="007431A3" w:rsidP="00EC03BE">
      <w:pPr>
        <w:spacing w:before="120" w:after="200"/>
        <w:jc w:val="both"/>
        <w:rPr>
          <w:rFonts w:eastAsia="Calibri"/>
        </w:rPr>
      </w:pPr>
      <w:r w:rsidRPr="0060627C">
        <w:rPr>
          <w:rFonts w:eastAsia="Calibri"/>
        </w:rPr>
        <w:t>2.3.1. Khái niệm và tính chất chung</w:t>
      </w:r>
    </w:p>
    <w:p w14:paraId="78585064" w14:textId="77777777" w:rsidR="007431A3" w:rsidRPr="0060627C" w:rsidRDefault="007431A3" w:rsidP="00EC03BE">
      <w:pPr>
        <w:spacing w:before="120" w:after="200"/>
        <w:jc w:val="both"/>
        <w:rPr>
          <w:rFonts w:eastAsia="Calibri"/>
        </w:rPr>
      </w:pPr>
      <w:r w:rsidRPr="0060627C">
        <w:rPr>
          <w:rFonts w:eastAsia="Calibri"/>
        </w:rPr>
        <w:t>2.3.2. Phân loại vật liệu Compozit</w:t>
      </w:r>
    </w:p>
    <w:p w14:paraId="6F110316" w14:textId="77777777" w:rsidR="007431A3" w:rsidRPr="0060627C" w:rsidRDefault="007431A3" w:rsidP="00EC03BE">
      <w:pPr>
        <w:spacing w:before="120" w:after="200"/>
        <w:jc w:val="both"/>
        <w:rPr>
          <w:rFonts w:eastAsia="Calibri"/>
        </w:rPr>
      </w:pPr>
      <w:r w:rsidRPr="0060627C">
        <w:rPr>
          <w:rFonts w:eastAsia="Calibri"/>
        </w:rPr>
        <w:t>2.3.3. Một số vật liệu Compozit thông dụng</w:t>
      </w:r>
    </w:p>
    <w:p w14:paraId="3FE90DB8" w14:textId="77777777" w:rsidR="005F0015" w:rsidRPr="0060627C" w:rsidRDefault="005F0015" w:rsidP="00EC03BE">
      <w:pPr>
        <w:spacing w:before="120" w:after="200"/>
        <w:jc w:val="both"/>
        <w:rPr>
          <w:rFonts w:eastAsia="Calibri"/>
          <w:b/>
        </w:rPr>
      </w:pPr>
      <w:r w:rsidRPr="0060627C">
        <w:rPr>
          <w:rFonts w:eastAsia="Calibri"/>
          <w:b/>
        </w:rPr>
        <w:t>IV. Điều kiện thực hiện môn học</w:t>
      </w:r>
    </w:p>
    <w:p w14:paraId="6AC0212F" w14:textId="77777777" w:rsidR="005F0015" w:rsidRPr="0060627C" w:rsidRDefault="005F0015" w:rsidP="00EC03BE">
      <w:pPr>
        <w:spacing w:before="120" w:after="200"/>
        <w:jc w:val="both"/>
        <w:rPr>
          <w:rFonts w:eastAsia="Calibri"/>
        </w:rPr>
      </w:pPr>
      <w:r w:rsidRPr="0060627C">
        <w:rPr>
          <w:rFonts w:eastAsia="Calibri"/>
        </w:rPr>
        <w:t>1. Phòng học chuyên môn hóa/ nhà xưởng:</w:t>
      </w:r>
      <w:r w:rsidRPr="0060627C">
        <w:rPr>
          <w:rFonts w:eastAsia="Calibri"/>
        </w:rPr>
        <w:tab/>
      </w:r>
    </w:p>
    <w:p w14:paraId="67C60401"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Phòng học lý thuyết</w:t>
      </w:r>
    </w:p>
    <w:p w14:paraId="329484D6"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Phòng thí nghiệm vật liệu cơ khí</w:t>
      </w:r>
    </w:p>
    <w:p w14:paraId="06B8E3DB" w14:textId="77777777" w:rsidR="005F0015" w:rsidRPr="0060627C" w:rsidRDefault="005F0015" w:rsidP="00EC03BE">
      <w:pPr>
        <w:spacing w:before="120" w:after="200"/>
        <w:rPr>
          <w:rFonts w:eastAsia="Calibri"/>
        </w:rPr>
      </w:pPr>
      <w:r w:rsidRPr="0060627C">
        <w:rPr>
          <w:rFonts w:eastAsia="Calibri"/>
        </w:rPr>
        <w:t xml:space="preserve">2. Trang thiết bị máy móc:  </w:t>
      </w:r>
    </w:p>
    <w:p w14:paraId="7E0A016D"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Máy chiếu, máy tính cá nhân.</w:t>
      </w:r>
    </w:p>
    <w:p w14:paraId="60E5ADA1"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Các máy đo độ cứng.</w:t>
      </w:r>
    </w:p>
    <w:p w14:paraId="6642DD37" w14:textId="77777777" w:rsidR="005F0015" w:rsidRPr="0060627C" w:rsidRDefault="005F0015" w:rsidP="00EC03BE">
      <w:pPr>
        <w:spacing w:before="120" w:after="200"/>
        <w:jc w:val="both"/>
        <w:rPr>
          <w:rFonts w:eastAsia="Calibri"/>
        </w:rPr>
      </w:pPr>
      <w:r w:rsidRPr="0060627C">
        <w:rPr>
          <w:rFonts w:eastAsia="Calibri"/>
        </w:rPr>
        <w:t>3. Học liệu, dụng cụ, nguyên vật liệu:</w:t>
      </w:r>
    </w:p>
    <w:p w14:paraId="2E2D7E1E"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Giáo án.</w:t>
      </w:r>
    </w:p>
    <w:p w14:paraId="224C1766"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Các loại vật liệu tiêu chuẩn để thực hành thí nghiệm.</w:t>
      </w:r>
    </w:p>
    <w:p w14:paraId="5C2A5701"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Bảng sưu tầm các loại vật liệu kim loại.</w:t>
      </w:r>
    </w:p>
    <w:p w14:paraId="5F58AEFB"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Bảng sưu tầm các loại vật liệu phi kim loại.</w:t>
      </w:r>
    </w:p>
    <w:p w14:paraId="683DC96B"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Giấy viết, sổ ghi chép, bút.</w:t>
      </w:r>
    </w:p>
    <w:p w14:paraId="2564FFD7"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Đề cương bài giảng.</w:t>
      </w:r>
    </w:p>
    <w:p w14:paraId="2EB79926"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Giáo trình nội bộ.</w:t>
      </w:r>
    </w:p>
    <w:p w14:paraId="547B0991"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lastRenderedPageBreak/>
        <w:t>Tài liệu tham khảo, bảng tiêu chuẩn ký hiệu vật liệu tương đương của các nước, bảng tra chế độ nhiệt luyện...</w:t>
      </w:r>
    </w:p>
    <w:p w14:paraId="0F2AD373" w14:textId="77777777" w:rsidR="005F0015" w:rsidRPr="0060627C" w:rsidRDefault="005F0015" w:rsidP="00EC03BE">
      <w:pPr>
        <w:spacing w:before="120" w:after="200"/>
        <w:jc w:val="both"/>
        <w:rPr>
          <w:rFonts w:eastAsia="Calibri"/>
        </w:rPr>
      </w:pPr>
      <w:r w:rsidRPr="0060627C">
        <w:rPr>
          <w:rFonts w:eastAsia="Calibri"/>
        </w:rPr>
        <w:t>4. Các điều kiện khác:</w:t>
      </w:r>
    </w:p>
    <w:p w14:paraId="78FE9919" w14:textId="77777777" w:rsidR="005F0015" w:rsidRPr="0060627C" w:rsidRDefault="005F0015" w:rsidP="00EC03BE">
      <w:pPr>
        <w:spacing w:before="120" w:after="200"/>
        <w:jc w:val="both"/>
        <w:rPr>
          <w:rFonts w:eastAsia="Calibri"/>
          <w:b/>
        </w:rPr>
      </w:pPr>
      <w:r w:rsidRPr="0060627C">
        <w:rPr>
          <w:rFonts w:eastAsia="Calibri"/>
          <w:b/>
        </w:rPr>
        <w:t>V. Nội dung và phương pháp, đánh giá:</w:t>
      </w:r>
    </w:p>
    <w:p w14:paraId="5A44485F" w14:textId="77777777" w:rsidR="005F0015" w:rsidRPr="0060627C" w:rsidRDefault="005F0015" w:rsidP="00EC03BE">
      <w:pPr>
        <w:spacing w:before="120" w:after="200"/>
        <w:jc w:val="both"/>
        <w:rPr>
          <w:rFonts w:eastAsia="Calibri"/>
        </w:rPr>
      </w:pPr>
      <w:r w:rsidRPr="0060627C">
        <w:rPr>
          <w:rFonts w:eastAsia="Calibri"/>
        </w:rPr>
        <w:t>1. Nội dung:</w:t>
      </w:r>
    </w:p>
    <w:p w14:paraId="08993AC2"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 xml:space="preserve">Về kiến thức: </w:t>
      </w:r>
    </w:p>
    <w:p w14:paraId="796FDA92" w14:textId="77777777" w:rsidR="005F0015" w:rsidRPr="0060627C" w:rsidRDefault="005F0015" w:rsidP="00EC03BE">
      <w:pPr>
        <w:numPr>
          <w:ilvl w:val="0"/>
          <w:numId w:val="30"/>
        </w:numPr>
        <w:spacing w:before="120"/>
        <w:ind w:left="851" w:hanging="284"/>
        <w:jc w:val="both"/>
        <w:rPr>
          <w:lang w:val="es-ES"/>
        </w:rPr>
      </w:pPr>
      <w:r w:rsidRPr="0060627C">
        <w:rPr>
          <w:rFonts w:eastAsia="Calibri"/>
        </w:rPr>
        <w:t xml:space="preserve">Nhận biết </w:t>
      </w:r>
      <w:r w:rsidRPr="0060627C">
        <w:rPr>
          <w:lang w:val="es-ES"/>
        </w:rPr>
        <w:t>được một số vật liệu kim loại hay gặp trong quá trình cắt gọt kim loại.</w:t>
      </w:r>
    </w:p>
    <w:p w14:paraId="532118C9" w14:textId="77777777" w:rsidR="005F0015" w:rsidRPr="0060627C" w:rsidRDefault="005F0015" w:rsidP="00EC03BE">
      <w:pPr>
        <w:numPr>
          <w:ilvl w:val="0"/>
          <w:numId w:val="30"/>
        </w:numPr>
        <w:spacing w:before="120"/>
        <w:ind w:left="851" w:hanging="284"/>
        <w:jc w:val="both"/>
        <w:rPr>
          <w:rFonts w:eastAsia="Calibri"/>
          <w:bCs/>
          <w:lang w:val="es-ES"/>
        </w:rPr>
      </w:pPr>
      <w:r w:rsidRPr="0060627C">
        <w:rPr>
          <w:lang w:val="es-ES"/>
        </w:rPr>
        <w:t>Trình bày được</w:t>
      </w:r>
      <w:r w:rsidRPr="0060627C">
        <w:rPr>
          <w:rFonts w:eastAsia="Calibri"/>
          <w:lang w:val="es-ES"/>
        </w:rPr>
        <w:t xml:space="preserve"> ý nghĩa của các phương pháp nhiệt luyện thép.</w:t>
      </w:r>
    </w:p>
    <w:p w14:paraId="37C0B9B3" w14:textId="77777777" w:rsidR="005F0015" w:rsidRPr="0060627C" w:rsidRDefault="005F0015" w:rsidP="00EC03BE">
      <w:pPr>
        <w:spacing w:before="120" w:after="200"/>
        <w:ind w:firstLine="284"/>
        <w:jc w:val="both"/>
        <w:rPr>
          <w:rFonts w:eastAsia="Calibri"/>
        </w:rPr>
      </w:pPr>
      <w:r w:rsidRPr="0060627C">
        <w:rPr>
          <w:rFonts w:eastAsia="Calibri"/>
        </w:rPr>
        <w:t xml:space="preserve">- Về kỹ năng: </w:t>
      </w:r>
    </w:p>
    <w:p w14:paraId="77A0EA55" w14:textId="77777777" w:rsidR="005F0015" w:rsidRPr="0060627C" w:rsidRDefault="005F0015" w:rsidP="00EC03BE">
      <w:pPr>
        <w:numPr>
          <w:ilvl w:val="0"/>
          <w:numId w:val="30"/>
        </w:numPr>
        <w:spacing w:before="120"/>
        <w:ind w:left="851" w:hanging="284"/>
        <w:jc w:val="both"/>
        <w:rPr>
          <w:lang w:val="es-ES"/>
        </w:rPr>
      </w:pPr>
      <w:r w:rsidRPr="0060627C">
        <w:rPr>
          <w:rFonts w:eastAsia="Calibri"/>
        </w:rPr>
        <w:t xml:space="preserve">Tra bảng được </w:t>
      </w:r>
      <w:r w:rsidRPr="0060627C">
        <w:rPr>
          <w:lang w:val="es-ES"/>
        </w:rPr>
        <w:t>cho các loại mác vật liệu kim loại thông dụng trong lĩnh vực cơ khí.</w:t>
      </w:r>
    </w:p>
    <w:p w14:paraId="734AA4B4" w14:textId="77777777" w:rsidR="005F0015" w:rsidRPr="0060627C" w:rsidRDefault="005F0015" w:rsidP="00EC03BE">
      <w:pPr>
        <w:numPr>
          <w:ilvl w:val="0"/>
          <w:numId w:val="30"/>
        </w:numPr>
        <w:spacing w:before="120"/>
        <w:ind w:left="851" w:hanging="284"/>
        <w:jc w:val="both"/>
        <w:rPr>
          <w:rFonts w:eastAsia="Calibri"/>
          <w:lang w:val="es-ES"/>
        </w:rPr>
      </w:pPr>
      <w:r w:rsidRPr="0060627C">
        <w:rPr>
          <w:lang w:val="es-ES"/>
        </w:rPr>
        <w:t>Thực hiện được</w:t>
      </w:r>
      <w:r w:rsidRPr="0060627C">
        <w:rPr>
          <w:rFonts w:eastAsia="Calibri"/>
          <w:lang w:val="es-ES"/>
        </w:rPr>
        <w:t xml:space="preserve"> chế độ nhiệt luyện cho một số sản phẩm cơ khí thông dụng.</w:t>
      </w:r>
    </w:p>
    <w:p w14:paraId="119D87E7" w14:textId="77777777" w:rsidR="005F0015" w:rsidRPr="0060627C" w:rsidRDefault="005F0015" w:rsidP="00EC03BE">
      <w:pPr>
        <w:spacing w:before="120" w:after="200"/>
        <w:ind w:firstLine="284"/>
        <w:jc w:val="both"/>
        <w:rPr>
          <w:rFonts w:eastAsia="Calibri"/>
          <w:lang w:val="es-ES"/>
        </w:rPr>
      </w:pPr>
      <w:r w:rsidRPr="0060627C">
        <w:rPr>
          <w:rFonts w:eastAsia="Calibri"/>
          <w:lang w:val="es-ES"/>
        </w:rPr>
        <w:t>- Về năng lực tự chủ và trách nhiệm:</w:t>
      </w:r>
    </w:p>
    <w:p w14:paraId="63735BCB" w14:textId="77777777" w:rsidR="005F0015" w:rsidRPr="0060627C" w:rsidRDefault="005F0015" w:rsidP="00EC03BE">
      <w:pPr>
        <w:numPr>
          <w:ilvl w:val="0"/>
          <w:numId w:val="30"/>
        </w:numPr>
        <w:spacing w:before="120"/>
        <w:ind w:left="851" w:hanging="284"/>
        <w:jc w:val="both"/>
        <w:rPr>
          <w:lang w:val="es-ES"/>
        </w:rPr>
      </w:pPr>
      <w:r w:rsidRPr="0060627C">
        <w:rPr>
          <w:lang w:val="es-ES"/>
        </w:rPr>
        <w:t>Rèn luyện được tính kỷ luật, cẩn thận, nghiêm túc trong học tập.</w:t>
      </w:r>
    </w:p>
    <w:p w14:paraId="5B956166" w14:textId="77777777" w:rsidR="005F0015" w:rsidRPr="0060627C" w:rsidRDefault="005F0015" w:rsidP="00EC03BE">
      <w:pPr>
        <w:numPr>
          <w:ilvl w:val="0"/>
          <w:numId w:val="30"/>
        </w:numPr>
        <w:spacing w:before="120"/>
        <w:ind w:left="851" w:hanging="284"/>
        <w:jc w:val="both"/>
        <w:rPr>
          <w:rFonts w:eastAsia="Calibri"/>
          <w:lang w:val="es-ES"/>
        </w:rPr>
      </w:pPr>
      <w:r w:rsidRPr="0060627C">
        <w:rPr>
          <w:lang w:val="es-ES"/>
        </w:rPr>
        <w:t>Khơ</w:t>
      </w:r>
      <w:r w:rsidRPr="0060627C">
        <w:rPr>
          <w:rFonts w:eastAsia="Calibri"/>
          <w:lang w:val="es-ES"/>
        </w:rPr>
        <w:t>i dậy được sự quan tâm, thích thú đối với môn học.</w:t>
      </w:r>
    </w:p>
    <w:p w14:paraId="0CC65A0E" w14:textId="77777777" w:rsidR="005F0015" w:rsidRPr="0060627C" w:rsidRDefault="005F0015" w:rsidP="00EC03BE">
      <w:pPr>
        <w:spacing w:before="120" w:after="200"/>
        <w:jc w:val="both"/>
        <w:rPr>
          <w:rFonts w:eastAsia="Calibri"/>
        </w:rPr>
      </w:pPr>
      <w:r w:rsidRPr="0060627C">
        <w:rPr>
          <w:rFonts w:eastAsia="Calibri"/>
        </w:rPr>
        <w:t>2. Phương pháp:</w:t>
      </w:r>
    </w:p>
    <w:p w14:paraId="30796FF4"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Được đánh giá qua bài viết, vấn đáp hoặc trắc nghiệm. Cách tính điểm thực hiện theo quy chế hiện hành.</w:t>
      </w:r>
    </w:p>
    <w:p w14:paraId="3DC8A534" w14:textId="77777777" w:rsidR="005F0015" w:rsidRPr="0060627C" w:rsidRDefault="005F0015" w:rsidP="00EC03BE">
      <w:pPr>
        <w:spacing w:before="120" w:after="200"/>
        <w:jc w:val="both"/>
        <w:rPr>
          <w:rFonts w:eastAsia="Calibri"/>
          <w:b/>
        </w:rPr>
      </w:pPr>
      <w:r w:rsidRPr="0060627C">
        <w:rPr>
          <w:rFonts w:eastAsia="Calibri"/>
          <w:b/>
        </w:rPr>
        <w:t>VI. Hướng dẫn thực hiện môn học:</w:t>
      </w:r>
    </w:p>
    <w:p w14:paraId="55769342" w14:textId="77777777" w:rsidR="005F0015" w:rsidRPr="0060627C" w:rsidRDefault="005F0015" w:rsidP="00EC03BE">
      <w:pPr>
        <w:spacing w:before="120" w:after="200"/>
        <w:jc w:val="both"/>
        <w:rPr>
          <w:rFonts w:eastAsia="Calibri"/>
        </w:rPr>
      </w:pPr>
      <w:r w:rsidRPr="0060627C">
        <w:rPr>
          <w:rFonts w:eastAsia="Calibri"/>
        </w:rPr>
        <w:t>1. Phạm vi áp dụng môn học:</w:t>
      </w:r>
    </w:p>
    <w:p w14:paraId="40FC1CE0"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rPr>
        <w:t>Chương trình môn học vật liệu cơ khí được sử dụng để giảng dạy cho trình độ Trung cấp nghề và trình độ Cao đẳng nghề Cắt gọt kim loại.</w:t>
      </w:r>
    </w:p>
    <w:p w14:paraId="22EC854F" w14:textId="77777777" w:rsidR="005F0015" w:rsidRPr="0060627C" w:rsidRDefault="005F0015" w:rsidP="00EC03BE">
      <w:pPr>
        <w:spacing w:before="120" w:after="200"/>
        <w:jc w:val="both"/>
        <w:rPr>
          <w:rFonts w:eastAsia="Calibri"/>
        </w:rPr>
      </w:pPr>
      <w:r w:rsidRPr="0060627C">
        <w:rPr>
          <w:rFonts w:eastAsia="Calibri"/>
        </w:rPr>
        <w:t>2. Hướng dẫn về phương pháp giảng dạy, học tập môn học:</w:t>
      </w:r>
    </w:p>
    <w:p w14:paraId="66C2E98F" w14:textId="77777777" w:rsidR="005F0015" w:rsidRPr="0060627C" w:rsidRDefault="005F0015" w:rsidP="00EC03BE">
      <w:pPr>
        <w:spacing w:before="120" w:after="200"/>
        <w:ind w:firstLine="284"/>
        <w:jc w:val="both"/>
        <w:rPr>
          <w:rFonts w:eastAsia="Calibri"/>
        </w:rPr>
      </w:pPr>
      <w:r w:rsidRPr="0060627C">
        <w:rPr>
          <w:rFonts w:eastAsia="Calibri"/>
        </w:rPr>
        <w:t>- Đối với giáo viên, giảng viên:</w:t>
      </w:r>
    </w:p>
    <w:p w14:paraId="5E870630" w14:textId="77777777" w:rsidR="005F0015" w:rsidRPr="0060627C" w:rsidRDefault="005F0015" w:rsidP="00EC03BE">
      <w:pPr>
        <w:numPr>
          <w:ilvl w:val="0"/>
          <w:numId w:val="30"/>
        </w:numPr>
        <w:spacing w:before="120"/>
        <w:ind w:left="851" w:hanging="284"/>
        <w:jc w:val="both"/>
        <w:rPr>
          <w:rFonts w:eastAsia="Calibri"/>
        </w:rPr>
      </w:pPr>
      <w:r w:rsidRPr="0060627C">
        <w:rPr>
          <w:lang w:val="es-ES"/>
        </w:rPr>
        <w:t>Khi</w:t>
      </w:r>
      <w:r w:rsidRPr="0060627C">
        <w:rPr>
          <w:rFonts w:eastAsia="Calibri"/>
        </w:rPr>
        <w:t xml:space="preserve"> giảng dạy, cần giúp người học phân biệt rõ khái niệm nhiệt luyện, các phương pháp hoá nhiệt luyện, tính chất và các ký hiệu của các loại vật liệu trong ngành cơ khí. </w:t>
      </w:r>
    </w:p>
    <w:p w14:paraId="7D054736" w14:textId="77777777" w:rsidR="005F0015" w:rsidRPr="0060627C" w:rsidRDefault="005F0015" w:rsidP="00EC03BE">
      <w:pPr>
        <w:numPr>
          <w:ilvl w:val="0"/>
          <w:numId w:val="30"/>
        </w:numPr>
        <w:spacing w:before="120"/>
        <w:ind w:left="851" w:hanging="284"/>
        <w:jc w:val="both"/>
        <w:rPr>
          <w:lang w:val="es-ES"/>
        </w:rPr>
      </w:pPr>
      <w:r w:rsidRPr="0060627C">
        <w:rPr>
          <w:rFonts w:eastAsia="Calibri"/>
        </w:rPr>
        <w:t xml:space="preserve">Các </w:t>
      </w:r>
      <w:r w:rsidRPr="0060627C">
        <w:rPr>
          <w:lang w:val="es-ES"/>
        </w:rPr>
        <w:t xml:space="preserve">nội dung liên quan đến cấu trúc, tổ chức của thép, chỉ phân tích, nêu công dụng, giải thích các ký hiệu. </w:t>
      </w:r>
    </w:p>
    <w:p w14:paraId="4E89D269" w14:textId="77777777" w:rsidR="005F0015" w:rsidRPr="0060627C" w:rsidRDefault="005F0015" w:rsidP="00EC03BE">
      <w:pPr>
        <w:numPr>
          <w:ilvl w:val="0"/>
          <w:numId w:val="30"/>
        </w:numPr>
        <w:spacing w:before="120"/>
        <w:ind w:left="851" w:hanging="284"/>
        <w:jc w:val="both"/>
        <w:rPr>
          <w:lang w:val="es-ES"/>
        </w:rPr>
      </w:pPr>
      <w:r w:rsidRPr="0060627C">
        <w:rPr>
          <w:lang w:val="es-ES"/>
        </w:rPr>
        <w:t xml:space="preserve"> Để giúp người học nắm vững những kiến cơ bản cần thiết sau mỗi bài học, cần giao câu hỏi, bài tập để làm ngoài giờ. Nội dung các câu hỏi, bài tập có độ khó phù hợp với nội dung kiến thức và kỹ năng đã học.</w:t>
      </w:r>
    </w:p>
    <w:p w14:paraId="1859E049" w14:textId="77777777" w:rsidR="005F0015" w:rsidRPr="0060627C" w:rsidRDefault="005F0015" w:rsidP="00EC03BE">
      <w:pPr>
        <w:numPr>
          <w:ilvl w:val="0"/>
          <w:numId w:val="30"/>
        </w:numPr>
        <w:spacing w:before="120"/>
        <w:ind w:left="851" w:hanging="284"/>
        <w:jc w:val="both"/>
        <w:rPr>
          <w:rFonts w:eastAsia="Calibri"/>
          <w:lang w:val="es-ES"/>
        </w:rPr>
      </w:pPr>
      <w:r w:rsidRPr="0060627C">
        <w:rPr>
          <w:lang w:val="es-ES"/>
        </w:rPr>
        <w:lastRenderedPageBreak/>
        <w:t>Tăng cường</w:t>
      </w:r>
      <w:r w:rsidRPr="0060627C">
        <w:rPr>
          <w:rFonts w:eastAsia="Calibri"/>
          <w:lang w:val="es-ES"/>
        </w:rPr>
        <w:t xml:space="preserve"> sử dụng thiết bị, đồ dùng dạy học để đạt hiệu quả dạy học.</w:t>
      </w:r>
    </w:p>
    <w:p w14:paraId="4AFE17B3" w14:textId="77777777" w:rsidR="005F0015" w:rsidRPr="0060627C" w:rsidRDefault="005F0015" w:rsidP="00EC03BE">
      <w:pPr>
        <w:numPr>
          <w:ilvl w:val="0"/>
          <w:numId w:val="37"/>
        </w:numPr>
        <w:spacing w:before="120"/>
        <w:ind w:left="567" w:hanging="218"/>
        <w:jc w:val="both"/>
        <w:rPr>
          <w:rFonts w:eastAsia="Calibri"/>
        </w:rPr>
      </w:pPr>
      <w:r w:rsidRPr="0060627C">
        <w:rPr>
          <w:rFonts w:eastAsia="Calibri"/>
          <w:lang w:val="es-ES"/>
        </w:rPr>
        <w:t xml:space="preserve"> </w:t>
      </w:r>
      <w:r w:rsidRPr="0060627C">
        <w:rPr>
          <w:rFonts w:eastAsia="Calibri"/>
        </w:rPr>
        <w:t>Đối với người học:</w:t>
      </w:r>
    </w:p>
    <w:p w14:paraId="10E01D4D" w14:textId="77777777" w:rsidR="005F0015" w:rsidRPr="0060627C" w:rsidRDefault="005F0015" w:rsidP="00EC03BE">
      <w:pPr>
        <w:numPr>
          <w:ilvl w:val="0"/>
          <w:numId w:val="30"/>
        </w:numPr>
        <w:spacing w:before="120"/>
        <w:ind w:left="851" w:hanging="284"/>
        <w:jc w:val="both"/>
        <w:rPr>
          <w:lang w:val="es-ES"/>
        </w:rPr>
      </w:pPr>
      <w:r w:rsidRPr="0060627C">
        <w:rPr>
          <w:rFonts w:eastAsia="Calibri"/>
        </w:rPr>
        <w:t xml:space="preserve">Tham </w:t>
      </w:r>
      <w:r w:rsidRPr="0060627C">
        <w:rPr>
          <w:lang w:val="es-ES"/>
        </w:rPr>
        <w:t>gia học đầy đủ tại lớp/ xưởng thực hành của mô</w:t>
      </w:r>
      <w:r w:rsidR="007477D6" w:rsidRPr="0060627C">
        <w:rPr>
          <w:lang w:val="es-ES"/>
        </w:rPr>
        <w:t>n học</w:t>
      </w:r>
      <w:r w:rsidRPr="0060627C">
        <w:rPr>
          <w:lang w:val="es-ES"/>
        </w:rPr>
        <w:t>.</w:t>
      </w:r>
    </w:p>
    <w:p w14:paraId="00D0BC56" w14:textId="77777777" w:rsidR="005F0015" w:rsidRPr="0060627C" w:rsidRDefault="005F0015" w:rsidP="00EC03BE">
      <w:pPr>
        <w:numPr>
          <w:ilvl w:val="0"/>
          <w:numId w:val="30"/>
        </w:numPr>
        <w:spacing w:before="120"/>
        <w:ind w:left="851" w:hanging="284"/>
        <w:jc w:val="both"/>
        <w:rPr>
          <w:lang w:val="es-ES"/>
        </w:rPr>
      </w:pPr>
      <w:r w:rsidRPr="0060627C">
        <w:rPr>
          <w:lang w:val="es-ES"/>
        </w:rPr>
        <w:t>Tuân thủ các qui định của lớp học/ xưởng thực hành và yêu cầu của giáo viên.</w:t>
      </w:r>
    </w:p>
    <w:p w14:paraId="62D5ECE8" w14:textId="77777777" w:rsidR="005F0015" w:rsidRPr="0060627C" w:rsidRDefault="005F0015" w:rsidP="00EC03BE">
      <w:pPr>
        <w:numPr>
          <w:ilvl w:val="0"/>
          <w:numId w:val="30"/>
        </w:numPr>
        <w:spacing w:before="120"/>
        <w:ind w:left="851" w:hanging="284"/>
        <w:jc w:val="both"/>
        <w:rPr>
          <w:rFonts w:eastAsia="Calibri"/>
          <w:lang w:val="es-ES"/>
        </w:rPr>
      </w:pPr>
      <w:r w:rsidRPr="0060627C">
        <w:rPr>
          <w:lang w:val="es-ES"/>
        </w:rPr>
        <w:t>Tham gia</w:t>
      </w:r>
      <w:r w:rsidRPr="0060627C">
        <w:rPr>
          <w:rFonts w:eastAsia="Calibri"/>
          <w:lang w:val="es-ES"/>
        </w:rPr>
        <w:t xml:space="preserve"> kiểm tra định kỳ, kết thúc mô</w:t>
      </w:r>
      <w:r w:rsidR="007477D6" w:rsidRPr="0060627C">
        <w:rPr>
          <w:rFonts w:eastAsia="Calibri"/>
          <w:lang w:val="es-ES"/>
        </w:rPr>
        <w:t>n</w:t>
      </w:r>
      <w:r w:rsidRPr="0060627C">
        <w:rPr>
          <w:rFonts w:eastAsia="Calibri"/>
          <w:lang w:val="es-ES"/>
        </w:rPr>
        <w:t xml:space="preserve"> </w:t>
      </w:r>
      <w:r w:rsidR="007477D6" w:rsidRPr="0060627C">
        <w:rPr>
          <w:rFonts w:eastAsia="Calibri"/>
          <w:lang w:val="es-ES"/>
        </w:rPr>
        <w:t>học</w:t>
      </w:r>
      <w:r w:rsidRPr="0060627C">
        <w:rPr>
          <w:rFonts w:eastAsia="Calibri"/>
          <w:lang w:val="es-ES"/>
        </w:rPr>
        <w:t xml:space="preserve"> theo qui định.</w:t>
      </w:r>
    </w:p>
    <w:p w14:paraId="43EE6CEE" w14:textId="77777777" w:rsidR="005F0015" w:rsidRPr="0060627C" w:rsidRDefault="005F0015" w:rsidP="00EC03BE">
      <w:pPr>
        <w:spacing w:beforeLines="120" w:before="288" w:after="200"/>
        <w:rPr>
          <w:rFonts w:eastAsia="Calibri"/>
          <w:lang w:val="es-ES"/>
        </w:rPr>
      </w:pPr>
      <w:r w:rsidRPr="0060627C">
        <w:rPr>
          <w:rFonts w:eastAsia="Calibri"/>
          <w:lang w:val="es-ES"/>
        </w:rPr>
        <w:t>3. Những trọng tâm chương trình cần chú ý:</w:t>
      </w:r>
    </w:p>
    <w:p w14:paraId="2CD5B3F0" w14:textId="77777777" w:rsidR="005F0015" w:rsidRPr="0060627C" w:rsidRDefault="005F0015" w:rsidP="00EC03BE">
      <w:pPr>
        <w:numPr>
          <w:ilvl w:val="0"/>
          <w:numId w:val="37"/>
        </w:numPr>
        <w:spacing w:before="120"/>
        <w:ind w:left="567" w:hanging="218"/>
        <w:jc w:val="both"/>
        <w:rPr>
          <w:rFonts w:eastAsia="Calibri"/>
          <w:lang w:val="es-ES"/>
        </w:rPr>
      </w:pPr>
      <w:r w:rsidRPr="0060627C">
        <w:rPr>
          <w:rFonts w:eastAsia="Calibri"/>
          <w:lang w:val="es-ES"/>
        </w:rPr>
        <w:t xml:space="preserve"> Trọng tâm môn học là chương 3 và 4</w:t>
      </w:r>
    </w:p>
    <w:p w14:paraId="1D64D0FC" w14:textId="77777777" w:rsidR="005F0015" w:rsidRPr="0060627C" w:rsidRDefault="005F0015" w:rsidP="00EC03BE">
      <w:pPr>
        <w:spacing w:before="120" w:after="200"/>
        <w:jc w:val="both"/>
        <w:rPr>
          <w:rFonts w:eastAsia="Calibri"/>
          <w:lang w:val="es-ES"/>
        </w:rPr>
      </w:pPr>
      <w:r w:rsidRPr="0060627C">
        <w:rPr>
          <w:rFonts w:eastAsia="Calibri"/>
          <w:lang w:val="es-ES"/>
        </w:rPr>
        <w:t>4. Tài liệu tham khảo:</w:t>
      </w:r>
    </w:p>
    <w:p w14:paraId="3FB2225F" w14:textId="77777777" w:rsidR="005F0015" w:rsidRPr="0060627C" w:rsidRDefault="005F0015" w:rsidP="00EC03BE">
      <w:pPr>
        <w:spacing w:before="120"/>
        <w:ind w:left="349"/>
        <w:jc w:val="both"/>
        <w:rPr>
          <w:lang w:val="es-ES"/>
        </w:rPr>
      </w:pPr>
      <w:r w:rsidRPr="0060627C">
        <w:rPr>
          <w:rFonts w:eastAsia="Calibri"/>
          <w:lang w:val="es-ES"/>
        </w:rPr>
        <w:t xml:space="preserve">[1] Nguyễn Hoành Sơn. </w:t>
      </w:r>
      <w:r w:rsidRPr="0060627C">
        <w:rPr>
          <w:lang w:val="es-ES"/>
        </w:rPr>
        <w:t>Vật liệu cơ khí. NXB Giáo dục – 2000.</w:t>
      </w:r>
    </w:p>
    <w:p w14:paraId="2FDD73A6" w14:textId="77777777" w:rsidR="005F0015" w:rsidRPr="0060627C" w:rsidRDefault="005F0015" w:rsidP="00EC03BE">
      <w:pPr>
        <w:spacing w:before="120"/>
        <w:ind w:left="349"/>
        <w:jc w:val="both"/>
        <w:rPr>
          <w:rFonts w:eastAsia="Calibri"/>
          <w:lang w:val="es-ES"/>
        </w:rPr>
      </w:pPr>
      <w:r w:rsidRPr="0060627C">
        <w:rPr>
          <w:lang w:val="es-ES"/>
        </w:rPr>
        <w:t>[2] Phạm Thị Minh Phương, Tạ</w:t>
      </w:r>
      <w:r w:rsidRPr="0060627C">
        <w:rPr>
          <w:rFonts w:eastAsia="Calibri"/>
          <w:lang w:val="es-ES"/>
        </w:rPr>
        <w:t xml:space="preserve"> Văn Thất. Công nghệ nhiệt luyện. NXB Giáo dục – 2000.</w:t>
      </w:r>
    </w:p>
    <w:p w14:paraId="0E512264" w14:textId="77777777" w:rsidR="00C93AD9" w:rsidRPr="0060627C" w:rsidRDefault="00C93AD9" w:rsidP="00C93AD9">
      <w:pPr>
        <w:pageBreakBefore/>
        <w:spacing w:after="120"/>
        <w:ind w:firstLine="652"/>
        <w:jc w:val="center"/>
        <w:rPr>
          <w:b/>
          <w:lang w:val="pt-BR"/>
        </w:rPr>
      </w:pPr>
      <w:r w:rsidRPr="0060627C">
        <w:rPr>
          <w:b/>
          <w:bCs/>
          <w:lang w:val="pt-BR"/>
        </w:rPr>
        <w:lastRenderedPageBreak/>
        <w:t xml:space="preserve">CHƯƠNG TRÌNH MÔN HỌC  </w:t>
      </w:r>
    </w:p>
    <w:p w14:paraId="59A12214" w14:textId="77777777" w:rsidR="00C93AD9" w:rsidRPr="0060627C" w:rsidRDefault="00C93AD9" w:rsidP="00C93AD9">
      <w:pPr>
        <w:spacing w:after="120"/>
        <w:ind w:left="193" w:hanging="193"/>
        <w:rPr>
          <w:b/>
          <w:lang w:val="pt-BR"/>
        </w:rPr>
      </w:pPr>
    </w:p>
    <w:p w14:paraId="15A54B9C" w14:textId="77777777" w:rsidR="00C93AD9" w:rsidRPr="0060627C" w:rsidRDefault="00C93AD9" w:rsidP="00C93AD9">
      <w:pPr>
        <w:spacing w:after="120"/>
        <w:ind w:left="193" w:hanging="193"/>
        <w:rPr>
          <w:b/>
          <w:bCs/>
          <w:lang w:val="pt-BR"/>
        </w:rPr>
      </w:pPr>
      <w:r w:rsidRPr="0060627C">
        <w:rPr>
          <w:b/>
          <w:lang w:val="pt-BR"/>
        </w:rPr>
        <w:t xml:space="preserve">Tên môn học: </w:t>
      </w:r>
      <w:r w:rsidRPr="0060627C">
        <w:rPr>
          <w:b/>
          <w:bCs/>
          <w:lang w:val="pt-BR"/>
        </w:rPr>
        <w:t xml:space="preserve">Truyền động Cơ khí </w:t>
      </w:r>
    </w:p>
    <w:p w14:paraId="01525A32" w14:textId="77777777" w:rsidR="00C93AD9" w:rsidRPr="0060627C" w:rsidRDefault="00C93AD9" w:rsidP="00C93AD9">
      <w:pPr>
        <w:spacing w:after="120"/>
        <w:rPr>
          <w:bCs/>
          <w:lang w:val="es-ES"/>
        </w:rPr>
      </w:pPr>
      <w:r w:rsidRPr="0060627C">
        <w:rPr>
          <w:b/>
          <w:bCs/>
          <w:lang w:val="es-ES"/>
        </w:rPr>
        <w:t>Mã số môn học</w:t>
      </w:r>
      <w:r w:rsidRPr="0060627C">
        <w:rPr>
          <w:bCs/>
          <w:lang w:val="es-ES"/>
        </w:rPr>
        <w:t>:</w:t>
      </w:r>
      <w:r w:rsidRPr="0060627C">
        <w:rPr>
          <w:b/>
          <w:bCs/>
          <w:lang w:val="es-ES"/>
        </w:rPr>
        <w:t xml:space="preserve"> </w:t>
      </w:r>
      <w:r w:rsidRPr="0060627C">
        <w:rPr>
          <w:b/>
          <w:lang w:val="es-ES"/>
        </w:rPr>
        <w:t>MH 13</w:t>
      </w:r>
    </w:p>
    <w:p w14:paraId="4F5ADE52" w14:textId="70E75472" w:rsidR="00C93AD9" w:rsidRPr="0060627C" w:rsidRDefault="00C93AD9" w:rsidP="00C93AD9">
      <w:pPr>
        <w:spacing w:after="120"/>
        <w:rPr>
          <w:bCs/>
          <w:lang w:val="es-ES"/>
        </w:rPr>
      </w:pPr>
      <w:r w:rsidRPr="0060627C">
        <w:rPr>
          <w:b/>
          <w:bCs/>
          <w:lang w:val="es-ES"/>
        </w:rPr>
        <w:t>Thời gian môn học</w:t>
      </w:r>
      <w:r w:rsidRPr="0060627C">
        <w:rPr>
          <w:bCs/>
          <w:lang w:val="es-ES"/>
        </w:rPr>
        <w:t xml:space="preserve">: </w:t>
      </w:r>
      <w:r w:rsidR="007F13DD" w:rsidRPr="0060627C">
        <w:rPr>
          <w:bCs/>
          <w:lang w:val="es-ES"/>
        </w:rPr>
        <w:t>30</w:t>
      </w:r>
      <w:r w:rsidRPr="0060627C">
        <w:rPr>
          <w:bCs/>
          <w:lang w:val="es-ES"/>
        </w:rPr>
        <w:t xml:space="preserve"> giờ </w:t>
      </w:r>
      <w:r w:rsidRPr="0060627C">
        <w:rPr>
          <w:bCs/>
          <w:lang w:val="vi-VN"/>
        </w:rPr>
        <w:t>(</w:t>
      </w:r>
      <w:r w:rsidRPr="0060627C">
        <w:rPr>
          <w:bCs/>
          <w:lang w:val="es-ES"/>
        </w:rPr>
        <w:t>Lý thuyết: </w:t>
      </w:r>
      <w:r w:rsidR="00085666" w:rsidRPr="0060627C">
        <w:rPr>
          <w:bCs/>
          <w:lang w:val="es-ES"/>
        </w:rPr>
        <w:t>28</w:t>
      </w:r>
      <w:r w:rsidRPr="0060627C">
        <w:rPr>
          <w:bCs/>
          <w:lang w:val="es-ES"/>
        </w:rPr>
        <w:t xml:space="preserve"> giờ; Thực hành: 0 giờ; kiểm tra: 2 giờ</w:t>
      </w:r>
      <w:r w:rsidRPr="0060627C">
        <w:rPr>
          <w:bCs/>
          <w:lang w:val="vi-VN"/>
        </w:rPr>
        <w:t>)</w:t>
      </w:r>
    </w:p>
    <w:p w14:paraId="6C0FC56E" w14:textId="77777777" w:rsidR="00C93AD9" w:rsidRPr="0060627C" w:rsidRDefault="00C93AD9" w:rsidP="00C93AD9">
      <w:pPr>
        <w:spacing w:after="120"/>
        <w:jc w:val="both"/>
        <w:rPr>
          <w:b/>
          <w:lang w:val="es-ES"/>
        </w:rPr>
      </w:pPr>
      <w:r w:rsidRPr="0060627C">
        <w:rPr>
          <w:b/>
          <w:lang w:val="es-ES"/>
        </w:rPr>
        <w:t>I.Vị trí, tính chất môn học</w:t>
      </w:r>
    </w:p>
    <w:p w14:paraId="341609DE" w14:textId="77777777" w:rsidR="00C93AD9" w:rsidRPr="0060627C" w:rsidRDefault="00C93AD9" w:rsidP="00C93AD9">
      <w:pPr>
        <w:numPr>
          <w:ilvl w:val="0"/>
          <w:numId w:val="37"/>
        </w:numPr>
        <w:spacing w:before="120"/>
        <w:ind w:left="567" w:hanging="218"/>
        <w:jc w:val="both"/>
      </w:pPr>
      <w:r w:rsidRPr="0060627C">
        <w:t xml:space="preserve">Vị trí: </w:t>
      </w:r>
    </w:p>
    <w:p w14:paraId="4C855BB2" w14:textId="77777777" w:rsidR="00C93AD9" w:rsidRPr="0060627C" w:rsidRDefault="00C93AD9" w:rsidP="00C93AD9">
      <w:pPr>
        <w:spacing w:after="120"/>
        <w:ind w:firstLine="720"/>
        <w:jc w:val="both"/>
      </w:pPr>
      <w:r w:rsidRPr="0060627C">
        <w:rPr>
          <w:bCs/>
          <w:lang w:val="es-ES"/>
        </w:rPr>
        <w:t>Môn học được bố trí giảng dạy sau khi người học đã học các môn học: Vẽ kỹ thuật, Vật liệu cơ khí, và Dung sai – đo lường kỹ thuật.</w:t>
      </w:r>
    </w:p>
    <w:p w14:paraId="331B9188" w14:textId="77777777" w:rsidR="00C93AD9" w:rsidRPr="0060627C" w:rsidRDefault="00C93AD9" w:rsidP="00C93AD9">
      <w:pPr>
        <w:numPr>
          <w:ilvl w:val="0"/>
          <w:numId w:val="37"/>
        </w:numPr>
        <w:spacing w:before="120"/>
        <w:ind w:left="567" w:hanging="218"/>
        <w:jc w:val="both"/>
      </w:pPr>
      <w:r w:rsidRPr="0060627C">
        <w:t>Tính chất:</w:t>
      </w:r>
    </w:p>
    <w:p w14:paraId="43AAEE64" w14:textId="77777777" w:rsidR="00C93AD9" w:rsidRPr="0060627C" w:rsidRDefault="00C93AD9" w:rsidP="00C93AD9">
      <w:pPr>
        <w:spacing w:after="120"/>
        <w:ind w:firstLine="720"/>
        <w:jc w:val="both"/>
      </w:pPr>
      <w:r w:rsidRPr="0060627C">
        <w:t xml:space="preserve">Môn học này thuộc nhóm mô đun, môn học chuyên môn nghề. </w:t>
      </w:r>
    </w:p>
    <w:p w14:paraId="0F883FF5" w14:textId="77777777" w:rsidR="00C93AD9" w:rsidRPr="0060627C" w:rsidRDefault="00C93AD9" w:rsidP="00C93AD9">
      <w:pPr>
        <w:spacing w:after="120"/>
        <w:jc w:val="both"/>
        <w:rPr>
          <w:b/>
        </w:rPr>
      </w:pPr>
      <w:r w:rsidRPr="0060627C">
        <w:rPr>
          <w:b/>
        </w:rPr>
        <w:t>II. Mục tiêu môn học:</w:t>
      </w:r>
    </w:p>
    <w:p w14:paraId="790A545F" w14:textId="77777777" w:rsidR="00C93AD9" w:rsidRPr="0060627C" w:rsidRDefault="00C93AD9" w:rsidP="00C93AD9">
      <w:pPr>
        <w:spacing w:after="120"/>
        <w:jc w:val="both"/>
      </w:pPr>
      <w:r w:rsidRPr="0060627C">
        <w:t xml:space="preserve">  </w:t>
      </w:r>
      <w:r w:rsidRPr="0060627C">
        <w:rPr>
          <w:lang w:val="vi-VN"/>
        </w:rPr>
        <w:t>Học xong mô</w:t>
      </w:r>
      <w:r w:rsidRPr="0060627C">
        <w:t>n học</w:t>
      </w:r>
      <w:r w:rsidRPr="0060627C">
        <w:rPr>
          <w:lang w:val="vi-VN"/>
        </w:rPr>
        <w:t xml:space="preserve"> này sinh viên có khả năng:</w:t>
      </w:r>
    </w:p>
    <w:p w14:paraId="1C53AD76" w14:textId="77777777" w:rsidR="00C93AD9" w:rsidRPr="0060627C" w:rsidRDefault="00C93AD9" w:rsidP="00C93AD9">
      <w:pPr>
        <w:spacing w:before="120"/>
        <w:jc w:val="both"/>
        <w:rPr>
          <w:b/>
        </w:rPr>
      </w:pPr>
      <w:r w:rsidRPr="0060627C">
        <w:rPr>
          <w:b/>
        </w:rPr>
        <w:t>1.Về kiến thức:</w:t>
      </w:r>
    </w:p>
    <w:p w14:paraId="51323F8A" w14:textId="77777777" w:rsidR="00C93AD9" w:rsidRPr="0060627C" w:rsidRDefault="00C93AD9" w:rsidP="00C93AD9">
      <w:pPr>
        <w:numPr>
          <w:ilvl w:val="0"/>
          <w:numId w:val="37"/>
        </w:numPr>
        <w:spacing w:before="120"/>
        <w:ind w:left="567" w:hanging="218"/>
        <w:jc w:val="both"/>
      </w:pPr>
      <w:r w:rsidRPr="0060627C">
        <w:t>Trình bày được phạm vi sử dụng, cấu tạo, ưu khuyết điểm và nguyên lý làm việc của bộ truyền đai</w:t>
      </w:r>
    </w:p>
    <w:p w14:paraId="0FBC6967" w14:textId="77777777" w:rsidR="00C93AD9" w:rsidRPr="0060627C" w:rsidRDefault="00C93AD9" w:rsidP="00C93AD9">
      <w:pPr>
        <w:numPr>
          <w:ilvl w:val="0"/>
          <w:numId w:val="37"/>
        </w:numPr>
        <w:spacing w:before="120"/>
        <w:ind w:left="567" w:hanging="218"/>
        <w:jc w:val="both"/>
      </w:pPr>
      <w:r w:rsidRPr="0060627C">
        <w:t>Trình bày được phạm vi sử dụng, cấu tạo, ưu khuyết điểm và nguyên lý làm việc của bộ truyền bánh răng</w:t>
      </w:r>
    </w:p>
    <w:p w14:paraId="4A2446D8" w14:textId="77777777" w:rsidR="00C93AD9" w:rsidRPr="0060627C" w:rsidRDefault="00C93AD9" w:rsidP="00C93AD9">
      <w:pPr>
        <w:numPr>
          <w:ilvl w:val="0"/>
          <w:numId w:val="37"/>
        </w:numPr>
        <w:spacing w:before="120"/>
        <w:ind w:left="567" w:hanging="218"/>
        <w:jc w:val="both"/>
      </w:pPr>
      <w:r w:rsidRPr="0060627C">
        <w:t xml:space="preserve">Trình bày được phạm vi sử dụng, cấu tạo, ưu khuyết điểm và nguyên lý làm việc của bộ truyền trục vít </w:t>
      </w:r>
    </w:p>
    <w:p w14:paraId="6CBEAFAC" w14:textId="77777777" w:rsidR="00C93AD9" w:rsidRPr="0060627C" w:rsidRDefault="00C93AD9" w:rsidP="00C93AD9">
      <w:pPr>
        <w:numPr>
          <w:ilvl w:val="0"/>
          <w:numId w:val="37"/>
        </w:numPr>
        <w:spacing w:before="120"/>
        <w:ind w:left="567" w:hanging="218"/>
        <w:jc w:val="both"/>
      </w:pPr>
      <w:r w:rsidRPr="0060627C">
        <w:t>Trình bày được các thông số chủ yếu của trục và then.</w:t>
      </w:r>
    </w:p>
    <w:p w14:paraId="6A664634" w14:textId="77777777" w:rsidR="00C93AD9" w:rsidRPr="0060627C" w:rsidRDefault="00C93AD9" w:rsidP="00C93AD9">
      <w:pPr>
        <w:numPr>
          <w:ilvl w:val="0"/>
          <w:numId w:val="37"/>
        </w:numPr>
        <w:spacing w:before="120"/>
        <w:ind w:left="567" w:hanging="218"/>
        <w:jc w:val="both"/>
      </w:pPr>
      <w:r w:rsidRPr="0060627C">
        <w:t>Trình bày được các thông số chủ yếu của gối đỡ trục.</w:t>
      </w:r>
    </w:p>
    <w:p w14:paraId="70A0284E" w14:textId="77777777" w:rsidR="00C93AD9" w:rsidRPr="0060627C" w:rsidRDefault="00C93AD9" w:rsidP="00C93AD9">
      <w:pPr>
        <w:numPr>
          <w:ilvl w:val="0"/>
          <w:numId w:val="37"/>
        </w:numPr>
        <w:spacing w:before="120"/>
        <w:ind w:left="567" w:hanging="218"/>
        <w:jc w:val="both"/>
      </w:pPr>
      <w:r w:rsidRPr="0060627C">
        <w:t>Trình bày được phương pháp tính toán các thông số cơ bản của các bộ truyền động thông dụng.</w:t>
      </w:r>
    </w:p>
    <w:p w14:paraId="4B373C5C" w14:textId="77777777" w:rsidR="00C93AD9" w:rsidRPr="0060627C" w:rsidRDefault="00C93AD9" w:rsidP="00C93AD9">
      <w:pPr>
        <w:spacing w:before="120"/>
        <w:jc w:val="both"/>
        <w:rPr>
          <w:b/>
        </w:rPr>
      </w:pPr>
      <w:r w:rsidRPr="0060627C">
        <w:rPr>
          <w:b/>
        </w:rPr>
        <w:t>2.Về kỹ năng:</w:t>
      </w:r>
    </w:p>
    <w:p w14:paraId="2113715C" w14:textId="77777777" w:rsidR="00C93AD9" w:rsidRPr="0060627C" w:rsidRDefault="00C93AD9" w:rsidP="00C93AD9">
      <w:pPr>
        <w:pStyle w:val="ListParagraph"/>
        <w:numPr>
          <w:ilvl w:val="0"/>
          <w:numId w:val="37"/>
        </w:numPr>
        <w:rPr>
          <w:sz w:val="26"/>
          <w:szCs w:val="26"/>
        </w:rPr>
      </w:pPr>
      <w:r w:rsidRPr="0060627C">
        <w:rPr>
          <w:sz w:val="28"/>
          <w:szCs w:val="28"/>
        </w:rPr>
        <w:t xml:space="preserve">Tính toán được </w:t>
      </w:r>
      <w:r w:rsidRPr="0060627C">
        <w:rPr>
          <w:sz w:val="26"/>
          <w:szCs w:val="26"/>
        </w:rPr>
        <w:t>các thông số cơ bản của bộ truyền đai</w:t>
      </w:r>
    </w:p>
    <w:p w14:paraId="01F0AB65" w14:textId="77777777" w:rsidR="00C93AD9" w:rsidRPr="0060627C" w:rsidRDefault="00C93AD9" w:rsidP="00C93AD9">
      <w:pPr>
        <w:pStyle w:val="ListParagraph"/>
        <w:numPr>
          <w:ilvl w:val="0"/>
          <w:numId w:val="37"/>
        </w:numPr>
        <w:rPr>
          <w:sz w:val="26"/>
          <w:szCs w:val="26"/>
        </w:rPr>
      </w:pPr>
      <w:r w:rsidRPr="0060627C">
        <w:rPr>
          <w:sz w:val="26"/>
          <w:szCs w:val="26"/>
        </w:rPr>
        <w:t>Tính toán được các thông số cơ bản của bộ bánh răng</w:t>
      </w:r>
    </w:p>
    <w:p w14:paraId="08EBF46C" w14:textId="77777777" w:rsidR="00C93AD9" w:rsidRPr="0060627C" w:rsidRDefault="00C93AD9" w:rsidP="00C93AD9">
      <w:pPr>
        <w:pStyle w:val="ListParagraph"/>
        <w:numPr>
          <w:ilvl w:val="0"/>
          <w:numId w:val="37"/>
        </w:numPr>
        <w:rPr>
          <w:sz w:val="26"/>
          <w:szCs w:val="26"/>
        </w:rPr>
      </w:pPr>
      <w:r w:rsidRPr="0060627C">
        <w:rPr>
          <w:sz w:val="26"/>
          <w:szCs w:val="26"/>
        </w:rPr>
        <w:t>Tính toán được các thông số cơ bản của bộ trục vít</w:t>
      </w:r>
    </w:p>
    <w:p w14:paraId="5F0C8596" w14:textId="77777777" w:rsidR="00C93AD9" w:rsidRPr="0060627C" w:rsidRDefault="00C93AD9" w:rsidP="00C93AD9">
      <w:pPr>
        <w:pStyle w:val="ListParagraph"/>
        <w:numPr>
          <w:ilvl w:val="0"/>
          <w:numId w:val="37"/>
        </w:numPr>
        <w:rPr>
          <w:sz w:val="26"/>
          <w:szCs w:val="26"/>
        </w:rPr>
      </w:pPr>
      <w:r w:rsidRPr="0060627C">
        <w:rPr>
          <w:sz w:val="26"/>
          <w:szCs w:val="26"/>
        </w:rPr>
        <w:t>Tính toán được các thông số cơ bản của trục và then</w:t>
      </w:r>
    </w:p>
    <w:p w14:paraId="7E6DBEB8" w14:textId="77777777" w:rsidR="00C93AD9" w:rsidRPr="0060627C" w:rsidRDefault="00C93AD9" w:rsidP="00C93AD9">
      <w:pPr>
        <w:pStyle w:val="ListParagraph"/>
        <w:numPr>
          <w:ilvl w:val="0"/>
          <w:numId w:val="37"/>
        </w:numPr>
        <w:rPr>
          <w:sz w:val="26"/>
          <w:szCs w:val="26"/>
        </w:rPr>
      </w:pPr>
      <w:r w:rsidRPr="0060627C">
        <w:rPr>
          <w:sz w:val="26"/>
          <w:szCs w:val="26"/>
        </w:rPr>
        <w:t>Tính toán được các thông số cơ bản của gối đỡ trục</w:t>
      </w:r>
    </w:p>
    <w:p w14:paraId="533A97B2" w14:textId="77777777" w:rsidR="00C93AD9" w:rsidRPr="0060627C" w:rsidRDefault="00C93AD9" w:rsidP="00C93AD9">
      <w:pPr>
        <w:spacing w:before="120"/>
        <w:jc w:val="both"/>
        <w:rPr>
          <w:b/>
          <w:lang w:val="es-ES"/>
        </w:rPr>
      </w:pPr>
      <w:r w:rsidRPr="0060627C">
        <w:rPr>
          <w:b/>
          <w:lang w:val="es-ES"/>
        </w:rPr>
        <w:t>3.Về năng lực tự chủ và trách nhiệm:</w:t>
      </w:r>
    </w:p>
    <w:p w14:paraId="09DA7570" w14:textId="77777777" w:rsidR="00C93AD9" w:rsidRPr="0060627C" w:rsidRDefault="00C93AD9" w:rsidP="00C93AD9">
      <w:pPr>
        <w:numPr>
          <w:ilvl w:val="0"/>
          <w:numId w:val="37"/>
        </w:numPr>
        <w:spacing w:before="120"/>
        <w:ind w:left="567" w:hanging="218"/>
        <w:jc w:val="both"/>
      </w:pPr>
      <w:r w:rsidRPr="0060627C">
        <w:t>Rèn luyện tính kỷ luật, kiên trì, cẩn thận, nghiêm túc, chủ động và tích cực sáng tạo trong học tập, làm việc độc lập;</w:t>
      </w:r>
    </w:p>
    <w:p w14:paraId="1CD80123" w14:textId="77777777" w:rsidR="00C93AD9" w:rsidRPr="0060627C" w:rsidRDefault="00C93AD9" w:rsidP="00C93AD9">
      <w:pPr>
        <w:numPr>
          <w:ilvl w:val="0"/>
          <w:numId w:val="37"/>
        </w:numPr>
        <w:spacing w:before="120"/>
        <w:ind w:left="567" w:hanging="218"/>
        <w:jc w:val="both"/>
      </w:pPr>
      <w:r w:rsidRPr="0060627C">
        <w:t>Chủ động và sáng tạo trong công việc.</w:t>
      </w:r>
    </w:p>
    <w:p w14:paraId="25B05F14" w14:textId="77777777" w:rsidR="00C93AD9" w:rsidRPr="0060627C" w:rsidRDefault="00C93AD9" w:rsidP="00C93AD9">
      <w:pPr>
        <w:numPr>
          <w:ilvl w:val="0"/>
          <w:numId w:val="37"/>
        </w:numPr>
        <w:spacing w:before="120"/>
        <w:ind w:left="567" w:hanging="218"/>
        <w:jc w:val="both"/>
      </w:pPr>
      <w:r w:rsidRPr="0060627C">
        <w:lastRenderedPageBreak/>
        <w:t>Chịu trách nhiệm cá nhân và trách nhiệm đối với nhóm về kết quả công việc được phân công.</w:t>
      </w:r>
    </w:p>
    <w:p w14:paraId="7A3C410D" w14:textId="77777777" w:rsidR="00C93AD9" w:rsidRPr="0060627C" w:rsidRDefault="00C93AD9" w:rsidP="00C93AD9">
      <w:pPr>
        <w:spacing w:after="120"/>
        <w:rPr>
          <w:b/>
          <w:lang w:val="es-ES"/>
        </w:rPr>
      </w:pPr>
      <w:r w:rsidRPr="0060627C">
        <w:rPr>
          <w:b/>
          <w:lang w:val="es-ES"/>
        </w:rPr>
        <w:t>III. Nội dung môn học:</w:t>
      </w:r>
    </w:p>
    <w:p w14:paraId="7498982A" w14:textId="77777777" w:rsidR="00C93AD9" w:rsidRPr="0060627C" w:rsidRDefault="00C93AD9" w:rsidP="00C93AD9">
      <w:pPr>
        <w:spacing w:after="120"/>
        <w:jc w:val="both"/>
        <w:rPr>
          <w:b/>
          <w:lang w:val="es-ES"/>
        </w:rPr>
      </w:pPr>
      <w:r w:rsidRPr="0060627C">
        <w:rPr>
          <w:b/>
          <w:lang w:val="es-ES"/>
        </w:rPr>
        <w:t>1.  Nội dung tổng quát và phân bổ thời gian:</w:t>
      </w:r>
    </w:p>
    <w:p w14:paraId="1D127A9F" w14:textId="77777777" w:rsidR="00C93AD9" w:rsidRPr="0060627C" w:rsidRDefault="00C93AD9" w:rsidP="00C93AD9">
      <w:pPr>
        <w:spacing w:after="120"/>
        <w:jc w:val="both"/>
        <w:rPr>
          <w:b/>
          <w:lang w:val="es-ES"/>
        </w:rPr>
      </w:pPr>
    </w:p>
    <w:p w14:paraId="68F6E6DF" w14:textId="77777777" w:rsidR="00C93AD9" w:rsidRPr="0060627C" w:rsidRDefault="00C93AD9" w:rsidP="00C93AD9">
      <w:pPr>
        <w:spacing w:after="120"/>
        <w:jc w:val="both"/>
        <w:rPr>
          <w:sz w:val="20"/>
          <w:szCs w:val="20"/>
        </w:rPr>
      </w:pPr>
      <w:r w:rsidRPr="0060627C">
        <w:rPr>
          <w:lang w:val="es-ES"/>
        </w:rPr>
        <w:fldChar w:fldCharType="begin"/>
      </w:r>
      <w:r w:rsidRPr="0060627C">
        <w:rPr>
          <w:lang w:val="es-ES"/>
        </w:rPr>
        <w:instrText xml:space="preserve"> LINK Excel.Sheet.12 "D:\\ĐINH NHƯ QUỲNH\\CÔNG VIỆC\\điều chỉnh chương trình\\NĂM 2023\\THỐNG KÊ GIỜ.xlsx" TKTĐ!R1C1:R23C6 \a \f 4 \h  \* MERGEFORMAT </w:instrText>
      </w:r>
      <w:r w:rsidRPr="0060627C">
        <w:rPr>
          <w:lang w:val="es-ES"/>
        </w:rPr>
        <w:fldChar w:fldCharType="separate"/>
      </w:r>
    </w:p>
    <w:tbl>
      <w:tblPr>
        <w:tblW w:w="8960" w:type="dxa"/>
        <w:tblLook w:val="04A0" w:firstRow="1" w:lastRow="0" w:firstColumn="1" w:lastColumn="0" w:noHBand="0" w:noVBand="1"/>
      </w:tblPr>
      <w:tblGrid>
        <w:gridCol w:w="983"/>
        <w:gridCol w:w="3617"/>
        <w:gridCol w:w="1060"/>
        <w:gridCol w:w="1060"/>
        <w:gridCol w:w="1180"/>
        <w:gridCol w:w="1060"/>
      </w:tblGrid>
      <w:tr w:rsidR="00C93AD9" w:rsidRPr="0060627C" w14:paraId="57BC51A8" w14:textId="77777777" w:rsidTr="00B857B9">
        <w:trPr>
          <w:trHeight w:val="360"/>
        </w:trPr>
        <w:tc>
          <w:tcPr>
            <w:tcW w:w="98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303F34B" w14:textId="77777777" w:rsidR="00C93AD9" w:rsidRPr="0060627C" w:rsidRDefault="00C93AD9" w:rsidP="00B857B9">
            <w:pPr>
              <w:jc w:val="center"/>
              <w:rPr>
                <w:b/>
                <w:bCs/>
                <w:lang w:val="vi-VN" w:eastAsia="vi-VN"/>
              </w:rPr>
            </w:pPr>
            <w:r w:rsidRPr="0060627C">
              <w:rPr>
                <w:b/>
                <w:bCs/>
                <w:lang w:val="vi-VN" w:eastAsia="vi-VN"/>
              </w:rPr>
              <w:t>Số TT</w:t>
            </w:r>
          </w:p>
        </w:tc>
        <w:tc>
          <w:tcPr>
            <w:tcW w:w="3617"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9996EDF" w14:textId="77777777" w:rsidR="00C93AD9" w:rsidRPr="0060627C" w:rsidRDefault="00C93AD9" w:rsidP="00B857B9">
            <w:pPr>
              <w:jc w:val="center"/>
              <w:rPr>
                <w:b/>
                <w:bCs/>
                <w:lang w:val="vi-VN" w:eastAsia="vi-VN"/>
              </w:rPr>
            </w:pPr>
            <w:r w:rsidRPr="0060627C">
              <w:rPr>
                <w:b/>
                <w:bCs/>
                <w:lang w:val="vi-VN" w:eastAsia="vi-VN"/>
              </w:rPr>
              <w:t>Tên các bài trong môn học</w:t>
            </w:r>
          </w:p>
        </w:tc>
        <w:tc>
          <w:tcPr>
            <w:tcW w:w="4360" w:type="dxa"/>
            <w:gridSpan w:val="4"/>
            <w:tcBorders>
              <w:top w:val="single" w:sz="8" w:space="0" w:color="auto"/>
              <w:left w:val="nil"/>
              <w:bottom w:val="single" w:sz="8" w:space="0" w:color="auto"/>
              <w:right w:val="single" w:sz="8" w:space="0" w:color="000000"/>
            </w:tcBorders>
            <w:shd w:val="clear" w:color="auto" w:fill="auto"/>
            <w:vAlign w:val="center"/>
            <w:hideMark/>
          </w:tcPr>
          <w:p w14:paraId="7E3F26B1" w14:textId="77777777" w:rsidR="00C93AD9" w:rsidRPr="0060627C" w:rsidRDefault="00C93AD9" w:rsidP="00B857B9">
            <w:pPr>
              <w:jc w:val="center"/>
              <w:rPr>
                <w:b/>
                <w:bCs/>
                <w:lang w:val="vi-VN" w:eastAsia="vi-VN"/>
              </w:rPr>
            </w:pPr>
            <w:r w:rsidRPr="0060627C">
              <w:rPr>
                <w:b/>
                <w:bCs/>
                <w:lang w:val="en-GB" w:eastAsia="vi-VN"/>
              </w:rPr>
              <w:t>Thời gian (giờ)</w:t>
            </w:r>
          </w:p>
        </w:tc>
      </w:tr>
      <w:tr w:rsidR="00C93AD9" w:rsidRPr="0060627C" w14:paraId="6E0A1002" w14:textId="77777777" w:rsidTr="00B857B9">
        <w:trPr>
          <w:trHeight w:val="2100"/>
        </w:trPr>
        <w:tc>
          <w:tcPr>
            <w:tcW w:w="983" w:type="dxa"/>
            <w:vMerge/>
            <w:tcBorders>
              <w:top w:val="single" w:sz="8" w:space="0" w:color="auto"/>
              <w:left w:val="single" w:sz="8" w:space="0" w:color="auto"/>
              <w:bottom w:val="single" w:sz="8" w:space="0" w:color="000000"/>
              <w:right w:val="single" w:sz="8" w:space="0" w:color="auto"/>
            </w:tcBorders>
            <w:vAlign w:val="center"/>
            <w:hideMark/>
          </w:tcPr>
          <w:p w14:paraId="6E956F86" w14:textId="77777777" w:rsidR="00C93AD9" w:rsidRPr="0060627C" w:rsidRDefault="00C93AD9" w:rsidP="00B857B9">
            <w:pPr>
              <w:rPr>
                <w:b/>
                <w:bCs/>
                <w:lang w:val="vi-VN" w:eastAsia="vi-VN"/>
              </w:rPr>
            </w:pPr>
          </w:p>
        </w:tc>
        <w:tc>
          <w:tcPr>
            <w:tcW w:w="3617" w:type="dxa"/>
            <w:vMerge/>
            <w:tcBorders>
              <w:top w:val="single" w:sz="8" w:space="0" w:color="auto"/>
              <w:left w:val="single" w:sz="8" w:space="0" w:color="auto"/>
              <w:bottom w:val="single" w:sz="8" w:space="0" w:color="000000"/>
              <w:right w:val="single" w:sz="8" w:space="0" w:color="auto"/>
            </w:tcBorders>
            <w:vAlign w:val="center"/>
            <w:hideMark/>
          </w:tcPr>
          <w:p w14:paraId="75E44B2E" w14:textId="77777777" w:rsidR="00C93AD9" w:rsidRPr="0060627C" w:rsidRDefault="00C93AD9" w:rsidP="00B857B9">
            <w:pPr>
              <w:rPr>
                <w:b/>
                <w:bCs/>
                <w:lang w:val="vi-VN" w:eastAsia="vi-VN"/>
              </w:rPr>
            </w:pPr>
          </w:p>
        </w:tc>
        <w:tc>
          <w:tcPr>
            <w:tcW w:w="1060" w:type="dxa"/>
            <w:tcBorders>
              <w:top w:val="nil"/>
              <w:left w:val="nil"/>
              <w:bottom w:val="single" w:sz="8" w:space="0" w:color="auto"/>
              <w:right w:val="single" w:sz="8" w:space="0" w:color="auto"/>
            </w:tcBorders>
            <w:shd w:val="clear" w:color="auto" w:fill="auto"/>
            <w:vAlign w:val="center"/>
            <w:hideMark/>
          </w:tcPr>
          <w:p w14:paraId="52252C4E" w14:textId="77777777" w:rsidR="00C93AD9" w:rsidRPr="0060627C" w:rsidRDefault="00C93AD9" w:rsidP="00B857B9">
            <w:pPr>
              <w:jc w:val="center"/>
              <w:rPr>
                <w:b/>
                <w:bCs/>
                <w:lang w:val="vi-VN" w:eastAsia="vi-VN"/>
              </w:rPr>
            </w:pPr>
            <w:r w:rsidRPr="0060627C">
              <w:rPr>
                <w:b/>
                <w:bCs/>
                <w:lang w:val="vi-VN" w:eastAsia="vi-VN"/>
              </w:rPr>
              <w:t>Tổng số</w:t>
            </w:r>
          </w:p>
        </w:tc>
        <w:tc>
          <w:tcPr>
            <w:tcW w:w="1060" w:type="dxa"/>
            <w:tcBorders>
              <w:top w:val="nil"/>
              <w:left w:val="nil"/>
              <w:bottom w:val="single" w:sz="8" w:space="0" w:color="auto"/>
              <w:right w:val="single" w:sz="8" w:space="0" w:color="auto"/>
            </w:tcBorders>
            <w:shd w:val="clear" w:color="auto" w:fill="auto"/>
            <w:vAlign w:val="center"/>
            <w:hideMark/>
          </w:tcPr>
          <w:p w14:paraId="77218B44" w14:textId="77777777" w:rsidR="00C93AD9" w:rsidRPr="0060627C" w:rsidRDefault="00C93AD9" w:rsidP="00B857B9">
            <w:pPr>
              <w:jc w:val="center"/>
              <w:rPr>
                <w:b/>
                <w:bCs/>
                <w:lang w:val="vi-VN" w:eastAsia="vi-VN"/>
              </w:rPr>
            </w:pPr>
            <w:r w:rsidRPr="0060627C">
              <w:rPr>
                <w:b/>
                <w:bCs/>
                <w:lang w:val="vi-VN" w:eastAsia="vi-VN"/>
              </w:rPr>
              <w:t>Lý thuyết</w:t>
            </w:r>
          </w:p>
        </w:tc>
        <w:tc>
          <w:tcPr>
            <w:tcW w:w="1180" w:type="dxa"/>
            <w:tcBorders>
              <w:top w:val="nil"/>
              <w:left w:val="nil"/>
              <w:bottom w:val="single" w:sz="8" w:space="0" w:color="auto"/>
              <w:right w:val="single" w:sz="8" w:space="0" w:color="auto"/>
            </w:tcBorders>
            <w:shd w:val="clear" w:color="auto" w:fill="auto"/>
            <w:vAlign w:val="center"/>
            <w:hideMark/>
          </w:tcPr>
          <w:p w14:paraId="5CE8B539" w14:textId="77777777" w:rsidR="00C93AD9" w:rsidRPr="0060627C" w:rsidRDefault="00C93AD9" w:rsidP="00B857B9">
            <w:pPr>
              <w:jc w:val="center"/>
              <w:rPr>
                <w:b/>
                <w:bCs/>
                <w:lang w:val="vi-VN" w:eastAsia="vi-VN"/>
              </w:rPr>
            </w:pPr>
            <w:r w:rsidRPr="0060627C">
              <w:rPr>
                <w:b/>
                <w:bCs/>
                <w:lang w:eastAsia="vi-VN"/>
              </w:rPr>
              <w:t>Thực hành, thí nghiệm , thảo luận, bài tập</w:t>
            </w:r>
          </w:p>
        </w:tc>
        <w:tc>
          <w:tcPr>
            <w:tcW w:w="1060" w:type="dxa"/>
            <w:tcBorders>
              <w:top w:val="nil"/>
              <w:left w:val="nil"/>
              <w:bottom w:val="single" w:sz="8" w:space="0" w:color="auto"/>
              <w:right w:val="single" w:sz="8" w:space="0" w:color="auto"/>
            </w:tcBorders>
            <w:shd w:val="clear" w:color="auto" w:fill="auto"/>
            <w:vAlign w:val="center"/>
            <w:hideMark/>
          </w:tcPr>
          <w:p w14:paraId="667D3FEB" w14:textId="77777777" w:rsidR="00C93AD9" w:rsidRPr="0060627C" w:rsidRDefault="00C93AD9" w:rsidP="00B857B9">
            <w:pPr>
              <w:jc w:val="center"/>
              <w:rPr>
                <w:b/>
                <w:bCs/>
                <w:lang w:val="vi-VN" w:eastAsia="vi-VN"/>
              </w:rPr>
            </w:pPr>
            <w:r w:rsidRPr="0060627C">
              <w:rPr>
                <w:b/>
                <w:bCs/>
                <w:lang w:val="vi-VN" w:eastAsia="vi-VN"/>
              </w:rPr>
              <w:t>Kiểm tra*</w:t>
            </w:r>
          </w:p>
        </w:tc>
      </w:tr>
      <w:tr w:rsidR="00C93AD9" w:rsidRPr="0060627C" w14:paraId="443BBD37" w14:textId="77777777" w:rsidTr="00B857B9">
        <w:trPr>
          <w:trHeight w:val="348"/>
        </w:trPr>
        <w:tc>
          <w:tcPr>
            <w:tcW w:w="983" w:type="dxa"/>
            <w:vMerge w:val="restart"/>
            <w:tcBorders>
              <w:top w:val="nil"/>
              <w:left w:val="single" w:sz="8" w:space="0" w:color="auto"/>
              <w:bottom w:val="single" w:sz="4" w:space="0" w:color="000000"/>
              <w:right w:val="single" w:sz="8" w:space="0" w:color="auto"/>
            </w:tcBorders>
            <w:shd w:val="clear" w:color="auto" w:fill="auto"/>
            <w:vAlign w:val="center"/>
            <w:hideMark/>
          </w:tcPr>
          <w:p w14:paraId="1314FD50" w14:textId="77777777" w:rsidR="00C93AD9" w:rsidRPr="0060627C" w:rsidRDefault="00C93AD9" w:rsidP="00B857B9">
            <w:pPr>
              <w:jc w:val="center"/>
              <w:rPr>
                <w:b/>
                <w:bCs/>
                <w:lang w:val="vi-VN" w:eastAsia="vi-VN"/>
              </w:rPr>
            </w:pPr>
            <w:r w:rsidRPr="0060627C">
              <w:rPr>
                <w:b/>
                <w:bCs/>
                <w:lang w:val="vi-VN" w:eastAsia="vi-VN"/>
              </w:rPr>
              <w:t>1</w:t>
            </w:r>
          </w:p>
        </w:tc>
        <w:tc>
          <w:tcPr>
            <w:tcW w:w="3617" w:type="dxa"/>
            <w:tcBorders>
              <w:top w:val="nil"/>
              <w:left w:val="nil"/>
              <w:bottom w:val="single" w:sz="4" w:space="0" w:color="auto"/>
              <w:right w:val="single" w:sz="8" w:space="0" w:color="auto"/>
            </w:tcBorders>
            <w:shd w:val="clear" w:color="auto" w:fill="auto"/>
            <w:vAlign w:val="center"/>
            <w:hideMark/>
          </w:tcPr>
          <w:p w14:paraId="27469EC9" w14:textId="77777777" w:rsidR="00C93AD9" w:rsidRPr="0060627C" w:rsidRDefault="00C93AD9" w:rsidP="00B857B9">
            <w:pPr>
              <w:rPr>
                <w:b/>
                <w:bCs/>
                <w:lang w:val="vi-VN" w:eastAsia="vi-VN"/>
              </w:rPr>
            </w:pPr>
            <w:r w:rsidRPr="0060627C">
              <w:rPr>
                <w:b/>
                <w:bCs/>
                <w:lang w:eastAsia="vi-VN"/>
              </w:rPr>
              <w:t>Chương 1. Truyền động đai</w:t>
            </w:r>
          </w:p>
        </w:tc>
        <w:tc>
          <w:tcPr>
            <w:tcW w:w="1060" w:type="dxa"/>
            <w:tcBorders>
              <w:top w:val="nil"/>
              <w:left w:val="nil"/>
              <w:bottom w:val="single" w:sz="4" w:space="0" w:color="auto"/>
              <w:right w:val="single" w:sz="4" w:space="0" w:color="auto"/>
            </w:tcBorders>
            <w:shd w:val="clear" w:color="auto" w:fill="auto"/>
            <w:vAlign w:val="center"/>
            <w:hideMark/>
          </w:tcPr>
          <w:p w14:paraId="5B464BC0" w14:textId="002C04A4" w:rsidR="00C93AD9" w:rsidRPr="0060627C" w:rsidRDefault="00085666" w:rsidP="00B857B9">
            <w:pPr>
              <w:jc w:val="center"/>
              <w:rPr>
                <w:b/>
                <w:bCs/>
                <w:lang w:val="vi-VN" w:eastAsia="vi-VN"/>
              </w:rPr>
            </w:pPr>
            <w:r w:rsidRPr="0060627C">
              <w:rPr>
                <w:b/>
                <w:bCs/>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32D4F093" w14:textId="1B2B9658" w:rsidR="00C93AD9" w:rsidRPr="0060627C" w:rsidRDefault="00085666" w:rsidP="00B857B9">
            <w:pPr>
              <w:jc w:val="center"/>
              <w:rPr>
                <w:b/>
                <w:bCs/>
                <w:lang w:val="vi-VN" w:eastAsia="vi-VN"/>
              </w:rPr>
            </w:pPr>
            <w:r w:rsidRPr="0060627C">
              <w:rPr>
                <w:b/>
                <w:bCs/>
                <w:lang w:eastAsia="vi-VN"/>
              </w:rPr>
              <w:t>4</w:t>
            </w:r>
          </w:p>
        </w:tc>
        <w:tc>
          <w:tcPr>
            <w:tcW w:w="1180" w:type="dxa"/>
            <w:tcBorders>
              <w:top w:val="nil"/>
              <w:left w:val="nil"/>
              <w:bottom w:val="single" w:sz="4" w:space="0" w:color="auto"/>
              <w:right w:val="single" w:sz="4" w:space="0" w:color="auto"/>
            </w:tcBorders>
            <w:shd w:val="clear" w:color="auto" w:fill="auto"/>
            <w:vAlign w:val="center"/>
            <w:hideMark/>
          </w:tcPr>
          <w:p w14:paraId="2E1DF97E" w14:textId="77777777" w:rsidR="00C93AD9" w:rsidRPr="0060627C" w:rsidRDefault="00C93AD9" w:rsidP="00B857B9">
            <w:pPr>
              <w:jc w:val="center"/>
              <w:rPr>
                <w:b/>
                <w:bCs/>
                <w:lang w:val="vi-VN" w:eastAsia="vi-VN"/>
              </w:rPr>
            </w:pPr>
            <w:r w:rsidRPr="0060627C">
              <w:rPr>
                <w:b/>
                <w:bCs/>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4EF91231" w14:textId="77777777" w:rsidR="00C93AD9" w:rsidRPr="0060627C" w:rsidRDefault="00C93AD9" w:rsidP="00B857B9">
            <w:pPr>
              <w:jc w:val="center"/>
              <w:rPr>
                <w:b/>
                <w:bCs/>
                <w:lang w:val="vi-VN" w:eastAsia="vi-VN"/>
              </w:rPr>
            </w:pPr>
            <w:r w:rsidRPr="0060627C">
              <w:rPr>
                <w:b/>
                <w:bCs/>
                <w:lang w:eastAsia="vi-VN"/>
              </w:rPr>
              <w:t>1</w:t>
            </w:r>
          </w:p>
        </w:tc>
      </w:tr>
      <w:tr w:rsidR="00C93AD9" w:rsidRPr="0060627C" w14:paraId="20075D3F" w14:textId="77777777" w:rsidTr="00B857B9">
        <w:trPr>
          <w:trHeight w:val="720"/>
        </w:trPr>
        <w:tc>
          <w:tcPr>
            <w:tcW w:w="983" w:type="dxa"/>
            <w:vMerge/>
            <w:tcBorders>
              <w:top w:val="nil"/>
              <w:left w:val="single" w:sz="8" w:space="0" w:color="auto"/>
              <w:bottom w:val="single" w:sz="4" w:space="0" w:color="000000"/>
              <w:right w:val="single" w:sz="8" w:space="0" w:color="auto"/>
            </w:tcBorders>
            <w:vAlign w:val="center"/>
            <w:hideMark/>
          </w:tcPr>
          <w:p w14:paraId="42D6B189"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4165A458" w14:textId="77777777" w:rsidR="00C93AD9" w:rsidRPr="0060627C" w:rsidRDefault="00C93AD9" w:rsidP="00B857B9">
            <w:pPr>
              <w:rPr>
                <w:lang w:val="vi-VN" w:eastAsia="vi-VN"/>
              </w:rPr>
            </w:pPr>
            <w:r w:rsidRPr="0060627C">
              <w:rPr>
                <w:lang w:val="vi-VN" w:eastAsia="vi-VN"/>
              </w:rPr>
              <w:t>1. Các thông số chủ yếu của bộ truyền đai.</w:t>
            </w:r>
          </w:p>
        </w:tc>
        <w:tc>
          <w:tcPr>
            <w:tcW w:w="1060" w:type="dxa"/>
            <w:tcBorders>
              <w:top w:val="nil"/>
              <w:left w:val="nil"/>
              <w:bottom w:val="single" w:sz="4" w:space="0" w:color="auto"/>
              <w:right w:val="single" w:sz="4" w:space="0" w:color="auto"/>
            </w:tcBorders>
            <w:shd w:val="clear" w:color="auto" w:fill="auto"/>
            <w:vAlign w:val="center"/>
            <w:hideMark/>
          </w:tcPr>
          <w:p w14:paraId="735E9A0F" w14:textId="0D14AD73" w:rsidR="00C93AD9" w:rsidRPr="0060627C" w:rsidRDefault="00085666" w:rsidP="00B857B9">
            <w:pPr>
              <w:jc w:val="center"/>
              <w:rPr>
                <w:lang w:val="vi-VN" w:eastAsia="vi-VN"/>
              </w:rPr>
            </w:pPr>
            <w:r w:rsidRPr="0060627C">
              <w:rPr>
                <w:lang w:eastAsia="vi-VN"/>
              </w:rPr>
              <w:t>1</w:t>
            </w:r>
          </w:p>
        </w:tc>
        <w:tc>
          <w:tcPr>
            <w:tcW w:w="1060" w:type="dxa"/>
            <w:tcBorders>
              <w:top w:val="nil"/>
              <w:left w:val="nil"/>
              <w:bottom w:val="single" w:sz="4" w:space="0" w:color="auto"/>
              <w:right w:val="single" w:sz="4" w:space="0" w:color="auto"/>
            </w:tcBorders>
            <w:shd w:val="clear" w:color="auto" w:fill="auto"/>
            <w:vAlign w:val="center"/>
            <w:hideMark/>
          </w:tcPr>
          <w:p w14:paraId="0F492657" w14:textId="38C67D3B" w:rsidR="00C93AD9" w:rsidRPr="0060627C" w:rsidRDefault="00085666" w:rsidP="00B857B9">
            <w:pPr>
              <w:jc w:val="center"/>
              <w:rPr>
                <w:lang w:val="vi-VN" w:eastAsia="vi-VN"/>
              </w:rPr>
            </w:pPr>
            <w:r w:rsidRPr="0060627C">
              <w:rPr>
                <w:lang w:eastAsia="vi-VN"/>
              </w:rPr>
              <w:t>1</w:t>
            </w:r>
          </w:p>
        </w:tc>
        <w:tc>
          <w:tcPr>
            <w:tcW w:w="1180" w:type="dxa"/>
            <w:tcBorders>
              <w:top w:val="nil"/>
              <w:left w:val="nil"/>
              <w:bottom w:val="single" w:sz="4" w:space="0" w:color="auto"/>
              <w:right w:val="single" w:sz="4" w:space="0" w:color="auto"/>
            </w:tcBorders>
            <w:shd w:val="clear" w:color="auto" w:fill="auto"/>
            <w:vAlign w:val="center"/>
            <w:hideMark/>
          </w:tcPr>
          <w:p w14:paraId="045098DF" w14:textId="77777777" w:rsidR="00C93AD9" w:rsidRPr="0060627C" w:rsidRDefault="00C93AD9" w:rsidP="00B857B9">
            <w:pPr>
              <w:jc w:val="center"/>
              <w:rPr>
                <w:lang w:val="vi-VN"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23055E82" w14:textId="77777777" w:rsidR="00C93AD9" w:rsidRPr="0060627C" w:rsidRDefault="00C93AD9" w:rsidP="00B857B9">
            <w:pPr>
              <w:jc w:val="center"/>
              <w:rPr>
                <w:lang w:val="vi-VN" w:eastAsia="vi-VN"/>
              </w:rPr>
            </w:pPr>
            <w:r w:rsidRPr="0060627C">
              <w:rPr>
                <w:lang w:val="vi-VN" w:eastAsia="vi-VN"/>
              </w:rPr>
              <w:t>0</w:t>
            </w:r>
          </w:p>
        </w:tc>
      </w:tr>
      <w:tr w:rsidR="00C93AD9" w:rsidRPr="0060627C" w14:paraId="58A8AD67" w14:textId="77777777" w:rsidTr="00B857B9">
        <w:trPr>
          <w:trHeight w:val="720"/>
        </w:trPr>
        <w:tc>
          <w:tcPr>
            <w:tcW w:w="983" w:type="dxa"/>
            <w:vMerge/>
            <w:tcBorders>
              <w:top w:val="nil"/>
              <w:left w:val="single" w:sz="8" w:space="0" w:color="auto"/>
              <w:bottom w:val="single" w:sz="4" w:space="0" w:color="000000"/>
              <w:right w:val="single" w:sz="8" w:space="0" w:color="auto"/>
            </w:tcBorders>
            <w:vAlign w:val="center"/>
            <w:hideMark/>
          </w:tcPr>
          <w:p w14:paraId="55910051"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36C619BD" w14:textId="77777777" w:rsidR="00C93AD9" w:rsidRPr="0060627C" w:rsidRDefault="00C93AD9" w:rsidP="00B857B9">
            <w:pPr>
              <w:rPr>
                <w:lang w:val="vi-VN" w:eastAsia="vi-VN"/>
              </w:rPr>
            </w:pPr>
            <w:r w:rsidRPr="0060627C">
              <w:rPr>
                <w:lang w:val="vi-VN" w:eastAsia="vi-VN"/>
              </w:rPr>
              <w:t xml:space="preserve">2. </w:t>
            </w:r>
            <w:r w:rsidRPr="0060627C">
              <w:rPr>
                <w:lang w:eastAsia="vi-VN"/>
              </w:rPr>
              <w:t xml:space="preserve">Tính các thông số </w:t>
            </w:r>
            <w:r w:rsidRPr="0060627C">
              <w:rPr>
                <w:lang w:val="vi-VN" w:eastAsia="vi-VN"/>
              </w:rPr>
              <w:t>bộ truyền động đai dẹt.</w:t>
            </w:r>
          </w:p>
        </w:tc>
        <w:tc>
          <w:tcPr>
            <w:tcW w:w="1060" w:type="dxa"/>
            <w:tcBorders>
              <w:top w:val="nil"/>
              <w:left w:val="nil"/>
              <w:bottom w:val="single" w:sz="4" w:space="0" w:color="auto"/>
              <w:right w:val="single" w:sz="4" w:space="0" w:color="auto"/>
            </w:tcBorders>
            <w:shd w:val="clear" w:color="auto" w:fill="auto"/>
            <w:vAlign w:val="center"/>
            <w:hideMark/>
          </w:tcPr>
          <w:p w14:paraId="68D63A3B" w14:textId="00710DCB" w:rsidR="00C93AD9" w:rsidRPr="0060627C" w:rsidRDefault="00085666" w:rsidP="00B857B9">
            <w:pPr>
              <w:jc w:val="center"/>
              <w:rPr>
                <w:lang w:val="vi-VN" w:eastAsia="vi-VN"/>
              </w:rPr>
            </w:pPr>
            <w:r w:rsidRPr="0060627C">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7D84C9B7" w14:textId="60DE6996" w:rsidR="00C93AD9" w:rsidRPr="0060627C" w:rsidRDefault="00085666" w:rsidP="00B857B9">
            <w:pPr>
              <w:jc w:val="center"/>
              <w:rPr>
                <w:lang w:val="vi-VN" w:eastAsia="vi-VN"/>
              </w:rPr>
            </w:pPr>
            <w:r w:rsidRPr="0060627C">
              <w:rPr>
                <w:lang w:eastAsia="vi-VN"/>
              </w:rPr>
              <w:t>2</w:t>
            </w:r>
          </w:p>
        </w:tc>
        <w:tc>
          <w:tcPr>
            <w:tcW w:w="1180" w:type="dxa"/>
            <w:tcBorders>
              <w:top w:val="nil"/>
              <w:left w:val="nil"/>
              <w:bottom w:val="single" w:sz="4" w:space="0" w:color="auto"/>
              <w:right w:val="single" w:sz="4" w:space="0" w:color="auto"/>
            </w:tcBorders>
            <w:shd w:val="clear" w:color="auto" w:fill="auto"/>
            <w:vAlign w:val="center"/>
            <w:hideMark/>
          </w:tcPr>
          <w:p w14:paraId="6A3B5AFA" w14:textId="77777777" w:rsidR="00C93AD9" w:rsidRPr="0060627C" w:rsidRDefault="00C93AD9" w:rsidP="00B857B9">
            <w:pPr>
              <w:jc w:val="center"/>
              <w:rPr>
                <w:lang w:val="vi-VN"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021E1F70" w14:textId="77777777" w:rsidR="00C93AD9" w:rsidRPr="0060627C" w:rsidRDefault="00C93AD9" w:rsidP="00B857B9">
            <w:pPr>
              <w:jc w:val="center"/>
              <w:rPr>
                <w:lang w:val="vi-VN" w:eastAsia="vi-VN"/>
              </w:rPr>
            </w:pPr>
            <w:r w:rsidRPr="0060627C">
              <w:rPr>
                <w:lang w:val="vi-VN" w:eastAsia="vi-VN"/>
              </w:rPr>
              <w:t>0</w:t>
            </w:r>
          </w:p>
        </w:tc>
      </w:tr>
      <w:tr w:rsidR="00C93AD9" w:rsidRPr="0060627C" w14:paraId="56E4F75A" w14:textId="77777777" w:rsidTr="00B857B9">
        <w:trPr>
          <w:trHeight w:val="720"/>
        </w:trPr>
        <w:tc>
          <w:tcPr>
            <w:tcW w:w="983" w:type="dxa"/>
            <w:vMerge/>
            <w:tcBorders>
              <w:top w:val="nil"/>
              <w:left w:val="single" w:sz="8" w:space="0" w:color="auto"/>
              <w:bottom w:val="single" w:sz="4" w:space="0" w:color="000000"/>
              <w:right w:val="single" w:sz="8" w:space="0" w:color="auto"/>
            </w:tcBorders>
            <w:vAlign w:val="center"/>
            <w:hideMark/>
          </w:tcPr>
          <w:p w14:paraId="5A113E95"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629AB5C4" w14:textId="1E5F346F" w:rsidR="00C93AD9" w:rsidRPr="0060627C" w:rsidRDefault="00C93AD9" w:rsidP="00B857B9">
            <w:pPr>
              <w:rPr>
                <w:lang w:val="vi-VN" w:eastAsia="vi-VN"/>
              </w:rPr>
            </w:pPr>
            <w:r w:rsidRPr="0060627C">
              <w:rPr>
                <w:lang w:eastAsia="vi-VN"/>
              </w:rPr>
              <w:t>3</w:t>
            </w:r>
            <w:r w:rsidRPr="0060627C">
              <w:rPr>
                <w:lang w:val="vi-VN" w:eastAsia="vi-VN"/>
              </w:rPr>
              <w:t xml:space="preserve">. </w:t>
            </w:r>
            <w:r w:rsidRPr="0060627C">
              <w:rPr>
                <w:lang w:eastAsia="vi-VN"/>
              </w:rPr>
              <w:t xml:space="preserve">Tính các thông số </w:t>
            </w:r>
            <w:r w:rsidRPr="0060627C">
              <w:rPr>
                <w:lang w:val="vi-VN" w:eastAsia="vi-VN"/>
              </w:rPr>
              <w:t xml:space="preserve">bộ truyền động đai </w:t>
            </w:r>
            <w:r w:rsidR="00085666" w:rsidRPr="0060627C">
              <w:rPr>
                <w:lang w:val="en-GB" w:eastAsia="vi-VN"/>
              </w:rPr>
              <w:t>thang</w:t>
            </w:r>
            <w:r w:rsidRPr="0060627C">
              <w:rPr>
                <w:lang w:val="vi-VN" w:eastAsia="vi-VN"/>
              </w:rPr>
              <w:t>.</w:t>
            </w:r>
          </w:p>
        </w:tc>
        <w:tc>
          <w:tcPr>
            <w:tcW w:w="1060" w:type="dxa"/>
            <w:tcBorders>
              <w:top w:val="nil"/>
              <w:left w:val="nil"/>
              <w:bottom w:val="single" w:sz="4" w:space="0" w:color="auto"/>
              <w:right w:val="single" w:sz="4" w:space="0" w:color="auto"/>
            </w:tcBorders>
            <w:shd w:val="clear" w:color="auto" w:fill="auto"/>
            <w:vAlign w:val="center"/>
            <w:hideMark/>
          </w:tcPr>
          <w:p w14:paraId="643BFFA9" w14:textId="53C0D7A5" w:rsidR="00C93AD9" w:rsidRPr="0060627C" w:rsidRDefault="00085666" w:rsidP="00B857B9">
            <w:pPr>
              <w:jc w:val="center"/>
              <w:rPr>
                <w:lang w:val="vi-VN" w:eastAsia="vi-VN"/>
              </w:rPr>
            </w:pPr>
            <w:r w:rsidRPr="0060627C">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6CCBDFF7" w14:textId="17706D31" w:rsidR="00C93AD9" w:rsidRPr="0060627C" w:rsidRDefault="00085666" w:rsidP="00B857B9">
            <w:pPr>
              <w:jc w:val="center"/>
              <w:rPr>
                <w:lang w:val="vi-VN" w:eastAsia="vi-VN"/>
              </w:rPr>
            </w:pPr>
            <w:r w:rsidRPr="0060627C">
              <w:rPr>
                <w:lang w:eastAsia="vi-VN"/>
              </w:rPr>
              <w:t>1</w:t>
            </w:r>
          </w:p>
        </w:tc>
        <w:tc>
          <w:tcPr>
            <w:tcW w:w="1180" w:type="dxa"/>
            <w:tcBorders>
              <w:top w:val="nil"/>
              <w:left w:val="nil"/>
              <w:bottom w:val="single" w:sz="4" w:space="0" w:color="auto"/>
              <w:right w:val="single" w:sz="4" w:space="0" w:color="auto"/>
            </w:tcBorders>
            <w:shd w:val="clear" w:color="auto" w:fill="auto"/>
            <w:vAlign w:val="center"/>
            <w:hideMark/>
          </w:tcPr>
          <w:p w14:paraId="645C044F" w14:textId="77777777" w:rsidR="00C93AD9" w:rsidRPr="0060627C" w:rsidRDefault="00C93AD9" w:rsidP="00B857B9">
            <w:pPr>
              <w:jc w:val="center"/>
              <w:rPr>
                <w:lang w:val="vi-VN"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391E3506" w14:textId="77777777" w:rsidR="00C93AD9" w:rsidRPr="0060627C" w:rsidRDefault="00C93AD9" w:rsidP="00B857B9">
            <w:pPr>
              <w:jc w:val="center"/>
              <w:rPr>
                <w:lang w:val="vi-VN" w:eastAsia="vi-VN"/>
              </w:rPr>
            </w:pPr>
            <w:r w:rsidRPr="0060627C">
              <w:rPr>
                <w:lang w:val="vi-VN" w:eastAsia="vi-VN"/>
              </w:rPr>
              <w:t>1</w:t>
            </w:r>
          </w:p>
        </w:tc>
      </w:tr>
      <w:tr w:rsidR="00C93AD9" w:rsidRPr="0060627C" w14:paraId="25F5BAC2" w14:textId="77777777" w:rsidTr="00B857B9">
        <w:trPr>
          <w:trHeight w:val="1044"/>
        </w:trPr>
        <w:tc>
          <w:tcPr>
            <w:tcW w:w="983" w:type="dxa"/>
            <w:vMerge w:val="restart"/>
            <w:tcBorders>
              <w:top w:val="nil"/>
              <w:left w:val="single" w:sz="8" w:space="0" w:color="auto"/>
              <w:bottom w:val="single" w:sz="4" w:space="0" w:color="000000"/>
              <w:right w:val="single" w:sz="8" w:space="0" w:color="auto"/>
            </w:tcBorders>
            <w:shd w:val="clear" w:color="auto" w:fill="auto"/>
            <w:vAlign w:val="center"/>
            <w:hideMark/>
          </w:tcPr>
          <w:p w14:paraId="28F21F2C" w14:textId="77777777" w:rsidR="00C93AD9" w:rsidRPr="0060627C" w:rsidRDefault="00C93AD9" w:rsidP="00B857B9">
            <w:pPr>
              <w:jc w:val="center"/>
              <w:rPr>
                <w:b/>
                <w:bCs/>
                <w:lang w:val="vi-VN" w:eastAsia="vi-VN"/>
              </w:rPr>
            </w:pPr>
            <w:r w:rsidRPr="0060627C">
              <w:rPr>
                <w:b/>
                <w:bCs/>
                <w:lang w:eastAsia="vi-VN"/>
              </w:rPr>
              <w:t>2</w:t>
            </w:r>
          </w:p>
        </w:tc>
        <w:tc>
          <w:tcPr>
            <w:tcW w:w="3617" w:type="dxa"/>
            <w:tcBorders>
              <w:top w:val="nil"/>
              <w:left w:val="nil"/>
              <w:bottom w:val="single" w:sz="4" w:space="0" w:color="auto"/>
              <w:right w:val="single" w:sz="8" w:space="0" w:color="auto"/>
            </w:tcBorders>
            <w:shd w:val="clear" w:color="auto" w:fill="auto"/>
            <w:vAlign w:val="center"/>
            <w:hideMark/>
          </w:tcPr>
          <w:p w14:paraId="6BA2AEE7" w14:textId="77777777" w:rsidR="00C93AD9" w:rsidRPr="0060627C" w:rsidRDefault="00C93AD9" w:rsidP="00B857B9">
            <w:pPr>
              <w:rPr>
                <w:b/>
                <w:bCs/>
                <w:lang w:val="vi-VN" w:eastAsia="vi-VN"/>
              </w:rPr>
            </w:pPr>
            <w:r w:rsidRPr="0060627C">
              <w:rPr>
                <w:b/>
                <w:bCs/>
                <w:lang w:eastAsia="vi-VN"/>
              </w:rPr>
              <w:t>Chương 2. Truyền động bánh răng trụ răng thẳng, nghiêng.</w:t>
            </w:r>
          </w:p>
        </w:tc>
        <w:tc>
          <w:tcPr>
            <w:tcW w:w="1060" w:type="dxa"/>
            <w:tcBorders>
              <w:top w:val="nil"/>
              <w:left w:val="nil"/>
              <w:bottom w:val="single" w:sz="4" w:space="0" w:color="auto"/>
              <w:right w:val="single" w:sz="4" w:space="0" w:color="auto"/>
            </w:tcBorders>
            <w:shd w:val="clear" w:color="auto" w:fill="auto"/>
            <w:vAlign w:val="center"/>
            <w:hideMark/>
          </w:tcPr>
          <w:p w14:paraId="5B1CBE8A" w14:textId="77777777" w:rsidR="00C93AD9" w:rsidRPr="0060627C" w:rsidRDefault="00C93AD9" w:rsidP="00B857B9">
            <w:pPr>
              <w:jc w:val="center"/>
              <w:rPr>
                <w:b/>
                <w:bCs/>
                <w:lang w:val="vi-VN" w:eastAsia="vi-VN"/>
              </w:rPr>
            </w:pPr>
            <w:r w:rsidRPr="0060627C">
              <w:rPr>
                <w:b/>
                <w:bCs/>
                <w:lang w:eastAsia="vi-VN"/>
              </w:rPr>
              <w:t>10</w:t>
            </w:r>
          </w:p>
        </w:tc>
        <w:tc>
          <w:tcPr>
            <w:tcW w:w="1060" w:type="dxa"/>
            <w:tcBorders>
              <w:top w:val="nil"/>
              <w:left w:val="nil"/>
              <w:bottom w:val="single" w:sz="4" w:space="0" w:color="auto"/>
              <w:right w:val="single" w:sz="4" w:space="0" w:color="auto"/>
            </w:tcBorders>
            <w:shd w:val="clear" w:color="auto" w:fill="auto"/>
            <w:vAlign w:val="center"/>
            <w:hideMark/>
          </w:tcPr>
          <w:p w14:paraId="78C6A040" w14:textId="77777777" w:rsidR="00C93AD9" w:rsidRPr="0060627C" w:rsidRDefault="00C93AD9" w:rsidP="00B857B9">
            <w:pPr>
              <w:jc w:val="center"/>
              <w:rPr>
                <w:b/>
                <w:bCs/>
                <w:lang w:val="vi-VN" w:eastAsia="vi-VN"/>
              </w:rPr>
            </w:pPr>
            <w:r w:rsidRPr="0060627C">
              <w:rPr>
                <w:b/>
                <w:bCs/>
                <w:lang w:eastAsia="vi-VN"/>
              </w:rPr>
              <w:t>9</w:t>
            </w:r>
          </w:p>
        </w:tc>
        <w:tc>
          <w:tcPr>
            <w:tcW w:w="1180" w:type="dxa"/>
            <w:tcBorders>
              <w:top w:val="nil"/>
              <w:left w:val="nil"/>
              <w:bottom w:val="single" w:sz="4" w:space="0" w:color="auto"/>
              <w:right w:val="single" w:sz="4" w:space="0" w:color="auto"/>
            </w:tcBorders>
            <w:shd w:val="clear" w:color="auto" w:fill="auto"/>
            <w:vAlign w:val="center"/>
            <w:hideMark/>
          </w:tcPr>
          <w:p w14:paraId="76FEBB92" w14:textId="77777777" w:rsidR="00C93AD9" w:rsidRPr="0060627C" w:rsidRDefault="00C93AD9" w:rsidP="00B857B9">
            <w:pPr>
              <w:jc w:val="center"/>
              <w:rPr>
                <w:b/>
                <w:bCs/>
                <w:lang w:val="vi-VN" w:eastAsia="vi-VN"/>
              </w:rPr>
            </w:pPr>
            <w:r w:rsidRPr="0060627C">
              <w:rPr>
                <w:b/>
                <w:bCs/>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256EC7DA" w14:textId="77777777" w:rsidR="00C93AD9" w:rsidRPr="0060627C" w:rsidRDefault="00C93AD9" w:rsidP="00B857B9">
            <w:pPr>
              <w:jc w:val="center"/>
              <w:rPr>
                <w:b/>
                <w:bCs/>
                <w:lang w:val="vi-VN" w:eastAsia="vi-VN"/>
              </w:rPr>
            </w:pPr>
            <w:r w:rsidRPr="0060627C">
              <w:rPr>
                <w:b/>
                <w:bCs/>
                <w:lang w:eastAsia="vi-VN"/>
              </w:rPr>
              <w:t>1</w:t>
            </w:r>
          </w:p>
        </w:tc>
      </w:tr>
      <w:tr w:rsidR="00C93AD9" w:rsidRPr="0060627C" w14:paraId="02692EFD" w14:textId="77777777" w:rsidTr="00B857B9">
        <w:trPr>
          <w:trHeight w:val="1080"/>
        </w:trPr>
        <w:tc>
          <w:tcPr>
            <w:tcW w:w="983" w:type="dxa"/>
            <w:vMerge/>
            <w:tcBorders>
              <w:top w:val="nil"/>
              <w:left w:val="single" w:sz="8" w:space="0" w:color="auto"/>
              <w:bottom w:val="single" w:sz="4" w:space="0" w:color="000000"/>
              <w:right w:val="single" w:sz="8" w:space="0" w:color="auto"/>
            </w:tcBorders>
            <w:vAlign w:val="center"/>
            <w:hideMark/>
          </w:tcPr>
          <w:p w14:paraId="5F0A5FAB"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2C050FFE" w14:textId="77777777" w:rsidR="00C93AD9" w:rsidRPr="0060627C" w:rsidRDefault="00C93AD9" w:rsidP="00B857B9">
            <w:pPr>
              <w:rPr>
                <w:lang w:val="vi-VN" w:eastAsia="vi-VN"/>
              </w:rPr>
            </w:pPr>
            <w:r w:rsidRPr="0060627C">
              <w:rPr>
                <w:lang w:val="vi-VN" w:eastAsia="vi-VN"/>
              </w:rPr>
              <w:t>1. Các thông số chủ yếu của bộ truyền bánh răng trụ răng thẳng, nghiêng.</w:t>
            </w:r>
          </w:p>
        </w:tc>
        <w:tc>
          <w:tcPr>
            <w:tcW w:w="1060" w:type="dxa"/>
            <w:tcBorders>
              <w:top w:val="nil"/>
              <w:left w:val="nil"/>
              <w:bottom w:val="single" w:sz="4" w:space="0" w:color="auto"/>
              <w:right w:val="single" w:sz="4" w:space="0" w:color="auto"/>
            </w:tcBorders>
            <w:shd w:val="clear" w:color="auto" w:fill="auto"/>
            <w:vAlign w:val="center"/>
            <w:hideMark/>
          </w:tcPr>
          <w:p w14:paraId="59435A30" w14:textId="77777777" w:rsidR="00C93AD9" w:rsidRPr="0060627C" w:rsidRDefault="00C93AD9" w:rsidP="00B857B9">
            <w:pPr>
              <w:jc w:val="center"/>
              <w:rPr>
                <w:lang w:val="vi-VN" w:eastAsia="vi-VN"/>
              </w:rPr>
            </w:pPr>
            <w:r w:rsidRPr="0060627C">
              <w:rPr>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07E7D841" w14:textId="77777777" w:rsidR="00C93AD9" w:rsidRPr="0060627C" w:rsidRDefault="00C93AD9" w:rsidP="00B857B9">
            <w:pPr>
              <w:jc w:val="center"/>
              <w:rPr>
                <w:lang w:val="vi-VN" w:eastAsia="vi-VN"/>
              </w:rPr>
            </w:pPr>
            <w:r w:rsidRPr="0060627C">
              <w:rPr>
                <w:lang w:eastAsia="vi-VN"/>
              </w:rPr>
              <w:t>4</w:t>
            </w:r>
          </w:p>
        </w:tc>
        <w:tc>
          <w:tcPr>
            <w:tcW w:w="1180" w:type="dxa"/>
            <w:tcBorders>
              <w:top w:val="nil"/>
              <w:left w:val="nil"/>
              <w:bottom w:val="single" w:sz="4" w:space="0" w:color="auto"/>
              <w:right w:val="single" w:sz="4" w:space="0" w:color="auto"/>
            </w:tcBorders>
            <w:shd w:val="clear" w:color="auto" w:fill="auto"/>
            <w:vAlign w:val="center"/>
            <w:hideMark/>
          </w:tcPr>
          <w:p w14:paraId="645FEFE8" w14:textId="77777777" w:rsidR="00C93AD9" w:rsidRPr="0060627C" w:rsidRDefault="00C93AD9" w:rsidP="00B857B9">
            <w:pPr>
              <w:jc w:val="center"/>
              <w:rPr>
                <w:lang w:val="vi-VN"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4F837D42" w14:textId="77777777" w:rsidR="00C93AD9" w:rsidRPr="0060627C" w:rsidRDefault="00C93AD9" w:rsidP="00B857B9">
            <w:pPr>
              <w:jc w:val="center"/>
              <w:rPr>
                <w:lang w:val="vi-VN" w:eastAsia="vi-VN"/>
              </w:rPr>
            </w:pPr>
            <w:r w:rsidRPr="0060627C">
              <w:rPr>
                <w:lang w:eastAsia="vi-VN"/>
              </w:rPr>
              <w:t>1</w:t>
            </w:r>
          </w:p>
        </w:tc>
      </w:tr>
      <w:tr w:rsidR="00C93AD9" w:rsidRPr="0060627C" w14:paraId="4999C273" w14:textId="77777777" w:rsidTr="00B857B9">
        <w:trPr>
          <w:trHeight w:val="949"/>
        </w:trPr>
        <w:tc>
          <w:tcPr>
            <w:tcW w:w="983" w:type="dxa"/>
            <w:vMerge/>
            <w:tcBorders>
              <w:top w:val="nil"/>
              <w:left w:val="single" w:sz="8" w:space="0" w:color="auto"/>
              <w:bottom w:val="single" w:sz="4" w:space="0" w:color="000000"/>
              <w:right w:val="single" w:sz="8" w:space="0" w:color="auto"/>
            </w:tcBorders>
            <w:vAlign w:val="center"/>
            <w:hideMark/>
          </w:tcPr>
          <w:p w14:paraId="183C4381"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5AF66A0E" w14:textId="77777777" w:rsidR="00C93AD9" w:rsidRPr="0060627C" w:rsidRDefault="00C93AD9" w:rsidP="00B857B9">
            <w:pPr>
              <w:rPr>
                <w:lang w:val="vi-VN" w:eastAsia="vi-VN"/>
              </w:rPr>
            </w:pPr>
            <w:r w:rsidRPr="0060627C">
              <w:rPr>
                <w:lang w:val="vi-VN" w:eastAsia="vi-VN"/>
              </w:rPr>
              <w:t xml:space="preserve">2. </w:t>
            </w:r>
            <w:r w:rsidRPr="0060627C">
              <w:rPr>
                <w:lang w:eastAsia="vi-VN"/>
              </w:rPr>
              <w:t>Tính các thông số bộ truyền</w:t>
            </w:r>
            <w:r w:rsidRPr="0060627C">
              <w:rPr>
                <w:lang w:val="vi-VN" w:eastAsia="vi-VN"/>
              </w:rPr>
              <w:t xml:space="preserve"> bánh răng.</w:t>
            </w:r>
          </w:p>
        </w:tc>
        <w:tc>
          <w:tcPr>
            <w:tcW w:w="1060" w:type="dxa"/>
            <w:tcBorders>
              <w:top w:val="nil"/>
              <w:left w:val="nil"/>
              <w:bottom w:val="single" w:sz="4" w:space="0" w:color="auto"/>
              <w:right w:val="single" w:sz="4" w:space="0" w:color="auto"/>
            </w:tcBorders>
            <w:shd w:val="clear" w:color="auto" w:fill="auto"/>
            <w:vAlign w:val="center"/>
            <w:hideMark/>
          </w:tcPr>
          <w:p w14:paraId="3A4F82CA" w14:textId="77777777" w:rsidR="00C93AD9" w:rsidRPr="0060627C" w:rsidRDefault="00C93AD9" w:rsidP="00B857B9">
            <w:pPr>
              <w:jc w:val="center"/>
              <w:rPr>
                <w:lang w:val="vi-VN" w:eastAsia="vi-VN"/>
              </w:rPr>
            </w:pPr>
            <w:r w:rsidRPr="0060627C">
              <w:rPr>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175941D9" w14:textId="77777777" w:rsidR="00C93AD9" w:rsidRPr="0060627C" w:rsidRDefault="00C93AD9" w:rsidP="00B857B9">
            <w:pPr>
              <w:jc w:val="center"/>
              <w:rPr>
                <w:lang w:val="vi-VN" w:eastAsia="vi-VN"/>
              </w:rPr>
            </w:pPr>
            <w:r w:rsidRPr="0060627C">
              <w:rPr>
                <w:lang w:eastAsia="vi-VN"/>
              </w:rPr>
              <w:t>5</w:t>
            </w:r>
          </w:p>
        </w:tc>
        <w:tc>
          <w:tcPr>
            <w:tcW w:w="1180" w:type="dxa"/>
            <w:tcBorders>
              <w:top w:val="nil"/>
              <w:left w:val="nil"/>
              <w:bottom w:val="single" w:sz="4" w:space="0" w:color="auto"/>
              <w:right w:val="single" w:sz="4" w:space="0" w:color="auto"/>
            </w:tcBorders>
            <w:shd w:val="clear" w:color="auto" w:fill="auto"/>
            <w:vAlign w:val="center"/>
            <w:hideMark/>
          </w:tcPr>
          <w:p w14:paraId="563FD9BA" w14:textId="77777777" w:rsidR="00C93AD9" w:rsidRPr="0060627C" w:rsidRDefault="00C93AD9" w:rsidP="00B857B9">
            <w:pPr>
              <w:jc w:val="center"/>
              <w:rPr>
                <w:lang w:val="vi-VN"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6A90A1BD" w14:textId="77777777" w:rsidR="00C93AD9" w:rsidRPr="0060627C" w:rsidRDefault="00C93AD9" w:rsidP="00B857B9">
            <w:pPr>
              <w:jc w:val="center"/>
              <w:rPr>
                <w:lang w:val="vi-VN" w:eastAsia="vi-VN"/>
              </w:rPr>
            </w:pPr>
            <w:r w:rsidRPr="0060627C">
              <w:rPr>
                <w:lang w:eastAsia="vi-VN"/>
              </w:rPr>
              <w:t>0</w:t>
            </w:r>
          </w:p>
        </w:tc>
      </w:tr>
      <w:tr w:rsidR="00C93AD9" w:rsidRPr="0060627C" w14:paraId="3589D481" w14:textId="77777777" w:rsidTr="00B857B9">
        <w:trPr>
          <w:trHeight w:val="696"/>
        </w:trPr>
        <w:tc>
          <w:tcPr>
            <w:tcW w:w="983" w:type="dxa"/>
            <w:vMerge w:val="restart"/>
            <w:tcBorders>
              <w:top w:val="nil"/>
              <w:left w:val="single" w:sz="8" w:space="0" w:color="auto"/>
              <w:bottom w:val="single" w:sz="4" w:space="0" w:color="000000"/>
              <w:right w:val="single" w:sz="4" w:space="0" w:color="auto"/>
            </w:tcBorders>
            <w:shd w:val="clear" w:color="auto" w:fill="auto"/>
            <w:vAlign w:val="center"/>
            <w:hideMark/>
          </w:tcPr>
          <w:p w14:paraId="2AC59A1C" w14:textId="77777777" w:rsidR="00C93AD9" w:rsidRPr="0060627C" w:rsidRDefault="00C93AD9" w:rsidP="00B857B9">
            <w:pPr>
              <w:jc w:val="center"/>
              <w:rPr>
                <w:b/>
                <w:bCs/>
                <w:lang w:val="vi-VN" w:eastAsia="vi-VN"/>
              </w:rPr>
            </w:pPr>
            <w:r w:rsidRPr="0060627C">
              <w:rPr>
                <w:b/>
                <w:bCs/>
                <w:lang w:eastAsia="vi-VN"/>
              </w:rPr>
              <w:t>3</w:t>
            </w:r>
          </w:p>
        </w:tc>
        <w:tc>
          <w:tcPr>
            <w:tcW w:w="36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B5DFF6" w14:textId="77777777" w:rsidR="00C93AD9" w:rsidRPr="0060627C" w:rsidRDefault="00C93AD9" w:rsidP="00B857B9">
            <w:pPr>
              <w:rPr>
                <w:b/>
                <w:bCs/>
                <w:lang w:val="vi-VN" w:eastAsia="vi-VN"/>
              </w:rPr>
            </w:pPr>
            <w:r w:rsidRPr="0060627C">
              <w:rPr>
                <w:b/>
                <w:bCs/>
                <w:lang w:eastAsia="vi-VN"/>
              </w:rPr>
              <w:t>Chương 3: Truyền động Trục vít -Bánh vít.</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DDE9F" w14:textId="7B8DEE36" w:rsidR="00C93AD9" w:rsidRPr="0060627C" w:rsidRDefault="002D6607" w:rsidP="00B857B9">
            <w:pPr>
              <w:jc w:val="center"/>
              <w:rPr>
                <w:b/>
                <w:bCs/>
                <w:lang w:val="vi-VN" w:eastAsia="vi-VN"/>
              </w:rPr>
            </w:pPr>
            <w:r w:rsidRPr="0060627C">
              <w:rPr>
                <w:b/>
                <w:bCs/>
                <w:lang w:eastAsia="vi-VN"/>
              </w:rPr>
              <w:t>5</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25627" w14:textId="713FF934" w:rsidR="00C93AD9" w:rsidRPr="0060627C" w:rsidRDefault="002D6607" w:rsidP="00B857B9">
            <w:pPr>
              <w:jc w:val="center"/>
              <w:rPr>
                <w:b/>
                <w:bCs/>
                <w:lang w:val="vi-VN" w:eastAsia="vi-VN"/>
              </w:rPr>
            </w:pPr>
            <w:r w:rsidRPr="0060627C">
              <w:rPr>
                <w:b/>
                <w:bCs/>
                <w:lang w:eastAsia="vi-VN"/>
              </w:rPr>
              <w:t>5</w:t>
            </w:r>
          </w:p>
        </w:tc>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FC838" w14:textId="77777777" w:rsidR="00C93AD9" w:rsidRPr="0060627C" w:rsidRDefault="00C93AD9" w:rsidP="00B857B9">
            <w:pPr>
              <w:jc w:val="center"/>
              <w:rPr>
                <w:b/>
                <w:bCs/>
                <w:lang w:val="vi-VN" w:eastAsia="vi-VN"/>
              </w:rPr>
            </w:pPr>
            <w:r w:rsidRPr="0060627C">
              <w:rPr>
                <w:b/>
                <w:bCs/>
                <w:lang w:eastAsia="vi-VN"/>
              </w:rPr>
              <w:t>0</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50F312" w14:textId="77777777" w:rsidR="00C93AD9" w:rsidRPr="0060627C" w:rsidRDefault="00C93AD9" w:rsidP="00B857B9">
            <w:pPr>
              <w:jc w:val="center"/>
              <w:rPr>
                <w:b/>
                <w:bCs/>
                <w:lang w:val="vi-VN" w:eastAsia="vi-VN"/>
              </w:rPr>
            </w:pPr>
            <w:r w:rsidRPr="0060627C">
              <w:rPr>
                <w:b/>
                <w:bCs/>
                <w:lang w:eastAsia="vi-VN"/>
              </w:rPr>
              <w:t>0</w:t>
            </w:r>
          </w:p>
        </w:tc>
      </w:tr>
      <w:tr w:rsidR="00C93AD9" w:rsidRPr="0060627C" w14:paraId="65E49535" w14:textId="77777777" w:rsidTr="00B857B9">
        <w:trPr>
          <w:trHeight w:val="720"/>
        </w:trPr>
        <w:tc>
          <w:tcPr>
            <w:tcW w:w="983" w:type="dxa"/>
            <w:vMerge/>
            <w:tcBorders>
              <w:top w:val="nil"/>
              <w:left w:val="single" w:sz="8" w:space="0" w:color="auto"/>
              <w:bottom w:val="single" w:sz="4" w:space="0" w:color="000000"/>
              <w:right w:val="single" w:sz="8" w:space="0" w:color="auto"/>
            </w:tcBorders>
            <w:vAlign w:val="center"/>
            <w:hideMark/>
          </w:tcPr>
          <w:p w14:paraId="03AA1FF9"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30995565" w14:textId="77777777" w:rsidR="00C93AD9" w:rsidRPr="0060627C" w:rsidRDefault="00C93AD9" w:rsidP="00B857B9">
            <w:pPr>
              <w:rPr>
                <w:lang w:val="vi-VN" w:eastAsia="vi-VN"/>
              </w:rPr>
            </w:pPr>
            <w:r w:rsidRPr="0060627C">
              <w:rPr>
                <w:lang w:val="vi-VN" w:eastAsia="vi-VN"/>
              </w:rPr>
              <w:t>1. Các thông số chủ yếu của bộ truyền bánh vít -trục vít</w:t>
            </w:r>
          </w:p>
        </w:tc>
        <w:tc>
          <w:tcPr>
            <w:tcW w:w="1060" w:type="dxa"/>
            <w:tcBorders>
              <w:top w:val="nil"/>
              <w:left w:val="nil"/>
              <w:bottom w:val="single" w:sz="4" w:space="0" w:color="auto"/>
              <w:right w:val="single" w:sz="4" w:space="0" w:color="auto"/>
            </w:tcBorders>
            <w:shd w:val="clear" w:color="auto" w:fill="auto"/>
            <w:vAlign w:val="center"/>
            <w:hideMark/>
          </w:tcPr>
          <w:p w14:paraId="056DD78A" w14:textId="59E3009B" w:rsidR="00C93AD9" w:rsidRPr="0060627C" w:rsidRDefault="002D6607" w:rsidP="00B857B9">
            <w:pPr>
              <w:jc w:val="center"/>
              <w:rPr>
                <w:lang w:val="vi-VN" w:eastAsia="vi-VN"/>
              </w:rPr>
            </w:pPr>
            <w:r w:rsidRPr="0060627C">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61F2866C" w14:textId="74D84A26" w:rsidR="00C93AD9" w:rsidRPr="0060627C" w:rsidRDefault="002D6607" w:rsidP="00B857B9">
            <w:pPr>
              <w:jc w:val="center"/>
              <w:rPr>
                <w:lang w:val="vi-VN" w:eastAsia="vi-VN"/>
              </w:rPr>
            </w:pPr>
            <w:r w:rsidRPr="0060627C">
              <w:rPr>
                <w:lang w:eastAsia="vi-VN"/>
              </w:rPr>
              <w:t>2</w:t>
            </w:r>
          </w:p>
        </w:tc>
        <w:tc>
          <w:tcPr>
            <w:tcW w:w="1180" w:type="dxa"/>
            <w:tcBorders>
              <w:top w:val="nil"/>
              <w:left w:val="nil"/>
              <w:bottom w:val="single" w:sz="4" w:space="0" w:color="auto"/>
              <w:right w:val="single" w:sz="4" w:space="0" w:color="auto"/>
            </w:tcBorders>
            <w:shd w:val="clear" w:color="auto" w:fill="auto"/>
            <w:vAlign w:val="center"/>
            <w:hideMark/>
          </w:tcPr>
          <w:p w14:paraId="301BCD67" w14:textId="77777777" w:rsidR="00C93AD9" w:rsidRPr="0060627C" w:rsidRDefault="00C93AD9" w:rsidP="00B857B9">
            <w:pPr>
              <w:jc w:val="center"/>
              <w:rPr>
                <w:lang w:val="vi-VN"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35A3BF09" w14:textId="77777777" w:rsidR="00C93AD9" w:rsidRPr="0060627C" w:rsidRDefault="00C93AD9" w:rsidP="00B857B9">
            <w:pPr>
              <w:jc w:val="center"/>
              <w:rPr>
                <w:lang w:val="vi-VN" w:eastAsia="vi-VN"/>
              </w:rPr>
            </w:pPr>
            <w:r w:rsidRPr="0060627C">
              <w:rPr>
                <w:lang w:eastAsia="vi-VN"/>
              </w:rPr>
              <w:t>0</w:t>
            </w:r>
          </w:p>
        </w:tc>
      </w:tr>
      <w:tr w:rsidR="00C93AD9" w:rsidRPr="0060627C" w14:paraId="454706A0" w14:textId="77777777" w:rsidTr="00B857B9">
        <w:trPr>
          <w:trHeight w:val="720"/>
        </w:trPr>
        <w:tc>
          <w:tcPr>
            <w:tcW w:w="983" w:type="dxa"/>
            <w:vMerge/>
            <w:tcBorders>
              <w:top w:val="nil"/>
              <w:left w:val="single" w:sz="8" w:space="0" w:color="auto"/>
              <w:bottom w:val="single" w:sz="4" w:space="0" w:color="000000"/>
              <w:right w:val="single" w:sz="8" w:space="0" w:color="auto"/>
            </w:tcBorders>
            <w:vAlign w:val="center"/>
            <w:hideMark/>
          </w:tcPr>
          <w:p w14:paraId="0D3D0366"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78B81E2B" w14:textId="77777777" w:rsidR="00C93AD9" w:rsidRPr="0060627C" w:rsidRDefault="00C93AD9" w:rsidP="00B857B9">
            <w:pPr>
              <w:rPr>
                <w:lang w:val="vi-VN" w:eastAsia="vi-VN"/>
              </w:rPr>
            </w:pPr>
            <w:r w:rsidRPr="0060627C">
              <w:rPr>
                <w:lang w:val="vi-VN" w:eastAsia="vi-VN"/>
              </w:rPr>
              <w:t xml:space="preserve"> 2. T</w:t>
            </w:r>
            <w:r w:rsidRPr="0060627C">
              <w:rPr>
                <w:lang w:eastAsia="vi-VN"/>
              </w:rPr>
              <w:t>ính các thông số</w:t>
            </w:r>
            <w:r w:rsidRPr="0060627C">
              <w:rPr>
                <w:lang w:val="vi-VN" w:eastAsia="vi-VN"/>
              </w:rPr>
              <w:t xml:space="preserve"> bộ truyền bánh vít - trục vít</w:t>
            </w:r>
          </w:p>
        </w:tc>
        <w:tc>
          <w:tcPr>
            <w:tcW w:w="1060" w:type="dxa"/>
            <w:tcBorders>
              <w:top w:val="nil"/>
              <w:left w:val="nil"/>
              <w:bottom w:val="single" w:sz="4" w:space="0" w:color="auto"/>
              <w:right w:val="single" w:sz="4" w:space="0" w:color="auto"/>
            </w:tcBorders>
            <w:shd w:val="clear" w:color="auto" w:fill="auto"/>
            <w:vAlign w:val="center"/>
            <w:hideMark/>
          </w:tcPr>
          <w:p w14:paraId="4A6A47B7" w14:textId="00A23677" w:rsidR="00C93AD9" w:rsidRPr="0060627C" w:rsidRDefault="002D6607" w:rsidP="00B857B9">
            <w:pPr>
              <w:jc w:val="center"/>
              <w:rPr>
                <w:lang w:val="vi-VN" w:eastAsia="vi-VN"/>
              </w:rPr>
            </w:pPr>
            <w:r w:rsidRPr="0060627C">
              <w:rPr>
                <w:lang w:eastAsia="vi-VN"/>
              </w:rPr>
              <w:t>3</w:t>
            </w:r>
          </w:p>
        </w:tc>
        <w:tc>
          <w:tcPr>
            <w:tcW w:w="1060" w:type="dxa"/>
            <w:tcBorders>
              <w:top w:val="nil"/>
              <w:left w:val="nil"/>
              <w:bottom w:val="single" w:sz="4" w:space="0" w:color="auto"/>
              <w:right w:val="single" w:sz="4" w:space="0" w:color="auto"/>
            </w:tcBorders>
            <w:shd w:val="clear" w:color="auto" w:fill="auto"/>
            <w:vAlign w:val="center"/>
            <w:hideMark/>
          </w:tcPr>
          <w:p w14:paraId="6A4E0721" w14:textId="0A41ED11" w:rsidR="00C93AD9" w:rsidRPr="0060627C" w:rsidRDefault="002D6607" w:rsidP="00B857B9">
            <w:pPr>
              <w:jc w:val="center"/>
              <w:rPr>
                <w:lang w:val="vi-VN" w:eastAsia="vi-VN"/>
              </w:rPr>
            </w:pPr>
            <w:r w:rsidRPr="0060627C">
              <w:rPr>
                <w:lang w:eastAsia="vi-VN"/>
              </w:rPr>
              <w:t>3</w:t>
            </w:r>
          </w:p>
        </w:tc>
        <w:tc>
          <w:tcPr>
            <w:tcW w:w="1180" w:type="dxa"/>
            <w:tcBorders>
              <w:top w:val="nil"/>
              <w:left w:val="nil"/>
              <w:bottom w:val="single" w:sz="4" w:space="0" w:color="auto"/>
              <w:right w:val="single" w:sz="4" w:space="0" w:color="auto"/>
            </w:tcBorders>
            <w:shd w:val="clear" w:color="auto" w:fill="auto"/>
            <w:vAlign w:val="center"/>
            <w:hideMark/>
          </w:tcPr>
          <w:p w14:paraId="4E745A0C" w14:textId="77777777" w:rsidR="00C93AD9" w:rsidRPr="0060627C" w:rsidRDefault="00C93AD9" w:rsidP="00B857B9">
            <w:pPr>
              <w:jc w:val="center"/>
              <w:rPr>
                <w:lang w:val="vi-VN"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60AF6F20" w14:textId="77777777" w:rsidR="00C93AD9" w:rsidRPr="0060627C" w:rsidRDefault="00C93AD9" w:rsidP="00B857B9">
            <w:pPr>
              <w:jc w:val="center"/>
              <w:rPr>
                <w:lang w:val="vi-VN" w:eastAsia="vi-VN"/>
              </w:rPr>
            </w:pPr>
            <w:r w:rsidRPr="0060627C">
              <w:rPr>
                <w:lang w:eastAsia="vi-VN"/>
              </w:rPr>
              <w:t>0</w:t>
            </w:r>
          </w:p>
        </w:tc>
      </w:tr>
      <w:tr w:rsidR="00C93AD9" w:rsidRPr="0060627C" w14:paraId="2481F2A3" w14:textId="77777777" w:rsidTr="00B857B9">
        <w:trPr>
          <w:trHeight w:val="816"/>
        </w:trPr>
        <w:tc>
          <w:tcPr>
            <w:tcW w:w="983" w:type="dxa"/>
            <w:vMerge w:val="restart"/>
            <w:tcBorders>
              <w:top w:val="nil"/>
              <w:left w:val="single" w:sz="8" w:space="0" w:color="auto"/>
              <w:bottom w:val="single" w:sz="4" w:space="0" w:color="000000"/>
              <w:right w:val="single" w:sz="8" w:space="0" w:color="auto"/>
            </w:tcBorders>
            <w:shd w:val="clear" w:color="auto" w:fill="auto"/>
            <w:vAlign w:val="center"/>
            <w:hideMark/>
          </w:tcPr>
          <w:p w14:paraId="50D60676" w14:textId="77777777" w:rsidR="00C93AD9" w:rsidRPr="0060627C" w:rsidRDefault="00C93AD9" w:rsidP="00B857B9">
            <w:pPr>
              <w:jc w:val="center"/>
              <w:rPr>
                <w:b/>
                <w:bCs/>
                <w:lang w:val="vi-VN" w:eastAsia="vi-VN"/>
              </w:rPr>
            </w:pPr>
            <w:r w:rsidRPr="0060627C">
              <w:rPr>
                <w:b/>
                <w:bCs/>
                <w:lang w:eastAsia="vi-VN"/>
              </w:rPr>
              <w:t>4</w:t>
            </w:r>
          </w:p>
        </w:tc>
        <w:tc>
          <w:tcPr>
            <w:tcW w:w="3617" w:type="dxa"/>
            <w:tcBorders>
              <w:top w:val="nil"/>
              <w:left w:val="nil"/>
              <w:bottom w:val="single" w:sz="4" w:space="0" w:color="auto"/>
              <w:right w:val="single" w:sz="8" w:space="0" w:color="auto"/>
            </w:tcBorders>
            <w:shd w:val="clear" w:color="auto" w:fill="auto"/>
            <w:vAlign w:val="center"/>
            <w:hideMark/>
          </w:tcPr>
          <w:p w14:paraId="3DC2AAA5" w14:textId="77777777" w:rsidR="00C93AD9" w:rsidRPr="0060627C" w:rsidRDefault="00C93AD9" w:rsidP="00B857B9">
            <w:pPr>
              <w:rPr>
                <w:b/>
                <w:bCs/>
                <w:lang w:val="vi-VN" w:eastAsia="vi-VN"/>
              </w:rPr>
            </w:pPr>
            <w:r w:rsidRPr="0060627C">
              <w:rPr>
                <w:b/>
                <w:bCs/>
                <w:lang w:eastAsia="vi-VN"/>
              </w:rPr>
              <w:t xml:space="preserve">Chương 4: Trục và Then </w:t>
            </w:r>
          </w:p>
        </w:tc>
        <w:tc>
          <w:tcPr>
            <w:tcW w:w="1060" w:type="dxa"/>
            <w:tcBorders>
              <w:top w:val="nil"/>
              <w:left w:val="nil"/>
              <w:bottom w:val="single" w:sz="4" w:space="0" w:color="auto"/>
              <w:right w:val="single" w:sz="4" w:space="0" w:color="auto"/>
            </w:tcBorders>
            <w:shd w:val="clear" w:color="auto" w:fill="auto"/>
            <w:vAlign w:val="center"/>
            <w:hideMark/>
          </w:tcPr>
          <w:p w14:paraId="7019443F" w14:textId="2493C2E6" w:rsidR="00C93AD9" w:rsidRPr="0060627C" w:rsidRDefault="002D6607" w:rsidP="00B857B9">
            <w:pPr>
              <w:jc w:val="center"/>
              <w:rPr>
                <w:b/>
                <w:bCs/>
                <w:lang w:val="vi-VN" w:eastAsia="vi-VN"/>
              </w:rPr>
            </w:pPr>
            <w:r w:rsidRPr="0060627C">
              <w:rPr>
                <w:b/>
                <w:bCs/>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145C0998" w14:textId="09EC5D45" w:rsidR="00C93AD9" w:rsidRPr="0060627C" w:rsidRDefault="002D6607" w:rsidP="00B857B9">
            <w:pPr>
              <w:jc w:val="center"/>
              <w:rPr>
                <w:b/>
                <w:bCs/>
                <w:lang w:val="vi-VN" w:eastAsia="vi-VN"/>
              </w:rPr>
            </w:pPr>
            <w:r w:rsidRPr="0060627C">
              <w:rPr>
                <w:b/>
                <w:bCs/>
                <w:lang w:eastAsia="vi-VN"/>
              </w:rPr>
              <w:t>5</w:t>
            </w:r>
          </w:p>
        </w:tc>
        <w:tc>
          <w:tcPr>
            <w:tcW w:w="1180" w:type="dxa"/>
            <w:tcBorders>
              <w:top w:val="nil"/>
              <w:left w:val="nil"/>
              <w:bottom w:val="single" w:sz="4" w:space="0" w:color="auto"/>
              <w:right w:val="single" w:sz="4" w:space="0" w:color="auto"/>
            </w:tcBorders>
            <w:shd w:val="clear" w:color="auto" w:fill="auto"/>
            <w:vAlign w:val="center"/>
            <w:hideMark/>
          </w:tcPr>
          <w:p w14:paraId="29E8C47E" w14:textId="77777777" w:rsidR="00C93AD9" w:rsidRPr="0060627C" w:rsidRDefault="00C93AD9" w:rsidP="00B857B9">
            <w:pPr>
              <w:jc w:val="center"/>
              <w:rPr>
                <w:b/>
                <w:bCs/>
                <w:lang w:val="vi-VN" w:eastAsia="vi-VN"/>
              </w:rPr>
            </w:pPr>
            <w:r w:rsidRPr="0060627C">
              <w:rPr>
                <w:b/>
                <w:bCs/>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61C6D90F" w14:textId="77777777" w:rsidR="00C93AD9" w:rsidRPr="0060627C" w:rsidRDefault="00C93AD9" w:rsidP="00B857B9">
            <w:pPr>
              <w:jc w:val="center"/>
              <w:rPr>
                <w:b/>
                <w:bCs/>
                <w:lang w:val="vi-VN" w:eastAsia="vi-VN"/>
              </w:rPr>
            </w:pPr>
            <w:r w:rsidRPr="0060627C">
              <w:rPr>
                <w:b/>
                <w:bCs/>
                <w:lang w:eastAsia="vi-VN"/>
              </w:rPr>
              <w:t>0</w:t>
            </w:r>
          </w:p>
        </w:tc>
      </w:tr>
      <w:tr w:rsidR="00C93AD9" w:rsidRPr="0060627C" w14:paraId="71AEBD03" w14:textId="77777777" w:rsidTr="00B857B9">
        <w:trPr>
          <w:trHeight w:val="720"/>
        </w:trPr>
        <w:tc>
          <w:tcPr>
            <w:tcW w:w="983" w:type="dxa"/>
            <w:vMerge/>
            <w:tcBorders>
              <w:top w:val="nil"/>
              <w:left w:val="single" w:sz="8" w:space="0" w:color="auto"/>
              <w:bottom w:val="single" w:sz="4" w:space="0" w:color="000000"/>
              <w:right w:val="single" w:sz="8" w:space="0" w:color="auto"/>
            </w:tcBorders>
            <w:vAlign w:val="center"/>
            <w:hideMark/>
          </w:tcPr>
          <w:p w14:paraId="2846170E"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23EF44A3" w14:textId="77777777" w:rsidR="00C93AD9" w:rsidRPr="0060627C" w:rsidRDefault="00C93AD9" w:rsidP="00B857B9">
            <w:pPr>
              <w:rPr>
                <w:lang w:val="vi-VN" w:eastAsia="vi-VN"/>
              </w:rPr>
            </w:pPr>
            <w:r w:rsidRPr="0060627C">
              <w:rPr>
                <w:lang w:val="vi-VN" w:eastAsia="vi-VN"/>
              </w:rPr>
              <w:t>1. Các thông số chủ yếu của trục và then.</w:t>
            </w:r>
          </w:p>
        </w:tc>
        <w:tc>
          <w:tcPr>
            <w:tcW w:w="1060" w:type="dxa"/>
            <w:tcBorders>
              <w:top w:val="nil"/>
              <w:left w:val="nil"/>
              <w:bottom w:val="single" w:sz="4" w:space="0" w:color="auto"/>
              <w:right w:val="single" w:sz="4" w:space="0" w:color="auto"/>
            </w:tcBorders>
            <w:shd w:val="clear" w:color="auto" w:fill="auto"/>
            <w:vAlign w:val="center"/>
            <w:hideMark/>
          </w:tcPr>
          <w:p w14:paraId="2D28DECF" w14:textId="0837BFD3" w:rsidR="00C93AD9" w:rsidRPr="0060627C" w:rsidRDefault="002D6607" w:rsidP="00B857B9">
            <w:pPr>
              <w:jc w:val="center"/>
              <w:rPr>
                <w:lang w:val="vi-VN" w:eastAsia="vi-VN"/>
              </w:rPr>
            </w:pPr>
            <w:r w:rsidRPr="0060627C">
              <w:rPr>
                <w:lang w:eastAsia="vi-VN"/>
              </w:rPr>
              <w:t>1</w:t>
            </w:r>
          </w:p>
        </w:tc>
        <w:tc>
          <w:tcPr>
            <w:tcW w:w="1060" w:type="dxa"/>
            <w:tcBorders>
              <w:top w:val="nil"/>
              <w:left w:val="nil"/>
              <w:bottom w:val="single" w:sz="4" w:space="0" w:color="auto"/>
              <w:right w:val="single" w:sz="4" w:space="0" w:color="auto"/>
            </w:tcBorders>
            <w:shd w:val="clear" w:color="auto" w:fill="auto"/>
            <w:vAlign w:val="center"/>
            <w:hideMark/>
          </w:tcPr>
          <w:p w14:paraId="13F86A84" w14:textId="0B099AE1" w:rsidR="00C93AD9" w:rsidRPr="0060627C" w:rsidRDefault="002D6607" w:rsidP="00B857B9">
            <w:pPr>
              <w:jc w:val="center"/>
              <w:rPr>
                <w:lang w:val="vi-VN" w:eastAsia="vi-VN"/>
              </w:rPr>
            </w:pPr>
            <w:r w:rsidRPr="0060627C">
              <w:rPr>
                <w:lang w:eastAsia="vi-VN"/>
              </w:rPr>
              <w:t>1</w:t>
            </w:r>
          </w:p>
        </w:tc>
        <w:tc>
          <w:tcPr>
            <w:tcW w:w="1180" w:type="dxa"/>
            <w:tcBorders>
              <w:top w:val="nil"/>
              <w:left w:val="nil"/>
              <w:bottom w:val="single" w:sz="4" w:space="0" w:color="auto"/>
              <w:right w:val="single" w:sz="4" w:space="0" w:color="auto"/>
            </w:tcBorders>
            <w:shd w:val="clear" w:color="auto" w:fill="auto"/>
            <w:vAlign w:val="center"/>
            <w:hideMark/>
          </w:tcPr>
          <w:p w14:paraId="3C1B1016" w14:textId="77777777" w:rsidR="00C93AD9" w:rsidRPr="0060627C" w:rsidRDefault="00C93AD9" w:rsidP="00B857B9">
            <w:pPr>
              <w:jc w:val="center"/>
              <w:rPr>
                <w:lang w:val="vi-VN"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7544F66D" w14:textId="77777777" w:rsidR="00C93AD9" w:rsidRPr="0060627C" w:rsidRDefault="00C93AD9" w:rsidP="00B857B9">
            <w:pPr>
              <w:jc w:val="center"/>
              <w:rPr>
                <w:lang w:val="vi-VN" w:eastAsia="vi-VN"/>
              </w:rPr>
            </w:pPr>
            <w:r w:rsidRPr="0060627C">
              <w:rPr>
                <w:lang w:eastAsia="vi-VN"/>
              </w:rPr>
              <w:t>0</w:t>
            </w:r>
          </w:p>
        </w:tc>
      </w:tr>
      <w:tr w:rsidR="00C93AD9" w:rsidRPr="0060627C" w14:paraId="215908FB" w14:textId="77777777" w:rsidTr="00B857B9">
        <w:trPr>
          <w:trHeight w:val="720"/>
        </w:trPr>
        <w:tc>
          <w:tcPr>
            <w:tcW w:w="983" w:type="dxa"/>
            <w:vMerge/>
            <w:tcBorders>
              <w:top w:val="nil"/>
              <w:left w:val="single" w:sz="8" w:space="0" w:color="auto"/>
              <w:bottom w:val="single" w:sz="4" w:space="0" w:color="000000"/>
              <w:right w:val="single" w:sz="8" w:space="0" w:color="auto"/>
            </w:tcBorders>
            <w:vAlign w:val="center"/>
            <w:hideMark/>
          </w:tcPr>
          <w:p w14:paraId="57962163"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358BB233" w14:textId="77777777" w:rsidR="00C93AD9" w:rsidRPr="0060627C" w:rsidRDefault="00C93AD9" w:rsidP="00B857B9">
            <w:pPr>
              <w:rPr>
                <w:lang w:eastAsia="vi-VN"/>
              </w:rPr>
            </w:pPr>
            <w:r w:rsidRPr="0060627C">
              <w:rPr>
                <w:lang w:val="vi-VN" w:eastAsia="vi-VN"/>
              </w:rPr>
              <w:t xml:space="preserve">2. </w:t>
            </w:r>
            <w:r w:rsidRPr="0060627C">
              <w:rPr>
                <w:lang w:eastAsia="vi-VN"/>
              </w:rPr>
              <w:t>Tính toán các thông số của trục</w:t>
            </w:r>
          </w:p>
        </w:tc>
        <w:tc>
          <w:tcPr>
            <w:tcW w:w="1060" w:type="dxa"/>
            <w:tcBorders>
              <w:top w:val="nil"/>
              <w:left w:val="nil"/>
              <w:bottom w:val="single" w:sz="4" w:space="0" w:color="auto"/>
              <w:right w:val="single" w:sz="4" w:space="0" w:color="auto"/>
            </w:tcBorders>
            <w:shd w:val="clear" w:color="auto" w:fill="auto"/>
            <w:vAlign w:val="center"/>
            <w:hideMark/>
          </w:tcPr>
          <w:p w14:paraId="4B402332" w14:textId="2435D2F6" w:rsidR="00C93AD9" w:rsidRPr="0060627C" w:rsidRDefault="002D6607" w:rsidP="00B857B9">
            <w:pPr>
              <w:jc w:val="center"/>
              <w:rPr>
                <w:lang w:val="vi-VN" w:eastAsia="vi-VN"/>
              </w:rPr>
            </w:pPr>
            <w:r w:rsidRPr="0060627C">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769318BE" w14:textId="2D362C9B" w:rsidR="00C93AD9" w:rsidRPr="0060627C" w:rsidRDefault="002D6607" w:rsidP="00B857B9">
            <w:pPr>
              <w:jc w:val="center"/>
              <w:rPr>
                <w:lang w:val="vi-VN" w:eastAsia="vi-VN"/>
              </w:rPr>
            </w:pPr>
            <w:r w:rsidRPr="0060627C">
              <w:rPr>
                <w:lang w:eastAsia="vi-VN"/>
              </w:rPr>
              <w:t>2</w:t>
            </w:r>
          </w:p>
        </w:tc>
        <w:tc>
          <w:tcPr>
            <w:tcW w:w="1180" w:type="dxa"/>
            <w:tcBorders>
              <w:top w:val="nil"/>
              <w:left w:val="nil"/>
              <w:bottom w:val="single" w:sz="4" w:space="0" w:color="auto"/>
              <w:right w:val="single" w:sz="4" w:space="0" w:color="auto"/>
            </w:tcBorders>
            <w:shd w:val="clear" w:color="auto" w:fill="auto"/>
            <w:vAlign w:val="center"/>
            <w:hideMark/>
          </w:tcPr>
          <w:p w14:paraId="04291A3A" w14:textId="77777777" w:rsidR="00C93AD9" w:rsidRPr="0060627C" w:rsidRDefault="00C93AD9" w:rsidP="00B857B9">
            <w:pPr>
              <w:jc w:val="center"/>
              <w:rPr>
                <w:lang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vAlign w:val="center"/>
            <w:hideMark/>
          </w:tcPr>
          <w:p w14:paraId="37DFD772" w14:textId="77777777" w:rsidR="00C93AD9" w:rsidRPr="0060627C" w:rsidRDefault="00C93AD9" w:rsidP="00B857B9">
            <w:pPr>
              <w:jc w:val="center"/>
              <w:rPr>
                <w:lang w:val="vi-VN" w:eastAsia="vi-VN"/>
              </w:rPr>
            </w:pPr>
            <w:r w:rsidRPr="0060627C">
              <w:rPr>
                <w:lang w:eastAsia="vi-VN"/>
              </w:rPr>
              <w:t>0</w:t>
            </w:r>
          </w:p>
        </w:tc>
      </w:tr>
      <w:tr w:rsidR="00C93AD9" w:rsidRPr="0060627C" w14:paraId="1DDD980C" w14:textId="77777777" w:rsidTr="00B857B9">
        <w:trPr>
          <w:trHeight w:val="720"/>
        </w:trPr>
        <w:tc>
          <w:tcPr>
            <w:tcW w:w="983" w:type="dxa"/>
            <w:vMerge/>
            <w:tcBorders>
              <w:top w:val="nil"/>
              <w:left w:val="single" w:sz="8" w:space="0" w:color="auto"/>
              <w:bottom w:val="single" w:sz="4" w:space="0" w:color="000000"/>
              <w:right w:val="single" w:sz="4" w:space="0" w:color="auto"/>
            </w:tcBorders>
            <w:vAlign w:val="center"/>
            <w:hideMark/>
          </w:tcPr>
          <w:p w14:paraId="6FBA537B" w14:textId="77777777" w:rsidR="00C93AD9" w:rsidRPr="0060627C" w:rsidRDefault="00C93AD9" w:rsidP="00B857B9">
            <w:pPr>
              <w:rPr>
                <w:b/>
                <w:bCs/>
                <w:lang w:val="vi-VN" w:eastAsia="vi-VN"/>
              </w:rPr>
            </w:pPr>
          </w:p>
        </w:tc>
        <w:tc>
          <w:tcPr>
            <w:tcW w:w="36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18EC4" w14:textId="77777777" w:rsidR="00C93AD9" w:rsidRPr="0060627C" w:rsidRDefault="00C93AD9" w:rsidP="00B857B9">
            <w:pPr>
              <w:rPr>
                <w:lang w:val="vi-VN" w:eastAsia="vi-VN"/>
              </w:rPr>
            </w:pPr>
            <w:r w:rsidRPr="0060627C">
              <w:rPr>
                <w:lang w:eastAsia="vi-VN"/>
              </w:rPr>
              <w:t>3</w:t>
            </w:r>
            <w:r w:rsidRPr="0060627C">
              <w:rPr>
                <w:lang w:val="vi-VN" w:eastAsia="vi-VN"/>
              </w:rPr>
              <w:t>. Tính toán mối ghép then và then hoa</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6EE36C" w14:textId="33107D28" w:rsidR="00C93AD9" w:rsidRPr="0060627C" w:rsidRDefault="002D6607" w:rsidP="00B857B9">
            <w:pPr>
              <w:jc w:val="center"/>
              <w:rPr>
                <w:lang w:val="vi-VN" w:eastAsia="vi-VN"/>
              </w:rPr>
            </w:pPr>
            <w:r w:rsidRPr="0060627C">
              <w:rPr>
                <w:lang w:eastAsia="vi-VN"/>
              </w:rPr>
              <w:t>2</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7877E" w14:textId="4005DBCF" w:rsidR="00C93AD9" w:rsidRPr="0060627C" w:rsidRDefault="002D6607" w:rsidP="00B857B9">
            <w:pPr>
              <w:jc w:val="center"/>
              <w:rPr>
                <w:lang w:val="vi-VN" w:eastAsia="vi-VN"/>
              </w:rPr>
            </w:pPr>
            <w:r w:rsidRPr="0060627C">
              <w:rPr>
                <w:lang w:eastAsia="vi-VN"/>
              </w:rPr>
              <w:t>2</w:t>
            </w:r>
          </w:p>
        </w:tc>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B5BDC5" w14:textId="77777777" w:rsidR="00C93AD9" w:rsidRPr="0060627C" w:rsidRDefault="00C93AD9" w:rsidP="00B857B9">
            <w:pPr>
              <w:jc w:val="center"/>
              <w:rPr>
                <w:lang w:val="vi-VN" w:eastAsia="vi-VN"/>
              </w:rPr>
            </w:pPr>
            <w:r w:rsidRPr="0060627C">
              <w:rPr>
                <w:lang w:eastAsia="vi-VN"/>
              </w:rPr>
              <w:t>0</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3E15F8" w14:textId="77777777" w:rsidR="00C93AD9" w:rsidRPr="0060627C" w:rsidRDefault="00C93AD9" w:rsidP="00B857B9">
            <w:pPr>
              <w:jc w:val="center"/>
              <w:rPr>
                <w:lang w:val="vi-VN" w:eastAsia="vi-VN"/>
              </w:rPr>
            </w:pPr>
            <w:r w:rsidRPr="0060627C">
              <w:rPr>
                <w:lang w:eastAsia="vi-VN"/>
              </w:rPr>
              <w:t>0</w:t>
            </w:r>
          </w:p>
        </w:tc>
      </w:tr>
      <w:tr w:rsidR="00C93AD9" w:rsidRPr="0060627C" w14:paraId="066EBF8A" w14:textId="77777777" w:rsidTr="00B857B9">
        <w:trPr>
          <w:trHeight w:val="696"/>
        </w:trPr>
        <w:tc>
          <w:tcPr>
            <w:tcW w:w="983" w:type="dxa"/>
            <w:vMerge w:val="restart"/>
            <w:tcBorders>
              <w:top w:val="nil"/>
              <w:left w:val="single" w:sz="8" w:space="0" w:color="auto"/>
              <w:bottom w:val="single" w:sz="4" w:space="0" w:color="000000"/>
              <w:right w:val="single" w:sz="8" w:space="0" w:color="auto"/>
            </w:tcBorders>
            <w:shd w:val="clear" w:color="auto" w:fill="auto"/>
            <w:vAlign w:val="center"/>
            <w:hideMark/>
          </w:tcPr>
          <w:p w14:paraId="591ECCBD" w14:textId="77777777" w:rsidR="00C93AD9" w:rsidRPr="0060627C" w:rsidRDefault="00C93AD9" w:rsidP="00B857B9">
            <w:pPr>
              <w:jc w:val="center"/>
              <w:rPr>
                <w:b/>
                <w:bCs/>
                <w:lang w:val="vi-VN" w:eastAsia="vi-VN"/>
              </w:rPr>
            </w:pPr>
            <w:r w:rsidRPr="0060627C">
              <w:rPr>
                <w:b/>
                <w:bCs/>
                <w:lang w:eastAsia="vi-VN"/>
              </w:rPr>
              <w:t>5</w:t>
            </w:r>
          </w:p>
        </w:tc>
        <w:tc>
          <w:tcPr>
            <w:tcW w:w="3617" w:type="dxa"/>
            <w:tcBorders>
              <w:top w:val="nil"/>
              <w:left w:val="nil"/>
              <w:bottom w:val="single" w:sz="4" w:space="0" w:color="auto"/>
              <w:right w:val="single" w:sz="8" w:space="0" w:color="auto"/>
            </w:tcBorders>
            <w:shd w:val="clear" w:color="auto" w:fill="auto"/>
            <w:vAlign w:val="center"/>
            <w:hideMark/>
          </w:tcPr>
          <w:p w14:paraId="0DA15A56" w14:textId="77777777" w:rsidR="00C93AD9" w:rsidRPr="0060627C" w:rsidRDefault="00C93AD9" w:rsidP="00B857B9">
            <w:pPr>
              <w:rPr>
                <w:b/>
                <w:bCs/>
                <w:lang w:val="vi-VN" w:eastAsia="vi-VN"/>
              </w:rPr>
            </w:pPr>
            <w:r w:rsidRPr="0060627C">
              <w:rPr>
                <w:b/>
                <w:bCs/>
                <w:lang w:eastAsia="vi-VN"/>
              </w:rPr>
              <w:t xml:space="preserve">Chương 5: Gối đỡ trục   </w:t>
            </w:r>
          </w:p>
        </w:tc>
        <w:tc>
          <w:tcPr>
            <w:tcW w:w="1060" w:type="dxa"/>
            <w:tcBorders>
              <w:top w:val="nil"/>
              <w:left w:val="nil"/>
              <w:bottom w:val="single" w:sz="4" w:space="0" w:color="auto"/>
              <w:right w:val="single" w:sz="4" w:space="0" w:color="auto"/>
            </w:tcBorders>
            <w:shd w:val="clear" w:color="auto" w:fill="auto"/>
            <w:vAlign w:val="center"/>
            <w:hideMark/>
          </w:tcPr>
          <w:p w14:paraId="02134965" w14:textId="77777777" w:rsidR="00C93AD9" w:rsidRPr="0060627C" w:rsidRDefault="00C93AD9" w:rsidP="00B857B9">
            <w:pPr>
              <w:jc w:val="center"/>
              <w:rPr>
                <w:b/>
                <w:bCs/>
                <w:lang w:val="vi-VN" w:eastAsia="vi-VN"/>
              </w:rPr>
            </w:pPr>
            <w:r w:rsidRPr="0060627C">
              <w:rPr>
                <w:b/>
                <w:bCs/>
                <w:lang w:eastAsia="vi-VN"/>
              </w:rPr>
              <w:t>5</w:t>
            </w:r>
          </w:p>
        </w:tc>
        <w:tc>
          <w:tcPr>
            <w:tcW w:w="1060" w:type="dxa"/>
            <w:tcBorders>
              <w:top w:val="nil"/>
              <w:left w:val="nil"/>
              <w:bottom w:val="single" w:sz="4" w:space="0" w:color="auto"/>
              <w:right w:val="single" w:sz="4" w:space="0" w:color="auto"/>
            </w:tcBorders>
            <w:shd w:val="clear" w:color="auto" w:fill="auto"/>
            <w:vAlign w:val="center"/>
            <w:hideMark/>
          </w:tcPr>
          <w:p w14:paraId="38F36B5A" w14:textId="77777777" w:rsidR="00C93AD9" w:rsidRPr="0060627C" w:rsidRDefault="00C93AD9" w:rsidP="00B857B9">
            <w:pPr>
              <w:jc w:val="center"/>
              <w:rPr>
                <w:b/>
                <w:bCs/>
                <w:lang w:val="vi-VN" w:eastAsia="vi-VN"/>
              </w:rPr>
            </w:pPr>
            <w:r w:rsidRPr="0060627C">
              <w:rPr>
                <w:b/>
                <w:bCs/>
                <w:lang w:eastAsia="vi-VN"/>
              </w:rPr>
              <w:t>5</w:t>
            </w:r>
          </w:p>
        </w:tc>
        <w:tc>
          <w:tcPr>
            <w:tcW w:w="1180" w:type="dxa"/>
            <w:tcBorders>
              <w:top w:val="nil"/>
              <w:left w:val="nil"/>
              <w:bottom w:val="single" w:sz="4" w:space="0" w:color="auto"/>
              <w:right w:val="single" w:sz="4" w:space="0" w:color="auto"/>
            </w:tcBorders>
            <w:shd w:val="clear" w:color="auto" w:fill="auto"/>
            <w:vAlign w:val="center"/>
            <w:hideMark/>
          </w:tcPr>
          <w:p w14:paraId="6D6A365C" w14:textId="77777777" w:rsidR="00C93AD9" w:rsidRPr="0060627C" w:rsidRDefault="00C93AD9" w:rsidP="00B857B9">
            <w:pPr>
              <w:jc w:val="center"/>
              <w:rPr>
                <w:b/>
                <w:bCs/>
                <w:lang w:val="vi-VN" w:eastAsia="vi-VN"/>
              </w:rPr>
            </w:pPr>
            <w:r w:rsidRPr="0060627C">
              <w:rPr>
                <w:b/>
                <w:bCs/>
                <w:lang w:eastAsia="vi-VN"/>
              </w:rPr>
              <w:t>0</w:t>
            </w:r>
          </w:p>
        </w:tc>
        <w:tc>
          <w:tcPr>
            <w:tcW w:w="1060" w:type="dxa"/>
            <w:tcBorders>
              <w:top w:val="nil"/>
              <w:left w:val="nil"/>
              <w:bottom w:val="single" w:sz="4" w:space="0" w:color="auto"/>
              <w:right w:val="single" w:sz="8" w:space="0" w:color="auto"/>
            </w:tcBorders>
            <w:shd w:val="clear" w:color="auto" w:fill="auto"/>
            <w:noWrap/>
            <w:vAlign w:val="center"/>
            <w:hideMark/>
          </w:tcPr>
          <w:p w14:paraId="1EB45006" w14:textId="77777777" w:rsidR="00C93AD9" w:rsidRPr="0060627C" w:rsidRDefault="00C93AD9" w:rsidP="00B857B9">
            <w:pPr>
              <w:jc w:val="center"/>
              <w:rPr>
                <w:b/>
                <w:bCs/>
                <w:lang w:val="vi-VN" w:eastAsia="vi-VN"/>
              </w:rPr>
            </w:pPr>
            <w:r w:rsidRPr="0060627C">
              <w:rPr>
                <w:b/>
                <w:bCs/>
                <w:lang w:eastAsia="vi-VN"/>
              </w:rPr>
              <w:t>0</w:t>
            </w:r>
          </w:p>
        </w:tc>
      </w:tr>
      <w:tr w:rsidR="00C93AD9" w:rsidRPr="0060627C" w14:paraId="61402DBB" w14:textId="77777777" w:rsidTr="00B857B9">
        <w:trPr>
          <w:trHeight w:val="360"/>
        </w:trPr>
        <w:tc>
          <w:tcPr>
            <w:tcW w:w="983" w:type="dxa"/>
            <w:vMerge/>
            <w:tcBorders>
              <w:top w:val="nil"/>
              <w:left w:val="single" w:sz="8" w:space="0" w:color="auto"/>
              <w:bottom w:val="single" w:sz="4" w:space="0" w:color="000000"/>
              <w:right w:val="single" w:sz="8" w:space="0" w:color="auto"/>
            </w:tcBorders>
            <w:vAlign w:val="center"/>
            <w:hideMark/>
          </w:tcPr>
          <w:p w14:paraId="61B6BDF0"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3AA191DB" w14:textId="77777777" w:rsidR="00C93AD9" w:rsidRPr="0060627C" w:rsidRDefault="00C93AD9" w:rsidP="00B857B9">
            <w:pPr>
              <w:rPr>
                <w:lang w:val="vi-VN" w:eastAsia="vi-VN"/>
              </w:rPr>
            </w:pPr>
            <w:r w:rsidRPr="0060627C">
              <w:rPr>
                <w:lang w:val="vi-VN" w:eastAsia="vi-VN"/>
              </w:rPr>
              <w:t>1. Các thông số chủ yếu của gối đỡ trục</w:t>
            </w:r>
          </w:p>
        </w:tc>
        <w:tc>
          <w:tcPr>
            <w:tcW w:w="1060" w:type="dxa"/>
            <w:tcBorders>
              <w:top w:val="nil"/>
              <w:left w:val="nil"/>
              <w:bottom w:val="single" w:sz="4" w:space="0" w:color="auto"/>
              <w:right w:val="single" w:sz="4" w:space="0" w:color="auto"/>
            </w:tcBorders>
            <w:shd w:val="clear" w:color="auto" w:fill="auto"/>
            <w:vAlign w:val="center"/>
            <w:hideMark/>
          </w:tcPr>
          <w:p w14:paraId="63654716" w14:textId="77777777" w:rsidR="00C93AD9" w:rsidRPr="0060627C" w:rsidRDefault="00C93AD9" w:rsidP="00B857B9">
            <w:pPr>
              <w:jc w:val="center"/>
              <w:rPr>
                <w:lang w:val="vi-VN" w:eastAsia="vi-VN"/>
              </w:rPr>
            </w:pPr>
            <w:r w:rsidRPr="0060627C">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3F65109A" w14:textId="77777777" w:rsidR="00C93AD9" w:rsidRPr="0060627C" w:rsidRDefault="00C93AD9" w:rsidP="00B857B9">
            <w:pPr>
              <w:jc w:val="center"/>
              <w:rPr>
                <w:lang w:val="vi-VN" w:eastAsia="vi-VN"/>
              </w:rPr>
            </w:pPr>
            <w:r w:rsidRPr="0060627C">
              <w:rPr>
                <w:lang w:eastAsia="vi-VN"/>
              </w:rPr>
              <w:t>2</w:t>
            </w:r>
          </w:p>
        </w:tc>
        <w:tc>
          <w:tcPr>
            <w:tcW w:w="1180" w:type="dxa"/>
            <w:tcBorders>
              <w:top w:val="nil"/>
              <w:left w:val="nil"/>
              <w:bottom w:val="single" w:sz="4" w:space="0" w:color="auto"/>
              <w:right w:val="single" w:sz="4" w:space="0" w:color="auto"/>
            </w:tcBorders>
            <w:shd w:val="clear" w:color="auto" w:fill="auto"/>
            <w:vAlign w:val="center"/>
            <w:hideMark/>
          </w:tcPr>
          <w:p w14:paraId="233AB638" w14:textId="77777777" w:rsidR="00C93AD9" w:rsidRPr="0060627C" w:rsidRDefault="00C93AD9" w:rsidP="00B857B9">
            <w:pPr>
              <w:jc w:val="center"/>
              <w:rPr>
                <w:lang w:eastAsia="vi-VN"/>
              </w:rPr>
            </w:pPr>
            <w:r w:rsidRPr="0060627C">
              <w:rPr>
                <w:lang w:eastAsia="vi-VN"/>
              </w:rPr>
              <w:t>0</w:t>
            </w:r>
          </w:p>
        </w:tc>
        <w:tc>
          <w:tcPr>
            <w:tcW w:w="1060" w:type="dxa"/>
            <w:tcBorders>
              <w:top w:val="nil"/>
              <w:left w:val="nil"/>
              <w:bottom w:val="single" w:sz="4" w:space="0" w:color="auto"/>
              <w:right w:val="single" w:sz="8" w:space="0" w:color="auto"/>
            </w:tcBorders>
            <w:shd w:val="clear" w:color="auto" w:fill="auto"/>
            <w:noWrap/>
            <w:vAlign w:val="center"/>
            <w:hideMark/>
          </w:tcPr>
          <w:p w14:paraId="1E6D46C1" w14:textId="77777777" w:rsidR="00C93AD9" w:rsidRPr="0060627C" w:rsidRDefault="00C93AD9" w:rsidP="00B857B9">
            <w:pPr>
              <w:jc w:val="center"/>
              <w:rPr>
                <w:lang w:val="vi-VN" w:eastAsia="vi-VN"/>
              </w:rPr>
            </w:pPr>
            <w:r w:rsidRPr="0060627C">
              <w:rPr>
                <w:lang w:eastAsia="vi-VN"/>
              </w:rPr>
              <w:t>0</w:t>
            </w:r>
          </w:p>
        </w:tc>
      </w:tr>
      <w:tr w:rsidR="00C93AD9" w:rsidRPr="0060627C" w14:paraId="69695A8A" w14:textId="77777777" w:rsidTr="00B857B9">
        <w:trPr>
          <w:trHeight w:val="720"/>
        </w:trPr>
        <w:tc>
          <w:tcPr>
            <w:tcW w:w="983" w:type="dxa"/>
            <w:vMerge/>
            <w:tcBorders>
              <w:top w:val="nil"/>
              <w:left w:val="single" w:sz="8" w:space="0" w:color="auto"/>
              <w:bottom w:val="single" w:sz="4" w:space="0" w:color="000000"/>
              <w:right w:val="single" w:sz="8" w:space="0" w:color="auto"/>
            </w:tcBorders>
            <w:vAlign w:val="center"/>
            <w:hideMark/>
          </w:tcPr>
          <w:p w14:paraId="7627540B"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5DD02687" w14:textId="77777777" w:rsidR="00C93AD9" w:rsidRPr="0060627C" w:rsidRDefault="00C93AD9" w:rsidP="00B857B9">
            <w:pPr>
              <w:rPr>
                <w:lang w:val="vi-VN" w:eastAsia="vi-VN"/>
              </w:rPr>
            </w:pPr>
            <w:r w:rsidRPr="0060627C">
              <w:rPr>
                <w:lang w:val="vi-VN" w:eastAsia="vi-VN"/>
              </w:rPr>
              <w:t>2. Thiết kế, tính toán và kiểm nghiệm gối đỡ trục dùng ổ lăn</w:t>
            </w:r>
          </w:p>
        </w:tc>
        <w:tc>
          <w:tcPr>
            <w:tcW w:w="1060" w:type="dxa"/>
            <w:tcBorders>
              <w:top w:val="nil"/>
              <w:left w:val="nil"/>
              <w:bottom w:val="single" w:sz="4" w:space="0" w:color="auto"/>
              <w:right w:val="single" w:sz="4" w:space="0" w:color="auto"/>
            </w:tcBorders>
            <w:shd w:val="clear" w:color="auto" w:fill="auto"/>
            <w:vAlign w:val="center"/>
            <w:hideMark/>
          </w:tcPr>
          <w:p w14:paraId="1562DEB0" w14:textId="77777777" w:rsidR="00C93AD9" w:rsidRPr="0060627C" w:rsidRDefault="00C93AD9" w:rsidP="00B857B9">
            <w:pPr>
              <w:jc w:val="center"/>
              <w:rPr>
                <w:lang w:val="vi-VN" w:eastAsia="vi-VN"/>
              </w:rPr>
            </w:pPr>
            <w:r w:rsidRPr="0060627C">
              <w:rPr>
                <w:lang w:eastAsia="vi-VN"/>
              </w:rPr>
              <w:t>1</w:t>
            </w:r>
          </w:p>
        </w:tc>
        <w:tc>
          <w:tcPr>
            <w:tcW w:w="1060" w:type="dxa"/>
            <w:tcBorders>
              <w:top w:val="nil"/>
              <w:left w:val="nil"/>
              <w:bottom w:val="single" w:sz="4" w:space="0" w:color="auto"/>
              <w:right w:val="single" w:sz="4" w:space="0" w:color="auto"/>
            </w:tcBorders>
            <w:shd w:val="clear" w:color="auto" w:fill="auto"/>
            <w:vAlign w:val="center"/>
            <w:hideMark/>
          </w:tcPr>
          <w:p w14:paraId="0D05D105" w14:textId="77777777" w:rsidR="00C93AD9" w:rsidRPr="0060627C" w:rsidRDefault="00C93AD9" w:rsidP="00B857B9">
            <w:pPr>
              <w:jc w:val="center"/>
              <w:rPr>
                <w:lang w:val="vi-VN" w:eastAsia="vi-VN"/>
              </w:rPr>
            </w:pPr>
            <w:r w:rsidRPr="0060627C">
              <w:rPr>
                <w:lang w:eastAsia="vi-VN"/>
              </w:rPr>
              <w:t>1</w:t>
            </w:r>
          </w:p>
        </w:tc>
        <w:tc>
          <w:tcPr>
            <w:tcW w:w="1180" w:type="dxa"/>
            <w:tcBorders>
              <w:top w:val="nil"/>
              <w:left w:val="nil"/>
              <w:bottom w:val="single" w:sz="4" w:space="0" w:color="auto"/>
              <w:right w:val="single" w:sz="4" w:space="0" w:color="auto"/>
            </w:tcBorders>
            <w:shd w:val="clear" w:color="auto" w:fill="auto"/>
            <w:vAlign w:val="center"/>
            <w:hideMark/>
          </w:tcPr>
          <w:p w14:paraId="33306071" w14:textId="77777777" w:rsidR="00C93AD9" w:rsidRPr="0060627C" w:rsidRDefault="00C93AD9" w:rsidP="00B857B9">
            <w:pPr>
              <w:jc w:val="center"/>
              <w:rPr>
                <w:rFonts w:ascii="Arial" w:hAnsi="Arial" w:cs="Arial"/>
                <w:sz w:val="26"/>
                <w:szCs w:val="26"/>
                <w:lang w:eastAsia="vi-VN"/>
              </w:rPr>
            </w:pPr>
            <w:r w:rsidRPr="0060627C">
              <w:rPr>
                <w:rFonts w:ascii="Arial" w:hAnsi="Arial" w:cs="Arial"/>
                <w:sz w:val="26"/>
                <w:szCs w:val="26"/>
                <w:lang w:eastAsia="vi-VN"/>
              </w:rPr>
              <w:t>0</w:t>
            </w:r>
          </w:p>
        </w:tc>
        <w:tc>
          <w:tcPr>
            <w:tcW w:w="1060" w:type="dxa"/>
            <w:tcBorders>
              <w:top w:val="nil"/>
              <w:left w:val="nil"/>
              <w:bottom w:val="single" w:sz="4" w:space="0" w:color="auto"/>
              <w:right w:val="single" w:sz="8" w:space="0" w:color="auto"/>
            </w:tcBorders>
            <w:shd w:val="clear" w:color="auto" w:fill="auto"/>
            <w:noWrap/>
            <w:vAlign w:val="center"/>
            <w:hideMark/>
          </w:tcPr>
          <w:p w14:paraId="61F0AEA8" w14:textId="77777777" w:rsidR="00C93AD9" w:rsidRPr="0060627C" w:rsidRDefault="00C93AD9" w:rsidP="00B857B9">
            <w:pPr>
              <w:jc w:val="center"/>
              <w:rPr>
                <w:lang w:val="vi-VN" w:eastAsia="vi-VN"/>
              </w:rPr>
            </w:pPr>
            <w:r w:rsidRPr="0060627C">
              <w:rPr>
                <w:lang w:val="vi-VN" w:eastAsia="vi-VN"/>
              </w:rPr>
              <w:t>0</w:t>
            </w:r>
          </w:p>
        </w:tc>
      </w:tr>
      <w:tr w:rsidR="00C93AD9" w:rsidRPr="0060627C" w14:paraId="3C1A7A40" w14:textId="77777777" w:rsidTr="00B857B9">
        <w:trPr>
          <w:trHeight w:val="1080"/>
        </w:trPr>
        <w:tc>
          <w:tcPr>
            <w:tcW w:w="983" w:type="dxa"/>
            <w:vMerge/>
            <w:tcBorders>
              <w:top w:val="nil"/>
              <w:left w:val="single" w:sz="8" w:space="0" w:color="auto"/>
              <w:bottom w:val="single" w:sz="4" w:space="0" w:color="000000"/>
              <w:right w:val="single" w:sz="8" w:space="0" w:color="auto"/>
            </w:tcBorders>
            <w:vAlign w:val="center"/>
            <w:hideMark/>
          </w:tcPr>
          <w:p w14:paraId="09C35579" w14:textId="77777777" w:rsidR="00C93AD9" w:rsidRPr="0060627C" w:rsidRDefault="00C93AD9" w:rsidP="00B857B9">
            <w:pPr>
              <w:rPr>
                <w:b/>
                <w:bCs/>
                <w:lang w:val="vi-VN" w:eastAsia="vi-VN"/>
              </w:rPr>
            </w:pPr>
          </w:p>
        </w:tc>
        <w:tc>
          <w:tcPr>
            <w:tcW w:w="3617" w:type="dxa"/>
            <w:tcBorders>
              <w:top w:val="nil"/>
              <w:left w:val="nil"/>
              <w:bottom w:val="single" w:sz="4" w:space="0" w:color="auto"/>
              <w:right w:val="single" w:sz="8" w:space="0" w:color="auto"/>
            </w:tcBorders>
            <w:shd w:val="clear" w:color="auto" w:fill="auto"/>
            <w:vAlign w:val="center"/>
            <w:hideMark/>
          </w:tcPr>
          <w:p w14:paraId="25B2C7AB" w14:textId="77777777" w:rsidR="00C93AD9" w:rsidRPr="0060627C" w:rsidRDefault="00C93AD9" w:rsidP="00B857B9">
            <w:pPr>
              <w:rPr>
                <w:lang w:val="vi-VN" w:eastAsia="vi-VN"/>
              </w:rPr>
            </w:pPr>
            <w:r w:rsidRPr="0060627C">
              <w:rPr>
                <w:lang w:val="vi-VN" w:eastAsia="vi-VN"/>
              </w:rPr>
              <w:t xml:space="preserve"> 3. Thiết kế, tính toán và kiểm nghiệm gối đỡ trục dùng ổ trượt</w:t>
            </w:r>
          </w:p>
        </w:tc>
        <w:tc>
          <w:tcPr>
            <w:tcW w:w="1060" w:type="dxa"/>
            <w:tcBorders>
              <w:top w:val="nil"/>
              <w:left w:val="nil"/>
              <w:bottom w:val="single" w:sz="4" w:space="0" w:color="auto"/>
              <w:right w:val="single" w:sz="4" w:space="0" w:color="auto"/>
            </w:tcBorders>
            <w:shd w:val="clear" w:color="auto" w:fill="auto"/>
            <w:vAlign w:val="center"/>
            <w:hideMark/>
          </w:tcPr>
          <w:p w14:paraId="56A2B440" w14:textId="77777777" w:rsidR="00C93AD9" w:rsidRPr="0060627C" w:rsidRDefault="00C93AD9" w:rsidP="00B857B9">
            <w:pPr>
              <w:jc w:val="center"/>
              <w:rPr>
                <w:lang w:val="vi-VN" w:eastAsia="vi-VN"/>
              </w:rPr>
            </w:pPr>
            <w:r w:rsidRPr="0060627C">
              <w:rPr>
                <w:lang w:eastAsia="vi-VN"/>
              </w:rPr>
              <w:t>2</w:t>
            </w:r>
          </w:p>
        </w:tc>
        <w:tc>
          <w:tcPr>
            <w:tcW w:w="1060" w:type="dxa"/>
            <w:tcBorders>
              <w:top w:val="nil"/>
              <w:left w:val="nil"/>
              <w:bottom w:val="single" w:sz="4" w:space="0" w:color="auto"/>
              <w:right w:val="single" w:sz="4" w:space="0" w:color="auto"/>
            </w:tcBorders>
            <w:shd w:val="clear" w:color="auto" w:fill="auto"/>
            <w:vAlign w:val="center"/>
            <w:hideMark/>
          </w:tcPr>
          <w:p w14:paraId="3AE9DFE1" w14:textId="77777777" w:rsidR="00C93AD9" w:rsidRPr="0060627C" w:rsidRDefault="00C93AD9" w:rsidP="00B857B9">
            <w:pPr>
              <w:jc w:val="center"/>
              <w:rPr>
                <w:lang w:val="vi-VN" w:eastAsia="vi-VN"/>
              </w:rPr>
            </w:pPr>
            <w:r w:rsidRPr="0060627C">
              <w:rPr>
                <w:lang w:eastAsia="vi-VN"/>
              </w:rPr>
              <w:t>2</w:t>
            </w:r>
          </w:p>
        </w:tc>
        <w:tc>
          <w:tcPr>
            <w:tcW w:w="1180" w:type="dxa"/>
            <w:tcBorders>
              <w:top w:val="nil"/>
              <w:left w:val="nil"/>
              <w:bottom w:val="single" w:sz="4" w:space="0" w:color="auto"/>
              <w:right w:val="single" w:sz="4" w:space="0" w:color="auto"/>
            </w:tcBorders>
            <w:shd w:val="clear" w:color="auto" w:fill="auto"/>
            <w:vAlign w:val="center"/>
            <w:hideMark/>
          </w:tcPr>
          <w:p w14:paraId="393E9268" w14:textId="77777777" w:rsidR="00C93AD9" w:rsidRPr="0060627C" w:rsidRDefault="00C93AD9" w:rsidP="00B857B9">
            <w:pPr>
              <w:jc w:val="center"/>
              <w:rPr>
                <w:rFonts w:ascii="Arial" w:hAnsi="Arial" w:cs="Arial"/>
                <w:sz w:val="22"/>
                <w:szCs w:val="22"/>
                <w:lang w:eastAsia="vi-VN"/>
              </w:rPr>
            </w:pPr>
            <w:r w:rsidRPr="0060627C">
              <w:rPr>
                <w:rFonts w:ascii="Arial" w:hAnsi="Arial" w:cs="Arial"/>
                <w:sz w:val="22"/>
                <w:szCs w:val="22"/>
                <w:lang w:eastAsia="vi-VN"/>
              </w:rPr>
              <w:t>0</w:t>
            </w:r>
          </w:p>
        </w:tc>
        <w:tc>
          <w:tcPr>
            <w:tcW w:w="1060" w:type="dxa"/>
            <w:tcBorders>
              <w:top w:val="nil"/>
              <w:left w:val="nil"/>
              <w:bottom w:val="single" w:sz="4" w:space="0" w:color="auto"/>
              <w:right w:val="single" w:sz="8" w:space="0" w:color="auto"/>
            </w:tcBorders>
            <w:shd w:val="clear" w:color="auto" w:fill="auto"/>
            <w:noWrap/>
            <w:vAlign w:val="center"/>
            <w:hideMark/>
          </w:tcPr>
          <w:p w14:paraId="30836730" w14:textId="77777777" w:rsidR="00C93AD9" w:rsidRPr="0060627C" w:rsidRDefault="00C93AD9" w:rsidP="00B857B9">
            <w:pPr>
              <w:jc w:val="center"/>
              <w:rPr>
                <w:lang w:val="vi-VN" w:eastAsia="vi-VN"/>
              </w:rPr>
            </w:pPr>
            <w:r w:rsidRPr="0060627C">
              <w:rPr>
                <w:lang w:val="vi-VN" w:eastAsia="vi-VN"/>
              </w:rPr>
              <w:t>0</w:t>
            </w:r>
          </w:p>
        </w:tc>
      </w:tr>
      <w:tr w:rsidR="00C93AD9" w:rsidRPr="0060627C" w14:paraId="7F5A9727" w14:textId="77777777" w:rsidTr="00B857B9">
        <w:trPr>
          <w:trHeight w:val="372"/>
        </w:trPr>
        <w:tc>
          <w:tcPr>
            <w:tcW w:w="983" w:type="dxa"/>
            <w:tcBorders>
              <w:top w:val="nil"/>
              <w:left w:val="single" w:sz="8" w:space="0" w:color="auto"/>
              <w:bottom w:val="single" w:sz="8" w:space="0" w:color="auto"/>
              <w:right w:val="single" w:sz="8" w:space="0" w:color="auto"/>
            </w:tcBorders>
            <w:shd w:val="clear" w:color="auto" w:fill="auto"/>
            <w:vAlign w:val="center"/>
            <w:hideMark/>
          </w:tcPr>
          <w:p w14:paraId="5ED0AC9C" w14:textId="77777777" w:rsidR="00C93AD9" w:rsidRPr="0060627C" w:rsidRDefault="00C93AD9" w:rsidP="00B857B9">
            <w:pPr>
              <w:jc w:val="center"/>
              <w:rPr>
                <w:lang w:val="vi-VN" w:eastAsia="vi-VN"/>
              </w:rPr>
            </w:pPr>
            <w:r w:rsidRPr="0060627C">
              <w:rPr>
                <w:bCs/>
                <w:lang w:val="vi-VN" w:eastAsia="vi-VN"/>
              </w:rPr>
              <w:t> </w:t>
            </w:r>
          </w:p>
        </w:tc>
        <w:tc>
          <w:tcPr>
            <w:tcW w:w="3617" w:type="dxa"/>
            <w:tcBorders>
              <w:top w:val="nil"/>
              <w:left w:val="nil"/>
              <w:bottom w:val="single" w:sz="8" w:space="0" w:color="auto"/>
              <w:right w:val="single" w:sz="8" w:space="0" w:color="auto"/>
            </w:tcBorders>
            <w:shd w:val="clear" w:color="auto" w:fill="auto"/>
            <w:vAlign w:val="center"/>
            <w:hideMark/>
          </w:tcPr>
          <w:p w14:paraId="067AC1D4" w14:textId="77777777" w:rsidR="00C93AD9" w:rsidRPr="0060627C" w:rsidRDefault="00C93AD9" w:rsidP="00B857B9">
            <w:pPr>
              <w:jc w:val="center"/>
              <w:rPr>
                <w:b/>
                <w:bCs/>
                <w:lang w:val="vi-VN" w:eastAsia="vi-VN"/>
              </w:rPr>
            </w:pPr>
            <w:r w:rsidRPr="0060627C">
              <w:rPr>
                <w:b/>
                <w:bCs/>
                <w:lang w:val="vi-VN" w:eastAsia="vi-VN"/>
              </w:rPr>
              <w:t>Cộng</w:t>
            </w:r>
          </w:p>
        </w:tc>
        <w:tc>
          <w:tcPr>
            <w:tcW w:w="1060" w:type="dxa"/>
            <w:tcBorders>
              <w:top w:val="nil"/>
              <w:left w:val="nil"/>
              <w:bottom w:val="single" w:sz="8" w:space="0" w:color="auto"/>
              <w:right w:val="single" w:sz="4" w:space="0" w:color="auto"/>
            </w:tcBorders>
            <w:shd w:val="clear" w:color="auto" w:fill="auto"/>
            <w:vAlign w:val="center"/>
            <w:hideMark/>
          </w:tcPr>
          <w:p w14:paraId="2E6A9DBC" w14:textId="75837B22" w:rsidR="00C93AD9" w:rsidRPr="0060627C" w:rsidRDefault="002D6607" w:rsidP="00B857B9">
            <w:pPr>
              <w:jc w:val="center"/>
              <w:rPr>
                <w:b/>
                <w:bCs/>
                <w:lang w:val="vi-VN" w:eastAsia="vi-VN"/>
              </w:rPr>
            </w:pPr>
            <w:r w:rsidRPr="0060627C">
              <w:rPr>
                <w:b/>
                <w:bCs/>
                <w:lang w:eastAsia="vi-VN"/>
              </w:rPr>
              <w:t>30</w:t>
            </w:r>
          </w:p>
        </w:tc>
        <w:tc>
          <w:tcPr>
            <w:tcW w:w="1060" w:type="dxa"/>
            <w:tcBorders>
              <w:top w:val="nil"/>
              <w:left w:val="nil"/>
              <w:bottom w:val="single" w:sz="8" w:space="0" w:color="auto"/>
              <w:right w:val="single" w:sz="4" w:space="0" w:color="auto"/>
            </w:tcBorders>
            <w:shd w:val="clear" w:color="auto" w:fill="auto"/>
            <w:vAlign w:val="center"/>
            <w:hideMark/>
          </w:tcPr>
          <w:p w14:paraId="4B320638" w14:textId="3A862D63" w:rsidR="00C93AD9" w:rsidRPr="0060627C" w:rsidRDefault="002D6607" w:rsidP="00B857B9">
            <w:pPr>
              <w:jc w:val="center"/>
              <w:rPr>
                <w:b/>
                <w:bCs/>
                <w:lang w:val="vi-VN" w:eastAsia="vi-VN"/>
              </w:rPr>
            </w:pPr>
            <w:r w:rsidRPr="0060627C">
              <w:rPr>
                <w:b/>
                <w:bCs/>
                <w:lang w:eastAsia="vi-VN"/>
              </w:rPr>
              <w:t>2</w:t>
            </w:r>
          </w:p>
        </w:tc>
        <w:tc>
          <w:tcPr>
            <w:tcW w:w="1180" w:type="dxa"/>
            <w:tcBorders>
              <w:top w:val="nil"/>
              <w:left w:val="nil"/>
              <w:bottom w:val="single" w:sz="8" w:space="0" w:color="auto"/>
              <w:right w:val="single" w:sz="4" w:space="0" w:color="auto"/>
            </w:tcBorders>
            <w:shd w:val="clear" w:color="auto" w:fill="auto"/>
            <w:vAlign w:val="center"/>
            <w:hideMark/>
          </w:tcPr>
          <w:p w14:paraId="592572C6" w14:textId="77777777" w:rsidR="00C93AD9" w:rsidRPr="0060627C" w:rsidRDefault="00C93AD9" w:rsidP="00B857B9">
            <w:pPr>
              <w:jc w:val="center"/>
              <w:rPr>
                <w:b/>
                <w:bCs/>
                <w:lang w:val="vi-VN" w:eastAsia="vi-VN"/>
              </w:rPr>
            </w:pPr>
            <w:r w:rsidRPr="0060627C">
              <w:rPr>
                <w:b/>
                <w:bCs/>
                <w:lang w:eastAsia="vi-VN"/>
              </w:rPr>
              <w:t>0</w:t>
            </w:r>
          </w:p>
        </w:tc>
        <w:tc>
          <w:tcPr>
            <w:tcW w:w="1060" w:type="dxa"/>
            <w:tcBorders>
              <w:top w:val="nil"/>
              <w:left w:val="nil"/>
              <w:bottom w:val="single" w:sz="8" w:space="0" w:color="auto"/>
              <w:right w:val="single" w:sz="8" w:space="0" w:color="auto"/>
            </w:tcBorders>
            <w:shd w:val="clear" w:color="auto" w:fill="auto"/>
            <w:vAlign w:val="center"/>
            <w:hideMark/>
          </w:tcPr>
          <w:p w14:paraId="0CB10D5E" w14:textId="77777777" w:rsidR="00C93AD9" w:rsidRPr="0060627C" w:rsidRDefault="00C93AD9" w:rsidP="00B857B9">
            <w:pPr>
              <w:jc w:val="center"/>
              <w:rPr>
                <w:b/>
                <w:bCs/>
                <w:lang w:val="vi-VN" w:eastAsia="vi-VN"/>
              </w:rPr>
            </w:pPr>
            <w:r w:rsidRPr="0060627C">
              <w:rPr>
                <w:b/>
                <w:bCs/>
                <w:lang w:val="vi-VN" w:eastAsia="vi-VN"/>
              </w:rPr>
              <w:t>2</w:t>
            </w:r>
          </w:p>
        </w:tc>
      </w:tr>
    </w:tbl>
    <w:p w14:paraId="5165A25C" w14:textId="77777777" w:rsidR="00C93AD9" w:rsidRPr="0060627C" w:rsidRDefault="00C93AD9" w:rsidP="00C93AD9">
      <w:pPr>
        <w:spacing w:after="120"/>
        <w:jc w:val="both"/>
        <w:rPr>
          <w:b/>
          <w:lang w:val="es-ES"/>
        </w:rPr>
      </w:pPr>
      <w:r w:rsidRPr="0060627C">
        <w:rPr>
          <w:b/>
          <w:lang w:val="es-ES"/>
        </w:rPr>
        <w:fldChar w:fldCharType="end"/>
      </w:r>
    </w:p>
    <w:p w14:paraId="4312928A" w14:textId="77777777" w:rsidR="00C93AD9" w:rsidRPr="0060627C" w:rsidRDefault="00C93AD9" w:rsidP="00C93AD9">
      <w:pPr>
        <w:spacing w:after="120"/>
        <w:rPr>
          <w:b/>
          <w:lang w:val="es-ES"/>
        </w:rPr>
      </w:pPr>
      <w:r w:rsidRPr="0060627C">
        <w:rPr>
          <w:b/>
          <w:lang w:val="es-ES"/>
        </w:rPr>
        <w:t>2. Nội dung chi tiết:</w:t>
      </w:r>
    </w:p>
    <w:p w14:paraId="3A8CA049" w14:textId="43363E19" w:rsidR="00C93AD9" w:rsidRPr="0060627C" w:rsidRDefault="00C93AD9" w:rsidP="00C93AD9">
      <w:pPr>
        <w:spacing w:after="120"/>
        <w:jc w:val="center"/>
        <w:rPr>
          <w:b/>
          <w:iCs/>
          <w:lang w:val="es-ES"/>
        </w:rPr>
      </w:pPr>
      <w:r w:rsidRPr="0060627C">
        <w:rPr>
          <w:b/>
          <w:iCs/>
          <w:lang w:val="es-ES" w:eastAsia="ko-KR"/>
        </w:rPr>
        <w:t>CHƯƠNG</w:t>
      </w:r>
      <w:r w:rsidRPr="0060627C">
        <w:rPr>
          <w:b/>
          <w:iCs/>
          <w:lang w:val="vi-VN" w:eastAsia="ko-KR"/>
        </w:rPr>
        <w:t xml:space="preserve"> 1.</w:t>
      </w:r>
      <w:r w:rsidRPr="0060627C">
        <w:rPr>
          <w:iCs/>
          <w:lang w:val="vi-VN" w:eastAsia="ko-KR"/>
        </w:rPr>
        <w:t xml:space="preserve"> </w:t>
      </w:r>
      <w:r w:rsidRPr="0060627C">
        <w:rPr>
          <w:b/>
          <w:iCs/>
          <w:lang w:val="es-ES" w:eastAsia="ko-KR"/>
        </w:rPr>
        <w:t xml:space="preserve">TRUYỀN ĐỘNG ĐAI                        </w:t>
      </w:r>
      <w:r w:rsidRPr="0060627C">
        <w:rPr>
          <w:b/>
          <w:iCs/>
          <w:lang w:val="es-ES" w:eastAsia="ko-KR"/>
        </w:rPr>
        <w:tab/>
        <w:t xml:space="preserve"> </w:t>
      </w:r>
      <w:r w:rsidRPr="0060627C">
        <w:rPr>
          <w:bCs/>
          <w:i/>
          <w:lang w:val="vi-VN" w:eastAsia="ko-KR"/>
        </w:rPr>
        <w:t>Thời gian:</w:t>
      </w:r>
      <w:r w:rsidRPr="0060627C">
        <w:rPr>
          <w:bCs/>
          <w:i/>
          <w:lang w:val="es-ES" w:eastAsia="ko-KR"/>
        </w:rPr>
        <w:t xml:space="preserve"> </w:t>
      </w:r>
      <w:r w:rsidR="002D6607" w:rsidRPr="0060627C">
        <w:rPr>
          <w:bCs/>
          <w:i/>
          <w:lang w:val="es-ES" w:eastAsia="ko-KR"/>
        </w:rPr>
        <w:t>5</w:t>
      </w:r>
      <w:r w:rsidRPr="0060627C">
        <w:rPr>
          <w:bCs/>
          <w:i/>
          <w:lang w:val="es-ES" w:eastAsia="ko-KR"/>
        </w:rPr>
        <w:t xml:space="preserve"> giờ</w:t>
      </w:r>
    </w:p>
    <w:p w14:paraId="3FEDD66E" w14:textId="77777777" w:rsidR="00C93AD9" w:rsidRPr="0060627C" w:rsidRDefault="00C93AD9" w:rsidP="00C93AD9">
      <w:pPr>
        <w:spacing w:after="120"/>
        <w:rPr>
          <w:lang w:val="vi-VN"/>
        </w:rPr>
      </w:pPr>
      <w:r w:rsidRPr="0060627C">
        <w:rPr>
          <w:b/>
          <w:bCs/>
        </w:rPr>
        <w:t xml:space="preserve">I. </w:t>
      </w:r>
      <w:r w:rsidRPr="0060627C">
        <w:rPr>
          <w:b/>
          <w:bCs/>
          <w:lang w:val="vi-VN"/>
        </w:rPr>
        <w:t>Mục tiêu</w:t>
      </w:r>
      <w:r w:rsidRPr="0060627C">
        <w:rPr>
          <w:lang w:val="vi-VN"/>
        </w:rPr>
        <w:t xml:space="preserve">: </w:t>
      </w:r>
      <w:r w:rsidRPr="0060627C">
        <w:rPr>
          <w:i/>
          <w:iCs/>
        </w:rPr>
        <w:t>Sau khi học xong bài này người học có khả năng</w:t>
      </w:r>
    </w:p>
    <w:p w14:paraId="2247FF7F" w14:textId="77777777" w:rsidR="00C93AD9" w:rsidRPr="0060627C" w:rsidRDefault="00C93AD9" w:rsidP="00C93AD9">
      <w:pPr>
        <w:numPr>
          <w:ilvl w:val="0"/>
          <w:numId w:val="37"/>
        </w:numPr>
        <w:spacing w:before="120"/>
        <w:ind w:left="567" w:hanging="218"/>
        <w:jc w:val="both"/>
        <w:rPr>
          <w:lang w:val="es-ES"/>
        </w:rPr>
      </w:pPr>
      <w:r w:rsidRPr="0060627C">
        <w:rPr>
          <w:lang w:val="es-ES"/>
        </w:rPr>
        <w:t>Trình bày các đặc điểm, các thông số kỹ thuật, phạm vi sử dụng và nguyên lý hoạt động của bộ truyền đai.</w:t>
      </w:r>
    </w:p>
    <w:p w14:paraId="3F217431" w14:textId="77777777" w:rsidR="00C93AD9" w:rsidRPr="0060627C" w:rsidRDefault="00C93AD9" w:rsidP="00C93AD9">
      <w:pPr>
        <w:numPr>
          <w:ilvl w:val="0"/>
          <w:numId w:val="37"/>
        </w:numPr>
        <w:spacing w:before="120"/>
        <w:ind w:left="567" w:hanging="218"/>
        <w:jc w:val="both"/>
        <w:rPr>
          <w:lang w:val="es-ES"/>
        </w:rPr>
      </w:pPr>
      <w:r w:rsidRPr="0060627C">
        <w:rPr>
          <w:lang w:val="es-ES"/>
        </w:rPr>
        <w:t>Tính toán thông số cơ bản của bộ truyền động đai phù hợp yêu cầu kỹ thuật.</w:t>
      </w:r>
    </w:p>
    <w:p w14:paraId="01735977" w14:textId="77777777" w:rsidR="00C93AD9" w:rsidRPr="0060627C" w:rsidRDefault="00C93AD9" w:rsidP="00C93AD9">
      <w:pPr>
        <w:numPr>
          <w:ilvl w:val="0"/>
          <w:numId w:val="37"/>
        </w:numPr>
        <w:spacing w:before="120"/>
        <w:ind w:left="567" w:hanging="218"/>
        <w:jc w:val="both"/>
        <w:rPr>
          <w:lang w:val="vi-VN"/>
        </w:rPr>
      </w:pPr>
      <w:r w:rsidRPr="0060627C">
        <w:rPr>
          <w:lang w:val="es-ES"/>
        </w:rPr>
        <w:t>Rèn luyện tính tích cực, chủ động sáng tạo cho người học.</w:t>
      </w:r>
    </w:p>
    <w:p w14:paraId="413BDFA8" w14:textId="77777777" w:rsidR="00C93AD9" w:rsidRPr="0060627C" w:rsidRDefault="00C93AD9" w:rsidP="00C93AD9">
      <w:pPr>
        <w:spacing w:after="120"/>
        <w:rPr>
          <w:b/>
          <w:bCs/>
          <w:lang w:val="vi-VN"/>
        </w:rPr>
      </w:pPr>
      <w:r w:rsidRPr="0060627C">
        <w:rPr>
          <w:b/>
          <w:bCs/>
        </w:rPr>
        <w:t>II</w:t>
      </w:r>
      <w:r w:rsidRPr="0060627C">
        <w:rPr>
          <w:b/>
          <w:bCs/>
          <w:lang w:val="vi-VN"/>
        </w:rPr>
        <w:t xml:space="preserve">. Nội dung:                                           </w:t>
      </w:r>
    </w:p>
    <w:p w14:paraId="30FFF711" w14:textId="77777777" w:rsidR="00C93AD9" w:rsidRPr="0060627C" w:rsidRDefault="00C93AD9" w:rsidP="00C93AD9">
      <w:pPr>
        <w:tabs>
          <w:tab w:val="num" w:pos="618"/>
        </w:tabs>
        <w:spacing w:after="120"/>
        <w:rPr>
          <w:lang w:val="vi-VN"/>
        </w:rPr>
      </w:pPr>
      <w:r w:rsidRPr="0060627C">
        <w:rPr>
          <w:lang w:val="vi-VN"/>
        </w:rPr>
        <w:t xml:space="preserve">   </w:t>
      </w:r>
      <w:r w:rsidRPr="0060627C">
        <w:t>1</w:t>
      </w:r>
      <w:r w:rsidRPr="0060627C">
        <w:rPr>
          <w:lang w:val="vi-VN"/>
        </w:rPr>
        <w:t>.1. Các thông số chủ yếu của bộ truyền đai</w:t>
      </w:r>
    </w:p>
    <w:p w14:paraId="66B60D9B" w14:textId="77777777" w:rsidR="00C93AD9" w:rsidRPr="0060627C" w:rsidRDefault="00C93AD9" w:rsidP="00C93AD9">
      <w:pPr>
        <w:tabs>
          <w:tab w:val="num" w:pos="618"/>
        </w:tabs>
        <w:spacing w:after="120"/>
        <w:rPr>
          <w:lang w:val="vi-VN"/>
        </w:rPr>
      </w:pPr>
      <w:r w:rsidRPr="0060627C">
        <w:rPr>
          <w:lang w:val="vi-VN"/>
        </w:rPr>
        <w:t xml:space="preserve">   </w:t>
      </w:r>
      <w:r w:rsidRPr="0060627C">
        <w:t>1</w:t>
      </w:r>
      <w:r w:rsidRPr="0060627C">
        <w:rPr>
          <w:lang w:val="vi-VN"/>
        </w:rPr>
        <w:t xml:space="preserve">.2. </w:t>
      </w:r>
      <w:r w:rsidRPr="0060627C">
        <w:t>Tính các thông số</w:t>
      </w:r>
      <w:r w:rsidRPr="0060627C">
        <w:rPr>
          <w:lang w:val="vi-VN"/>
        </w:rPr>
        <w:t xml:space="preserve"> bộ truyền động đai dẹt</w:t>
      </w:r>
    </w:p>
    <w:p w14:paraId="7134E99E" w14:textId="77777777" w:rsidR="00C93AD9" w:rsidRPr="0060627C" w:rsidRDefault="00C93AD9" w:rsidP="00C93AD9">
      <w:pPr>
        <w:tabs>
          <w:tab w:val="num" w:pos="618"/>
        </w:tabs>
        <w:spacing w:after="120"/>
        <w:rPr>
          <w:caps/>
          <w:lang w:val="vi-VN"/>
        </w:rPr>
      </w:pPr>
      <w:r w:rsidRPr="0060627C">
        <w:rPr>
          <w:lang w:val="vi-VN"/>
        </w:rPr>
        <w:t xml:space="preserve">   </w:t>
      </w:r>
      <w:r w:rsidRPr="0060627C">
        <w:t>1</w:t>
      </w:r>
      <w:r w:rsidRPr="0060627C">
        <w:rPr>
          <w:lang w:val="vi-VN"/>
        </w:rPr>
        <w:t xml:space="preserve">.3. </w:t>
      </w:r>
      <w:bookmarkStart w:id="160" w:name="_Hlk134467772"/>
      <w:r w:rsidRPr="0060627C">
        <w:t>Tính các thông số</w:t>
      </w:r>
      <w:r w:rsidRPr="0060627C">
        <w:rPr>
          <w:lang w:val="vi-VN"/>
        </w:rPr>
        <w:t xml:space="preserve"> bộ </w:t>
      </w:r>
      <w:bookmarkEnd w:id="160"/>
      <w:r w:rsidRPr="0060627C">
        <w:rPr>
          <w:lang w:val="vi-VN"/>
        </w:rPr>
        <w:t>truyền đai hình thang</w:t>
      </w:r>
    </w:p>
    <w:p w14:paraId="15F34B56" w14:textId="77777777" w:rsidR="00C93AD9" w:rsidRPr="0060627C" w:rsidRDefault="00C93AD9" w:rsidP="00C93AD9">
      <w:pPr>
        <w:spacing w:after="120"/>
        <w:rPr>
          <w:lang w:val="vi-VN"/>
        </w:rPr>
      </w:pPr>
    </w:p>
    <w:p w14:paraId="319DDC50" w14:textId="77777777" w:rsidR="00C93AD9" w:rsidRPr="0060627C" w:rsidRDefault="00C93AD9" w:rsidP="00C93AD9">
      <w:pPr>
        <w:spacing w:after="120"/>
        <w:jc w:val="center"/>
        <w:rPr>
          <w:b/>
          <w:bCs/>
          <w:lang w:val="vi-VN"/>
        </w:rPr>
      </w:pPr>
      <w:r w:rsidRPr="0060627C">
        <w:rPr>
          <w:b/>
          <w:iCs/>
          <w:lang w:val="vi-VN" w:eastAsia="ko-KR"/>
        </w:rPr>
        <w:t>CHƯƠNG</w:t>
      </w:r>
      <w:r w:rsidRPr="0060627C">
        <w:rPr>
          <w:b/>
          <w:bCs/>
          <w:lang w:val="vi-VN"/>
        </w:rPr>
        <w:t xml:space="preserve"> 2.</w:t>
      </w:r>
      <w:r w:rsidRPr="0060627C">
        <w:rPr>
          <w:bCs/>
          <w:lang w:val="vi-VN"/>
        </w:rPr>
        <w:t xml:space="preserve"> </w:t>
      </w:r>
      <w:r w:rsidRPr="0060627C">
        <w:rPr>
          <w:b/>
          <w:bCs/>
          <w:lang w:val="vi-VN"/>
        </w:rPr>
        <w:t>TRUYỀN ĐỘNG BÁNH RĂNG TRỤ RĂNG THẲNG, NGHIÊNG</w:t>
      </w:r>
    </w:p>
    <w:p w14:paraId="1019BA23" w14:textId="77777777" w:rsidR="00C93AD9" w:rsidRPr="0060627C" w:rsidRDefault="00C93AD9" w:rsidP="00C93AD9">
      <w:pPr>
        <w:tabs>
          <w:tab w:val="left" w:pos="6946"/>
        </w:tabs>
        <w:spacing w:after="120"/>
        <w:jc w:val="center"/>
        <w:rPr>
          <w:b/>
          <w:bCs/>
          <w:i/>
          <w:iCs/>
          <w:lang w:val="vi-VN"/>
        </w:rPr>
      </w:pPr>
      <w:r w:rsidRPr="0060627C">
        <w:rPr>
          <w:lang w:val="vi-VN"/>
        </w:rPr>
        <w:tab/>
      </w:r>
      <w:r w:rsidRPr="0060627C">
        <w:rPr>
          <w:i/>
          <w:iCs/>
          <w:lang w:val="vi-VN"/>
        </w:rPr>
        <w:t>Thời gian:10 giờ</w:t>
      </w:r>
    </w:p>
    <w:p w14:paraId="460698B9" w14:textId="77777777" w:rsidR="00C93AD9" w:rsidRPr="0060627C" w:rsidRDefault="00C93AD9" w:rsidP="00C93AD9">
      <w:pPr>
        <w:spacing w:after="120"/>
        <w:rPr>
          <w:lang w:val="vi-VN"/>
        </w:rPr>
      </w:pPr>
      <w:r w:rsidRPr="0060627C">
        <w:rPr>
          <w:b/>
          <w:bCs/>
        </w:rPr>
        <w:t>I</w:t>
      </w:r>
      <w:r w:rsidRPr="0060627C">
        <w:rPr>
          <w:b/>
          <w:bCs/>
          <w:lang w:val="vi-VN"/>
        </w:rPr>
        <w:t>. Mục tiêu</w:t>
      </w:r>
      <w:r w:rsidRPr="0060627C">
        <w:rPr>
          <w:lang w:val="vi-VN"/>
        </w:rPr>
        <w:t xml:space="preserve">: </w:t>
      </w:r>
      <w:r w:rsidRPr="0060627C">
        <w:rPr>
          <w:i/>
          <w:iCs/>
        </w:rPr>
        <w:t>Sau khi học xong bài này người học có khả năng</w:t>
      </w:r>
    </w:p>
    <w:p w14:paraId="061DBA0B" w14:textId="77777777" w:rsidR="00C93AD9" w:rsidRPr="0060627C" w:rsidRDefault="00C93AD9" w:rsidP="00670B77">
      <w:pPr>
        <w:pStyle w:val="ListParagraph"/>
        <w:numPr>
          <w:ilvl w:val="0"/>
          <w:numId w:val="281"/>
        </w:numPr>
        <w:spacing w:before="120"/>
        <w:jc w:val="both"/>
        <w:rPr>
          <w:sz w:val="26"/>
          <w:szCs w:val="26"/>
          <w:lang w:val="es-ES"/>
        </w:rPr>
      </w:pPr>
      <w:r w:rsidRPr="0060627C">
        <w:rPr>
          <w:sz w:val="26"/>
          <w:szCs w:val="26"/>
          <w:lang w:val="es-ES"/>
        </w:rPr>
        <w:t>Trình bày đầy đủ các đặc điểm, các thông số kỹ thuật, phạm vi sử dụng và nguyên lý hoạt động của bộ truyền bánh răng.</w:t>
      </w:r>
    </w:p>
    <w:p w14:paraId="3D76DA63" w14:textId="77777777" w:rsidR="00C93AD9" w:rsidRPr="0060627C" w:rsidRDefault="00C93AD9" w:rsidP="00670B77">
      <w:pPr>
        <w:pStyle w:val="ListParagraph"/>
        <w:numPr>
          <w:ilvl w:val="0"/>
          <w:numId w:val="281"/>
        </w:numPr>
        <w:spacing w:before="120"/>
        <w:jc w:val="both"/>
        <w:rPr>
          <w:sz w:val="26"/>
          <w:szCs w:val="26"/>
          <w:lang w:val="es-ES"/>
        </w:rPr>
      </w:pPr>
      <w:r w:rsidRPr="0060627C">
        <w:rPr>
          <w:sz w:val="26"/>
          <w:szCs w:val="26"/>
          <w:lang w:val="es-ES"/>
        </w:rPr>
        <w:t>Tính t</w:t>
      </w:r>
      <w:r w:rsidRPr="0060627C">
        <w:rPr>
          <w:sz w:val="26"/>
          <w:szCs w:val="26"/>
          <w:lang w:val="vi-VN"/>
        </w:rPr>
        <w:t>oán chính xác</w:t>
      </w:r>
      <w:r w:rsidRPr="0060627C">
        <w:rPr>
          <w:sz w:val="26"/>
          <w:szCs w:val="26"/>
        </w:rPr>
        <w:t xml:space="preserve"> thông số cơ bản của</w:t>
      </w:r>
      <w:r w:rsidRPr="0060627C">
        <w:rPr>
          <w:sz w:val="26"/>
          <w:szCs w:val="26"/>
          <w:lang w:val="vi-VN"/>
        </w:rPr>
        <w:t xml:space="preserve"> bộ truyền động bánh răng phù hợp đạt hiệu quả cao.</w:t>
      </w:r>
    </w:p>
    <w:p w14:paraId="13A4F01E" w14:textId="77777777" w:rsidR="00C93AD9" w:rsidRPr="0060627C" w:rsidRDefault="00C93AD9" w:rsidP="00670B77">
      <w:pPr>
        <w:pStyle w:val="ListParagraph"/>
        <w:numPr>
          <w:ilvl w:val="0"/>
          <w:numId w:val="281"/>
        </w:numPr>
        <w:spacing w:after="120"/>
        <w:jc w:val="both"/>
        <w:rPr>
          <w:sz w:val="26"/>
          <w:szCs w:val="26"/>
          <w:lang w:val="vi-VN"/>
        </w:rPr>
      </w:pPr>
      <w:r w:rsidRPr="0060627C">
        <w:rPr>
          <w:sz w:val="26"/>
          <w:szCs w:val="26"/>
          <w:lang w:val="es-ES"/>
        </w:rPr>
        <w:t>Rèn luyện tính tích cực, chủ động sáng tạo cho người học.</w:t>
      </w:r>
    </w:p>
    <w:p w14:paraId="399C74CF" w14:textId="77777777" w:rsidR="00C93AD9" w:rsidRPr="0060627C" w:rsidRDefault="00C93AD9" w:rsidP="00C93AD9">
      <w:pPr>
        <w:spacing w:after="120"/>
        <w:rPr>
          <w:b/>
          <w:bCs/>
          <w:lang w:val="vi-VN"/>
        </w:rPr>
      </w:pPr>
      <w:r w:rsidRPr="0060627C">
        <w:rPr>
          <w:b/>
          <w:bCs/>
        </w:rPr>
        <w:lastRenderedPageBreak/>
        <w:t>II</w:t>
      </w:r>
      <w:r w:rsidRPr="0060627C">
        <w:rPr>
          <w:b/>
          <w:bCs/>
          <w:lang w:val="vi-VN"/>
        </w:rPr>
        <w:t xml:space="preserve">. Nội dung:                                         </w:t>
      </w:r>
    </w:p>
    <w:p w14:paraId="4239EEBC" w14:textId="77777777" w:rsidR="00C93AD9" w:rsidRPr="0060627C" w:rsidRDefault="00C93AD9" w:rsidP="00C93AD9">
      <w:pPr>
        <w:spacing w:after="120"/>
        <w:rPr>
          <w:lang w:val="vi-VN"/>
        </w:rPr>
      </w:pPr>
      <w:r w:rsidRPr="0060627C">
        <w:rPr>
          <w:lang w:val="vi-VN"/>
        </w:rPr>
        <w:t xml:space="preserve">    2.1. Các thông số chủ yếu của bộ truyền bánh răng trụ răng thẳng, nghiêng</w:t>
      </w:r>
    </w:p>
    <w:p w14:paraId="43886B5A" w14:textId="77777777" w:rsidR="00C93AD9" w:rsidRPr="0060627C" w:rsidRDefault="00C93AD9" w:rsidP="00C93AD9">
      <w:pPr>
        <w:spacing w:after="120"/>
        <w:rPr>
          <w:lang w:val="vi-VN"/>
        </w:rPr>
      </w:pPr>
      <w:r w:rsidRPr="0060627C">
        <w:rPr>
          <w:lang w:val="vi-VN"/>
        </w:rPr>
        <w:t xml:space="preserve">    2.</w:t>
      </w:r>
      <w:r w:rsidRPr="0060627C">
        <w:t>2</w:t>
      </w:r>
      <w:r w:rsidRPr="0060627C">
        <w:rPr>
          <w:lang w:val="vi-VN"/>
        </w:rPr>
        <w:t xml:space="preserve">. Tính các thông số bộ truyền bánh răng </w:t>
      </w:r>
    </w:p>
    <w:p w14:paraId="638B395B" w14:textId="7B3DC8BB" w:rsidR="00C93AD9" w:rsidRPr="0060627C" w:rsidRDefault="00C93AD9" w:rsidP="00C93AD9">
      <w:pPr>
        <w:tabs>
          <w:tab w:val="left" w:pos="7088"/>
        </w:tabs>
        <w:spacing w:after="120"/>
        <w:rPr>
          <w:b/>
          <w:i/>
          <w:lang w:val="vi-VN"/>
        </w:rPr>
      </w:pPr>
      <w:r w:rsidRPr="0060627C">
        <w:rPr>
          <w:b/>
          <w:iCs/>
          <w:lang w:val="vi-VN" w:eastAsia="ko-KR"/>
        </w:rPr>
        <w:t>CHƯƠNG 3:</w:t>
      </w:r>
      <w:r w:rsidRPr="0060627C">
        <w:rPr>
          <w:iCs/>
          <w:lang w:val="vi-VN" w:eastAsia="ko-KR"/>
        </w:rPr>
        <w:t xml:space="preserve"> </w:t>
      </w:r>
      <w:r w:rsidRPr="0060627C">
        <w:rPr>
          <w:b/>
          <w:iCs/>
          <w:lang w:val="vi-VN" w:eastAsia="ko-KR"/>
        </w:rPr>
        <w:t xml:space="preserve">TRUYỀN ĐỘNG TRỤC VÍT - BÁNH VÍT    </w:t>
      </w:r>
      <w:r w:rsidRPr="0060627C">
        <w:rPr>
          <w:b/>
          <w:iCs/>
          <w:lang w:val="vi-VN" w:eastAsia="ko-KR"/>
        </w:rPr>
        <w:tab/>
      </w:r>
      <w:r w:rsidRPr="0060627C">
        <w:rPr>
          <w:bCs/>
          <w:i/>
          <w:lang w:val="vi-VN" w:eastAsia="ko-KR"/>
        </w:rPr>
        <w:t>Thời gian:</w:t>
      </w:r>
      <w:r w:rsidR="002D6607" w:rsidRPr="0060627C">
        <w:rPr>
          <w:bCs/>
          <w:i/>
          <w:lang w:val="en-GB" w:eastAsia="ko-KR"/>
        </w:rPr>
        <w:t>5</w:t>
      </w:r>
      <w:r w:rsidRPr="0060627C">
        <w:rPr>
          <w:bCs/>
          <w:i/>
          <w:lang w:val="en-GB" w:eastAsia="ko-KR"/>
        </w:rPr>
        <w:t xml:space="preserve"> </w:t>
      </w:r>
      <w:r w:rsidRPr="0060627C">
        <w:rPr>
          <w:bCs/>
          <w:i/>
          <w:lang w:val="vi-VN" w:eastAsia="ko-KR"/>
        </w:rPr>
        <w:t>giờ</w:t>
      </w:r>
    </w:p>
    <w:p w14:paraId="6F2433D8" w14:textId="77777777" w:rsidR="00C93AD9" w:rsidRPr="0060627C" w:rsidRDefault="00C93AD9" w:rsidP="00C93AD9">
      <w:pPr>
        <w:spacing w:after="120"/>
        <w:rPr>
          <w:lang w:val="vi-VN"/>
        </w:rPr>
      </w:pPr>
      <w:r w:rsidRPr="0060627C">
        <w:rPr>
          <w:b/>
          <w:bCs/>
        </w:rPr>
        <w:t xml:space="preserve">I. </w:t>
      </w:r>
      <w:r w:rsidRPr="0060627C">
        <w:rPr>
          <w:b/>
          <w:bCs/>
          <w:lang w:val="vi-VN"/>
        </w:rPr>
        <w:t>Mục tiêu</w:t>
      </w:r>
      <w:r w:rsidRPr="0060627C">
        <w:rPr>
          <w:lang w:val="vi-VN"/>
        </w:rPr>
        <w:t xml:space="preserve">: </w:t>
      </w:r>
      <w:r w:rsidRPr="0060627C">
        <w:rPr>
          <w:i/>
          <w:iCs/>
        </w:rPr>
        <w:t>Sau khi học xong bài này người học có khả năng</w:t>
      </w:r>
    </w:p>
    <w:p w14:paraId="5AE5D2DD" w14:textId="77777777" w:rsidR="00C93AD9" w:rsidRPr="0060627C" w:rsidRDefault="00C93AD9" w:rsidP="00670B77">
      <w:pPr>
        <w:pStyle w:val="ListParagraph"/>
        <w:numPr>
          <w:ilvl w:val="0"/>
          <w:numId w:val="280"/>
        </w:numPr>
        <w:spacing w:before="120"/>
        <w:jc w:val="both"/>
        <w:rPr>
          <w:sz w:val="26"/>
          <w:szCs w:val="26"/>
          <w:lang w:val="es-ES"/>
        </w:rPr>
      </w:pPr>
      <w:r w:rsidRPr="0060627C">
        <w:rPr>
          <w:sz w:val="26"/>
          <w:szCs w:val="26"/>
          <w:lang w:val="vi-VN"/>
        </w:rPr>
        <w:t xml:space="preserve">Trình bày các </w:t>
      </w:r>
      <w:r w:rsidRPr="0060627C">
        <w:rPr>
          <w:sz w:val="26"/>
          <w:szCs w:val="26"/>
          <w:lang w:val="es-ES"/>
        </w:rPr>
        <w:t>đặc điểm, các thông số kỹ thuật, phạm vi sử dụng và nguyên lý hoạt động của bộ truyền động  Trục vít - Bánh vít.</w:t>
      </w:r>
    </w:p>
    <w:p w14:paraId="3DD7499E" w14:textId="77777777" w:rsidR="00C93AD9" w:rsidRPr="0060627C" w:rsidRDefault="00C93AD9" w:rsidP="00670B77">
      <w:pPr>
        <w:pStyle w:val="ListParagraph"/>
        <w:numPr>
          <w:ilvl w:val="0"/>
          <w:numId w:val="280"/>
        </w:numPr>
        <w:spacing w:before="120"/>
        <w:jc w:val="both"/>
        <w:rPr>
          <w:sz w:val="26"/>
          <w:szCs w:val="26"/>
          <w:lang w:val="es-ES"/>
        </w:rPr>
      </w:pPr>
      <w:r w:rsidRPr="0060627C">
        <w:rPr>
          <w:sz w:val="26"/>
          <w:szCs w:val="26"/>
          <w:lang w:val="es-ES"/>
        </w:rPr>
        <w:t>Xác định các tiêu chuẩn để lựa chọn Trục vít - Bánh vít, phương pháp kiểm nghiệm.</w:t>
      </w:r>
    </w:p>
    <w:p w14:paraId="07300A5E" w14:textId="77777777" w:rsidR="00C93AD9" w:rsidRPr="0060627C" w:rsidRDefault="00C93AD9" w:rsidP="00670B77">
      <w:pPr>
        <w:pStyle w:val="ListParagraph"/>
        <w:numPr>
          <w:ilvl w:val="0"/>
          <w:numId w:val="280"/>
        </w:numPr>
        <w:spacing w:before="120"/>
        <w:jc w:val="both"/>
        <w:rPr>
          <w:sz w:val="26"/>
          <w:szCs w:val="26"/>
          <w:lang w:val="es-ES"/>
        </w:rPr>
      </w:pPr>
      <w:r w:rsidRPr="0060627C">
        <w:rPr>
          <w:sz w:val="26"/>
          <w:szCs w:val="26"/>
          <w:lang w:val="es-ES"/>
        </w:rPr>
        <w:t>Tính toán chính xác các thông số cơ bản của bộ truyền động bánh vít - trục vít phù hợp yêu cầu kỹ thuật.</w:t>
      </w:r>
    </w:p>
    <w:p w14:paraId="590A7510" w14:textId="77777777" w:rsidR="00C93AD9" w:rsidRPr="0060627C" w:rsidRDefault="00C93AD9" w:rsidP="00670B77">
      <w:pPr>
        <w:pStyle w:val="ListParagraph"/>
        <w:numPr>
          <w:ilvl w:val="0"/>
          <w:numId w:val="280"/>
        </w:numPr>
        <w:spacing w:before="120"/>
        <w:jc w:val="both"/>
        <w:rPr>
          <w:sz w:val="26"/>
          <w:szCs w:val="26"/>
          <w:lang w:val="es-ES"/>
        </w:rPr>
      </w:pPr>
      <w:r w:rsidRPr="0060627C">
        <w:rPr>
          <w:sz w:val="26"/>
          <w:szCs w:val="26"/>
          <w:lang w:val="es-ES"/>
        </w:rPr>
        <w:t>Rèn luyện tính tích cực, chủ động sáng tạo cho người học.</w:t>
      </w:r>
    </w:p>
    <w:p w14:paraId="0139DA82" w14:textId="77777777" w:rsidR="00C93AD9" w:rsidRPr="0060627C" w:rsidRDefault="00C93AD9" w:rsidP="00C93AD9">
      <w:pPr>
        <w:spacing w:after="120"/>
        <w:rPr>
          <w:lang w:val="vi-VN" w:eastAsia="ko-KR"/>
        </w:rPr>
      </w:pPr>
      <w:r w:rsidRPr="0060627C">
        <w:rPr>
          <w:b/>
          <w:bCs/>
        </w:rPr>
        <w:t>II</w:t>
      </w:r>
      <w:r w:rsidRPr="0060627C">
        <w:rPr>
          <w:b/>
          <w:bCs/>
          <w:lang w:val="vi-VN"/>
        </w:rPr>
        <w:t>. Nội dung</w:t>
      </w:r>
      <w:r w:rsidRPr="0060627C">
        <w:rPr>
          <w:lang w:val="vi-VN"/>
        </w:rPr>
        <w:t xml:space="preserve">:                                           </w:t>
      </w:r>
    </w:p>
    <w:p w14:paraId="23804BB9" w14:textId="77777777" w:rsidR="00C93AD9" w:rsidRPr="0060627C" w:rsidRDefault="00C93AD9" w:rsidP="00C93AD9">
      <w:pPr>
        <w:spacing w:after="120"/>
        <w:rPr>
          <w:lang w:val="vi-VN"/>
        </w:rPr>
      </w:pPr>
      <w:r w:rsidRPr="0060627C">
        <w:rPr>
          <w:lang w:val="vi-VN"/>
        </w:rPr>
        <w:t xml:space="preserve">    </w:t>
      </w:r>
      <w:r w:rsidRPr="0060627C">
        <w:t xml:space="preserve">3.1. </w:t>
      </w:r>
      <w:r w:rsidRPr="0060627C">
        <w:rPr>
          <w:lang w:val="vi-VN"/>
        </w:rPr>
        <w:t>Các thông số chủ yếu của bộ truyền bánh vít -trục vít</w:t>
      </w:r>
    </w:p>
    <w:p w14:paraId="0BE5CF47" w14:textId="77777777" w:rsidR="00C93AD9" w:rsidRPr="0060627C" w:rsidRDefault="00C93AD9" w:rsidP="00C93AD9">
      <w:pPr>
        <w:spacing w:after="120"/>
        <w:rPr>
          <w:lang w:val="vi-VN"/>
        </w:rPr>
      </w:pPr>
      <w:r w:rsidRPr="0060627C">
        <w:rPr>
          <w:lang w:val="vi-VN"/>
        </w:rPr>
        <w:t xml:space="preserve">    </w:t>
      </w:r>
      <w:r w:rsidRPr="0060627C">
        <w:t>3.2</w:t>
      </w:r>
      <w:r w:rsidRPr="0060627C">
        <w:rPr>
          <w:lang w:val="vi-VN"/>
        </w:rPr>
        <w:t xml:space="preserve">. </w:t>
      </w:r>
      <w:r w:rsidRPr="0060627C">
        <w:t>Tính các thông số</w:t>
      </w:r>
      <w:r w:rsidRPr="0060627C">
        <w:rPr>
          <w:lang w:val="vi-VN"/>
        </w:rPr>
        <w:t xml:space="preserve"> bộ truyền bánh vít - trục vít</w:t>
      </w:r>
    </w:p>
    <w:p w14:paraId="0A4D9852" w14:textId="77777777" w:rsidR="00C93AD9" w:rsidRPr="0060627C" w:rsidRDefault="00C93AD9" w:rsidP="00C93AD9">
      <w:pPr>
        <w:spacing w:after="120"/>
        <w:rPr>
          <w:lang w:val="vi-VN"/>
        </w:rPr>
      </w:pPr>
    </w:p>
    <w:p w14:paraId="5DD9427D" w14:textId="24EDEA28" w:rsidR="00C93AD9" w:rsidRPr="0060627C" w:rsidRDefault="00C93AD9" w:rsidP="00C93AD9">
      <w:pPr>
        <w:tabs>
          <w:tab w:val="left" w:pos="7088"/>
        </w:tabs>
        <w:spacing w:after="120"/>
        <w:rPr>
          <w:i/>
          <w:iCs/>
        </w:rPr>
      </w:pPr>
      <w:r w:rsidRPr="0060627C">
        <w:rPr>
          <w:b/>
          <w:iCs/>
          <w:lang w:eastAsia="ko-KR"/>
        </w:rPr>
        <w:t>CHƯƠNG</w:t>
      </w:r>
      <w:r w:rsidRPr="0060627C">
        <w:rPr>
          <w:b/>
          <w:bCs/>
          <w:lang w:val="vi-VN"/>
        </w:rPr>
        <w:t xml:space="preserve"> </w:t>
      </w:r>
      <w:r w:rsidRPr="0060627C">
        <w:rPr>
          <w:b/>
          <w:bCs/>
        </w:rPr>
        <w:t>4</w:t>
      </w:r>
      <w:r w:rsidRPr="0060627C">
        <w:rPr>
          <w:b/>
          <w:bCs/>
          <w:lang w:val="vi-VN"/>
        </w:rPr>
        <w:t>:</w:t>
      </w:r>
      <w:r w:rsidRPr="0060627C">
        <w:rPr>
          <w:bCs/>
          <w:lang w:val="vi-VN"/>
        </w:rPr>
        <w:t xml:space="preserve"> </w:t>
      </w:r>
      <w:r w:rsidRPr="0060627C">
        <w:rPr>
          <w:b/>
          <w:bCs/>
          <w:lang w:val="vi-VN"/>
        </w:rPr>
        <w:t>THIẾT KẾ TRỤC VÀ TÍNH THEN</w:t>
      </w:r>
      <w:r w:rsidRPr="0060627C">
        <w:rPr>
          <w:b/>
          <w:bCs/>
        </w:rPr>
        <w:t xml:space="preserve">            </w:t>
      </w:r>
      <w:r w:rsidRPr="0060627C">
        <w:rPr>
          <w:b/>
          <w:bCs/>
          <w:i/>
          <w:iCs/>
        </w:rPr>
        <w:t xml:space="preserve"> </w:t>
      </w:r>
      <w:r w:rsidRPr="0060627C">
        <w:rPr>
          <w:i/>
          <w:iCs/>
          <w:lang w:val="vi-VN"/>
        </w:rPr>
        <w:t>Thời gian:</w:t>
      </w:r>
      <w:r w:rsidRPr="0060627C">
        <w:rPr>
          <w:i/>
          <w:iCs/>
        </w:rPr>
        <w:t xml:space="preserve"> </w:t>
      </w:r>
      <w:r w:rsidR="002D6607" w:rsidRPr="0060627C">
        <w:rPr>
          <w:i/>
          <w:iCs/>
        </w:rPr>
        <w:t>5</w:t>
      </w:r>
      <w:r w:rsidRPr="0060627C">
        <w:rPr>
          <w:i/>
          <w:iCs/>
        </w:rPr>
        <w:t xml:space="preserve"> giờ</w:t>
      </w:r>
    </w:p>
    <w:p w14:paraId="72D89C8C" w14:textId="77777777" w:rsidR="00C93AD9" w:rsidRPr="0060627C" w:rsidRDefault="00C93AD9" w:rsidP="00C93AD9">
      <w:pPr>
        <w:spacing w:after="120"/>
        <w:rPr>
          <w:lang w:val="vi-VN"/>
        </w:rPr>
      </w:pPr>
      <w:r w:rsidRPr="0060627C">
        <w:rPr>
          <w:b/>
          <w:bCs/>
        </w:rPr>
        <w:t xml:space="preserve">I. </w:t>
      </w:r>
      <w:r w:rsidRPr="0060627C">
        <w:rPr>
          <w:b/>
          <w:bCs/>
          <w:lang w:val="vi-VN"/>
        </w:rPr>
        <w:t>Mục tiêu</w:t>
      </w:r>
      <w:r w:rsidRPr="0060627C">
        <w:rPr>
          <w:lang w:val="vi-VN"/>
        </w:rPr>
        <w:t xml:space="preserve">: </w:t>
      </w:r>
      <w:r w:rsidRPr="0060627C">
        <w:rPr>
          <w:i/>
          <w:iCs/>
        </w:rPr>
        <w:t>Sau khi học xong bài này người học có khả năng</w:t>
      </w:r>
    </w:p>
    <w:p w14:paraId="7AFA9500" w14:textId="77777777" w:rsidR="00C93AD9" w:rsidRPr="0060627C" w:rsidRDefault="00C93AD9" w:rsidP="00C93AD9">
      <w:pPr>
        <w:numPr>
          <w:ilvl w:val="0"/>
          <w:numId w:val="37"/>
        </w:numPr>
        <w:spacing w:before="120"/>
        <w:ind w:left="567" w:hanging="218"/>
        <w:jc w:val="both"/>
        <w:rPr>
          <w:lang w:val="es-ES"/>
        </w:rPr>
      </w:pPr>
      <w:r w:rsidRPr="0060627C">
        <w:rPr>
          <w:lang w:val="vi-VN"/>
        </w:rPr>
        <w:t xml:space="preserve">Trình bày các đặc </w:t>
      </w:r>
      <w:r w:rsidRPr="0060627C">
        <w:rPr>
          <w:lang w:val="es-ES"/>
        </w:rPr>
        <w:t>điểm, các thông số kỹ thuật, phạm vi sử dụng của trục và then.</w:t>
      </w:r>
    </w:p>
    <w:p w14:paraId="7A3321CC" w14:textId="77777777" w:rsidR="00C93AD9" w:rsidRPr="0060627C" w:rsidRDefault="00C93AD9" w:rsidP="00C93AD9">
      <w:pPr>
        <w:numPr>
          <w:ilvl w:val="0"/>
          <w:numId w:val="37"/>
        </w:numPr>
        <w:spacing w:before="120"/>
        <w:ind w:left="567" w:hanging="218"/>
        <w:jc w:val="both"/>
        <w:rPr>
          <w:lang w:val="es-ES"/>
        </w:rPr>
      </w:pPr>
      <w:r w:rsidRPr="0060627C">
        <w:rPr>
          <w:lang w:val="es-ES"/>
        </w:rPr>
        <w:t>Tính toán thông số của then phù hợp yêu cầu kỹ thuật.</w:t>
      </w:r>
    </w:p>
    <w:p w14:paraId="16A4989B" w14:textId="77777777" w:rsidR="00C93AD9" w:rsidRPr="0060627C" w:rsidRDefault="00C93AD9" w:rsidP="00C93AD9">
      <w:pPr>
        <w:numPr>
          <w:ilvl w:val="0"/>
          <w:numId w:val="37"/>
        </w:numPr>
        <w:spacing w:before="120"/>
        <w:ind w:left="567" w:hanging="218"/>
        <w:jc w:val="both"/>
        <w:rPr>
          <w:lang w:val="vi-VN"/>
        </w:rPr>
      </w:pPr>
      <w:r w:rsidRPr="0060627C">
        <w:rPr>
          <w:lang w:val="es-ES"/>
        </w:rPr>
        <w:t>Rèn luyện tính tích cực, chủ động sáng tạo cho người học.</w:t>
      </w:r>
    </w:p>
    <w:p w14:paraId="437F31C6" w14:textId="77777777" w:rsidR="00C93AD9" w:rsidRPr="0060627C" w:rsidRDefault="00C93AD9" w:rsidP="00C93AD9">
      <w:pPr>
        <w:spacing w:after="120"/>
        <w:rPr>
          <w:lang w:val="vi-VN"/>
        </w:rPr>
      </w:pPr>
      <w:r w:rsidRPr="0060627C">
        <w:rPr>
          <w:b/>
          <w:bCs/>
        </w:rPr>
        <w:t>II</w:t>
      </w:r>
      <w:r w:rsidRPr="0060627C">
        <w:rPr>
          <w:b/>
          <w:bCs/>
          <w:lang w:val="vi-VN"/>
        </w:rPr>
        <w:t>. Nội dung</w:t>
      </w:r>
      <w:r w:rsidRPr="0060627C">
        <w:rPr>
          <w:lang w:val="vi-VN"/>
        </w:rPr>
        <w:t xml:space="preserve">:                                          </w:t>
      </w:r>
    </w:p>
    <w:p w14:paraId="01A54D01" w14:textId="77777777" w:rsidR="00C93AD9" w:rsidRPr="0060627C" w:rsidRDefault="00C93AD9" w:rsidP="00C93AD9">
      <w:pPr>
        <w:spacing w:after="120"/>
        <w:rPr>
          <w:lang w:val="vi-VN"/>
        </w:rPr>
      </w:pPr>
      <w:r w:rsidRPr="0060627C">
        <w:rPr>
          <w:lang w:val="vi-VN"/>
        </w:rPr>
        <w:t xml:space="preserve">    </w:t>
      </w:r>
      <w:r w:rsidRPr="0060627C">
        <w:t>4</w:t>
      </w:r>
      <w:r w:rsidRPr="0060627C">
        <w:rPr>
          <w:lang w:val="vi-VN"/>
        </w:rPr>
        <w:t>.1. Các thông số chủ yếu của trục và then</w:t>
      </w:r>
    </w:p>
    <w:p w14:paraId="3D87CB32" w14:textId="77777777" w:rsidR="00C93AD9" w:rsidRPr="0060627C" w:rsidRDefault="00C93AD9" w:rsidP="00C93AD9">
      <w:pPr>
        <w:tabs>
          <w:tab w:val="left" w:pos="2319"/>
        </w:tabs>
        <w:spacing w:after="120"/>
      </w:pPr>
      <w:r w:rsidRPr="0060627C">
        <w:rPr>
          <w:lang w:val="vi-VN"/>
        </w:rPr>
        <w:t xml:space="preserve">    </w:t>
      </w:r>
      <w:r w:rsidRPr="0060627C">
        <w:t>4</w:t>
      </w:r>
      <w:r w:rsidRPr="0060627C">
        <w:rPr>
          <w:lang w:val="vi-VN"/>
        </w:rPr>
        <w:t>.2. Tính các thông số bộ</w:t>
      </w:r>
      <w:r w:rsidRPr="0060627C">
        <w:t xml:space="preserve"> trục</w:t>
      </w:r>
    </w:p>
    <w:p w14:paraId="1D8B20F9" w14:textId="77777777" w:rsidR="00C93AD9" w:rsidRPr="0060627C" w:rsidRDefault="00C93AD9" w:rsidP="00C93AD9">
      <w:pPr>
        <w:tabs>
          <w:tab w:val="left" w:pos="2319"/>
        </w:tabs>
        <w:spacing w:after="120"/>
      </w:pPr>
      <w:r w:rsidRPr="0060627C">
        <w:rPr>
          <w:lang w:val="vi-VN"/>
        </w:rPr>
        <w:t xml:space="preserve">    </w:t>
      </w:r>
      <w:r w:rsidRPr="0060627C">
        <w:t>4.3.</w:t>
      </w:r>
      <w:r w:rsidRPr="0060627C">
        <w:rPr>
          <w:lang w:val="vi-VN"/>
        </w:rPr>
        <w:t xml:space="preserve"> </w:t>
      </w:r>
      <w:r w:rsidRPr="0060627C">
        <w:t>Tính toán mối ghép then và then hoa</w:t>
      </w:r>
    </w:p>
    <w:p w14:paraId="7D7CAD4C" w14:textId="77777777" w:rsidR="00C93AD9" w:rsidRPr="0060627C" w:rsidRDefault="00C93AD9" w:rsidP="00C93AD9">
      <w:pPr>
        <w:spacing w:after="120"/>
        <w:rPr>
          <w:b/>
          <w:bCs/>
          <w:i/>
          <w:iCs/>
        </w:rPr>
      </w:pPr>
      <w:r w:rsidRPr="0060627C">
        <w:rPr>
          <w:b/>
          <w:iCs/>
          <w:lang w:eastAsia="ko-KR"/>
        </w:rPr>
        <w:t>CHƯƠNG</w:t>
      </w:r>
      <w:r w:rsidRPr="0060627C">
        <w:rPr>
          <w:b/>
          <w:bCs/>
          <w:lang w:val="vi-VN"/>
        </w:rPr>
        <w:t xml:space="preserve"> </w:t>
      </w:r>
      <w:r w:rsidRPr="0060627C">
        <w:rPr>
          <w:b/>
          <w:bCs/>
        </w:rPr>
        <w:t>5</w:t>
      </w:r>
      <w:r w:rsidRPr="0060627C">
        <w:rPr>
          <w:b/>
          <w:bCs/>
          <w:lang w:val="vi-VN"/>
        </w:rPr>
        <w:t>:</w:t>
      </w:r>
      <w:r w:rsidRPr="0060627C">
        <w:rPr>
          <w:bCs/>
          <w:lang w:val="vi-VN"/>
        </w:rPr>
        <w:t xml:space="preserve"> </w:t>
      </w:r>
      <w:r w:rsidRPr="0060627C">
        <w:rPr>
          <w:b/>
          <w:bCs/>
        </w:rPr>
        <w:t xml:space="preserve">THIẾT KẾ GỐI ĐỠ TRỤC                      </w:t>
      </w:r>
      <w:r w:rsidRPr="0060627C">
        <w:rPr>
          <w:i/>
          <w:iCs/>
          <w:lang w:val="vi-VN"/>
        </w:rPr>
        <w:t>Thời gian:</w:t>
      </w:r>
      <w:r w:rsidRPr="0060627C">
        <w:rPr>
          <w:i/>
          <w:iCs/>
        </w:rPr>
        <w:t xml:space="preserve"> 5 giờ</w:t>
      </w:r>
    </w:p>
    <w:p w14:paraId="33112955" w14:textId="77777777" w:rsidR="00C93AD9" w:rsidRPr="0060627C" w:rsidRDefault="00C93AD9" w:rsidP="00C93AD9">
      <w:pPr>
        <w:spacing w:after="120"/>
        <w:rPr>
          <w:lang w:val="vi-VN"/>
        </w:rPr>
      </w:pPr>
      <w:r w:rsidRPr="0060627C">
        <w:rPr>
          <w:b/>
          <w:bCs/>
        </w:rPr>
        <w:t xml:space="preserve">I. </w:t>
      </w:r>
      <w:r w:rsidRPr="0060627C">
        <w:rPr>
          <w:b/>
          <w:bCs/>
          <w:lang w:val="vi-VN"/>
        </w:rPr>
        <w:t>Mục tiêu</w:t>
      </w:r>
      <w:r w:rsidRPr="0060627C">
        <w:rPr>
          <w:lang w:val="vi-VN"/>
        </w:rPr>
        <w:t xml:space="preserve">: </w:t>
      </w:r>
      <w:r w:rsidRPr="0060627C">
        <w:rPr>
          <w:i/>
          <w:iCs/>
        </w:rPr>
        <w:t>Sau khi học xong bài này người học có khả năng</w:t>
      </w:r>
    </w:p>
    <w:p w14:paraId="346B6AEF" w14:textId="77777777" w:rsidR="00C93AD9" w:rsidRPr="0060627C" w:rsidRDefault="00C93AD9" w:rsidP="00C93AD9">
      <w:pPr>
        <w:numPr>
          <w:ilvl w:val="0"/>
          <w:numId w:val="37"/>
        </w:numPr>
        <w:spacing w:before="120"/>
        <w:ind w:left="567" w:hanging="218"/>
        <w:jc w:val="both"/>
        <w:rPr>
          <w:lang w:val="es-ES"/>
        </w:rPr>
      </w:pPr>
      <w:r w:rsidRPr="0060627C">
        <w:rPr>
          <w:lang w:val="vi-VN"/>
        </w:rPr>
        <w:t xml:space="preserve">Trình bày các đặc </w:t>
      </w:r>
      <w:r w:rsidRPr="0060627C">
        <w:rPr>
          <w:lang w:val="es-ES"/>
        </w:rPr>
        <w:t>điểm, các thông số kỹ thuật, phạm vi sử dụng của gối đỡ trục.</w:t>
      </w:r>
    </w:p>
    <w:p w14:paraId="17F2307D" w14:textId="77777777" w:rsidR="00C93AD9" w:rsidRPr="0060627C" w:rsidRDefault="00C93AD9" w:rsidP="00C93AD9">
      <w:pPr>
        <w:numPr>
          <w:ilvl w:val="0"/>
          <w:numId w:val="37"/>
        </w:numPr>
        <w:spacing w:before="120"/>
        <w:ind w:left="567" w:hanging="218"/>
        <w:jc w:val="both"/>
        <w:rPr>
          <w:lang w:val="es-ES"/>
        </w:rPr>
      </w:pPr>
      <w:r w:rsidRPr="0060627C">
        <w:rPr>
          <w:lang w:val="es-ES"/>
        </w:rPr>
        <w:t>Tính toán thông số cơ bản của gối đỡ trục phù hợp yêu cầu kỹ thuật.</w:t>
      </w:r>
    </w:p>
    <w:p w14:paraId="413AE0D6" w14:textId="77777777" w:rsidR="00C93AD9" w:rsidRPr="0060627C" w:rsidRDefault="00C93AD9" w:rsidP="00C93AD9">
      <w:pPr>
        <w:numPr>
          <w:ilvl w:val="0"/>
          <w:numId w:val="37"/>
        </w:numPr>
        <w:spacing w:before="120"/>
        <w:ind w:left="567" w:hanging="218"/>
        <w:jc w:val="both"/>
        <w:rPr>
          <w:lang w:val="vi-VN"/>
        </w:rPr>
      </w:pPr>
      <w:r w:rsidRPr="0060627C">
        <w:rPr>
          <w:lang w:val="es-ES"/>
        </w:rPr>
        <w:t>Rèn luyện tính tích cực, chủ động sáng tạo cho người học.</w:t>
      </w:r>
    </w:p>
    <w:p w14:paraId="0AD038C7" w14:textId="77777777" w:rsidR="00C93AD9" w:rsidRPr="0060627C" w:rsidRDefault="00C93AD9" w:rsidP="00C93AD9">
      <w:pPr>
        <w:spacing w:after="120"/>
        <w:rPr>
          <w:b/>
          <w:bCs/>
          <w:lang w:val="vi-VN"/>
        </w:rPr>
      </w:pPr>
      <w:r w:rsidRPr="0060627C">
        <w:rPr>
          <w:b/>
          <w:bCs/>
        </w:rPr>
        <w:t>II</w:t>
      </w:r>
      <w:r w:rsidRPr="0060627C">
        <w:rPr>
          <w:b/>
          <w:bCs/>
          <w:lang w:val="vi-VN"/>
        </w:rPr>
        <w:t xml:space="preserve">. Nội dung:                                           </w:t>
      </w:r>
    </w:p>
    <w:p w14:paraId="711EE542" w14:textId="77777777" w:rsidR="00C93AD9" w:rsidRPr="0060627C" w:rsidRDefault="00C93AD9" w:rsidP="00C93AD9">
      <w:pPr>
        <w:spacing w:after="120"/>
        <w:rPr>
          <w:lang w:val="vi-VN"/>
        </w:rPr>
      </w:pPr>
      <w:r w:rsidRPr="0060627C">
        <w:rPr>
          <w:lang w:val="vi-VN"/>
        </w:rPr>
        <w:t xml:space="preserve">    </w:t>
      </w:r>
      <w:r w:rsidRPr="0060627C">
        <w:t>5</w:t>
      </w:r>
      <w:r w:rsidRPr="0060627C">
        <w:rPr>
          <w:lang w:val="vi-VN"/>
        </w:rPr>
        <w:t>.1. Các thông số chủ yếu của gối đỡ trục.</w:t>
      </w:r>
    </w:p>
    <w:p w14:paraId="494E134E" w14:textId="77777777" w:rsidR="00C93AD9" w:rsidRPr="0060627C" w:rsidRDefault="00C93AD9" w:rsidP="00C93AD9">
      <w:pPr>
        <w:spacing w:after="120"/>
        <w:rPr>
          <w:caps/>
          <w:lang w:val="vi-VN"/>
        </w:rPr>
      </w:pPr>
      <w:r w:rsidRPr="0060627C">
        <w:rPr>
          <w:lang w:val="vi-VN"/>
        </w:rPr>
        <w:t xml:space="preserve">    </w:t>
      </w:r>
      <w:r w:rsidRPr="0060627C">
        <w:t>5</w:t>
      </w:r>
      <w:r w:rsidRPr="0060627C">
        <w:rPr>
          <w:lang w:val="vi-VN"/>
        </w:rPr>
        <w:t xml:space="preserve">.2. </w:t>
      </w:r>
      <w:bookmarkStart w:id="161" w:name="_Hlk134468022"/>
      <w:r w:rsidRPr="0060627C">
        <w:t>T</w:t>
      </w:r>
      <w:r w:rsidRPr="0060627C">
        <w:rPr>
          <w:lang w:val="vi-VN"/>
        </w:rPr>
        <w:t xml:space="preserve">ính toán </w:t>
      </w:r>
      <w:r w:rsidRPr="0060627C">
        <w:t>thông số cơ bản của</w:t>
      </w:r>
      <w:r w:rsidRPr="0060627C">
        <w:rPr>
          <w:lang w:val="vi-VN"/>
        </w:rPr>
        <w:t xml:space="preserve"> gối </w:t>
      </w:r>
      <w:bookmarkEnd w:id="161"/>
      <w:r w:rsidRPr="0060627C">
        <w:rPr>
          <w:lang w:val="vi-VN"/>
        </w:rPr>
        <w:t>đỡ trục dùng ổ lăn.</w:t>
      </w:r>
    </w:p>
    <w:p w14:paraId="53477AC4" w14:textId="77777777" w:rsidR="00C93AD9" w:rsidRPr="0060627C" w:rsidRDefault="00C93AD9" w:rsidP="00C93AD9">
      <w:pPr>
        <w:spacing w:after="120"/>
        <w:rPr>
          <w:lang w:val="vi-VN"/>
        </w:rPr>
      </w:pPr>
      <w:r w:rsidRPr="0060627C">
        <w:rPr>
          <w:lang w:val="vi-VN"/>
        </w:rPr>
        <w:lastRenderedPageBreak/>
        <w:t xml:space="preserve">    </w:t>
      </w:r>
      <w:r w:rsidRPr="0060627C">
        <w:t>5</w:t>
      </w:r>
      <w:r w:rsidRPr="0060627C">
        <w:rPr>
          <w:lang w:val="vi-VN"/>
        </w:rPr>
        <w:t>.3. Tính toán thông số cơ bản của gối gối đỡ trục dùng ổ trượt.</w:t>
      </w:r>
    </w:p>
    <w:p w14:paraId="783D8C76" w14:textId="77777777" w:rsidR="00C93AD9" w:rsidRPr="0060627C" w:rsidRDefault="00C93AD9" w:rsidP="00C93AD9">
      <w:pPr>
        <w:spacing w:after="120"/>
        <w:rPr>
          <w:b/>
          <w:lang w:val="vi-VN"/>
        </w:rPr>
      </w:pPr>
      <w:r w:rsidRPr="0060627C">
        <w:rPr>
          <w:b/>
          <w:lang w:val="es-ES"/>
        </w:rPr>
        <w:t>IV. Điều kiện thực hiện môn học</w:t>
      </w:r>
    </w:p>
    <w:p w14:paraId="6C429435" w14:textId="77777777" w:rsidR="00C93AD9" w:rsidRPr="0060627C" w:rsidRDefault="00C93AD9" w:rsidP="00C93AD9">
      <w:pPr>
        <w:spacing w:after="120"/>
        <w:jc w:val="both"/>
        <w:rPr>
          <w:lang w:val="vi-VN"/>
        </w:rPr>
      </w:pPr>
      <w:r w:rsidRPr="0060627C">
        <w:rPr>
          <w:lang w:val="vi-VN"/>
        </w:rPr>
        <w:t>1. Phòng học chuyên môn hóa/ nhà xưởng:</w:t>
      </w:r>
    </w:p>
    <w:p w14:paraId="513CB382" w14:textId="77777777" w:rsidR="00C93AD9" w:rsidRPr="0060627C" w:rsidRDefault="00C93AD9" w:rsidP="00C93AD9">
      <w:pPr>
        <w:numPr>
          <w:ilvl w:val="0"/>
          <w:numId w:val="37"/>
        </w:numPr>
        <w:spacing w:before="120"/>
        <w:ind w:left="567" w:hanging="218"/>
        <w:jc w:val="both"/>
        <w:rPr>
          <w:bCs/>
          <w:lang w:val="es-ES"/>
        </w:rPr>
      </w:pPr>
      <w:r w:rsidRPr="0060627C">
        <w:rPr>
          <w:lang w:val="es-ES"/>
        </w:rPr>
        <w:t>Phòng</w:t>
      </w:r>
      <w:r w:rsidRPr="0060627C">
        <w:rPr>
          <w:bCs/>
          <w:lang w:val="es-ES"/>
        </w:rPr>
        <w:t xml:space="preserve"> học lý thuyết và xưởng thực hành.</w:t>
      </w:r>
    </w:p>
    <w:p w14:paraId="20BF5E9E" w14:textId="77777777" w:rsidR="00C93AD9" w:rsidRPr="0060627C" w:rsidRDefault="00C93AD9" w:rsidP="00C93AD9">
      <w:pPr>
        <w:spacing w:after="120"/>
        <w:jc w:val="both"/>
      </w:pPr>
      <w:r w:rsidRPr="0060627C">
        <w:t>2. Trang thiết bị máy móc:</w:t>
      </w:r>
    </w:p>
    <w:p w14:paraId="689D8573" w14:textId="77777777" w:rsidR="00C93AD9" w:rsidRPr="0060627C" w:rsidRDefault="00C93AD9" w:rsidP="00C93AD9">
      <w:pPr>
        <w:numPr>
          <w:ilvl w:val="0"/>
          <w:numId w:val="37"/>
        </w:numPr>
        <w:spacing w:before="120"/>
        <w:ind w:left="567" w:hanging="218"/>
        <w:jc w:val="both"/>
        <w:rPr>
          <w:lang w:val="es-ES"/>
        </w:rPr>
      </w:pPr>
      <w:r w:rsidRPr="0060627C">
        <w:rPr>
          <w:lang w:val="pt-BR"/>
        </w:rPr>
        <w:t xml:space="preserve">Máy </w:t>
      </w:r>
      <w:r w:rsidRPr="0060627C">
        <w:rPr>
          <w:lang w:val="es-ES"/>
        </w:rPr>
        <w:t>vi tính</w:t>
      </w:r>
    </w:p>
    <w:p w14:paraId="7E157380" w14:textId="77777777" w:rsidR="00C93AD9" w:rsidRPr="0060627C" w:rsidRDefault="00C93AD9" w:rsidP="00C93AD9">
      <w:pPr>
        <w:numPr>
          <w:ilvl w:val="0"/>
          <w:numId w:val="37"/>
        </w:numPr>
        <w:spacing w:before="120"/>
        <w:ind w:left="567" w:hanging="218"/>
        <w:jc w:val="both"/>
        <w:rPr>
          <w:lang w:val="pt-BR"/>
        </w:rPr>
      </w:pPr>
      <w:r w:rsidRPr="0060627C">
        <w:rPr>
          <w:lang w:val="es-ES"/>
        </w:rPr>
        <w:t>Máy</w:t>
      </w:r>
      <w:r w:rsidRPr="0060627C">
        <w:rPr>
          <w:lang w:val="pt-BR"/>
        </w:rPr>
        <w:t xml:space="preserve"> chiếu qua đầu</w:t>
      </w:r>
    </w:p>
    <w:p w14:paraId="17FCF6D4" w14:textId="77777777" w:rsidR="00C93AD9" w:rsidRPr="0060627C" w:rsidRDefault="00C93AD9" w:rsidP="00C93AD9">
      <w:pPr>
        <w:spacing w:after="120"/>
        <w:jc w:val="both"/>
        <w:rPr>
          <w:lang w:val="pt-BR"/>
        </w:rPr>
      </w:pPr>
      <w:r w:rsidRPr="0060627C">
        <w:rPr>
          <w:lang w:val="pt-BR"/>
        </w:rPr>
        <w:t>3. Học liệu, dụng cụ, nguyên vật liệu:</w:t>
      </w:r>
    </w:p>
    <w:p w14:paraId="5E95EA45" w14:textId="77777777" w:rsidR="00C93AD9" w:rsidRPr="0060627C" w:rsidRDefault="00C93AD9" w:rsidP="00C93AD9">
      <w:pPr>
        <w:numPr>
          <w:ilvl w:val="0"/>
          <w:numId w:val="37"/>
        </w:numPr>
        <w:spacing w:before="120"/>
        <w:ind w:left="567" w:hanging="218"/>
        <w:jc w:val="both"/>
        <w:rPr>
          <w:lang w:val="es-ES"/>
        </w:rPr>
      </w:pPr>
      <w:r w:rsidRPr="0060627C">
        <w:rPr>
          <w:lang w:val="pt-BR"/>
        </w:rPr>
        <w:t xml:space="preserve">Giấy </w:t>
      </w:r>
      <w:r w:rsidRPr="0060627C">
        <w:rPr>
          <w:lang w:val="es-ES"/>
        </w:rPr>
        <w:t>viết, sổ ghi chép, bút viết.</w:t>
      </w:r>
    </w:p>
    <w:p w14:paraId="38494F4E" w14:textId="77777777" w:rsidR="00C93AD9" w:rsidRPr="0060627C" w:rsidRDefault="00C93AD9" w:rsidP="00C93AD9">
      <w:pPr>
        <w:numPr>
          <w:ilvl w:val="0"/>
          <w:numId w:val="37"/>
        </w:numPr>
        <w:spacing w:before="120"/>
        <w:ind w:left="567" w:hanging="218"/>
        <w:jc w:val="both"/>
        <w:rPr>
          <w:iCs/>
          <w:lang w:val="pt-BR" w:eastAsia="ko-KR"/>
        </w:rPr>
      </w:pPr>
      <w:r w:rsidRPr="0060627C">
        <w:rPr>
          <w:lang w:val="es-ES"/>
        </w:rPr>
        <w:t>Các mô</w:t>
      </w:r>
      <w:r w:rsidRPr="0060627C">
        <w:rPr>
          <w:iCs/>
          <w:lang w:val="pt-BR" w:eastAsia="ko-KR"/>
        </w:rPr>
        <w:t xml:space="preserve"> hình truyền động.</w:t>
      </w:r>
    </w:p>
    <w:p w14:paraId="6F742EF0" w14:textId="77777777" w:rsidR="00C93AD9" w:rsidRPr="0060627C" w:rsidRDefault="00C93AD9" w:rsidP="00C93AD9">
      <w:pPr>
        <w:spacing w:after="120"/>
        <w:jc w:val="both"/>
        <w:rPr>
          <w:lang w:val="pt-BR"/>
        </w:rPr>
      </w:pPr>
      <w:r w:rsidRPr="0060627C">
        <w:rPr>
          <w:lang w:val="pt-BR"/>
        </w:rPr>
        <w:t>4. Các điều kiện khác:</w:t>
      </w:r>
    </w:p>
    <w:p w14:paraId="57399197" w14:textId="77777777" w:rsidR="00C93AD9" w:rsidRPr="0060627C" w:rsidRDefault="00C93AD9" w:rsidP="00C93AD9">
      <w:pPr>
        <w:spacing w:after="120"/>
        <w:rPr>
          <w:b/>
          <w:lang w:val="es-ES"/>
        </w:rPr>
      </w:pPr>
      <w:r w:rsidRPr="0060627C">
        <w:rPr>
          <w:b/>
          <w:lang w:val="es-ES"/>
        </w:rPr>
        <w:t>V. Phương pháp và nội dung đánh giá:</w:t>
      </w:r>
    </w:p>
    <w:p w14:paraId="569336FB" w14:textId="77777777" w:rsidR="00C93AD9" w:rsidRPr="0060627C" w:rsidRDefault="00C93AD9" w:rsidP="00C93AD9">
      <w:pPr>
        <w:spacing w:after="120"/>
        <w:jc w:val="both"/>
      </w:pPr>
      <w:r w:rsidRPr="0060627C">
        <w:rPr>
          <w:lang w:val="es-ES"/>
        </w:rPr>
        <w:t xml:space="preserve">     </w:t>
      </w:r>
      <w:r w:rsidRPr="0060627C">
        <w:t>1. Nội dung:</w:t>
      </w:r>
    </w:p>
    <w:p w14:paraId="68B10EF4" w14:textId="77777777" w:rsidR="00C93AD9" w:rsidRPr="0060627C" w:rsidRDefault="00C93AD9" w:rsidP="00C93AD9">
      <w:pPr>
        <w:numPr>
          <w:ilvl w:val="0"/>
          <w:numId w:val="37"/>
        </w:numPr>
        <w:spacing w:before="120"/>
        <w:ind w:left="567" w:hanging="218"/>
        <w:jc w:val="both"/>
      </w:pPr>
      <w:r w:rsidRPr="0060627C">
        <w:t>Về kiến thức:</w:t>
      </w:r>
    </w:p>
    <w:p w14:paraId="6B978353" w14:textId="77777777" w:rsidR="00C93AD9" w:rsidRPr="0060627C" w:rsidRDefault="00C93AD9" w:rsidP="00C93AD9">
      <w:pPr>
        <w:numPr>
          <w:ilvl w:val="0"/>
          <w:numId w:val="30"/>
        </w:numPr>
        <w:spacing w:before="120"/>
        <w:ind w:left="851" w:hanging="284"/>
        <w:jc w:val="both"/>
        <w:rPr>
          <w:lang w:val="es-ES"/>
        </w:rPr>
      </w:pPr>
      <w:r w:rsidRPr="0060627C">
        <w:rPr>
          <w:lang w:val="es-ES"/>
        </w:rPr>
        <w:t xml:space="preserve">Trình bày được </w:t>
      </w:r>
      <w:r w:rsidRPr="0060627C">
        <w:rPr>
          <w:lang w:val="vi-VN"/>
        </w:rPr>
        <w:t>phạm</w:t>
      </w:r>
      <w:r w:rsidRPr="0060627C">
        <w:rPr>
          <w:lang w:val="es-ES"/>
        </w:rPr>
        <w:t xml:space="preserve"> vi sử dụng, cấu tạo, ưu khuyết điểm và nguyên lý làm việc của từng bộ truyền.</w:t>
      </w:r>
    </w:p>
    <w:p w14:paraId="2E95FB71" w14:textId="77777777" w:rsidR="00C93AD9" w:rsidRPr="0060627C" w:rsidRDefault="00C93AD9" w:rsidP="00C93AD9">
      <w:pPr>
        <w:numPr>
          <w:ilvl w:val="0"/>
          <w:numId w:val="37"/>
        </w:numPr>
        <w:spacing w:before="120"/>
        <w:ind w:left="567" w:hanging="218"/>
        <w:jc w:val="both"/>
      </w:pPr>
      <w:r w:rsidRPr="0060627C">
        <w:t xml:space="preserve"> Về kỹ năng:</w:t>
      </w:r>
    </w:p>
    <w:p w14:paraId="4ADBF44B" w14:textId="77777777" w:rsidR="00C93AD9" w:rsidRPr="0060627C" w:rsidRDefault="00C93AD9" w:rsidP="00C93AD9">
      <w:pPr>
        <w:numPr>
          <w:ilvl w:val="0"/>
          <w:numId w:val="30"/>
        </w:numPr>
        <w:spacing w:before="120"/>
        <w:ind w:left="851" w:hanging="284"/>
        <w:jc w:val="both"/>
        <w:rPr>
          <w:lang w:val="es-ES"/>
        </w:rPr>
      </w:pPr>
      <w:r w:rsidRPr="0060627C">
        <w:rPr>
          <w:lang w:val="es-ES"/>
        </w:rPr>
        <w:t>Phân tích động học các cơ cấu và bộ truyền cơ khí thông dụng.</w:t>
      </w:r>
    </w:p>
    <w:p w14:paraId="7337BDB4" w14:textId="77777777" w:rsidR="00C93AD9" w:rsidRPr="0060627C" w:rsidRDefault="00C93AD9" w:rsidP="00C93AD9">
      <w:pPr>
        <w:numPr>
          <w:ilvl w:val="0"/>
          <w:numId w:val="30"/>
        </w:numPr>
        <w:spacing w:before="120"/>
        <w:ind w:left="851" w:hanging="284"/>
        <w:jc w:val="both"/>
        <w:rPr>
          <w:lang w:val="es-ES"/>
        </w:rPr>
      </w:pPr>
      <w:r w:rsidRPr="0060627C">
        <w:rPr>
          <w:lang w:val="es-ES"/>
        </w:rPr>
        <w:t>Vận</w:t>
      </w:r>
      <w:r w:rsidRPr="0060627C">
        <w:rPr>
          <w:lang w:val="vi-VN"/>
        </w:rPr>
        <w:t xml:space="preserve"> dụng những kiến thức của môn học tính toán, thiết kế, kiểm nghiệm các </w:t>
      </w:r>
      <w:r w:rsidRPr="0060627C">
        <w:rPr>
          <w:lang w:val="es-ES"/>
        </w:rPr>
        <w:t>bộ truyền đơn giản thông dụng.</w:t>
      </w:r>
    </w:p>
    <w:p w14:paraId="3C75A823" w14:textId="77777777" w:rsidR="00C93AD9" w:rsidRPr="0060627C" w:rsidRDefault="00C93AD9" w:rsidP="00C93AD9">
      <w:pPr>
        <w:numPr>
          <w:ilvl w:val="0"/>
          <w:numId w:val="37"/>
        </w:numPr>
        <w:spacing w:before="120"/>
        <w:ind w:left="567" w:hanging="218"/>
        <w:jc w:val="both"/>
        <w:rPr>
          <w:lang w:val="es-ES"/>
        </w:rPr>
      </w:pPr>
      <w:r w:rsidRPr="0060627C">
        <w:rPr>
          <w:lang w:val="es-ES"/>
        </w:rPr>
        <w:t>Về năng lực tự chủ và trách nhiệm:</w:t>
      </w:r>
    </w:p>
    <w:p w14:paraId="08C02966" w14:textId="77777777" w:rsidR="00C93AD9" w:rsidRPr="0060627C" w:rsidRDefault="00C93AD9" w:rsidP="00C93AD9">
      <w:pPr>
        <w:numPr>
          <w:ilvl w:val="0"/>
          <w:numId w:val="30"/>
        </w:numPr>
        <w:spacing w:before="120"/>
        <w:ind w:left="851" w:hanging="284"/>
        <w:jc w:val="both"/>
        <w:rPr>
          <w:lang w:val="es-ES"/>
        </w:rPr>
      </w:pPr>
      <w:r w:rsidRPr="0060627C">
        <w:rPr>
          <w:lang w:val="vi-VN"/>
        </w:rPr>
        <w:t xml:space="preserve">Rèn </w:t>
      </w:r>
      <w:r w:rsidRPr="0060627C">
        <w:rPr>
          <w:lang w:val="es-ES"/>
        </w:rPr>
        <w:t>luyện</w:t>
      </w:r>
      <w:r w:rsidRPr="0060627C">
        <w:rPr>
          <w:lang w:val="vi-VN"/>
        </w:rPr>
        <w:t xml:space="preserve"> tính kỷ luật, cẩn thận, nghiêm túc, chủ động và tích cực sáng tạo trong học tập.</w:t>
      </w:r>
    </w:p>
    <w:p w14:paraId="4F00E9FF" w14:textId="77777777" w:rsidR="00C93AD9" w:rsidRPr="0060627C" w:rsidRDefault="00C93AD9" w:rsidP="00C93AD9">
      <w:pPr>
        <w:spacing w:after="120"/>
        <w:jc w:val="both"/>
      </w:pPr>
      <w:r w:rsidRPr="0060627C">
        <w:rPr>
          <w:lang w:val="es-ES"/>
        </w:rPr>
        <w:t xml:space="preserve">     </w:t>
      </w:r>
      <w:r w:rsidRPr="0060627C">
        <w:t>2. Phương pháp:</w:t>
      </w:r>
    </w:p>
    <w:p w14:paraId="711DC176" w14:textId="77777777" w:rsidR="00C93AD9" w:rsidRPr="0060627C" w:rsidRDefault="00C93AD9" w:rsidP="00C93AD9">
      <w:pPr>
        <w:numPr>
          <w:ilvl w:val="0"/>
          <w:numId w:val="30"/>
        </w:numPr>
        <w:spacing w:before="120" w:after="200"/>
        <w:ind w:left="1003" w:hanging="357"/>
        <w:jc w:val="both"/>
        <w:rPr>
          <w:lang w:val="es-ES"/>
        </w:rPr>
      </w:pPr>
      <w:r w:rsidRPr="0060627C">
        <w:rPr>
          <w:lang w:val="es-ES"/>
        </w:rPr>
        <w:t>Kiểm tra sau khi kết thúc môn học:</w:t>
      </w:r>
    </w:p>
    <w:p w14:paraId="1D93C64D" w14:textId="77777777" w:rsidR="00C93AD9" w:rsidRPr="0060627C" w:rsidRDefault="00C93AD9" w:rsidP="00C93AD9">
      <w:pPr>
        <w:numPr>
          <w:ilvl w:val="0"/>
          <w:numId w:val="37"/>
        </w:numPr>
        <w:spacing w:before="120"/>
        <w:ind w:left="567" w:hanging="218"/>
        <w:jc w:val="both"/>
        <w:rPr>
          <w:lang w:val="es-ES"/>
        </w:rPr>
      </w:pPr>
      <w:r w:rsidRPr="0060627C">
        <w:rPr>
          <w:lang w:val="es-ES"/>
        </w:rPr>
        <w:t xml:space="preserve">Kiến thức: </w:t>
      </w:r>
    </w:p>
    <w:p w14:paraId="492B4A52" w14:textId="77777777" w:rsidR="00C93AD9" w:rsidRPr="0060627C" w:rsidRDefault="00C93AD9" w:rsidP="00C93AD9">
      <w:pPr>
        <w:spacing w:after="120"/>
        <w:ind w:firstLine="360"/>
        <w:jc w:val="both"/>
        <w:rPr>
          <w:lang w:val="es-ES"/>
        </w:rPr>
      </w:pPr>
      <w:r w:rsidRPr="0060627C">
        <w:rPr>
          <w:lang w:val="es-ES"/>
        </w:rPr>
        <w:t xml:space="preserve">Được đánh giá qua bài viết, kiểm tra vấn đáp trực tiếp hoặc trắc nghiệm tự luận đạt các yêu cầu  như: phân tích được các ưu nhược điểm, phạm vi sử dụng của từng bộ truyền và lựa chọn, thiết kế, xác định các yêu cầu về kết cấu, tính toán, kiểm nghiệm bộ truyền phù hợp theo đặc tính truyền động. </w:t>
      </w:r>
    </w:p>
    <w:p w14:paraId="1CCEF72B" w14:textId="77777777" w:rsidR="00C93AD9" w:rsidRPr="0060627C" w:rsidRDefault="00C93AD9" w:rsidP="00C93AD9">
      <w:pPr>
        <w:numPr>
          <w:ilvl w:val="0"/>
          <w:numId w:val="37"/>
        </w:numPr>
        <w:spacing w:before="120"/>
        <w:ind w:left="567" w:hanging="218"/>
        <w:jc w:val="both"/>
        <w:rPr>
          <w:lang w:val="es-ES"/>
        </w:rPr>
      </w:pPr>
      <w:r w:rsidRPr="0060627C">
        <w:rPr>
          <w:lang w:val="es-ES"/>
        </w:rPr>
        <w:t xml:space="preserve">Kỹ năng: </w:t>
      </w:r>
    </w:p>
    <w:p w14:paraId="4AECFC1F" w14:textId="77777777" w:rsidR="00C93AD9" w:rsidRPr="0060627C" w:rsidRDefault="00C93AD9" w:rsidP="00C93AD9">
      <w:pPr>
        <w:spacing w:after="120"/>
        <w:ind w:firstLine="349"/>
        <w:jc w:val="both"/>
        <w:rPr>
          <w:lang w:val="es-ES"/>
        </w:rPr>
      </w:pPr>
      <w:r w:rsidRPr="0060627C">
        <w:rPr>
          <w:lang w:val="es-ES"/>
        </w:rPr>
        <w:t>Được đánh giá bằng kiểm tra, qua các bài tập, câu hỏi đạt các yêu cầu sau: Phân tích, lựa chọn, thiết kế, xác định các yêu cầu về kết cấu, tính toán, kiểm nghiệm bộ truyền phù hợp, có hiệu quả theo đặc tính của các cụm truyền động.</w:t>
      </w:r>
    </w:p>
    <w:p w14:paraId="00910064" w14:textId="77777777" w:rsidR="00C93AD9" w:rsidRPr="0060627C" w:rsidRDefault="00C93AD9" w:rsidP="00C93AD9">
      <w:pPr>
        <w:spacing w:after="120"/>
        <w:jc w:val="both"/>
        <w:rPr>
          <w:b/>
          <w:lang w:val="vi-VN"/>
        </w:rPr>
      </w:pPr>
      <w:r w:rsidRPr="0060627C">
        <w:rPr>
          <w:b/>
          <w:lang w:val="nl-NL"/>
        </w:rPr>
        <w:t>VI. H</w:t>
      </w:r>
      <w:r w:rsidRPr="0060627C">
        <w:rPr>
          <w:b/>
          <w:lang w:val="vi-VN"/>
        </w:rPr>
        <w:t>ướng dẫn thực hiện mô</w:t>
      </w:r>
      <w:r w:rsidRPr="0060627C">
        <w:rPr>
          <w:b/>
          <w:lang w:val="es-ES"/>
        </w:rPr>
        <w:t>n</w:t>
      </w:r>
      <w:r w:rsidRPr="0060627C">
        <w:rPr>
          <w:b/>
          <w:lang w:val="vi-VN"/>
        </w:rPr>
        <w:t xml:space="preserve"> </w:t>
      </w:r>
      <w:r w:rsidRPr="0060627C">
        <w:rPr>
          <w:b/>
          <w:lang w:val="es-ES"/>
        </w:rPr>
        <w:t>học</w:t>
      </w:r>
      <w:r w:rsidRPr="0060627C">
        <w:rPr>
          <w:b/>
          <w:lang w:val="nl-NL"/>
        </w:rPr>
        <w:t>:</w:t>
      </w:r>
    </w:p>
    <w:p w14:paraId="55C8A89C" w14:textId="77777777" w:rsidR="00C93AD9" w:rsidRPr="0060627C" w:rsidRDefault="00C93AD9" w:rsidP="00C93AD9">
      <w:pPr>
        <w:spacing w:after="120"/>
        <w:jc w:val="both"/>
        <w:rPr>
          <w:lang w:val="vi-VN"/>
        </w:rPr>
      </w:pPr>
      <w:r w:rsidRPr="0060627C">
        <w:rPr>
          <w:lang w:val="vi-VN"/>
        </w:rPr>
        <w:t>1. Phạm vi áp dụng môn học:</w:t>
      </w:r>
    </w:p>
    <w:p w14:paraId="0DF94FED" w14:textId="77777777" w:rsidR="00C93AD9" w:rsidRPr="0060627C" w:rsidRDefault="00C93AD9" w:rsidP="00C93AD9">
      <w:pPr>
        <w:spacing w:after="120"/>
        <w:jc w:val="both"/>
        <w:rPr>
          <w:bCs/>
          <w:lang w:val="vi-VN"/>
        </w:rPr>
      </w:pPr>
      <w:r w:rsidRPr="0060627C">
        <w:rPr>
          <w:bCs/>
          <w:lang w:val="nl-NL"/>
        </w:rPr>
        <w:lastRenderedPageBreak/>
        <w:t xml:space="preserve">     Chương trình môn học được sử dụng để giảng dạy cho trình độ cao đẳng nghề.</w:t>
      </w:r>
    </w:p>
    <w:p w14:paraId="307C0194" w14:textId="77777777" w:rsidR="00C93AD9" w:rsidRPr="0060627C" w:rsidRDefault="00C93AD9" w:rsidP="00C93AD9">
      <w:pPr>
        <w:spacing w:after="120"/>
        <w:jc w:val="both"/>
        <w:rPr>
          <w:bCs/>
          <w:lang w:val="vi-VN"/>
        </w:rPr>
      </w:pPr>
      <w:r w:rsidRPr="0060627C">
        <w:rPr>
          <w:bCs/>
          <w:lang w:val="vi-VN"/>
        </w:rPr>
        <w:t xml:space="preserve">2. Hướng dẫn về phương pháp giảng </w:t>
      </w:r>
      <w:r w:rsidRPr="0060627C">
        <w:rPr>
          <w:lang w:val="vi-VN"/>
        </w:rPr>
        <w:t>môn học</w:t>
      </w:r>
      <w:r w:rsidRPr="0060627C">
        <w:rPr>
          <w:bCs/>
          <w:lang w:val="vi-VN"/>
        </w:rPr>
        <w:t>:</w:t>
      </w:r>
    </w:p>
    <w:p w14:paraId="20555360" w14:textId="77777777" w:rsidR="00C93AD9" w:rsidRPr="0060627C" w:rsidRDefault="00C93AD9" w:rsidP="00C93AD9">
      <w:pPr>
        <w:numPr>
          <w:ilvl w:val="0"/>
          <w:numId w:val="37"/>
        </w:numPr>
        <w:spacing w:before="120"/>
        <w:ind w:left="567" w:hanging="218"/>
        <w:jc w:val="both"/>
        <w:rPr>
          <w:lang w:val="vi-VN"/>
        </w:rPr>
      </w:pPr>
      <w:r w:rsidRPr="0060627C">
        <w:rPr>
          <w:lang w:val="es-ES"/>
        </w:rPr>
        <w:t>Đối</w:t>
      </w:r>
      <w:r w:rsidRPr="0060627C">
        <w:rPr>
          <w:lang w:val="vi-VN"/>
        </w:rPr>
        <w:t xml:space="preserve"> với giáo viên, giảng viên:</w:t>
      </w:r>
    </w:p>
    <w:p w14:paraId="046C3DBB" w14:textId="77777777" w:rsidR="00C93AD9" w:rsidRPr="0060627C" w:rsidRDefault="00C93AD9" w:rsidP="00C93AD9">
      <w:pPr>
        <w:numPr>
          <w:ilvl w:val="0"/>
          <w:numId w:val="30"/>
        </w:numPr>
        <w:spacing w:before="120" w:after="200"/>
        <w:ind w:left="1003" w:hanging="357"/>
        <w:jc w:val="both"/>
        <w:rPr>
          <w:lang w:val="vi-VN"/>
        </w:rPr>
      </w:pPr>
      <w:r w:rsidRPr="0060627C">
        <w:rPr>
          <w:bCs/>
          <w:lang w:val="nl-NL"/>
        </w:rPr>
        <w:t xml:space="preserve">Giáo </w:t>
      </w:r>
      <w:r w:rsidRPr="0060627C">
        <w:rPr>
          <w:lang w:val="vi-VN"/>
        </w:rPr>
        <w:t>viên trước khi giảng dạy cần phải căn cứ vào nội dung của từng chương chuẩn bị đầy đủ các điều kiện thực hiện chương để đảm bảo chất lượng giảng dạy.</w:t>
      </w:r>
    </w:p>
    <w:p w14:paraId="4788D6B8" w14:textId="77777777" w:rsidR="00C93AD9" w:rsidRPr="0060627C" w:rsidRDefault="00C93AD9" w:rsidP="00C93AD9">
      <w:pPr>
        <w:numPr>
          <w:ilvl w:val="0"/>
          <w:numId w:val="30"/>
        </w:numPr>
        <w:spacing w:before="120" w:after="200"/>
        <w:ind w:left="1003" w:hanging="357"/>
        <w:jc w:val="both"/>
        <w:rPr>
          <w:lang w:val="vi-VN"/>
        </w:rPr>
      </w:pPr>
      <w:r w:rsidRPr="0060627C">
        <w:rPr>
          <w:lang w:val="vi-VN"/>
        </w:rPr>
        <w:t>Để giúp người học nắm vững những kiến cơ bản cần thiết sau mỗi chương, cần giao câu hỏi, bài tập để làm ngoài giờ. Nội dung câu hỏi, bài tập có độ khó phù hợp với nội dung kiến thức đã học. Kiểm tra đánh giá và công bố kết quả công khai.</w:t>
      </w:r>
    </w:p>
    <w:p w14:paraId="67A23BFD" w14:textId="77777777" w:rsidR="00C93AD9" w:rsidRPr="0060627C" w:rsidRDefault="00C93AD9" w:rsidP="00C93AD9">
      <w:pPr>
        <w:numPr>
          <w:ilvl w:val="0"/>
          <w:numId w:val="30"/>
        </w:numPr>
        <w:spacing w:before="120" w:after="200"/>
        <w:ind w:left="1003" w:hanging="357"/>
        <w:jc w:val="both"/>
        <w:rPr>
          <w:bCs/>
          <w:lang w:val="nl-NL"/>
        </w:rPr>
      </w:pPr>
      <w:r w:rsidRPr="0060627C">
        <w:rPr>
          <w:lang w:val="vi-VN"/>
        </w:rPr>
        <w:t>Tăng cường sử dụng thiết bị, đồ dùng dạy học, trình diễn mẫu để tăng hiệu quả dạy học.</w:t>
      </w:r>
      <w:r w:rsidRPr="0060627C">
        <w:rPr>
          <w:bCs/>
          <w:lang w:val="nl-NL"/>
        </w:rPr>
        <w:t xml:space="preserve"> </w:t>
      </w:r>
    </w:p>
    <w:p w14:paraId="55E44F5F" w14:textId="77777777" w:rsidR="00C93AD9" w:rsidRPr="0060627C" w:rsidRDefault="00C93AD9" w:rsidP="00C93AD9">
      <w:pPr>
        <w:numPr>
          <w:ilvl w:val="0"/>
          <w:numId w:val="37"/>
        </w:numPr>
        <w:spacing w:before="120"/>
        <w:ind w:left="567" w:hanging="218"/>
        <w:jc w:val="both"/>
        <w:rPr>
          <w:rFonts w:eastAsia="Calibri"/>
        </w:rPr>
      </w:pPr>
      <w:r w:rsidRPr="0060627C">
        <w:rPr>
          <w:rFonts w:eastAsia="Calibri"/>
        </w:rPr>
        <w:t xml:space="preserve">Đối </w:t>
      </w:r>
      <w:r w:rsidRPr="0060627C">
        <w:rPr>
          <w:lang w:val="es-ES"/>
        </w:rPr>
        <w:t>với</w:t>
      </w:r>
      <w:r w:rsidRPr="0060627C">
        <w:rPr>
          <w:rFonts w:eastAsia="Calibri"/>
        </w:rPr>
        <w:t xml:space="preserve"> người học</w:t>
      </w:r>
    </w:p>
    <w:p w14:paraId="32C5D005" w14:textId="77777777" w:rsidR="00C93AD9" w:rsidRPr="0060627C" w:rsidRDefault="00C93AD9" w:rsidP="00C93AD9">
      <w:pPr>
        <w:numPr>
          <w:ilvl w:val="0"/>
          <w:numId w:val="30"/>
        </w:numPr>
        <w:spacing w:before="120" w:after="200"/>
        <w:ind w:left="1003" w:hanging="357"/>
        <w:jc w:val="both"/>
        <w:rPr>
          <w:lang w:val="vi-VN"/>
        </w:rPr>
      </w:pPr>
      <w:r w:rsidRPr="0060627C">
        <w:rPr>
          <w:rFonts w:eastAsia="Calibri"/>
        </w:rPr>
        <w:t xml:space="preserve">Tuân </w:t>
      </w:r>
      <w:r w:rsidRPr="0060627C">
        <w:rPr>
          <w:lang w:val="vi-VN"/>
        </w:rPr>
        <w:t>thủ các qui định của lớp học và yêu cầu của giáo viên.</w:t>
      </w:r>
    </w:p>
    <w:p w14:paraId="69CA27DB" w14:textId="77777777" w:rsidR="00C93AD9" w:rsidRPr="0060627C" w:rsidRDefault="00C93AD9" w:rsidP="00C93AD9">
      <w:pPr>
        <w:numPr>
          <w:ilvl w:val="0"/>
          <w:numId w:val="30"/>
        </w:numPr>
        <w:spacing w:before="120" w:after="200"/>
        <w:ind w:left="1003" w:hanging="357"/>
        <w:jc w:val="both"/>
        <w:rPr>
          <w:rFonts w:eastAsia="Calibri"/>
          <w:lang w:val="vi-VN"/>
        </w:rPr>
      </w:pPr>
      <w:r w:rsidRPr="0060627C">
        <w:rPr>
          <w:lang w:val="vi-VN"/>
        </w:rPr>
        <w:t>Tham</w:t>
      </w:r>
      <w:r w:rsidRPr="0060627C">
        <w:rPr>
          <w:rFonts w:eastAsia="Calibri"/>
          <w:lang w:val="vi-VN"/>
        </w:rPr>
        <w:t xml:space="preserve"> gia kiểm tra định kỳ, kết thúc môn học theo qui định.</w:t>
      </w:r>
      <w:r w:rsidRPr="0060627C">
        <w:rPr>
          <w:bCs/>
          <w:lang w:val="nl-NL"/>
        </w:rPr>
        <w:t xml:space="preserve">  </w:t>
      </w:r>
    </w:p>
    <w:p w14:paraId="0B67E6CF" w14:textId="77777777" w:rsidR="00C93AD9" w:rsidRPr="0060627C" w:rsidRDefault="00C93AD9" w:rsidP="00C93AD9">
      <w:pPr>
        <w:spacing w:after="120"/>
        <w:jc w:val="both"/>
        <w:rPr>
          <w:lang w:val="vi-VN"/>
        </w:rPr>
      </w:pPr>
      <w:r w:rsidRPr="0060627C">
        <w:rPr>
          <w:lang w:val="vi-VN"/>
        </w:rPr>
        <w:t>3. Những trọng tâm chương trình cần chú ý:</w:t>
      </w:r>
    </w:p>
    <w:p w14:paraId="2C0E5C68" w14:textId="77777777" w:rsidR="00C93AD9" w:rsidRPr="0060627C" w:rsidRDefault="00C93AD9" w:rsidP="00C93AD9">
      <w:pPr>
        <w:numPr>
          <w:ilvl w:val="0"/>
          <w:numId w:val="30"/>
        </w:numPr>
        <w:spacing w:before="120" w:after="200"/>
        <w:ind w:left="1003" w:hanging="357"/>
        <w:jc w:val="both"/>
        <w:rPr>
          <w:lang w:val="vi-VN"/>
        </w:rPr>
      </w:pPr>
      <w:r w:rsidRPr="0060627C">
        <w:rPr>
          <w:lang w:val="vi-VN"/>
        </w:rPr>
        <w:t>Trọng tâm của môn học là tất cả các bài.</w:t>
      </w:r>
    </w:p>
    <w:p w14:paraId="3DFBC704" w14:textId="77777777" w:rsidR="00C93AD9" w:rsidRPr="0060627C" w:rsidRDefault="00C93AD9" w:rsidP="00C93AD9">
      <w:pPr>
        <w:spacing w:after="120"/>
        <w:jc w:val="both"/>
        <w:rPr>
          <w:lang w:val="vi-VN"/>
        </w:rPr>
      </w:pPr>
      <w:r w:rsidRPr="0060627C">
        <w:rPr>
          <w:lang w:val="vi-VN"/>
        </w:rPr>
        <w:t>4. Tài liệu tham khảo:</w:t>
      </w:r>
    </w:p>
    <w:p w14:paraId="7F0EB7FF" w14:textId="77777777" w:rsidR="00C93AD9" w:rsidRPr="0060627C" w:rsidRDefault="00C93AD9" w:rsidP="00C93AD9">
      <w:pPr>
        <w:spacing w:before="120"/>
        <w:ind w:left="349"/>
        <w:jc w:val="both"/>
        <w:rPr>
          <w:lang w:val="de-DE"/>
        </w:rPr>
      </w:pPr>
      <w:r w:rsidRPr="0060627C">
        <w:rPr>
          <w:lang w:val="vi-VN"/>
        </w:rPr>
        <w:t xml:space="preserve">[1] </w:t>
      </w:r>
      <w:r w:rsidRPr="0060627C">
        <w:rPr>
          <w:lang w:val="de-DE"/>
        </w:rPr>
        <w:t>Thiết kế đồ án công nghệ chế tạo- Tác giả: Trần Văn Địch- Nhà xuất bản KHKT- 2000.</w:t>
      </w:r>
    </w:p>
    <w:p w14:paraId="72B59FC7" w14:textId="77777777" w:rsidR="00C93AD9" w:rsidRPr="0060627C" w:rsidRDefault="00C93AD9" w:rsidP="00C93AD9">
      <w:pPr>
        <w:spacing w:before="120"/>
        <w:ind w:left="349"/>
        <w:jc w:val="both"/>
        <w:rPr>
          <w:lang w:val="de-DE"/>
        </w:rPr>
      </w:pPr>
      <w:r w:rsidRPr="0060627C">
        <w:rPr>
          <w:lang w:val="de-DE"/>
        </w:rPr>
        <w:t>[2] Công</w:t>
      </w:r>
      <w:r w:rsidRPr="0060627C">
        <w:rPr>
          <w:lang w:val="vi-VN"/>
        </w:rPr>
        <w:t xml:space="preserve"> nghệ chế tạo máy -Trường Đại học bách khoa Hà nội- Nhà xuất bản KHKT- 1996.</w:t>
      </w:r>
    </w:p>
    <w:p w14:paraId="2EA06C0E" w14:textId="77777777" w:rsidR="00F32282" w:rsidRPr="0060627C" w:rsidRDefault="00F32282" w:rsidP="00EC03BE">
      <w:pPr>
        <w:pageBreakBefore/>
        <w:jc w:val="center"/>
        <w:rPr>
          <w:b/>
          <w:lang w:val="vi-VN"/>
        </w:rPr>
      </w:pPr>
      <w:r w:rsidRPr="0060627C">
        <w:rPr>
          <w:b/>
          <w:lang w:val="de-DE"/>
        </w:rPr>
        <w:lastRenderedPageBreak/>
        <w:t>CHƯƠNG</w:t>
      </w:r>
      <w:r w:rsidRPr="0060627C">
        <w:rPr>
          <w:b/>
          <w:lang w:val="vi-VN"/>
        </w:rPr>
        <w:t xml:space="preserve"> TRÌNH MÔN HỌC</w:t>
      </w:r>
    </w:p>
    <w:p w14:paraId="5B5E29E7" w14:textId="77777777" w:rsidR="00F32282" w:rsidRPr="0060627C" w:rsidRDefault="00F32282" w:rsidP="00EC03BE">
      <w:pPr>
        <w:spacing w:before="120"/>
        <w:jc w:val="center"/>
        <w:rPr>
          <w:b/>
          <w:lang w:val="vi-VN"/>
        </w:rPr>
      </w:pPr>
    </w:p>
    <w:p w14:paraId="467A746F" w14:textId="77777777" w:rsidR="00F32282" w:rsidRPr="0060627C" w:rsidRDefault="00F32282" w:rsidP="00EC03BE">
      <w:pPr>
        <w:spacing w:before="120"/>
        <w:ind w:firstLine="540"/>
        <w:rPr>
          <w:lang w:val="vi-VN"/>
        </w:rPr>
      </w:pPr>
      <w:r w:rsidRPr="0060627C">
        <w:rPr>
          <w:b/>
          <w:lang w:val="de-DE"/>
        </w:rPr>
        <w:t>Tên môn học</w:t>
      </w:r>
      <w:r w:rsidRPr="0060627C">
        <w:rPr>
          <w:b/>
          <w:lang w:val="vi-VN"/>
        </w:rPr>
        <w:t>:</w:t>
      </w:r>
      <w:r w:rsidRPr="0060627C">
        <w:rPr>
          <w:lang w:val="vi-VN"/>
        </w:rPr>
        <w:t xml:space="preserve"> </w:t>
      </w:r>
      <w:r w:rsidRPr="0060627C">
        <w:rPr>
          <w:b/>
          <w:bCs/>
          <w:lang w:val="de-DE"/>
        </w:rPr>
        <w:t>Tổ chức sản xuất</w:t>
      </w:r>
    </w:p>
    <w:p w14:paraId="62D1A748" w14:textId="77777777" w:rsidR="00F32282" w:rsidRPr="0060627C" w:rsidRDefault="00F32282" w:rsidP="00EC03BE">
      <w:pPr>
        <w:spacing w:before="120"/>
        <w:ind w:firstLine="540"/>
        <w:rPr>
          <w:lang w:val="vi-VN"/>
        </w:rPr>
      </w:pPr>
      <w:r w:rsidRPr="0060627C">
        <w:rPr>
          <w:b/>
          <w:lang w:val="vi-VN"/>
        </w:rPr>
        <w:t>Mã số môn học:</w:t>
      </w:r>
      <w:r w:rsidRPr="0060627C">
        <w:rPr>
          <w:lang w:val="vi-VN"/>
        </w:rPr>
        <w:t xml:space="preserve">  </w:t>
      </w:r>
      <w:r w:rsidRPr="0060627C">
        <w:rPr>
          <w:b/>
          <w:bCs/>
          <w:lang w:val="vi-VN"/>
        </w:rPr>
        <w:t>MH 14</w:t>
      </w:r>
    </w:p>
    <w:p w14:paraId="200B50A5" w14:textId="77777777" w:rsidR="00F32282" w:rsidRPr="0060627C" w:rsidRDefault="00F32282" w:rsidP="00EC03BE">
      <w:pPr>
        <w:spacing w:before="120"/>
        <w:ind w:firstLine="540"/>
        <w:rPr>
          <w:lang w:val="vi-VN"/>
        </w:rPr>
      </w:pPr>
      <w:r w:rsidRPr="0060627C">
        <w:rPr>
          <w:b/>
          <w:lang w:val="vi-VN"/>
        </w:rPr>
        <w:t>Thời gian thực hiện môn học:</w:t>
      </w:r>
      <w:r w:rsidRPr="0060627C">
        <w:rPr>
          <w:lang w:val="vi-VN"/>
        </w:rPr>
        <w:t xml:space="preserve"> 30 giờ; (Lý thuyết: 28 giờ; Thực hành, thí nghiệm, thảo luận,bài tập: 0 giờ; Kiểm tra: 2 giờ)</w:t>
      </w:r>
    </w:p>
    <w:p w14:paraId="6D219B76" w14:textId="77777777" w:rsidR="00F32282" w:rsidRPr="0060627C" w:rsidRDefault="00F32282" w:rsidP="00EC03BE">
      <w:pPr>
        <w:spacing w:before="120"/>
        <w:ind w:firstLine="540"/>
        <w:rPr>
          <w:lang w:val="vi-VN"/>
        </w:rPr>
      </w:pPr>
    </w:p>
    <w:p w14:paraId="3D55EFAF" w14:textId="77777777" w:rsidR="00F32282" w:rsidRPr="0060627C" w:rsidRDefault="00F32282" w:rsidP="00EC03BE">
      <w:pPr>
        <w:spacing w:before="120"/>
        <w:rPr>
          <w:lang w:val="vi-VN"/>
        </w:rPr>
      </w:pPr>
      <w:r w:rsidRPr="0060627C">
        <w:rPr>
          <w:b/>
          <w:lang w:val="vi-VN"/>
        </w:rPr>
        <w:t>I. Vị trí, tính chất của môn học</w:t>
      </w:r>
      <w:r w:rsidRPr="0060627C">
        <w:rPr>
          <w:lang w:val="vi-VN"/>
        </w:rPr>
        <w:t>:</w:t>
      </w:r>
    </w:p>
    <w:p w14:paraId="24D8E31E" w14:textId="77777777" w:rsidR="00F32282" w:rsidRPr="0060627C" w:rsidRDefault="00F32282" w:rsidP="00EC03BE">
      <w:pPr>
        <w:numPr>
          <w:ilvl w:val="0"/>
          <w:numId w:val="37"/>
        </w:numPr>
        <w:spacing w:before="120"/>
        <w:ind w:left="567" w:hanging="218"/>
        <w:jc w:val="both"/>
        <w:rPr>
          <w:lang w:val="de-DE"/>
        </w:rPr>
      </w:pPr>
      <w:r w:rsidRPr="0060627C">
        <w:rPr>
          <w:lang w:val="vi-VN"/>
        </w:rPr>
        <w:t>Ví trí:</w:t>
      </w:r>
      <w:r w:rsidRPr="0060627C">
        <w:rPr>
          <w:lang w:val="de-DE"/>
        </w:rPr>
        <w:t xml:space="preserve"> </w:t>
      </w:r>
      <w:r w:rsidRPr="0060627C">
        <w:rPr>
          <w:lang w:val="pt-BR"/>
        </w:rPr>
        <w:t>Là</w:t>
      </w:r>
      <w:r w:rsidRPr="0060627C">
        <w:rPr>
          <w:lang w:val="de-DE"/>
        </w:rPr>
        <w:t xml:space="preserve"> môn học kỹ thuật cơ sở. Môn học đ</w:t>
      </w:r>
      <w:r w:rsidRPr="0060627C">
        <w:rPr>
          <w:lang w:val="de-DE"/>
        </w:rPr>
        <w:softHyphen/>
        <w:t>ược bố trí học sau các môn học kỹ thuật cơ sở và một số môn học, mô đun chuyên môn nghề</w:t>
      </w:r>
    </w:p>
    <w:p w14:paraId="2F8DC7DF" w14:textId="77777777" w:rsidR="00F32282" w:rsidRPr="0060627C" w:rsidRDefault="00F32282" w:rsidP="00EC03BE">
      <w:pPr>
        <w:numPr>
          <w:ilvl w:val="0"/>
          <w:numId w:val="37"/>
        </w:numPr>
        <w:spacing w:before="120"/>
        <w:ind w:left="567" w:hanging="218"/>
        <w:jc w:val="both"/>
        <w:rPr>
          <w:lang w:val="de-DE"/>
        </w:rPr>
      </w:pPr>
      <w:r w:rsidRPr="0060627C">
        <w:rPr>
          <w:lang w:val="de-DE"/>
        </w:rPr>
        <w:t>Tính chất: Là môn học bắt buộc trong chương trình đào tạo nghề cắt gọt kim loại.</w:t>
      </w:r>
    </w:p>
    <w:p w14:paraId="6D3984E9" w14:textId="77777777" w:rsidR="00F32282" w:rsidRPr="0060627C" w:rsidRDefault="00F32282" w:rsidP="00EC03BE">
      <w:pPr>
        <w:spacing w:before="120"/>
        <w:rPr>
          <w:b/>
          <w:lang w:val="de-DE"/>
        </w:rPr>
      </w:pPr>
      <w:r w:rsidRPr="0060627C">
        <w:rPr>
          <w:b/>
          <w:lang w:val="de-DE"/>
        </w:rPr>
        <w:t>II. Mục tiêu môn học:</w:t>
      </w:r>
    </w:p>
    <w:p w14:paraId="52ACC2BF" w14:textId="2E114145" w:rsidR="00F32282" w:rsidRPr="0060627C" w:rsidRDefault="00225627" w:rsidP="00225627">
      <w:pPr>
        <w:spacing w:after="200"/>
        <w:jc w:val="both"/>
        <w:rPr>
          <w:b/>
          <w:lang w:val="de-DE"/>
        </w:rPr>
      </w:pPr>
      <w:r w:rsidRPr="0060627C">
        <w:rPr>
          <w:b/>
          <w:lang w:val="de-DE"/>
        </w:rPr>
        <w:t>1.</w:t>
      </w:r>
      <w:r w:rsidR="00F32282" w:rsidRPr="0060627C">
        <w:rPr>
          <w:b/>
          <w:lang w:val="de-DE"/>
        </w:rPr>
        <w:t>Về kiến thức:</w:t>
      </w:r>
    </w:p>
    <w:p w14:paraId="48B80D00" w14:textId="77777777" w:rsidR="00F32282" w:rsidRPr="0060627C" w:rsidRDefault="00F32282" w:rsidP="00225627">
      <w:pPr>
        <w:numPr>
          <w:ilvl w:val="0"/>
          <w:numId w:val="37"/>
        </w:numPr>
        <w:spacing w:before="120"/>
        <w:ind w:left="567" w:hanging="218"/>
        <w:jc w:val="both"/>
        <w:rPr>
          <w:lang w:val="vi-VN"/>
        </w:rPr>
      </w:pPr>
      <w:r w:rsidRPr="0060627C">
        <w:rPr>
          <w:lang w:val="vi-VN"/>
        </w:rPr>
        <w:t xml:space="preserve">Trình bày được các khái niệm cơ bản về doanh nghiệp công nghiệp; nhiệm vụ, đặc điểm và nguyên tắc cơ bản của doanh nghiệp. </w:t>
      </w:r>
    </w:p>
    <w:p w14:paraId="57D79D41" w14:textId="77777777" w:rsidR="00F32282" w:rsidRPr="0060627C" w:rsidRDefault="00F32282" w:rsidP="00225627">
      <w:pPr>
        <w:numPr>
          <w:ilvl w:val="0"/>
          <w:numId w:val="37"/>
        </w:numPr>
        <w:spacing w:before="120"/>
        <w:ind w:left="567" w:hanging="218"/>
        <w:jc w:val="both"/>
        <w:rPr>
          <w:lang w:val="vi-VN"/>
        </w:rPr>
      </w:pPr>
      <w:r w:rsidRPr="0060627C">
        <w:rPr>
          <w:lang w:val="vi-VN"/>
        </w:rPr>
        <w:t>Phân tích được các hình thức tổ chức quản lý sản xuất của doanh nghiệp.</w:t>
      </w:r>
    </w:p>
    <w:p w14:paraId="05B8A1CE" w14:textId="77777777" w:rsidR="00F32282" w:rsidRPr="0060627C" w:rsidRDefault="00F32282" w:rsidP="00225627">
      <w:pPr>
        <w:numPr>
          <w:ilvl w:val="0"/>
          <w:numId w:val="37"/>
        </w:numPr>
        <w:spacing w:before="120"/>
        <w:ind w:left="567" w:hanging="218"/>
        <w:jc w:val="both"/>
        <w:rPr>
          <w:lang w:val="vi-VN"/>
        </w:rPr>
      </w:pPr>
      <w:r w:rsidRPr="0060627C">
        <w:rPr>
          <w:lang w:val="vi-VN"/>
        </w:rPr>
        <w:t>Giải thích được quá trình tổ chức sản xuất trong doanh nghiệp</w:t>
      </w:r>
    </w:p>
    <w:p w14:paraId="1724117D" w14:textId="465E1A27" w:rsidR="00F32282" w:rsidRPr="0060627C" w:rsidRDefault="00225627" w:rsidP="00225627">
      <w:pPr>
        <w:spacing w:after="200"/>
        <w:jc w:val="both"/>
        <w:rPr>
          <w:b/>
          <w:lang w:val="de-DE"/>
        </w:rPr>
      </w:pPr>
      <w:r w:rsidRPr="0060627C">
        <w:rPr>
          <w:b/>
          <w:lang w:val="de-DE"/>
        </w:rPr>
        <w:t>2.</w:t>
      </w:r>
      <w:r w:rsidR="00F32282" w:rsidRPr="0060627C">
        <w:rPr>
          <w:b/>
          <w:lang w:val="de-DE"/>
        </w:rPr>
        <w:t>Về kỹ năng:</w:t>
      </w:r>
    </w:p>
    <w:p w14:paraId="5DBF9DFB" w14:textId="77777777" w:rsidR="00F32282" w:rsidRPr="0060627C" w:rsidRDefault="00F32282" w:rsidP="00225627">
      <w:pPr>
        <w:numPr>
          <w:ilvl w:val="0"/>
          <w:numId w:val="37"/>
        </w:numPr>
        <w:spacing w:before="120"/>
        <w:ind w:left="567" w:hanging="218"/>
        <w:jc w:val="both"/>
        <w:rPr>
          <w:lang w:val="vi-VN"/>
        </w:rPr>
      </w:pPr>
      <w:r w:rsidRPr="0060627C">
        <w:rPr>
          <w:lang w:val="vi-VN"/>
        </w:rPr>
        <w:t>Bố trí được dụng cụ, thiết bị sản xuất phù hợp với trình độ, kỹ năng của từng người, nhằm đạt chất lượng, hiệu quả cao.</w:t>
      </w:r>
    </w:p>
    <w:p w14:paraId="1B1CA185" w14:textId="77777777" w:rsidR="00F32282" w:rsidRPr="0060627C" w:rsidRDefault="00F32282" w:rsidP="00225627">
      <w:pPr>
        <w:numPr>
          <w:ilvl w:val="0"/>
          <w:numId w:val="37"/>
        </w:numPr>
        <w:spacing w:before="120"/>
        <w:ind w:left="567" w:hanging="218"/>
        <w:jc w:val="both"/>
        <w:rPr>
          <w:lang w:val="vi-VN"/>
        </w:rPr>
      </w:pPr>
      <w:r w:rsidRPr="0060627C">
        <w:rPr>
          <w:lang w:val="vi-VN"/>
        </w:rPr>
        <w:t>Giám sát, chỉ đạo được quá trình sản xuất của tổ, nhóm không để xẩy ra tai nạn lao động, sự cố của thiết bị và sai hỏng sản phẩm</w:t>
      </w:r>
    </w:p>
    <w:p w14:paraId="346D1E0B" w14:textId="3C5A8491" w:rsidR="00F32282" w:rsidRPr="0060627C" w:rsidRDefault="00225627" w:rsidP="00225627">
      <w:pPr>
        <w:spacing w:after="200"/>
        <w:jc w:val="both"/>
        <w:rPr>
          <w:b/>
          <w:lang w:val="de-DE"/>
        </w:rPr>
      </w:pPr>
      <w:r w:rsidRPr="0060627C">
        <w:rPr>
          <w:b/>
          <w:lang w:val="de-DE"/>
        </w:rPr>
        <w:t>3.</w:t>
      </w:r>
      <w:r w:rsidR="00F32282" w:rsidRPr="0060627C">
        <w:rPr>
          <w:b/>
          <w:lang w:val="de-DE"/>
        </w:rPr>
        <w:t xml:space="preserve">Về năng lực tự chủ và trách nhiệm: </w:t>
      </w:r>
    </w:p>
    <w:p w14:paraId="592664B6" w14:textId="77777777" w:rsidR="00F32282" w:rsidRPr="0060627C" w:rsidRDefault="00F32282" w:rsidP="00225627">
      <w:pPr>
        <w:numPr>
          <w:ilvl w:val="0"/>
          <w:numId w:val="37"/>
        </w:numPr>
        <w:spacing w:before="120"/>
        <w:ind w:left="567" w:hanging="218"/>
        <w:jc w:val="both"/>
        <w:rPr>
          <w:lang w:val="vi-VN"/>
        </w:rPr>
      </w:pPr>
      <w:r w:rsidRPr="0060627C">
        <w:rPr>
          <w:lang w:val="vi-VN"/>
        </w:rPr>
        <w:t>Có ý thức tự giác, kỷ luật cao; tinh thần trách nhiệm, ý thức an toàn trong công việc; có tinh thần hợp tác, giúp đỡ lẫn nhau.</w:t>
      </w:r>
    </w:p>
    <w:p w14:paraId="30F2765B" w14:textId="77777777" w:rsidR="00F32282" w:rsidRPr="0060627C" w:rsidRDefault="00F32282" w:rsidP="00EC03BE">
      <w:pPr>
        <w:spacing w:before="120"/>
        <w:rPr>
          <w:b/>
          <w:lang w:val="de-DE"/>
        </w:rPr>
      </w:pPr>
      <w:r w:rsidRPr="0060627C">
        <w:rPr>
          <w:b/>
          <w:lang w:val="de-DE"/>
        </w:rPr>
        <w:t>III. Nội dung môn học:</w:t>
      </w:r>
    </w:p>
    <w:p w14:paraId="60B34B89" w14:textId="77777777" w:rsidR="00F32282" w:rsidRPr="0060627C" w:rsidRDefault="00F32282" w:rsidP="00EC03BE">
      <w:pPr>
        <w:spacing w:before="120"/>
        <w:jc w:val="both"/>
        <w:rPr>
          <w:b/>
          <w:lang w:val="de-DE"/>
        </w:rPr>
      </w:pPr>
      <w:r w:rsidRPr="0060627C">
        <w:rPr>
          <w:b/>
          <w:lang w:val="de-DE"/>
        </w:rPr>
        <w:t>1.  Nội dung tổng quát và phân phối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F32282" w:rsidRPr="0060627C" w14:paraId="4D4797D4" w14:textId="77777777" w:rsidTr="00C60019">
        <w:trPr>
          <w:trHeight w:val="420"/>
        </w:trPr>
        <w:tc>
          <w:tcPr>
            <w:tcW w:w="793" w:type="dxa"/>
            <w:vMerge w:val="restart"/>
            <w:vAlign w:val="center"/>
          </w:tcPr>
          <w:p w14:paraId="5965B5BD" w14:textId="77777777" w:rsidR="00F32282" w:rsidRPr="0060627C" w:rsidRDefault="00F32282" w:rsidP="00EC03BE">
            <w:pPr>
              <w:spacing w:before="120"/>
              <w:jc w:val="center"/>
              <w:rPr>
                <w:b/>
              </w:rPr>
            </w:pPr>
            <w:r w:rsidRPr="0060627C">
              <w:rPr>
                <w:b/>
              </w:rPr>
              <w:t>SỐ TT</w:t>
            </w:r>
          </w:p>
        </w:tc>
        <w:tc>
          <w:tcPr>
            <w:tcW w:w="3962" w:type="dxa"/>
            <w:vMerge w:val="restart"/>
            <w:vAlign w:val="center"/>
          </w:tcPr>
          <w:p w14:paraId="2DF9EDE0" w14:textId="77777777" w:rsidR="00F32282" w:rsidRPr="0060627C" w:rsidRDefault="00F32282" w:rsidP="00EC03BE">
            <w:pPr>
              <w:spacing w:before="120"/>
              <w:jc w:val="center"/>
              <w:rPr>
                <w:b/>
              </w:rPr>
            </w:pPr>
            <w:r w:rsidRPr="0060627C">
              <w:rPr>
                <w:b/>
              </w:rPr>
              <w:t>Tên chương, mục</w:t>
            </w:r>
          </w:p>
        </w:tc>
        <w:tc>
          <w:tcPr>
            <w:tcW w:w="4440" w:type="dxa"/>
            <w:gridSpan w:val="4"/>
            <w:vAlign w:val="center"/>
          </w:tcPr>
          <w:p w14:paraId="68277886" w14:textId="77777777" w:rsidR="00F32282" w:rsidRPr="0060627C" w:rsidRDefault="00F32282" w:rsidP="00EC03BE">
            <w:pPr>
              <w:spacing w:before="120"/>
              <w:jc w:val="center"/>
              <w:rPr>
                <w:b/>
              </w:rPr>
            </w:pPr>
            <w:r w:rsidRPr="0060627C">
              <w:rPr>
                <w:b/>
              </w:rPr>
              <w:t>Thời gian (giờ)</w:t>
            </w:r>
          </w:p>
        </w:tc>
      </w:tr>
      <w:tr w:rsidR="00F32282" w:rsidRPr="0060627C" w14:paraId="0DF64A8E" w14:textId="77777777" w:rsidTr="00C60019">
        <w:trPr>
          <w:trHeight w:val="420"/>
        </w:trPr>
        <w:tc>
          <w:tcPr>
            <w:tcW w:w="793" w:type="dxa"/>
            <w:vMerge/>
            <w:vAlign w:val="center"/>
          </w:tcPr>
          <w:p w14:paraId="4E98701D" w14:textId="77777777" w:rsidR="00F32282" w:rsidRPr="0060627C" w:rsidRDefault="00F32282" w:rsidP="00EC03BE">
            <w:pPr>
              <w:spacing w:before="120"/>
              <w:jc w:val="center"/>
              <w:rPr>
                <w:b/>
              </w:rPr>
            </w:pPr>
          </w:p>
        </w:tc>
        <w:tc>
          <w:tcPr>
            <w:tcW w:w="3962" w:type="dxa"/>
            <w:vMerge/>
            <w:vAlign w:val="center"/>
          </w:tcPr>
          <w:p w14:paraId="4911E90B" w14:textId="77777777" w:rsidR="00F32282" w:rsidRPr="0060627C" w:rsidRDefault="00F32282" w:rsidP="00EC03BE">
            <w:pPr>
              <w:spacing w:before="120"/>
              <w:jc w:val="center"/>
              <w:rPr>
                <w:b/>
              </w:rPr>
            </w:pPr>
          </w:p>
        </w:tc>
        <w:tc>
          <w:tcPr>
            <w:tcW w:w="838" w:type="dxa"/>
            <w:vAlign w:val="center"/>
          </w:tcPr>
          <w:p w14:paraId="4F262309" w14:textId="77777777" w:rsidR="00F32282" w:rsidRPr="0060627C" w:rsidRDefault="00F32282" w:rsidP="00EC03BE">
            <w:pPr>
              <w:spacing w:before="120"/>
              <w:ind w:left="-43" w:right="-44"/>
              <w:jc w:val="center"/>
              <w:rPr>
                <w:b/>
              </w:rPr>
            </w:pPr>
            <w:r w:rsidRPr="0060627C">
              <w:rPr>
                <w:b/>
              </w:rPr>
              <w:t>Tổng số</w:t>
            </w:r>
          </w:p>
        </w:tc>
        <w:tc>
          <w:tcPr>
            <w:tcW w:w="1118" w:type="dxa"/>
            <w:vAlign w:val="center"/>
          </w:tcPr>
          <w:p w14:paraId="051AFA86" w14:textId="77777777" w:rsidR="00F32282" w:rsidRPr="0060627C" w:rsidRDefault="00F32282" w:rsidP="00EC03BE">
            <w:pPr>
              <w:spacing w:before="120"/>
              <w:ind w:left="-43" w:right="-44"/>
              <w:jc w:val="center"/>
              <w:rPr>
                <w:b/>
              </w:rPr>
            </w:pPr>
            <w:r w:rsidRPr="0060627C">
              <w:rPr>
                <w:b/>
              </w:rPr>
              <w:t>Lý thuyết</w:t>
            </w:r>
          </w:p>
        </w:tc>
        <w:tc>
          <w:tcPr>
            <w:tcW w:w="1511" w:type="dxa"/>
            <w:vAlign w:val="center"/>
          </w:tcPr>
          <w:p w14:paraId="77098985" w14:textId="77777777" w:rsidR="00F32282" w:rsidRPr="0060627C" w:rsidRDefault="00F32282" w:rsidP="00EC03BE">
            <w:pPr>
              <w:spacing w:before="120"/>
              <w:ind w:left="-43" w:right="-44"/>
              <w:jc w:val="center"/>
              <w:rPr>
                <w:b/>
              </w:rPr>
            </w:pPr>
            <w:r w:rsidRPr="0060627C">
              <w:rPr>
                <w:b/>
              </w:rPr>
              <w:t>Thực hành, thí nghiệm, thảo luận, bài tập</w:t>
            </w:r>
          </w:p>
        </w:tc>
        <w:tc>
          <w:tcPr>
            <w:tcW w:w="973" w:type="dxa"/>
            <w:vAlign w:val="center"/>
          </w:tcPr>
          <w:p w14:paraId="43ED9EEA" w14:textId="77777777" w:rsidR="00F32282" w:rsidRPr="0060627C" w:rsidRDefault="00F32282" w:rsidP="00EC03BE">
            <w:pPr>
              <w:spacing w:before="120"/>
              <w:ind w:left="-43" w:right="-44"/>
              <w:jc w:val="center"/>
              <w:rPr>
                <w:b/>
              </w:rPr>
            </w:pPr>
            <w:r w:rsidRPr="0060627C">
              <w:rPr>
                <w:b/>
              </w:rPr>
              <w:t>Kiểm tra</w:t>
            </w:r>
          </w:p>
        </w:tc>
      </w:tr>
      <w:tr w:rsidR="00F32282" w:rsidRPr="0060627C" w14:paraId="55AC372D" w14:textId="77777777" w:rsidTr="00C60019">
        <w:trPr>
          <w:trHeight w:val="2683"/>
        </w:trPr>
        <w:tc>
          <w:tcPr>
            <w:tcW w:w="793" w:type="dxa"/>
          </w:tcPr>
          <w:p w14:paraId="3C96F15E" w14:textId="77777777" w:rsidR="00F32282" w:rsidRPr="0060627C" w:rsidRDefault="00F32282" w:rsidP="00EC03BE">
            <w:r w:rsidRPr="0060627C">
              <w:lastRenderedPageBreak/>
              <w:t>1</w:t>
            </w:r>
          </w:p>
        </w:tc>
        <w:tc>
          <w:tcPr>
            <w:tcW w:w="3962" w:type="dxa"/>
          </w:tcPr>
          <w:p w14:paraId="05B67D71" w14:textId="77777777" w:rsidR="00F32282" w:rsidRPr="0060627C" w:rsidRDefault="00F32282" w:rsidP="00EC03BE">
            <w:pPr>
              <w:rPr>
                <w:b/>
                <w:noProof/>
                <w:lang w:val="pt-BR" w:eastAsia="ko-KR"/>
              </w:rPr>
            </w:pPr>
            <w:r w:rsidRPr="0060627C">
              <w:rPr>
                <w:b/>
                <w:bCs/>
              </w:rPr>
              <w:t>Chương 1:</w:t>
            </w:r>
            <w:r w:rsidRPr="0060627C">
              <w:rPr>
                <w:b/>
                <w:noProof/>
                <w:lang w:val="pt-BR" w:eastAsia="ko-KR"/>
              </w:rPr>
              <w:t xml:space="preserve"> Xí nghiệp công nghiệp.</w:t>
            </w:r>
          </w:p>
          <w:p w14:paraId="44F706CE" w14:textId="77777777" w:rsidR="00F32282" w:rsidRPr="0060627C" w:rsidRDefault="00F32282" w:rsidP="00EC03BE">
            <w:pPr>
              <w:rPr>
                <w:lang w:val="pt-BR"/>
              </w:rPr>
            </w:pPr>
            <w:r w:rsidRPr="0060627C">
              <w:rPr>
                <w:lang w:val="pt-BR"/>
              </w:rPr>
              <w:t>1.Khái niệm xí nghiệp công nghiệp</w:t>
            </w:r>
          </w:p>
          <w:p w14:paraId="53CCF3DD" w14:textId="77777777" w:rsidR="00F32282" w:rsidRPr="0060627C" w:rsidRDefault="00F32282" w:rsidP="00EC03BE">
            <w:pPr>
              <w:rPr>
                <w:lang w:val="pt-BR"/>
              </w:rPr>
            </w:pPr>
            <w:r w:rsidRPr="0060627C">
              <w:rPr>
                <w:lang w:val="pt-BR"/>
              </w:rPr>
              <w:t>2.Nguyên tắc cơ bản trong công tác quản lý xí nghiệp</w:t>
            </w:r>
          </w:p>
          <w:p w14:paraId="78B435C1" w14:textId="77777777" w:rsidR="00F32282" w:rsidRPr="0060627C" w:rsidRDefault="00F32282" w:rsidP="00EC03BE">
            <w:pPr>
              <w:rPr>
                <w:b/>
                <w:noProof/>
                <w:lang w:val="pt-BR" w:eastAsia="ko-KR"/>
              </w:rPr>
            </w:pPr>
            <w:r w:rsidRPr="0060627C">
              <w:rPr>
                <w:lang w:val="pt-BR"/>
              </w:rPr>
              <w:t>3.Chế độ lãnh đạo, phụ trách và tham gia quản lý xí nghiệp</w:t>
            </w:r>
          </w:p>
        </w:tc>
        <w:tc>
          <w:tcPr>
            <w:tcW w:w="838" w:type="dxa"/>
          </w:tcPr>
          <w:p w14:paraId="347F3077" w14:textId="77777777" w:rsidR="00F32282" w:rsidRPr="0060627C" w:rsidRDefault="00F32282" w:rsidP="00EC03BE">
            <w:pPr>
              <w:jc w:val="center"/>
            </w:pPr>
            <w:r w:rsidRPr="0060627C">
              <w:t>10</w:t>
            </w:r>
          </w:p>
          <w:p w14:paraId="0E7308BF" w14:textId="77777777" w:rsidR="00F32282" w:rsidRPr="0060627C" w:rsidRDefault="00F32282" w:rsidP="00EC03BE"/>
          <w:p w14:paraId="6E232DBF" w14:textId="77777777" w:rsidR="00F32282" w:rsidRPr="0060627C" w:rsidRDefault="00F32282" w:rsidP="00EC03BE">
            <w:pPr>
              <w:jc w:val="center"/>
            </w:pPr>
            <w:r w:rsidRPr="0060627C">
              <w:t>2</w:t>
            </w:r>
          </w:p>
          <w:p w14:paraId="569EF897" w14:textId="77777777" w:rsidR="00F32282" w:rsidRPr="0060627C" w:rsidRDefault="00F32282" w:rsidP="00EC03BE">
            <w:pPr>
              <w:jc w:val="center"/>
            </w:pPr>
          </w:p>
          <w:p w14:paraId="2BB38A9B" w14:textId="77777777" w:rsidR="00F32282" w:rsidRPr="0060627C" w:rsidRDefault="00F32282" w:rsidP="00EC03BE">
            <w:pPr>
              <w:jc w:val="center"/>
            </w:pPr>
            <w:r w:rsidRPr="0060627C">
              <w:t>4</w:t>
            </w:r>
          </w:p>
          <w:p w14:paraId="21D9164E" w14:textId="77777777" w:rsidR="00F32282" w:rsidRPr="0060627C" w:rsidRDefault="00F32282" w:rsidP="00EC03BE">
            <w:pPr>
              <w:jc w:val="center"/>
            </w:pPr>
          </w:p>
          <w:p w14:paraId="20397871" w14:textId="77777777" w:rsidR="00F32282" w:rsidRPr="0060627C" w:rsidRDefault="00F32282" w:rsidP="00EC03BE">
            <w:pPr>
              <w:jc w:val="center"/>
            </w:pPr>
            <w:r w:rsidRPr="0060627C">
              <w:t>4</w:t>
            </w:r>
          </w:p>
        </w:tc>
        <w:tc>
          <w:tcPr>
            <w:tcW w:w="1118" w:type="dxa"/>
          </w:tcPr>
          <w:p w14:paraId="57CE532D" w14:textId="77777777" w:rsidR="00F32282" w:rsidRPr="0060627C" w:rsidRDefault="00F32282" w:rsidP="00EC03BE">
            <w:pPr>
              <w:jc w:val="center"/>
            </w:pPr>
            <w:r w:rsidRPr="0060627C">
              <w:t>10</w:t>
            </w:r>
          </w:p>
          <w:p w14:paraId="2159D42B" w14:textId="77777777" w:rsidR="00F32282" w:rsidRPr="0060627C" w:rsidRDefault="00F32282" w:rsidP="00EC03BE"/>
          <w:p w14:paraId="0E2D41E7" w14:textId="77777777" w:rsidR="00F32282" w:rsidRPr="0060627C" w:rsidRDefault="00F32282" w:rsidP="00EC03BE">
            <w:pPr>
              <w:jc w:val="center"/>
            </w:pPr>
            <w:r w:rsidRPr="0060627C">
              <w:t>2</w:t>
            </w:r>
          </w:p>
          <w:p w14:paraId="7945EAF2" w14:textId="77777777" w:rsidR="00F32282" w:rsidRPr="0060627C" w:rsidRDefault="00F32282" w:rsidP="00EC03BE">
            <w:pPr>
              <w:jc w:val="center"/>
            </w:pPr>
          </w:p>
          <w:p w14:paraId="0A533051" w14:textId="77777777" w:rsidR="00F32282" w:rsidRPr="0060627C" w:rsidRDefault="00F32282" w:rsidP="00EC03BE">
            <w:pPr>
              <w:jc w:val="center"/>
            </w:pPr>
            <w:r w:rsidRPr="0060627C">
              <w:t>4</w:t>
            </w:r>
          </w:p>
          <w:p w14:paraId="34714435" w14:textId="77777777" w:rsidR="00F32282" w:rsidRPr="0060627C" w:rsidRDefault="00F32282" w:rsidP="00EC03BE">
            <w:pPr>
              <w:jc w:val="center"/>
            </w:pPr>
          </w:p>
          <w:p w14:paraId="7852623E" w14:textId="77777777" w:rsidR="00F32282" w:rsidRPr="0060627C" w:rsidRDefault="00F32282" w:rsidP="00EC03BE">
            <w:pPr>
              <w:jc w:val="center"/>
            </w:pPr>
            <w:r w:rsidRPr="0060627C">
              <w:t>4</w:t>
            </w:r>
          </w:p>
        </w:tc>
        <w:tc>
          <w:tcPr>
            <w:tcW w:w="1511" w:type="dxa"/>
          </w:tcPr>
          <w:p w14:paraId="0B8FDF2F" w14:textId="77777777" w:rsidR="00F32282" w:rsidRPr="0060627C" w:rsidRDefault="00F32282" w:rsidP="00EC03BE">
            <w:pPr>
              <w:jc w:val="center"/>
            </w:pPr>
            <w:r w:rsidRPr="0060627C">
              <w:t>0</w:t>
            </w:r>
          </w:p>
          <w:p w14:paraId="2971CEE4" w14:textId="77777777" w:rsidR="00F32282" w:rsidRPr="0060627C" w:rsidRDefault="00F32282" w:rsidP="00EC03BE"/>
          <w:p w14:paraId="0E1AB8E1" w14:textId="77777777" w:rsidR="00F32282" w:rsidRPr="0060627C" w:rsidRDefault="00F32282" w:rsidP="00EC03BE">
            <w:pPr>
              <w:jc w:val="center"/>
            </w:pPr>
            <w:r w:rsidRPr="0060627C">
              <w:t>0</w:t>
            </w:r>
          </w:p>
          <w:p w14:paraId="32333E1F" w14:textId="77777777" w:rsidR="00F32282" w:rsidRPr="0060627C" w:rsidRDefault="00F32282" w:rsidP="00EC03BE">
            <w:pPr>
              <w:jc w:val="center"/>
            </w:pPr>
          </w:p>
          <w:p w14:paraId="72E2EF72" w14:textId="77777777" w:rsidR="00F32282" w:rsidRPr="0060627C" w:rsidRDefault="00F32282" w:rsidP="00EC03BE">
            <w:pPr>
              <w:jc w:val="center"/>
            </w:pPr>
            <w:r w:rsidRPr="0060627C">
              <w:t>0</w:t>
            </w:r>
          </w:p>
          <w:p w14:paraId="0708CD7F" w14:textId="77777777" w:rsidR="00F32282" w:rsidRPr="0060627C" w:rsidRDefault="00F32282" w:rsidP="00EC03BE">
            <w:pPr>
              <w:jc w:val="center"/>
            </w:pPr>
          </w:p>
          <w:p w14:paraId="77C035F5" w14:textId="77777777" w:rsidR="00F32282" w:rsidRPr="0060627C" w:rsidRDefault="00F32282" w:rsidP="00EC03BE">
            <w:pPr>
              <w:jc w:val="center"/>
            </w:pPr>
            <w:r w:rsidRPr="0060627C">
              <w:t>0</w:t>
            </w:r>
          </w:p>
        </w:tc>
        <w:tc>
          <w:tcPr>
            <w:tcW w:w="973" w:type="dxa"/>
          </w:tcPr>
          <w:p w14:paraId="23E2FA62" w14:textId="77777777" w:rsidR="00F32282" w:rsidRPr="0060627C" w:rsidRDefault="00F32282" w:rsidP="00EC03BE">
            <w:pPr>
              <w:jc w:val="center"/>
              <w:rPr>
                <w:lang w:val="pt-BR"/>
              </w:rPr>
            </w:pPr>
          </w:p>
        </w:tc>
      </w:tr>
      <w:tr w:rsidR="00F32282" w:rsidRPr="0060627C" w14:paraId="33DA8022" w14:textId="77777777" w:rsidTr="00C60019">
        <w:trPr>
          <w:trHeight w:val="420"/>
        </w:trPr>
        <w:tc>
          <w:tcPr>
            <w:tcW w:w="793" w:type="dxa"/>
          </w:tcPr>
          <w:p w14:paraId="4ACD8E51" w14:textId="77777777" w:rsidR="00F32282" w:rsidRPr="0060627C" w:rsidRDefault="00F32282" w:rsidP="00EC03BE">
            <w:r w:rsidRPr="0060627C">
              <w:t>2</w:t>
            </w:r>
          </w:p>
        </w:tc>
        <w:tc>
          <w:tcPr>
            <w:tcW w:w="3962" w:type="dxa"/>
          </w:tcPr>
          <w:p w14:paraId="4AD99284" w14:textId="77777777" w:rsidR="00F32282" w:rsidRPr="0060627C" w:rsidRDefault="00F32282" w:rsidP="00EC03BE">
            <w:r w:rsidRPr="0060627C">
              <w:rPr>
                <w:b/>
                <w:bCs/>
              </w:rPr>
              <w:t>Chương 2:</w:t>
            </w:r>
            <w:r w:rsidRPr="0060627C">
              <w:rPr>
                <w:b/>
                <w:lang w:val="pt-BR"/>
              </w:rPr>
              <w:t xml:space="preserve"> Tổ chức và quản lý sản xuất</w:t>
            </w:r>
            <w:r w:rsidRPr="0060627C">
              <w:t xml:space="preserve"> </w:t>
            </w:r>
          </w:p>
          <w:p w14:paraId="17D6AAAC" w14:textId="77777777" w:rsidR="00F32282" w:rsidRPr="0060627C" w:rsidRDefault="00F32282" w:rsidP="00EC03BE">
            <w:pPr>
              <w:rPr>
                <w:lang w:val="pt-BR" w:eastAsia="ko-KR"/>
              </w:rPr>
            </w:pPr>
            <w:r w:rsidRPr="0060627C">
              <w:rPr>
                <w:lang w:val="pt-BR"/>
              </w:rPr>
              <w:t>1.Tổ chức doanh nghiệp công nghiệp</w:t>
            </w:r>
            <w:r w:rsidRPr="0060627C">
              <w:rPr>
                <w:lang w:val="pt-BR" w:eastAsia="ko-KR"/>
              </w:rPr>
              <w:t>.</w:t>
            </w:r>
          </w:p>
          <w:p w14:paraId="215E3E5C" w14:textId="77777777" w:rsidR="00F32282" w:rsidRPr="0060627C" w:rsidRDefault="00F32282" w:rsidP="00EC03BE">
            <w:pPr>
              <w:rPr>
                <w:lang w:val="pt-BR"/>
              </w:rPr>
            </w:pPr>
            <w:r w:rsidRPr="0060627C">
              <w:rPr>
                <w:lang w:val="pt-BR"/>
              </w:rPr>
              <w:t>2.Sử dụng và bảo quản thiết bị</w:t>
            </w:r>
          </w:p>
          <w:p w14:paraId="378B19E7" w14:textId="77777777" w:rsidR="00F32282" w:rsidRPr="0060627C" w:rsidRDefault="00F32282" w:rsidP="00EC03BE">
            <w:r w:rsidRPr="0060627C">
              <w:t>3.Sử dụng thời gian lao động</w:t>
            </w:r>
          </w:p>
          <w:p w14:paraId="6E6D7B85" w14:textId="77777777" w:rsidR="00F32282" w:rsidRPr="0060627C" w:rsidRDefault="00F32282" w:rsidP="00EC03BE">
            <w:r w:rsidRPr="0060627C">
              <w:t>4.Tổ chức nơi làm việc</w:t>
            </w:r>
          </w:p>
          <w:p w14:paraId="79289DE4" w14:textId="77777777" w:rsidR="00F32282" w:rsidRPr="0060627C" w:rsidRDefault="00F32282" w:rsidP="00EC03BE">
            <w:r w:rsidRPr="0060627C">
              <w:t>5.Kỷ luật lao động</w:t>
            </w:r>
          </w:p>
        </w:tc>
        <w:tc>
          <w:tcPr>
            <w:tcW w:w="838" w:type="dxa"/>
          </w:tcPr>
          <w:p w14:paraId="263E2858" w14:textId="77777777" w:rsidR="00F32282" w:rsidRPr="0060627C" w:rsidRDefault="00F32282" w:rsidP="00EC03BE">
            <w:pPr>
              <w:jc w:val="center"/>
            </w:pPr>
            <w:r w:rsidRPr="0060627C">
              <w:t>10</w:t>
            </w:r>
          </w:p>
          <w:p w14:paraId="399E7CD4" w14:textId="77777777" w:rsidR="00F32282" w:rsidRPr="0060627C" w:rsidRDefault="00F32282" w:rsidP="00EC03BE">
            <w:pPr>
              <w:jc w:val="center"/>
            </w:pPr>
          </w:p>
          <w:p w14:paraId="1027A816" w14:textId="77777777" w:rsidR="00F32282" w:rsidRPr="0060627C" w:rsidRDefault="00F32282" w:rsidP="00EC03BE">
            <w:pPr>
              <w:jc w:val="center"/>
            </w:pPr>
            <w:r w:rsidRPr="0060627C">
              <w:t>2</w:t>
            </w:r>
          </w:p>
          <w:p w14:paraId="5C680A04" w14:textId="77777777" w:rsidR="00F32282" w:rsidRPr="0060627C" w:rsidRDefault="00F32282" w:rsidP="00EC03BE">
            <w:pPr>
              <w:jc w:val="center"/>
            </w:pPr>
          </w:p>
          <w:p w14:paraId="1E5513DF" w14:textId="77777777" w:rsidR="00F32282" w:rsidRPr="0060627C" w:rsidRDefault="00F32282" w:rsidP="00EC03BE">
            <w:pPr>
              <w:jc w:val="center"/>
            </w:pPr>
            <w:r w:rsidRPr="0060627C">
              <w:t>2</w:t>
            </w:r>
          </w:p>
          <w:p w14:paraId="40E81260" w14:textId="77777777" w:rsidR="00F32282" w:rsidRPr="0060627C" w:rsidRDefault="00F32282" w:rsidP="00EC03BE">
            <w:pPr>
              <w:jc w:val="center"/>
            </w:pPr>
            <w:r w:rsidRPr="0060627C">
              <w:t>2</w:t>
            </w:r>
          </w:p>
          <w:p w14:paraId="2215C7D7" w14:textId="77777777" w:rsidR="00F32282" w:rsidRPr="0060627C" w:rsidRDefault="00F32282" w:rsidP="00EC03BE">
            <w:pPr>
              <w:jc w:val="center"/>
            </w:pPr>
            <w:r w:rsidRPr="0060627C">
              <w:t>2</w:t>
            </w:r>
          </w:p>
          <w:p w14:paraId="38A04A37" w14:textId="77777777" w:rsidR="00F32282" w:rsidRPr="0060627C" w:rsidRDefault="00F32282" w:rsidP="00EC03BE">
            <w:pPr>
              <w:jc w:val="center"/>
            </w:pPr>
            <w:r w:rsidRPr="0060627C">
              <w:t>2</w:t>
            </w:r>
          </w:p>
          <w:p w14:paraId="784BE1EA" w14:textId="77777777" w:rsidR="00F32282" w:rsidRPr="0060627C" w:rsidRDefault="00F32282" w:rsidP="00EC03BE">
            <w:pPr>
              <w:jc w:val="center"/>
            </w:pPr>
          </w:p>
        </w:tc>
        <w:tc>
          <w:tcPr>
            <w:tcW w:w="1118" w:type="dxa"/>
          </w:tcPr>
          <w:p w14:paraId="1226C838" w14:textId="77777777" w:rsidR="00F32282" w:rsidRPr="0060627C" w:rsidRDefault="00F32282" w:rsidP="00EC03BE">
            <w:pPr>
              <w:jc w:val="center"/>
            </w:pPr>
            <w:r w:rsidRPr="0060627C">
              <w:t>9</w:t>
            </w:r>
          </w:p>
          <w:p w14:paraId="74DBC9B5" w14:textId="77777777" w:rsidR="00F32282" w:rsidRPr="0060627C" w:rsidRDefault="00F32282" w:rsidP="00EC03BE">
            <w:pPr>
              <w:jc w:val="center"/>
            </w:pPr>
          </w:p>
          <w:p w14:paraId="2ED61BE4" w14:textId="77777777" w:rsidR="00F32282" w:rsidRPr="0060627C" w:rsidRDefault="00F32282" w:rsidP="00EC03BE">
            <w:pPr>
              <w:jc w:val="center"/>
            </w:pPr>
            <w:r w:rsidRPr="0060627C">
              <w:t>2</w:t>
            </w:r>
          </w:p>
          <w:p w14:paraId="66F8CC79" w14:textId="77777777" w:rsidR="00F32282" w:rsidRPr="0060627C" w:rsidRDefault="00F32282" w:rsidP="00EC03BE">
            <w:pPr>
              <w:jc w:val="center"/>
            </w:pPr>
          </w:p>
          <w:p w14:paraId="71C92535" w14:textId="77777777" w:rsidR="00F32282" w:rsidRPr="0060627C" w:rsidRDefault="00F32282" w:rsidP="00EC03BE">
            <w:pPr>
              <w:jc w:val="center"/>
            </w:pPr>
            <w:r w:rsidRPr="0060627C">
              <w:t>2</w:t>
            </w:r>
          </w:p>
          <w:p w14:paraId="4CA547A2" w14:textId="77777777" w:rsidR="00F32282" w:rsidRPr="0060627C" w:rsidRDefault="00F32282" w:rsidP="00EC03BE">
            <w:pPr>
              <w:jc w:val="center"/>
            </w:pPr>
            <w:r w:rsidRPr="0060627C">
              <w:t>2</w:t>
            </w:r>
          </w:p>
          <w:p w14:paraId="7BB9E28C" w14:textId="77777777" w:rsidR="00F32282" w:rsidRPr="0060627C" w:rsidRDefault="00F32282" w:rsidP="00EC03BE">
            <w:pPr>
              <w:jc w:val="center"/>
            </w:pPr>
            <w:r w:rsidRPr="0060627C">
              <w:t>2</w:t>
            </w:r>
          </w:p>
          <w:p w14:paraId="253506C1" w14:textId="77777777" w:rsidR="00F32282" w:rsidRPr="0060627C" w:rsidRDefault="00F32282" w:rsidP="00EC03BE">
            <w:pPr>
              <w:jc w:val="center"/>
            </w:pPr>
            <w:r w:rsidRPr="0060627C">
              <w:t>1</w:t>
            </w:r>
          </w:p>
        </w:tc>
        <w:tc>
          <w:tcPr>
            <w:tcW w:w="1511" w:type="dxa"/>
          </w:tcPr>
          <w:p w14:paraId="7E50D12F" w14:textId="77777777" w:rsidR="00F32282" w:rsidRPr="0060627C" w:rsidRDefault="00F32282" w:rsidP="00EC03BE">
            <w:pPr>
              <w:jc w:val="center"/>
            </w:pPr>
            <w:r w:rsidRPr="0060627C">
              <w:t>0</w:t>
            </w:r>
          </w:p>
          <w:p w14:paraId="7D75E551" w14:textId="77777777" w:rsidR="00F32282" w:rsidRPr="0060627C" w:rsidRDefault="00F32282" w:rsidP="00EC03BE">
            <w:pPr>
              <w:jc w:val="center"/>
            </w:pPr>
          </w:p>
          <w:p w14:paraId="2EEB4E56" w14:textId="77777777" w:rsidR="00F32282" w:rsidRPr="0060627C" w:rsidRDefault="00F32282" w:rsidP="00EC03BE">
            <w:pPr>
              <w:jc w:val="center"/>
            </w:pPr>
            <w:r w:rsidRPr="0060627C">
              <w:t>0</w:t>
            </w:r>
          </w:p>
          <w:p w14:paraId="1429011A" w14:textId="77777777" w:rsidR="00F32282" w:rsidRPr="0060627C" w:rsidRDefault="00F32282" w:rsidP="00EC03BE">
            <w:pPr>
              <w:jc w:val="center"/>
            </w:pPr>
          </w:p>
          <w:p w14:paraId="041BFD58" w14:textId="77777777" w:rsidR="00F32282" w:rsidRPr="0060627C" w:rsidRDefault="00F32282" w:rsidP="00EC03BE">
            <w:pPr>
              <w:jc w:val="center"/>
            </w:pPr>
            <w:r w:rsidRPr="0060627C">
              <w:t>0</w:t>
            </w:r>
          </w:p>
          <w:p w14:paraId="40D2C39A" w14:textId="77777777" w:rsidR="00F32282" w:rsidRPr="0060627C" w:rsidRDefault="00F32282" w:rsidP="00EC03BE">
            <w:pPr>
              <w:jc w:val="center"/>
            </w:pPr>
            <w:r w:rsidRPr="0060627C">
              <w:t>0</w:t>
            </w:r>
          </w:p>
          <w:p w14:paraId="70A6D258" w14:textId="77777777" w:rsidR="00F32282" w:rsidRPr="0060627C" w:rsidRDefault="00F32282" w:rsidP="00EC03BE">
            <w:pPr>
              <w:jc w:val="center"/>
            </w:pPr>
            <w:r w:rsidRPr="0060627C">
              <w:t>0</w:t>
            </w:r>
          </w:p>
          <w:p w14:paraId="4AE06D48" w14:textId="77777777" w:rsidR="00F32282" w:rsidRPr="0060627C" w:rsidRDefault="00F32282" w:rsidP="00EC03BE">
            <w:pPr>
              <w:jc w:val="center"/>
            </w:pPr>
            <w:r w:rsidRPr="0060627C">
              <w:t>0</w:t>
            </w:r>
          </w:p>
        </w:tc>
        <w:tc>
          <w:tcPr>
            <w:tcW w:w="973" w:type="dxa"/>
          </w:tcPr>
          <w:p w14:paraId="1ECD51FA" w14:textId="77777777" w:rsidR="00F32282" w:rsidRPr="0060627C" w:rsidRDefault="00F32282" w:rsidP="00EC03BE">
            <w:pPr>
              <w:jc w:val="center"/>
              <w:rPr>
                <w:lang w:val="pt-BR"/>
              </w:rPr>
            </w:pPr>
            <w:r w:rsidRPr="0060627C">
              <w:rPr>
                <w:lang w:val="pt-BR"/>
              </w:rPr>
              <w:t>1</w:t>
            </w:r>
          </w:p>
          <w:p w14:paraId="45CEB019" w14:textId="77777777" w:rsidR="00F32282" w:rsidRPr="0060627C" w:rsidRDefault="00F32282" w:rsidP="00EC03BE">
            <w:pPr>
              <w:jc w:val="center"/>
              <w:rPr>
                <w:lang w:val="pt-BR"/>
              </w:rPr>
            </w:pPr>
          </w:p>
          <w:p w14:paraId="2546857A" w14:textId="77777777" w:rsidR="00F32282" w:rsidRPr="0060627C" w:rsidRDefault="00F32282" w:rsidP="00EC03BE">
            <w:pPr>
              <w:jc w:val="center"/>
              <w:rPr>
                <w:lang w:val="pt-BR"/>
              </w:rPr>
            </w:pPr>
          </w:p>
          <w:p w14:paraId="1D7B5D5C" w14:textId="77777777" w:rsidR="00F32282" w:rsidRPr="0060627C" w:rsidRDefault="00F32282" w:rsidP="00EC03BE">
            <w:pPr>
              <w:jc w:val="center"/>
              <w:rPr>
                <w:lang w:val="pt-BR"/>
              </w:rPr>
            </w:pPr>
          </w:p>
          <w:p w14:paraId="20B94334" w14:textId="77777777" w:rsidR="00F32282" w:rsidRPr="0060627C" w:rsidRDefault="00F32282" w:rsidP="00EC03BE">
            <w:pPr>
              <w:jc w:val="center"/>
              <w:rPr>
                <w:lang w:val="pt-BR"/>
              </w:rPr>
            </w:pPr>
          </w:p>
          <w:p w14:paraId="7E53DEE1" w14:textId="77777777" w:rsidR="00F32282" w:rsidRPr="0060627C" w:rsidRDefault="00F32282" w:rsidP="00EC03BE">
            <w:pPr>
              <w:jc w:val="center"/>
              <w:rPr>
                <w:lang w:val="pt-BR"/>
              </w:rPr>
            </w:pPr>
          </w:p>
          <w:p w14:paraId="729A5865" w14:textId="77777777" w:rsidR="00F32282" w:rsidRPr="0060627C" w:rsidRDefault="00F32282" w:rsidP="00EC03BE">
            <w:pPr>
              <w:jc w:val="center"/>
              <w:rPr>
                <w:lang w:val="pt-BR"/>
              </w:rPr>
            </w:pPr>
          </w:p>
          <w:p w14:paraId="263E01DF" w14:textId="77777777" w:rsidR="00F32282" w:rsidRPr="0060627C" w:rsidRDefault="00F32282" w:rsidP="00EC03BE">
            <w:pPr>
              <w:jc w:val="center"/>
              <w:rPr>
                <w:lang w:val="pt-BR"/>
              </w:rPr>
            </w:pPr>
            <w:r w:rsidRPr="0060627C">
              <w:rPr>
                <w:lang w:val="pt-BR"/>
              </w:rPr>
              <w:t>1</w:t>
            </w:r>
          </w:p>
        </w:tc>
      </w:tr>
      <w:tr w:rsidR="00F32282" w:rsidRPr="0060627C" w14:paraId="5D2DB67E" w14:textId="77777777" w:rsidTr="00C60019">
        <w:trPr>
          <w:trHeight w:val="420"/>
        </w:trPr>
        <w:tc>
          <w:tcPr>
            <w:tcW w:w="793" w:type="dxa"/>
          </w:tcPr>
          <w:p w14:paraId="60727410" w14:textId="77777777" w:rsidR="00F32282" w:rsidRPr="0060627C" w:rsidRDefault="00F32282" w:rsidP="00EC03BE">
            <w:r w:rsidRPr="0060627C">
              <w:t>3</w:t>
            </w:r>
          </w:p>
        </w:tc>
        <w:tc>
          <w:tcPr>
            <w:tcW w:w="3962" w:type="dxa"/>
          </w:tcPr>
          <w:p w14:paraId="21DB703E" w14:textId="77777777" w:rsidR="00F32282" w:rsidRPr="0060627C" w:rsidRDefault="00F32282" w:rsidP="00EC03BE">
            <w:r w:rsidRPr="0060627C">
              <w:rPr>
                <w:b/>
                <w:bCs/>
              </w:rPr>
              <w:t>Chương 3:</w:t>
            </w:r>
            <w:r w:rsidRPr="0060627C">
              <w:rPr>
                <w:b/>
                <w:bCs/>
                <w:lang w:val="pt-BR"/>
              </w:rPr>
              <w:t xml:space="preserve"> Tổ chức sản xuất trong xí nghiệp</w:t>
            </w:r>
            <w:r w:rsidRPr="0060627C">
              <w:rPr>
                <w:bCs/>
                <w:lang w:val="pt-BR"/>
              </w:rPr>
              <w:t xml:space="preserve"> </w:t>
            </w:r>
            <w:r w:rsidRPr="0060627C">
              <w:rPr>
                <w:b/>
                <w:bCs/>
                <w:lang w:val="pt-BR"/>
              </w:rPr>
              <w:t>công nghiệp.</w:t>
            </w:r>
          </w:p>
          <w:p w14:paraId="7A6DB99C" w14:textId="77777777" w:rsidR="00F32282" w:rsidRPr="0060627C" w:rsidRDefault="00F32282" w:rsidP="00EC03BE">
            <w:pPr>
              <w:rPr>
                <w:lang w:val="pt-BR"/>
              </w:rPr>
            </w:pPr>
            <w:r w:rsidRPr="0060627C">
              <w:rPr>
                <w:lang w:val="pt-BR"/>
              </w:rPr>
              <w:t>1.Quá trình sản xuất.</w:t>
            </w:r>
          </w:p>
          <w:p w14:paraId="5E7693A0" w14:textId="77777777" w:rsidR="00F32282" w:rsidRPr="0060627C" w:rsidRDefault="00F32282" w:rsidP="00EC03BE">
            <w:pPr>
              <w:rPr>
                <w:lang w:val="pt-BR"/>
              </w:rPr>
            </w:pPr>
            <w:r w:rsidRPr="0060627C">
              <w:rPr>
                <w:lang w:val="pt-BR"/>
              </w:rPr>
              <w:t>2.Các bộ phận của quá trình sản xuất</w:t>
            </w:r>
          </w:p>
          <w:p w14:paraId="060A4801" w14:textId="77777777" w:rsidR="00F32282" w:rsidRPr="0060627C" w:rsidRDefault="00F32282" w:rsidP="00EC03BE">
            <w:pPr>
              <w:rPr>
                <w:lang w:val="pt-BR"/>
              </w:rPr>
            </w:pPr>
            <w:r w:rsidRPr="0060627C">
              <w:rPr>
                <w:lang w:val="pt-BR"/>
              </w:rPr>
              <w:t>3.Các loại hình sản xuất</w:t>
            </w:r>
          </w:p>
          <w:p w14:paraId="537910E6" w14:textId="77777777" w:rsidR="00F32282" w:rsidRPr="0060627C" w:rsidRDefault="00F32282" w:rsidP="00EC03BE">
            <w:pPr>
              <w:rPr>
                <w:lang w:val="pt-BR"/>
              </w:rPr>
            </w:pPr>
            <w:r w:rsidRPr="0060627C">
              <w:rPr>
                <w:lang w:val="pt-BR"/>
              </w:rPr>
              <w:t>4.Kết cấu quá trình sản xuất</w:t>
            </w:r>
          </w:p>
        </w:tc>
        <w:tc>
          <w:tcPr>
            <w:tcW w:w="838" w:type="dxa"/>
          </w:tcPr>
          <w:p w14:paraId="668A2CC8" w14:textId="77777777" w:rsidR="00F32282" w:rsidRPr="0060627C" w:rsidRDefault="00F32282" w:rsidP="00EC03BE">
            <w:pPr>
              <w:jc w:val="center"/>
            </w:pPr>
            <w:r w:rsidRPr="0060627C">
              <w:t>10</w:t>
            </w:r>
          </w:p>
          <w:p w14:paraId="5DE4DDB4" w14:textId="77777777" w:rsidR="00F32282" w:rsidRPr="0060627C" w:rsidRDefault="00F32282" w:rsidP="00EC03BE">
            <w:pPr>
              <w:jc w:val="center"/>
            </w:pPr>
          </w:p>
          <w:p w14:paraId="301A358F" w14:textId="77777777" w:rsidR="00F32282" w:rsidRPr="0060627C" w:rsidRDefault="00F32282" w:rsidP="00EC03BE">
            <w:pPr>
              <w:jc w:val="center"/>
            </w:pPr>
            <w:r w:rsidRPr="0060627C">
              <w:t>1</w:t>
            </w:r>
          </w:p>
          <w:p w14:paraId="78856964" w14:textId="77777777" w:rsidR="00F32282" w:rsidRPr="0060627C" w:rsidRDefault="00F32282" w:rsidP="00EC03BE">
            <w:pPr>
              <w:jc w:val="center"/>
            </w:pPr>
            <w:r w:rsidRPr="0060627C">
              <w:t>3</w:t>
            </w:r>
          </w:p>
          <w:p w14:paraId="3129153E" w14:textId="77777777" w:rsidR="00F32282" w:rsidRPr="0060627C" w:rsidRDefault="00F32282" w:rsidP="00EC03BE">
            <w:pPr>
              <w:jc w:val="center"/>
            </w:pPr>
          </w:p>
          <w:p w14:paraId="1020C55E" w14:textId="77777777" w:rsidR="00F32282" w:rsidRPr="0060627C" w:rsidRDefault="00F32282" w:rsidP="00EC03BE">
            <w:pPr>
              <w:jc w:val="center"/>
            </w:pPr>
            <w:r w:rsidRPr="0060627C">
              <w:t>3</w:t>
            </w:r>
          </w:p>
          <w:p w14:paraId="54405275" w14:textId="77777777" w:rsidR="00F32282" w:rsidRPr="0060627C" w:rsidRDefault="00F32282" w:rsidP="00EC03BE">
            <w:pPr>
              <w:jc w:val="center"/>
            </w:pPr>
            <w:r w:rsidRPr="0060627C">
              <w:t>3</w:t>
            </w:r>
          </w:p>
        </w:tc>
        <w:tc>
          <w:tcPr>
            <w:tcW w:w="1118" w:type="dxa"/>
          </w:tcPr>
          <w:p w14:paraId="42A82BE5" w14:textId="77777777" w:rsidR="00F32282" w:rsidRPr="0060627C" w:rsidRDefault="00F32282" w:rsidP="00EC03BE">
            <w:pPr>
              <w:jc w:val="center"/>
            </w:pPr>
            <w:r w:rsidRPr="0060627C">
              <w:t>9</w:t>
            </w:r>
          </w:p>
          <w:p w14:paraId="48A8BE6B" w14:textId="77777777" w:rsidR="00F32282" w:rsidRPr="0060627C" w:rsidRDefault="00F32282" w:rsidP="00EC03BE">
            <w:pPr>
              <w:jc w:val="center"/>
            </w:pPr>
          </w:p>
          <w:p w14:paraId="0C9DDAA1" w14:textId="77777777" w:rsidR="00F32282" w:rsidRPr="0060627C" w:rsidRDefault="00F32282" w:rsidP="00EC03BE">
            <w:pPr>
              <w:jc w:val="center"/>
            </w:pPr>
            <w:r w:rsidRPr="0060627C">
              <w:t>1</w:t>
            </w:r>
          </w:p>
          <w:p w14:paraId="1ED8F81B" w14:textId="77777777" w:rsidR="00F32282" w:rsidRPr="0060627C" w:rsidRDefault="00F32282" w:rsidP="00EC03BE">
            <w:pPr>
              <w:jc w:val="center"/>
            </w:pPr>
            <w:r w:rsidRPr="0060627C">
              <w:t>3</w:t>
            </w:r>
          </w:p>
          <w:p w14:paraId="04B2DE55" w14:textId="77777777" w:rsidR="00F32282" w:rsidRPr="0060627C" w:rsidRDefault="00F32282" w:rsidP="00EC03BE">
            <w:pPr>
              <w:jc w:val="center"/>
            </w:pPr>
          </w:p>
          <w:p w14:paraId="5D081109" w14:textId="77777777" w:rsidR="00F32282" w:rsidRPr="0060627C" w:rsidRDefault="00F32282" w:rsidP="00EC03BE">
            <w:pPr>
              <w:jc w:val="center"/>
            </w:pPr>
            <w:r w:rsidRPr="0060627C">
              <w:t>2</w:t>
            </w:r>
          </w:p>
          <w:p w14:paraId="19825BEA" w14:textId="77777777" w:rsidR="00F32282" w:rsidRPr="0060627C" w:rsidRDefault="00F32282" w:rsidP="00EC03BE">
            <w:pPr>
              <w:jc w:val="center"/>
            </w:pPr>
            <w:r w:rsidRPr="0060627C">
              <w:t>3</w:t>
            </w:r>
          </w:p>
        </w:tc>
        <w:tc>
          <w:tcPr>
            <w:tcW w:w="1511" w:type="dxa"/>
          </w:tcPr>
          <w:p w14:paraId="390CEB16" w14:textId="77777777" w:rsidR="00F32282" w:rsidRPr="0060627C" w:rsidRDefault="00F32282" w:rsidP="00EC03BE">
            <w:pPr>
              <w:jc w:val="center"/>
            </w:pPr>
            <w:r w:rsidRPr="0060627C">
              <w:t>0</w:t>
            </w:r>
          </w:p>
          <w:p w14:paraId="3FA384FB" w14:textId="77777777" w:rsidR="00F32282" w:rsidRPr="0060627C" w:rsidRDefault="00F32282" w:rsidP="00EC03BE">
            <w:pPr>
              <w:jc w:val="center"/>
            </w:pPr>
          </w:p>
          <w:p w14:paraId="7F3170CA" w14:textId="77777777" w:rsidR="00F32282" w:rsidRPr="0060627C" w:rsidRDefault="00F32282" w:rsidP="00EC03BE">
            <w:pPr>
              <w:jc w:val="center"/>
            </w:pPr>
            <w:r w:rsidRPr="0060627C">
              <w:t>0</w:t>
            </w:r>
          </w:p>
          <w:p w14:paraId="26C0ECE5" w14:textId="77777777" w:rsidR="00F32282" w:rsidRPr="0060627C" w:rsidRDefault="00F32282" w:rsidP="00EC03BE">
            <w:pPr>
              <w:jc w:val="center"/>
            </w:pPr>
            <w:r w:rsidRPr="0060627C">
              <w:t>0</w:t>
            </w:r>
          </w:p>
          <w:p w14:paraId="524CDC3D" w14:textId="77777777" w:rsidR="00F32282" w:rsidRPr="0060627C" w:rsidRDefault="00F32282" w:rsidP="00EC03BE">
            <w:pPr>
              <w:jc w:val="center"/>
            </w:pPr>
          </w:p>
          <w:p w14:paraId="69AA0233" w14:textId="77777777" w:rsidR="00F32282" w:rsidRPr="0060627C" w:rsidRDefault="00F32282" w:rsidP="00EC03BE">
            <w:pPr>
              <w:jc w:val="center"/>
            </w:pPr>
            <w:r w:rsidRPr="0060627C">
              <w:t>0</w:t>
            </w:r>
          </w:p>
          <w:p w14:paraId="3A2349E6" w14:textId="77777777" w:rsidR="00F32282" w:rsidRPr="0060627C" w:rsidRDefault="00F32282" w:rsidP="00EC03BE">
            <w:pPr>
              <w:jc w:val="center"/>
            </w:pPr>
            <w:r w:rsidRPr="0060627C">
              <w:t>0</w:t>
            </w:r>
          </w:p>
        </w:tc>
        <w:tc>
          <w:tcPr>
            <w:tcW w:w="973" w:type="dxa"/>
          </w:tcPr>
          <w:p w14:paraId="76D6E18E" w14:textId="77777777" w:rsidR="00F32282" w:rsidRPr="0060627C" w:rsidRDefault="00F32282" w:rsidP="00EC03BE">
            <w:pPr>
              <w:jc w:val="center"/>
              <w:rPr>
                <w:lang w:val="pt-BR"/>
              </w:rPr>
            </w:pPr>
            <w:r w:rsidRPr="0060627C">
              <w:rPr>
                <w:lang w:val="pt-BR"/>
              </w:rPr>
              <w:t>1</w:t>
            </w:r>
          </w:p>
          <w:p w14:paraId="2C97FF18" w14:textId="77777777" w:rsidR="00F32282" w:rsidRPr="0060627C" w:rsidRDefault="00F32282" w:rsidP="00EC03BE">
            <w:pPr>
              <w:jc w:val="center"/>
              <w:rPr>
                <w:lang w:val="pt-BR"/>
              </w:rPr>
            </w:pPr>
          </w:p>
          <w:p w14:paraId="5E2214F5" w14:textId="77777777" w:rsidR="00F32282" w:rsidRPr="0060627C" w:rsidRDefault="00F32282" w:rsidP="00EC03BE">
            <w:pPr>
              <w:jc w:val="center"/>
              <w:rPr>
                <w:lang w:val="pt-BR"/>
              </w:rPr>
            </w:pPr>
          </w:p>
          <w:p w14:paraId="5C8AE1A7" w14:textId="77777777" w:rsidR="00F32282" w:rsidRPr="0060627C" w:rsidRDefault="00F32282" w:rsidP="00EC03BE">
            <w:pPr>
              <w:jc w:val="center"/>
              <w:rPr>
                <w:lang w:val="pt-BR"/>
              </w:rPr>
            </w:pPr>
          </w:p>
          <w:p w14:paraId="56FFBE06" w14:textId="77777777" w:rsidR="00F32282" w:rsidRPr="0060627C" w:rsidRDefault="00F32282" w:rsidP="00EC03BE">
            <w:pPr>
              <w:jc w:val="center"/>
              <w:rPr>
                <w:lang w:val="pt-BR"/>
              </w:rPr>
            </w:pPr>
          </w:p>
          <w:p w14:paraId="2C29DDC6" w14:textId="77777777" w:rsidR="00F32282" w:rsidRPr="0060627C" w:rsidRDefault="00F32282" w:rsidP="00EC03BE">
            <w:pPr>
              <w:jc w:val="center"/>
              <w:rPr>
                <w:lang w:val="pt-BR"/>
              </w:rPr>
            </w:pPr>
            <w:r w:rsidRPr="0060627C">
              <w:rPr>
                <w:lang w:val="pt-BR"/>
              </w:rPr>
              <w:t>1</w:t>
            </w:r>
          </w:p>
        </w:tc>
      </w:tr>
      <w:tr w:rsidR="00F32282" w:rsidRPr="0060627C" w14:paraId="7F735D3D" w14:textId="77777777" w:rsidTr="00C60019">
        <w:trPr>
          <w:trHeight w:val="420"/>
        </w:trPr>
        <w:tc>
          <w:tcPr>
            <w:tcW w:w="793" w:type="dxa"/>
          </w:tcPr>
          <w:p w14:paraId="3DBED724" w14:textId="77777777" w:rsidR="00F32282" w:rsidRPr="0060627C" w:rsidRDefault="00F32282" w:rsidP="00EC03BE">
            <w:pPr>
              <w:spacing w:before="120"/>
              <w:jc w:val="center"/>
            </w:pPr>
          </w:p>
        </w:tc>
        <w:tc>
          <w:tcPr>
            <w:tcW w:w="3962" w:type="dxa"/>
          </w:tcPr>
          <w:p w14:paraId="5D5051F9" w14:textId="77777777" w:rsidR="00F32282" w:rsidRPr="0060627C" w:rsidRDefault="00F32282" w:rsidP="00EC03BE">
            <w:pPr>
              <w:spacing w:before="120"/>
              <w:jc w:val="center"/>
              <w:rPr>
                <w:b/>
              </w:rPr>
            </w:pPr>
            <w:r w:rsidRPr="0060627C">
              <w:rPr>
                <w:b/>
              </w:rPr>
              <w:t>Cộng</w:t>
            </w:r>
          </w:p>
        </w:tc>
        <w:tc>
          <w:tcPr>
            <w:tcW w:w="838" w:type="dxa"/>
            <w:vAlign w:val="center"/>
          </w:tcPr>
          <w:p w14:paraId="6D65ABC0" w14:textId="77777777" w:rsidR="00F32282" w:rsidRPr="0060627C" w:rsidRDefault="00F32282" w:rsidP="00EC03BE">
            <w:pPr>
              <w:ind w:left="-49" w:right="-121" w:firstLine="49"/>
              <w:jc w:val="center"/>
              <w:rPr>
                <w:b/>
                <w:lang w:val="pt-BR"/>
              </w:rPr>
            </w:pPr>
            <w:r w:rsidRPr="0060627C">
              <w:rPr>
                <w:b/>
                <w:lang w:val="pt-BR"/>
              </w:rPr>
              <w:t>30</w:t>
            </w:r>
          </w:p>
        </w:tc>
        <w:tc>
          <w:tcPr>
            <w:tcW w:w="1118" w:type="dxa"/>
            <w:vAlign w:val="center"/>
          </w:tcPr>
          <w:p w14:paraId="707ACCF9" w14:textId="77777777" w:rsidR="00F32282" w:rsidRPr="0060627C" w:rsidRDefault="00F32282" w:rsidP="00EC03BE">
            <w:pPr>
              <w:ind w:left="-49" w:right="-121" w:firstLine="49"/>
              <w:jc w:val="center"/>
              <w:rPr>
                <w:b/>
                <w:lang w:val="pt-BR"/>
              </w:rPr>
            </w:pPr>
            <w:r w:rsidRPr="0060627C">
              <w:rPr>
                <w:b/>
                <w:lang w:val="pt-BR"/>
              </w:rPr>
              <w:t>28</w:t>
            </w:r>
          </w:p>
        </w:tc>
        <w:tc>
          <w:tcPr>
            <w:tcW w:w="1511" w:type="dxa"/>
            <w:vAlign w:val="center"/>
          </w:tcPr>
          <w:p w14:paraId="32165FC6" w14:textId="77777777" w:rsidR="00F32282" w:rsidRPr="0060627C" w:rsidRDefault="00F32282" w:rsidP="00EC03BE">
            <w:pPr>
              <w:ind w:left="-49" w:right="-121" w:firstLine="49"/>
              <w:jc w:val="center"/>
              <w:rPr>
                <w:b/>
                <w:lang w:val="pt-BR"/>
              </w:rPr>
            </w:pPr>
            <w:r w:rsidRPr="0060627C">
              <w:rPr>
                <w:b/>
                <w:lang w:val="pt-BR"/>
              </w:rPr>
              <w:t>0</w:t>
            </w:r>
          </w:p>
        </w:tc>
        <w:tc>
          <w:tcPr>
            <w:tcW w:w="973" w:type="dxa"/>
            <w:vAlign w:val="center"/>
          </w:tcPr>
          <w:p w14:paraId="1F64F763" w14:textId="77777777" w:rsidR="00F32282" w:rsidRPr="0060627C" w:rsidRDefault="00F32282" w:rsidP="00EC03BE">
            <w:pPr>
              <w:ind w:left="-49" w:right="-121" w:firstLine="49"/>
              <w:jc w:val="center"/>
              <w:rPr>
                <w:b/>
                <w:lang w:val="pt-BR"/>
              </w:rPr>
            </w:pPr>
            <w:r w:rsidRPr="0060627C">
              <w:rPr>
                <w:b/>
                <w:lang w:val="pt-BR"/>
              </w:rPr>
              <w:t>2</w:t>
            </w:r>
          </w:p>
        </w:tc>
      </w:tr>
    </w:tbl>
    <w:p w14:paraId="07CCE9EB" w14:textId="77777777" w:rsidR="00F32282" w:rsidRPr="0060627C" w:rsidRDefault="00F32282" w:rsidP="00EC03BE">
      <w:pPr>
        <w:spacing w:before="120"/>
        <w:jc w:val="both"/>
        <w:rPr>
          <w:b/>
        </w:rPr>
      </w:pPr>
      <w:r w:rsidRPr="0060627C">
        <w:rPr>
          <w:b/>
        </w:rPr>
        <w:t>2. Nội dung chi tiết :</w:t>
      </w:r>
    </w:p>
    <w:p w14:paraId="5B36A07B" w14:textId="77777777" w:rsidR="00F32282" w:rsidRPr="0060627C" w:rsidRDefault="00F32282" w:rsidP="00EC03BE">
      <w:pPr>
        <w:spacing w:before="120"/>
        <w:jc w:val="both"/>
      </w:pPr>
      <w:r w:rsidRPr="0060627C">
        <w:t>Bài mở đầu:</w:t>
      </w:r>
    </w:p>
    <w:p w14:paraId="59B76CCB" w14:textId="77777777" w:rsidR="00F32282" w:rsidRPr="0060627C" w:rsidRDefault="00F32282" w:rsidP="00EC03BE">
      <w:pPr>
        <w:spacing w:before="120"/>
        <w:jc w:val="both"/>
      </w:pPr>
      <w:r w:rsidRPr="0060627C">
        <w:t>Chương 1:</w:t>
      </w:r>
      <w:r w:rsidRPr="0060627C">
        <w:rPr>
          <w:b/>
          <w:bCs/>
          <w:lang w:val="pt-BR"/>
        </w:rPr>
        <w:t xml:space="preserve"> Xí nghiệp công nghiệp</w:t>
      </w:r>
      <w:r w:rsidRPr="0060627C">
        <w:tab/>
      </w:r>
      <w:r w:rsidRPr="0060627C">
        <w:tab/>
      </w:r>
      <w:r w:rsidRPr="0060627C">
        <w:tab/>
      </w:r>
      <w:r w:rsidRPr="0060627C">
        <w:tab/>
        <w:t>Thời gian: 10 giờ</w:t>
      </w:r>
    </w:p>
    <w:p w14:paraId="6CD586FA" w14:textId="77777777" w:rsidR="00F32282" w:rsidRPr="0060627C" w:rsidRDefault="00F32282" w:rsidP="00EC03BE">
      <w:pPr>
        <w:spacing w:before="120"/>
        <w:jc w:val="both"/>
      </w:pPr>
      <w:r w:rsidRPr="0060627C">
        <w:t>1. Mục tiêu:</w:t>
      </w:r>
    </w:p>
    <w:p w14:paraId="56A81FDA" w14:textId="77777777" w:rsidR="00F32282" w:rsidRPr="0060627C" w:rsidRDefault="00F32282" w:rsidP="00EC03BE">
      <w:pPr>
        <w:numPr>
          <w:ilvl w:val="0"/>
          <w:numId w:val="37"/>
        </w:numPr>
        <w:spacing w:before="120"/>
        <w:ind w:left="567" w:hanging="218"/>
        <w:jc w:val="both"/>
        <w:rPr>
          <w:lang w:val="pt-BR"/>
        </w:rPr>
      </w:pPr>
      <w:r w:rsidRPr="0060627C">
        <w:rPr>
          <w:iCs/>
          <w:lang w:val="pt-BR"/>
        </w:rPr>
        <w:t xml:space="preserve">Mô </w:t>
      </w:r>
      <w:r w:rsidRPr="0060627C">
        <w:rPr>
          <w:lang w:val="pt-BR"/>
        </w:rPr>
        <w:t>tả được khái niệm cơ bản về xí nghiệp công nghiệp, nguyên tắc cơ bản trong công tác quản lý, nguyên tắc lãnh đạo và tham gia quản lý trong sản xuất.</w:t>
      </w:r>
    </w:p>
    <w:p w14:paraId="0ADAD1EE" w14:textId="77777777" w:rsidR="00F32282" w:rsidRPr="0060627C" w:rsidRDefault="00F32282" w:rsidP="00EC03BE">
      <w:pPr>
        <w:numPr>
          <w:ilvl w:val="0"/>
          <w:numId w:val="37"/>
        </w:numPr>
        <w:spacing w:before="120"/>
        <w:ind w:left="567" w:hanging="218"/>
        <w:jc w:val="both"/>
        <w:rPr>
          <w:b/>
          <w:bCs/>
          <w:lang w:val="pt-BR"/>
        </w:rPr>
      </w:pPr>
      <w:r w:rsidRPr="0060627C">
        <w:rPr>
          <w:lang w:val="pt-BR"/>
        </w:rPr>
        <w:t>Có ý thức tự giác, tính kỷ luật cao, tinh thần trách nhiệm trong công việc, có tinh thần hợp tác, giúp đỡ lẫn nhau</w:t>
      </w:r>
    </w:p>
    <w:p w14:paraId="07B441E0" w14:textId="7D47D4FE" w:rsidR="00F32282" w:rsidRPr="0060627C" w:rsidRDefault="00225627" w:rsidP="00EC03BE">
      <w:pPr>
        <w:spacing w:before="120"/>
        <w:jc w:val="both"/>
      </w:pPr>
      <w:r w:rsidRPr="0060627C">
        <w:t>2. Nội dung</w:t>
      </w:r>
      <w:r w:rsidR="00F32282" w:rsidRPr="0060627C">
        <w:t>:</w:t>
      </w:r>
    </w:p>
    <w:tbl>
      <w:tblPr>
        <w:tblW w:w="0" w:type="auto"/>
        <w:tblInd w:w="108" w:type="dxa"/>
        <w:tblLook w:val="0000" w:firstRow="0" w:lastRow="0" w:firstColumn="0" w:lastColumn="0" w:noHBand="0" w:noVBand="0"/>
      </w:tblPr>
      <w:tblGrid>
        <w:gridCol w:w="6655"/>
      </w:tblGrid>
      <w:tr w:rsidR="00F32282" w:rsidRPr="0060627C" w14:paraId="777E868A" w14:textId="77777777" w:rsidTr="00C60019">
        <w:trPr>
          <w:trHeight w:val="261"/>
        </w:trPr>
        <w:tc>
          <w:tcPr>
            <w:tcW w:w="6655" w:type="dxa"/>
          </w:tcPr>
          <w:p w14:paraId="294FDA82"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1. </w:t>
            </w:r>
            <w:r w:rsidRPr="0060627C">
              <w:rPr>
                <w:lang w:val="pt-BR"/>
              </w:rPr>
              <w:t>Khái niệm xí nghiệp công nghiệp</w:t>
            </w:r>
            <w:r w:rsidRPr="0060627C">
              <w:rPr>
                <w:lang w:val="pt-BR" w:eastAsia="ko-KR"/>
              </w:rPr>
              <w:t>.</w:t>
            </w:r>
          </w:p>
        </w:tc>
      </w:tr>
      <w:tr w:rsidR="00F32282" w:rsidRPr="0060627C" w14:paraId="28A64110" w14:textId="77777777" w:rsidTr="00C60019">
        <w:trPr>
          <w:trHeight w:val="180"/>
        </w:trPr>
        <w:tc>
          <w:tcPr>
            <w:tcW w:w="6655" w:type="dxa"/>
          </w:tcPr>
          <w:p w14:paraId="4BFC49C1"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2. </w:t>
            </w:r>
            <w:r w:rsidRPr="0060627C">
              <w:rPr>
                <w:lang w:val="pt-BR"/>
              </w:rPr>
              <w:t>Nguyên tắc cơ bản trong công tác quản lý xí nghiệp</w:t>
            </w:r>
            <w:r w:rsidRPr="0060627C">
              <w:rPr>
                <w:lang w:val="pt-BR" w:eastAsia="ko-KR"/>
              </w:rPr>
              <w:t xml:space="preserve"> </w:t>
            </w:r>
          </w:p>
        </w:tc>
      </w:tr>
      <w:tr w:rsidR="00F32282" w:rsidRPr="0060627C" w14:paraId="5978F0E2" w14:textId="77777777" w:rsidTr="00C60019">
        <w:trPr>
          <w:trHeight w:val="80"/>
        </w:trPr>
        <w:tc>
          <w:tcPr>
            <w:tcW w:w="6655" w:type="dxa"/>
          </w:tcPr>
          <w:p w14:paraId="0D1AD563"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3. </w:t>
            </w:r>
            <w:r w:rsidRPr="0060627C">
              <w:rPr>
                <w:lang w:val="pt-BR"/>
              </w:rPr>
              <w:t>Chế độ lãnh đạo, phụ trách và tham gia quản lý xí nghiệp</w:t>
            </w:r>
          </w:p>
        </w:tc>
      </w:tr>
    </w:tbl>
    <w:p w14:paraId="0FBDF79B" w14:textId="77777777" w:rsidR="00F32282" w:rsidRPr="0060627C" w:rsidRDefault="00F32282" w:rsidP="00EC03BE">
      <w:pPr>
        <w:spacing w:before="120"/>
        <w:jc w:val="both"/>
        <w:rPr>
          <w:lang w:val="pt-BR"/>
        </w:rPr>
      </w:pPr>
      <w:r w:rsidRPr="0060627C">
        <w:rPr>
          <w:lang w:val="pt-BR"/>
        </w:rPr>
        <w:t>Chương 2:</w:t>
      </w:r>
      <w:r w:rsidRPr="0060627C">
        <w:rPr>
          <w:b/>
          <w:bCs/>
          <w:lang w:val="pt-BR"/>
        </w:rPr>
        <w:t xml:space="preserve"> Tổ chức và quản lý sản xuất                     </w:t>
      </w:r>
      <w:r w:rsidRPr="0060627C">
        <w:rPr>
          <w:b/>
          <w:bCs/>
          <w:lang w:val="pt-BR"/>
        </w:rPr>
        <w:tab/>
      </w:r>
      <w:r w:rsidRPr="0060627C">
        <w:rPr>
          <w:lang w:val="pt-BR"/>
        </w:rPr>
        <w:t>Thời gian:10 giờ</w:t>
      </w:r>
    </w:p>
    <w:p w14:paraId="05D09F33" w14:textId="77777777" w:rsidR="00F32282" w:rsidRPr="0060627C" w:rsidRDefault="00F32282" w:rsidP="00EC03BE">
      <w:pPr>
        <w:spacing w:before="120"/>
        <w:jc w:val="both"/>
        <w:rPr>
          <w:lang w:val="pt-BR"/>
        </w:rPr>
      </w:pPr>
      <w:r w:rsidRPr="0060627C">
        <w:rPr>
          <w:lang w:val="pt-BR"/>
        </w:rPr>
        <w:t>1. Mục tiêu:</w:t>
      </w:r>
    </w:p>
    <w:p w14:paraId="2F78093F" w14:textId="77777777" w:rsidR="00F32282" w:rsidRPr="0060627C" w:rsidRDefault="00F32282" w:rsidP="00EC03BE">
      <w:pPr>
        <w:numPr>
          <w:ilvl w:val="0"/>
          <w:numId w:val="37"/>
        </w:numPr>
        <w:spacing w:before="120"/>
        <w:ind w:left="567" w:hanging="218"/>
        <w:jc w:val="both"/>
        <w:rPr>
          <w:lang w:val="pt-BR"/>
        </w:rPr>
      </w:pPr>
      <w:r w:rsidRPr="0060627C">
        <w:rPr>
          <w:iCs/>
          <w:lang w:val="pt-BR"/>
        </w:rPr>
        <w:lastRenderedPageBreak/>
        <w:t xml:space="preserve">Phân </w:t>
      </w:r>
      <w:r w:rsidRPr="0060627C">
        <w:rPr>
          <w:lang w:val="pt-BR"/>
        </w:rPr>
        <w:t>tích được phương pháp tổ chức quản lý doanh nghiệp công nghiệp;</w:t>
      </w:r>
    </w:p>
    <w:p w14:paraId="2B0785B0" w14:textId="77777777" w:rsidR="00F32282" w:rsidRPr="0060627C" w:rsidRDefault="00F32282" w:rsidP="00EC03BE">
      <w:pPr>
        <w:numPr>
          <w:ilvl w:val="0"/>
          <w:numId w:val="37"/>
        </w:numPr>
        <w:spacing w:before="120"/>
        <w:ind w:left="567" w:hanging="218"/>
        <w:jc w:val="both"/>
        <w:rPr>
          <w:lang w:val="pt-BR"/>
        </w:rPr>
      </w:pPr>
      <w:r w:rsidRPr="0060627C">
        <w:rPr>
          <w:lang w:val="pt-BR"/>
        </w:rPr>
        <w:t>Bảo quản thiết bị, sử dụng thời gian lao động, tổ chức hợp lý nơi làm việc và chấp hành nghiêm túc kỷ luật trong lao động.</w:t>
      </w:r>
    </w:p>
    <w:p w14:paraId="5AA07592" w14:textId="77777777" w:rsidR="00F32282" w:rsidRPr="0060627C" w:rsidRDefault="00F32282" w:rsidP="00EC03BE">
      <w:pPr>
        <w:numPr>
          <w:ilvl w:val="0"/>
          <w:numId w:val="37"/>
        </w:numPr>
        <w:spacing w:before="120"/>
        <w:ind w:left="567" w:hanging="218"/>
        <w:jc w:val="both"/>
        <w:rPr>
          <w:lang w:val="pt-BR"/>
        </w:rPr>
      </w:pPr>
      <w:r w:rsidRPr="0060627C">
        <w:rPr>
          <w:lang w:val="pt-BR"/>
        </w:rPr>
        <w:t>Có ý</w:t>
      </w:r>
      <w:r w:rsidRPr="0060627C">
        <w:rPr>
          <w:iCs/>
          <w:lang w:val="pt-BR"/>
        </w:rPr>
        <w:t xml:space="preserve"> thức tự giác, tính kỷ luật</w:t>
      </w:r>
      <w:r w:rsidRPr="0060627C">
        <w:rPr>
          <w:lang w:val="pt-BR"/>
        </w:rPr>
        <w:t xml:space="preserve"> cao, tinh thần trách nhiệm trong công việc, có tinh thần hợp tác, giúp đỡ lẫn nhau</w:t>
      </w:r>
    </w:p>
    <w:p w14:paraId="58CB4A90" w14:textId="3E1B640D" w:rsidR="00F32282" w:rsidRPr="0060627C" w:rsidRDefault="00225627" w:rsidP="00EC03BE">
      <w:pPr>
        <w:spacing w:before="120"/>
        <w:jc w:val="both"/>
      </w:pPr>
      <w:r w:rsidRPr="0060627C">
        <w:t>2. Nội dung</w:t>
      </w:r>
      <w:r w:rsidR="00F32282" w:rsidRPr="0060627C">
        <w:t>:</w:t>
      </w:r>
    </w:p>
    <w:tbl>
      <w:tblPr>
        <w:tblW w:w="0" w:type="auto"/>
        <w:tblInd w:w="108" w:type="dxa"/>
        <w:tblLook w:val="0000" w:firstRow="0" w:lastRow="0" w:firstColumn="0" w:lastColumn="0" w:noHBand="0" w:noVBand="0"/>
      </w:tblPr>
      <w:tblGrid>
        <w:gridCol w:w="6655"/>
      </w:tblGrid>
      <w:tr w:rsidR="00F32282" w:rsidRPr="0060627C" w14:paraId="1863C01B" w14:textId="77777777" w:rsidTr="00C60019">
        <w:trPr>
          <w:trHeight w:val="261"/>
        </w:trPr>
        <w:tc>
          <w:tcPr>
            <w:tcW w:w="6655" w:type="dxa"/>
          </w:tcPr>
          <w:p w14:paraId="09F85F11" w14:textId="77777777" w:rsidR="00F32282" w:rsidRPr="0060627C" w:rsidRDefault="00F32282" w:rsidP="00EC03BE">
            <w:pPr>
              <w:tabs>
                <w:tab w:val="left" w:pos="600"/>
                <w:tab w:val="left" w:pos="1400"/>
              </w:tabs>
              <w:jc w:val="both"/>
              <w:rPr>
                <w:lang w:eastAsia="ko-KR"/>
              </w:rPr>
            </w:pPr>
            <w:r w:rsidRPr="0060627C">
              <w:rPr>
                <w:lang w:eastAsia="ko-KR"/>
              </w:rPr>
              <w:t xml:space="preserve">1. </w:t>
            </w:r>
            <w:r w:rsidRPr="0060627C">
              <w:t>Tổ chức doanh nghiệp công nghiệp</w:t>
            </w:r>
            <w:r w:rsidRPr="0060627C">
              <w:rPr>
                <w:lang w:eastAsia="ko-KR"/>
              </w:rPr>
              <w:t>.</w:t>
            </w:r>
          </w:p>
        </w:tc>
      </w:tr>
      <w:tr w:rsidR="00F32282" w:rsidRPr="0060627C" w14:paraId="7B1C9CB6" w14:textId="77777777" w:rsidTr="00C60019">
        <w:trPr>
          <w:trHeight w:val="180"/>
        </w:trPr>
        <w:tc>
          <w:tcPr>
            <w:tcW w:w="6655" w:type="dxa"/>
          </w:tcPr>
          <w:p w14:paraId="45CD96BD"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2. </w:t>
            </w:r>
            <w:r w:rsidRPr="0060627C">
              <w:rPr>
                <w:lang w:val="pt-BR"/>
              </w:rPr>
              <w:t>Sử dụng và bảo quản thiết bị</w:t>
            </w:r>
          </w:p>
        </w:tc>
      </w:tr>
      <w:tr w:rsidR="00F32282" w:rsidRPr="0060627C" w14:paraId="1C1ACFA5" w14:textId="77777777" w:rsidTr="00C60019">
        <w:trPr>
          <w:trHeight w:val="80"/>
        </w:trPr>
        <w:tc>
          <w:tcPr>
            <w:tcW w:w="6655" w:type="dxa"/>
          </w:tcPr>
          <w:p w14:paraId="13B4D9F9" w14:textId="77777777" w:rsidR="00F32282" w:rsidRPr="0060627C" w:rsidRDefault="00F32282" w:rsidP="00EC03BE">
            <w:pPr>
              <w:tabs>
                <w:tab w:val="left" w:pos="600"/>
                <w:tab w:val="left" w:pos="1400"/>
              </w:tabs>
              <w:jc w:val="both"/>
              <w:rPr>
                <w:lang w:eastAsia="ko-KR"/>
              </w:rPr>
            </w:pPr>
            <w:r w:rsidRPr="0060627C">
              <w:rPr>
                <w:lang w:eastAsia="ko-KR"/>
              </w:rPr>
              <w:t xml:space="preserve">3. </w:t>
            </w:r>
            <w:r w:rsidRPr="0060627C">
              <w:t>Sử dụng thời gian lao động</w:t>
            </w:r>
          </w:p>
        </w:tc>
      </w:tr>
      <w:tr w:rsidR="00F32282" w:rsidRPr="0060627C" w14:paraId="54470915" w14:textId="77777777" w:rsidTr="00C60019">
        <w:trPr>
          <w:trHeight w:val="80"/>
        </w:trPr>
        <w:tc>
          <w:tcPr>
            <w:tcW w:w="6655" w:type="dxa"/>
          </w:tcPr>
          <w:p w14:paraId="4B9CAA88"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4. </w:t>
            </w:r>
            <w:r w:rsidRPr="0060627C">
              <w:rPr>
                <w:lang w:val="pt-BR"/>
              </w:rPr>
              <w:t>Tổ chức nơi làm việc</w:t>
            </w:r>
          </w:p>
        </w:tc>
      </w:tr>
      <w:tr w:rsidR="00F32282" w:rsidRPr="0060627C" w14:paraId="26FF4111" w14:textId="77777777" w:rsidTr="00C60019">
        <w:trPr>
          <w:trHeight w:val="80"/>
        </w:trPr>
        <w:tc>
          <w:tcPr>
            <w:tcW w:w="6655" w:type="dxa"/>
          </w:tcPr>
          <w:p w14:paraId="44345720"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5. </w:t>
            </w:r>
            <w:r w:rsidRPr="0060627C">
              <w:t>Kỷ luật lao động</w:t>
            </w:r>
          </w:p>
        </w:tc>
      </w:tr>
    </w:tbl>
    <w:p w14:paraId="296FE5DF" w14:textId="77777777" w:rsidR="00F32282" w:rsidRPr="0060627C" w:rsidRDefault="00F32282" w:rsidP="00EC03BE">
      <w:pPr>
        <w:spacing w:before="120"/>
        <w:jc w:val="both"/>
        <w:rPr>
          <w:lang w:val="pt-BR"/>
        </w:rPr>
      </w:pPr>
      <w:r w:rsidRPr="0060627C">
        <w:rPr>
          <w:lang w:val="pt-BR"/>
        </w:rPr>
        <w:t>Chương 3:</w:t>
      </w:r>
      <w:r w:rsidRPr="0060627C">
        <w:rPr>
          <w:b/>
          <w:bCs/>
          <w:lang w:val="pt-BR"/>
        </w:rPr>
        <w:t xml:space="preserve"> Tổ chức sản xuất trong xí nghiệp công nghiệp</w:t>
      </w:r>
      <w:r w:rsidRPr="0060627C">
        <w:rPr>
          <w:lang w:val="pt-BR"/>
        </w:rPr>
        <w:t xml:space="preserve">    Thời gian:10 giờ</w:t>
      </w:r>
    </w:p>
    <w:p w14:paraId="44D2546F" w14:textId="77777777" w:rsidR="00F32282" w:rsidRPr="0060627C" w:rsidRDefault="00F32282" w:rsidP="00EC03BE">
      <w:pPr>
        <w:spacing w:before="120"/>
        <w:jc w:val="both"/>
        <w:rPr>
          <w:lang w:val="pt-BR"/>
        </w:rPr>
      </w:pPr>
      <w:r w:rsidRPr="0060627C">
        <w:rPr>
          <w:lang w:val="pt-BR"/>
        </w:rPr>
        <w:t>1. Mục tiêu:</w:t>
      </w:r>
    </w:p>
    <w:p w14:paraId="53FDF78C" w14:textId="77777777" w:rsidR="00F32282" w:rsidRPr="0060627C" w:rsidRDefault="00F32282" w:rsidP="00EC03BE">
      <w:pPr>
        <w:numPr>
          <w:ilvl w:val="0"/>
          <w:numId w:val="37"/>
        </w:numPr>
        <w:spacing w:before="120"/>
        <w:ind w:left="567" w:hanging="218"/>
        <w:jc w:val="both"/>
        <w:rPr>
          <w:lang w:val="pt-BR"/>
        </w:rPr>
      </w:pPr>
      <w:r w:rsidRPr="0060627C">
        <w:rPr>
          <w:iCs/>
          <w:lang w:val="pt-BR"/>
        </w:rPr>
        <w:t>Phân tích</w:t>
      </w:r>
      <w:r w:rsidRPr="0060627C">
        <w:rPr>
          <w:lang w:val="pt-BR"/>
        </w:rPr>
        <w:t xml:space="preserve"> được quá trình sản xuất, các bộ phận cấu thành quá trình sản xuất và các loại hình sản xuất.</w:t>
      </w:r>
    </w:p>
    <w:p w14:paraId="510E8BCD" w14:textId="77777777" w:rsidR="00F32282" w:rsidRPr="0060627C" w:rsidRDefault="00F32282" w:rsidP="00EC03BE">
      <w:pPr>
        <w:numPr>
          <w:ilvl w:val="0"/>
          <w:numId w:val="37"/>
        </w:numPr>
        <w:spacing w:before="120"/>
        <w:ind w:left="567" w:hanging="218"/>
        <w:jc w:val="both"/>
        <w:rPr>
          <w:b/>
          <w:bCs/>
          <w:lang w:val="pt-BR"/>
        </w:rPr>
      </w:pPr>
      <w:r w:rsidRPr="0060627C">
        <w:rPr>
          <w:lang w:val="pt-BR"/>
        </w:rPr>
        <w:t>Có ý thức tự giác, tính kỷ luật cao, tinh thần trách nhiệm trong công việc, có tinh thần hợp tác, giúp đỡ lẫn nhau</w:t>
      </w:r>
    </w:p>
    <w:p w14:paraId="36161E6D" w14:textId="6F181C53" w:rsidR="00F32282" w:rsidRPr="0060627C" w:rsidRDefault="00225627" w:rsidP="00EC03BE">
      <w:pPr>
        <w:spacing w:before="120"/>
        <w:jc w:val="both"/>
      </w:pPr>
      <w:r w:rsidRPr="0060627C">
        <w:t>2. Nội dung</w:t>
      </w:r>
      <w:r w:rsidR="00F32282" w:rsidRPr="0060627C">
        <w:t>:</w:t>
      </w:r>
    </w:p>
    <w:tbl>
      <w:tblPr>
        <w:tblW w:w="0" w:type="auto"/>
        <w:tblInd w:w="108" w:type="dxa"/>
        <w:tblLook w:val="0000" w:firstRow="0" w:lastRow="0" w:firstColumn="0" w:lastColumn="0" w:noHBand="0" w:noVBand="0"/>
      </w:tblPr>
      <w:tblGrid>
        <w:gridCol w:w="6655"/>
      </w:tblGrid>
      <w:tr w:rsidR="00F32282" w:rsidRPr="0060627C" w14:paraId="74C2978D" w14:textId="77777777" w:rsidTr="00C60019">
        <w:trPr>
          <w:trHeight w:val="261"/>
        </w:trPr>
        <w:tc>
          <w:tcPr>
            <w:tcW w:w="6655" w:type="dxa"/>
          </w:tcPr>
          <w:p w14:paraId="099A051B"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1. </w:t>
            </w:r>
            <w:r w:rsidRPr="0060627C">
              <w:t>Quá trình sản xuất</w:t>
            </w:r>
            <w:r w:rsidRPr="0060627C">
              <w:rPr>
                <w:lang w:val="pt-BR" w:eastAsia="ko-KR"/>
              </w:rPr>
              <w:t>.</w:t>
            </w:r>
          </w:p>
        </w:tc>
      </w:tr>
      <w:tr w:rsidR="00F32282" w:rsidRPr="0060627C" w14:paraId="0342DAAA" w14:textId="77777777" w:rsidTr="00C60019">
        <w:trPr>
          <w:trHeight w:val="180"/>
        </w:trPr>
        <w:tc>
          <w:tcPr>
            <w:tcW w:w="6655" w:type="dxa"/>
          </w:tcPr>
          <w:p w14:paraId="683CE5A5"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2. </w:t>
            </w:r>
            <w:r w:rsidRPr="0060627C">
              <w:rPr>
                <w:lang w:val="pt-BR"/>
              </w:rPr>
              <w:t>Các bộ phận của quá trình sản xuất</w:t>
            </w:r>
          </w:p>
        </w:tc>
      </w:tr>
      <w:tr w:rsidR="00F32282" w:rsidRPr="0060627C" w14:paraId="32117DFB" w14:textId="77777777" w:rsidTr="00C60019">
        <w:trPr>
          <w:trHeight w:val="80"/>
        </w:trPr>
        <w:tc>
          <w:tcPr>
            <w:tcW w:w="6655" w:type="dxa"/>
          </w:tcPr>
          <w:p w14:paraId="36CB5891" w14:textId="77777777" w:rsidR="00F32282" w:rsidRPr="0060627C" w:rsidRDefault="00F32282" w:rsidP="00EC03BE">
            <w:pPr>
              <w:tabs>
                <w:tab w:val="left" w:pos="600"/>
                <w:tab w:val="left" w:pos="1400"/>
              </w:tabs>
              <w:jc w:val="both"/>
              <w:rPr>
                <w:lang w:val="pt-BR" w:eastAsia="ko-KR"/>
              </w:rPr>
            </w:pPr>
            <w:r w:rsidRPr="0060627C">
              <w:rPr>
                <w:lang w:val="pt-BR" w:eastAsia="ko-KR"/>
              </w:rPr>
              <w:t xml:space="preserve">3. </w:t>
            </w:r>
            <w:r w:rsidRPr="0060627C">
              <w:rPr>
                <w:lang w:val="pt-BR"/>
              </w:rPr>
              <w:t>Các loại hình sản xuất</w:t>
            </w:r>
          </w:p>
        </w:tc>
      </w:tr>
      <w:tr w:rsidR="00F32282" w:rsidRPr="0060627C" w14:paraId="45B44F46" w14:textId="77777777" w:rsidTr="00C60019">
        <w:trPr>
          <w:trHeight w:val="80"/>
        </w:trPr>
        <w:tc>
          <w:tcPr>
            <w:tcW w:w="6655" w:type="dxa"/>
          </w:tcPr>
          <w:p w14:paraId="641AE5B7" w14:textId="77777777" w:rsidR="00F32282" w:rsidRPr="0060627C" w:rsidRDefault="00F32282" w:rsidP="00EC03BE">
            <w:pPr>
              <w:tabs>
                <w:tab w:val="left" w:pos="600"/>
                <w:tab w:val="left" w:pos="1400"/>
              </w:tabs>
              <w:jc w:val="both"/>
              <w:rPr>
                <w:lang w:val="pt-BR"/>
              </w:rPr>
            </w:pPr>
            <w:r w:rsidRPr="0060627C">
              <w:rPr>
                <w:lang w:val="pt-BR" w:eastAsia="ko-KR"/>
              </w:rPr>
              <w:t xml:space="preserve">4. </w:t>
            </w:r>
            <w:r w:rsidRPr="0060627C">
              <w:rPr>
                <w:lang w:val="pt-BR"/>
              </w:rPr>
              <w:t>Kết cấu quá trình sản xuất</w:t>
            </w:r>
          </w:p>
          <w:p w14:paraId="76EB8E05" w14:textId="77777777" w:rsidR="00F32282" w:rsidRPr="0060627C" w:rsidRDefault="00F32282" w:rsidP="00EC03BE">
            <w:pPr>
              <w:tabs>
                <w:tab w:val="left" w:pos="600"/>
                <w:tab w:val="left" w:pos="1400"/>
              </w:tabs>
              <w:jc w:val="both"/>
              <w:rPr>
                <w:lang w:val="pt-BR" w:eastAsia="ko-KR"/>
              </w:rPr>
            </w:pPr>
          </w:p>
        </w:tc>
      </w:tr>
    </w:tbl>
    <w:p w14:paraId="31521B34" w14:textId="77777777" w:rsidR="00F32282" w:rsidRPr="0060627C" w:rsidRDefault="00F32282" w:rsidP="00EC03BE">
      <w:pPr>
        <w:spacing w:before="120"/>
        <w:jc w:val="both"/>
        <w:rPr>
          <w:b/>
          <w:lang w:val="pt-BR"/>
        </w:rPr>
      </w:pPr>
      <w:r w:rsidRPr="0060627C">
        <w:rPr>
          <w:b/>
          <w:lang w:val="pt-BR"/>
        </w:rPr>
        <w:t>IV. Điều kiện thực hiện môn học</w:t>
      </w:r>
    </w:p>
    <w:p w14:paraId="35EA6D83" w14:textId="77777777" w:rsidR="00F32282" w:rsidRPr="0060627C" w:rsidRDefault="00F32282" w:rsidP="00EC03BE">
      <w:pPr>
        <w:spacing w:before="120"/>
        <w:jc w:val="both"/>
        <w:rPr>
          <w:lang w:val="pt-BR"/>
        </w:rPr>
      </w:pPr>
      <w:r w:rsidRPr="0060627C">
        <w:rPr>
          <w:lang w:val="pt-BR"/>
        </w:rPr>
        <w:t>1. Phòng học chuyên môn hóa/ nhà xưởng: phòng học lý thuyết</w:t>
      </w:r>
    </w:p>
    <w:p w14:paraId="7D780956" w14:textId="77777777" w:rsidR="00F32282" w:rsidRPr="0060627C" w:rsidRDefault="00F32282" w:rsidP="00EC03BE">
      <w:pPr>
        <w:spacing w:before="120"/>
        <w:jc w:val="both"/>
        <w:rPr>
          <w:lang w:val="pt-BR"/>
        </w:rPr>
      </w:pPr>
      <w:r w:rsidRPr="0060627C">
        <w:rPr>
          <w:lang w:val="pt-BR"/>
        </w:rPr>
        <w:t>2. Trang thiết bị máy móc</w:t>
      </w:r>
    </w:p>
    <w:p w14:paraId="010B24C7" w14:textId="77777777" w:rsidR="00F32282" w:rsidRPr="0060627C" w:rsidRDefault="00F32282" w:rsidP="00EC03BE">
      <w:pPr>
        <w:numPr>
          <w:ilvl w:val="0"/>
          <w:numId w:val="37"/>
        </w:numPr>
        <w:spacing w:before="120"/>
        <w:ind w:left="567" w:hanging="218"/>
        <w:jc w:val="both"/>
        <w:rPr>
          <w:lang w:val="de-DE"/>
        </w:rPr>
      </w:pPr>
      <w:r w:rsidRPr="0060627C">
        <w:rPr>
          <w:lang w:val="de-DE"/>
        </w:rPr>
        <w:t>Máy tính.</w:t>
      </w:r>
    </w:p>
    <w:p w14:paraId="238E9593" w14:textId="77777777" w:rsidR="00F32282" w:rsidRPr="0060627C" w:rsidRDefault="00F32282" w:rsidP="00EC03BE">
      <w:pPr>
        <w:numPr>
          <w:ilvl w:val="0"/>
          <w:numId w:val="37"/>
        </w:numPr>
        <w:spacing w:before="120"/>
        <w:ind w:left="567" w:hanging="218"/>
        <w:jc w:val="both"/>
        <w:rPr>
          <w:lang w:val="de-DE"/>
        </w:rPr>
      </w:pPr>
      <w:r w:rsidRPr="0060627C">
        <w:rPr>
          <w:lang w:val="de-DE"/>
        </w:rPr>
        <w:t xml:space="preserve">Máy chiếu </w:t>
      </w:r>
    </w:p>
    <w:p w14:paraId="300CF37C" w14:textId="77777777" w:rsidR="00F32282" w:rsidRPr="0060627C" w:rsidRDefault="00F32282" w:rsidP="00EC03BE">
      <w:pPr>
        <w:numPr>
          <w:ilvl w:val="0"/>
          <w:numId w:val="37"/>
        </w:numPr>
        <w:spacing w:before="120"/>
        <w:ind w:left="567" w:hanging="218"/>
        <w:jc w:val="both"/>
        <w:rPr>
          <w:lang w:val="pt-BR"/>
        </w:rPr>
      </w:pPr>
      <w:r w:rsidRPr="0060627C">
        <w:rPr>
          <w:lang w:val="de-DE"/>
        </w:rPr>
        <w:t>Mô</w:t>
      </w:r>
      <w:r w:rsidRPr="0060627C">
        <w:rPr>
          <w:lang w:val="pt-BR"/>
        </w:rPr>
        <w:t xml:space="preserve"> hình học cụ.</w:t>
      </w:r>
    </w:p>
    <w:p w14:paraId="7BE59B2C" w14:textId="77777777" w:rsidR="00F32282" w:rsidRPr="0060627C" w:rsidRDefault="00F32282" w:rsidP="00EC03BE">
      <w:pPr>
        <w:tabs>
          <w:tab w:val="left" w:pos="600"/>
        </w:tabs>
        <w:jc w:val="both"/>
        <w:rPr>
          <w:lang w:val="pt-BR"/>
        </w:rPr>
      </w:pPr>
      <w:r w:rsidRPr="0060627C">
        <w:rPr>
          <w:lang w:val="pt-BR"/>
        </w:rPr>
        <w:t>3. Học liệu, dụng cụ, nguyên vật liệu:</w:t>
      </w:r>
    </w:p>
    <w:p w14:paraId="327ED53E" w14:textId="77777777" w:rsidR="00F32282" w:rsidRPr="0060627C" w:rsidRDefault="00F32282" w:rsidP="00EC03BE">
      <w:pPr>
        <w:numPr>
          <w:ilvl w:val="0"/>
          <w:numId w:val="37"/>
        </w:numPr>
        <w:spacing w:before="120"/>
        <w:ind w:left="567" w:hanging="218"/>
        <w:jc w:val="both"/>
        <w:rPr>
          <w:lang w:val="de-DE"/>
        </w:rPr>
      </w:pPr>
      <w:r w:rsidRPr="0060627C">
        <w:rPr>
          <w:lang w:val="pt-BR"/>
        </w:rPr>
        <w:t xml:space="preserve">Tài liệu </w:t>
      </w:r>
      <w:r w:rsidRPr="0060627C">
        <w:rPr>
          <w:lang w:val="de-DE"/>
        </w:rPr>
        <w:t>kinh tế tổ chức và quản trị doanh nghiệp.</w:t>
      </w:r>
    </w:p>
    <w:p w14:paraId="46C77D1F" w14:textId="77777777" w:rsidR="00F32282" w:rsidRPr="0060627C" w:rsidRDefault="00F32282" w:rsidP="00EC03BE">
      <w:pPr>
        <w:numPr>
          <w:ilvl w:val="0"/>
          <w:numId w:val="37"/>
        </w:numPr>
        <w:spacing w:before="120"/>
        <w:ind w:left="567" w:hanging="218"/>
        <w:jc w:val="both"/>
        <w:rPr>
          <w:lang w:val="de-DE"/>
        </w:rPr>
      </w:pPr>
      <w:r w:rsidRPr="0060627C">
        <w:rPr>
          <w:lang w:val="de-DE"/>
        </w:rPr>
        <w:t>Tài liệu hướng dẫn người học</w:t>
      </w:r>
    </w:p>
    <w:p w14:paraId="6E17E0AE" w14:textId="77777777" w:rsidR="00F32282" w:rsidRPr="0060627C" w:rsidRDefault="00F32282" w:rsidP="00EC03BE">
      <w:pPr>
        <w:numPr>
          <w:ilvl w:val="0"/>
          <w:numId w:val="37"/>
        </w:numPr>
        <w:spacing w:before="120"/>
        <w:ind w:left="567" w:hanging="218"/>
        <w:jc w:val="both"/>
        <w:rPr>
          <w:lang w:val="pt-BR"/>
        </w:rPr>
      </w:pPr>
      <w:r w:rsidRPr="0060627C">
        <w:rPr>
          <w:lang w:val="de-DE"/>
        </w:rPr>
        <w:t>Giấy trong</w:t>
      </w:r>
      <w:r w:rsidRPr="0060627C">
        <w:rPr>
          <w:lang w:val="pt-BR"/>
        </w:rPr>
        <w:t xml:space="preserve"> vẽ sơ đồ mô tả sự bố trí trang thiết bị sản xuất và nhân lực.</w:t>
      </w:r>
    </w:p>
    <w:p w14:paraId="25136BEC" w14:textId="77777777" w:rsidR="00F32282" w:rsidRPr="0060627C" w:rsidRDefault="00F32282" w:rsidP="00EC03BE">
      <w:pPr>
        <w:spacing w:before="120"/>
        <w:jc w:val="both"/>
        <w:rPr>
          <w:lang w:val="pt-BR"/>
        </w:rPr>
      </w:pPr>
      <w:r w:rsidRPr="0060627C">
        <w:rPr>
          <w:lang w:val="pt-BR"/>
        </w:rPr>
        <w:t>4. Các điều kiện khác:</w:t>
      </w:r>
    </w:p>
    <w:p w14:paraId="7520082F" w14:textId="77777777" w:rsidR="00F32282" w:rsidRPr="0060627C" w:rsidRDefault="00F32282" w:rsidP="00EC03BE">
      <w:pPr>
        <w:numPr>
          <w:ilvl w:val="0"/>
          <w:numId w:val="37"/>
        </w:numPr>
        <w:spacing w:before="120"/>
        <w:ind w:left="567" w:hanging="218"/>
        <w:jc w:val="both"/>
        <w:rPr>
          <w:lang w:val="de-DE"/>
        </w:rPr>
      </w:pPr>
      <w:r w:rsidRPr="0060627C">
        <w:rPr>
          <w:lang w:val="de-DE"/>
        </w:rPr>
        <w:t>Phòng học.</w:t>
      </w:r>
    </w:p>
    <w:p w14:paraId="68E6EFE7" w14:textId="77777777" w:rsidR="00F32282" w:rsidRPr="0060627C" w:rsidRDefault="00F32282" w:rsidP="00EC03BE">
      <w:pPr>
        <w:numPr>
          <w:ilvl w:val="0"/>
          <w:numId w:val="37"/>
        </w:numPr>
        <w:spacing w:before="120"/>
        <w:ind w:left="567" w:hanging="218"/>
        <w:jc w:val="both"/>
        <w:rPr>
          <w:lang w:val="de-DE"/>
        </w:rPr>
      </w:pPr>
      <w:r w:rsidRPr="0060627C">
        <w:rPr>
          <w:lang w:val="de-DE"/>
        </w:rPr>
        <w:t>Xưởng thực hành.</w:t>
      </w:r>
    </w:p>
    <w:p w14:paraId="7E8E626E" w14:textId="77777777" w:rsidR="00F32282" w:rsidRPr="0060627C" w:rsidRDefault="00F32282" w:rsidP="00EC03BE">
      <w:pPr>
        <w:numPr>
          <w:ilvl w:val="0"/>
          <w:numId w:val="37"/>
        </w:numPr>
        <w:spacing w:before="120"/>
        <w:ind w:left="567" w:hanging="218"/>
        <w:jc w:val="both"/>
        <w:rPr>
          <w:lang w:val="de-DE"/>
        </w:rPr>
      </w:pPr>
      <w:r w:rsidRPr="0060627C">
        <w:rPr>
          <w:lang w:val="de-DE"/>
        </w:rPr>
        <w:t>Trung tâm hướng nghiệp.</w:t>
      </w:r>
    </w:p>
    <w:p w14:paraId="37631D48" w14:textId="77777777" w:rsidR="00F32282" w:rsidRPr="0060627C" w:rsidRDefault="00F32282" w:rsidP="00EC03BE">
      <w:pPr>
        <w:numPr>
          <w:ilvl w:val="0"/>
          <w:numId w:val="37"/>
        </w:numPr>
        <w:spacing w:before="120"/>
        <w:ind w:left="567" w:hanging="218"/>
        <w:jc w:val="both"/>
        <w:rPr>
          <w:lang w:val="de-DE"/>
        </w:rPr>
      </w:pPr>
      <w:r w:rsidRPr="0060627C">
        <w:rPr>
          <w:lang w:val="de-DE"/>
        </w:rPr>
        <w:lastRenderedPageBreak/>
        <w:t>Các cơ sở sản xuất.</w:t>
      </w:r>
    </w:p>
    <w:p w14:paraId="70672ECA" w14:textId="77777777" w:rsidR="00F32282" w:rsidRPr="0060627C" w:rsidRDefault="00F32282" w:rsidP="00EC03BE">
      <w:pPr>
        <w:spacing w:before="120"/>
        <w:jc w:val="both"/>
        <w:rPr>
          <w:b/>
          <w:lang w:val="pt-BR"/>
        </w:rPr>
      </w:pPr>
      <w:r w:rsidRPr="0060627C">
        <w:rPr>
          <w:b/>
          <w:lang w:val="pt-BR"/>
        </w:rPr>
        <w:t>V. Nội dung và phương pháp, đánh giá</w:t>
      </w:r>
    </w:p>
    <w:p w14:paraId="417B0134" w14:textId="77777777" w:rsidR="00F32282" w:rsidRPr="0060627C" w:rsidRDefault="00F32282" w:rsidP="00EC03BE">
      <w:pPr>
        <w:spacing w:before="120"/>
        <w:jc w:val="both"/>
        <w:rPr>
          <w:lang w:val="pt-BR"/>
        </w:rPr>
      </w:pPr>
      <w:r w:rsidRPr="0060627C">
        <w:rPr>
          <w:lang w:val="pt-BR"/>
        </w:rPr>
        <w:t>1. Nội dung:</w:t>
      </w:r>
    </w:p>
    <w:p w14:paraId="26EA119E" w14:textId="77777777" w:rsidR="00F32282" w:rsidRPr="0060627C" w:rsidRDefault="00F32282" w:rsidP="00EC03BE">
      <w:pPr>
        <w:numPr>
          <w:ilvl w:val="0"/>
          <w:numId w:val="37"/>
        </w:numPr>
        <w:spacing w:before="120"/>
        <w:ind w:left="567" w:hanging="218"/>
        <w:jc w:val="both"/>
        <w:rPr>
          <w:lang w:val="pt-BR"/>
        </w:rPr>
      </w:pPr>
      <w:r w:rsidRPr="0060627C">
        <w:rPr>
          <w:lang w:val="de-DE"/>
        </w:rPr>
        <w:t>Kiến</w:t>
      </w:r>
      <w:r w:rsidRPr="0060627C">
        <w:rPr>
          <w:lang w:val="pt-BR"/>
        </w:rPr>
        <w:t xml:space="preserve"> thức:</w:t>
      </w:r>
    </w:p>
    <w:p w14:paraId="7CB2992F" w14:textId="77777777" w:rsidR="00F32282" w:rsidRPr="0060627C" w:rsidRDefault="00F32282" w:rsidP="00EC03BE">
      <w:pPr>
        <w:numPr>
          <w:ilvl w:val="0"/>
          <w:numId w:val="30"/>
        </w:numPr>
        <w:spacing w:before="120"/>
        <w:ind w:left="851" w:hanging="284"/>
        <w:jc w:val="both"/>
        <w:rPr>
          <w:lang w:val="pt-BR"/>
        </w:rPr>
      </w:pPr>
      <w:r w:rsidRPr="0060627C">
        <w:rPr>
          <w:lang w:val="pt-BR"/>
        </w:rPr>
        <w:t xml:space="preserve">Phân </w:t>
      </w:r>
      <w:r w:rsidRPr="0060627C">
        <w:rPr>
          <w:lang w:val="de-DE"/>
        </w:rPr>
        <w:t xml:space="preserve">tích </w:t>
      </w:r>
      <w:r w:rsidRPr="0060627C">
        <w:rPr>
          <w:lang w:val="pt-BR"/>
        </w:rPr>
        <w:t xml:space="preserve">đúng những bất hợp lý trong quá trình sản xuất. </w:t>
      </w:r>
    </w:p>
    <w:p w14:paraId="6AABA884" w14:textId="77777777" w:rsidR="00F32282" w:rsidRPr="0060627C" w:rsidRDefault="00F32282" w:rsidP="00EC03BE">
      <w:pPr>
        <w:numPr>
          <w:ilvl w:val="0"/>
          <w:numId w:val="30"/>
        </w:numPr>
        <w:spacing w:before="120"/>
        <w:ind w:left="851" w:hanging="284"/>
        <w:jc w:val="both"/>
        <w:rPr>
          <w:lang w:val="pt-BR"/>
        </w:rPr>
      </w:pPr>
      <w:r w:rsidRPr="0060627C">
        <w:rPr>
          <w:lang w:val="pt-BR"/>
        </w:rPr>
        <w:t>Tìm ra các biện pháp cải tiến công nghệ hợp lý.</w:t>
      </w:r>
    </w:p>
    <w:p w14:paraId="566CC750" w14:textId="77777777" w:rsidR="00F32282" w:rsidRPr="0060627C" w:rsidRDefault="00F32282" w:rsidP="00EC03BE">
      <w:pPr>
        <w:numPr>
          <w:ilvl w:val="0"/>
          <w:numId w:val="30"/>
        </w:numPr>
        <w:spacing w:before="120"/>
        <w:ind w:left="851" w:hanging="284"/>
        <w:jc w:val="both"/>
        <w:rPr>
          <w:lang w:val="pt-BR"/>
        </w:rPr>
      </w:pPr>
      <w:r w:rsidRPr="0060627C">
        <w:rPr>
          <w:lang w:val="pt-BR"/>
        </w:rPr>
        <w:t>Áp dụng các tiến bộ khoa học kỹ thuật và công nghệ tiên tiến vào sản xuất sản phẩm có chất lượng cao.</w:t>
      </w:r>
    </w:p>
    <w:p w14:paraId="26272F77" w14:textId="77777777" w:rsidR="00F32282" w:rsidRPr="0060627C" w:rsidRDefault="00F32282" w:rsidP="00EC03BE">
      <w:pPr>
        <w:numPr>
          <w:ilvl w:val="0"/>
          <w:numId w:val="30"/>
        </w:numPr>
        <w:spacing w:before="120"/>
        <w:ind w:left="851" w:hanging="284"/>
        <w:jc w:val="both"/>
        <w:rPr>
          <w:lang w:val="pt-BR"/>
        </w:rPr>
      </w:pPr>
      <w:r w:rsidRPr="0060627C">
        <w:rPr>
          <w:lang w:val="pt-BR"/>
        </w:rPr>
        <w:t>Tổng hợp</w:t>
      </w:r>
      <w:r w:rsidRPr="0060627C">
        <w:rPr>
          <w:lang w:val="de-DE"/>
        </w:rPr>
        <w:t xml:space="preserve"> các tiến bộ khoa học kỹ thuật và công nghệ tiên tiến qua việc học tập và quan</w:t>
      </w:r>
      <w:r w:rsidRPr="0060627C">
        <w:rPr>
          <w:lang w:val="pt-BR"/>
        </w:rPr>
        <w:t xml:space="preserve"> sát ở các cơ sở sản xuất.</w:t>
      </w:r>
    </w:p>
    <w:p w14:paraId="4854B52F" w14:textId="77777777" w:rsidR="00F32282" w:rsidRPr="0060627C" w:rsidRDefault="00F32282" w:rsidP="00EC03BE">
      <w:pPr>
        <w:numPr>
          <w:ilvl w:val="0"/>
          <w:numId w:val="37"/>
        </w:numPr>
        <w:spacing w:before="120"/>
        <w:ind w:left="567" w:hanging="218"/>
        <w:jc w:val="both"/>
        <w:rPr>
          <w:lang w:val="de-DE"/>
        </w:rPr>
      </w:pPr>
      <w:r w:rsidRPr="0060627C">
        <w:rPr>
          <w:lang w:val="pt-BR"/>
        </w:rPr>
        <w:t xml:space="preserve">Kỹ </w:t>
      </w:r>
      <w:r w:rsidRPr="0060627C">
        <w:rPr>
          <w:lang w:val="de-DE"/>
        </w:rPr>
        <w:t>năng: Lập  kế hoạch sản xuất cho tổ, nhóm bằng bài viết tiểu luận có khả năng ứng dụng được trong thực tế</w:t>
      </w:r>
    </w:p>
    <w:p w14:paraId="74B79474" w14:textId="77777777" w:rsidR="00F32282" w:rsidRPr="0060627C" w:rsidRDefault="00F32282" w:rsidP="00EC03BE">
      <w:pPr>
        <w:numPr>
          <w:ilvl w:val="0"/>
          <w:numId w:val="37"/>
        </w:numPr>
        <w:spacing w:before="120"/>
        <w:ind w:left="567" w:hanging="218"/>
        <w:jc w:val="both"/>
        <w:rPr>
          <w:lang w:val="pt-BR"/>
        </w:rPr>
      </w:pPr>
      <w:r w:rsidRPr="0060627C">
        <w:rPr>
          <w:lang w:val="de-DE"/>
        </w:rPr>
        <w:t>Năng lực</w:t>
      </w:r>
      <w:r w:rsidRPr="0060627C">
        <w:rPr>
          <w:lang w:val="pt-BR"/>
        </w:rPr>
        <w:t xml:space="preserve"> tự chủ và trách nhiệm: Có ý thức tự giác, tính kỷ luật cao, tinh thần trách nhiệm trong công việc, có tinh thần hợp tác, giúp đỡ lẫn nhau</w:t>
      </w:r>
    </w:p>
    <w:p w14:paraId="41C711D0" w14:textId="77777777" w:rsidR="00F32282" w:rsidRPr="0060627C" w:rsidRDefault="00F32282" w:rsidP="00EC03BE">
      <w:pPr>
        <w:ind w:firstLine="284"/>
        <w:jc w:val="both"/>
        <w:rPr>
          <w:lang w:val="pt-BR"/>
        </w:rPr>
      </w:pPr>
      <w:r w:rsidRPr="0060627C">
        <w:rPr>
          <w:lang w:val="pt-BR"/>
        </w:rPr>
        <w:t>2. Phương pháp:</w:t>
      </w:r>
      <w:r w:rsidRPr="0060627C">
        <w:rPr>
          <w:lang w:val="vi-VN"/>
        </w:rPr>
        <w:t xml:space="preserve"> Áp dụng hình thức kiểm tra đánh giá giữa lý thuyết và thực hành </w:t>
      </w:r>
    </w:p>
    <w:p w14:paraId="0D033327" w14:textId="77777777" w:rsidR="00F32282" w:rsidRPr="0060627C" w:rsidRDefault="00F32282" w:rsidP="00EC03BE">
      <w:pPr>
        <w:spacing w:before="120"/>
        <w:jc w:val="both"/>
        <w:rPr>
          <w:b/>
          <w:lang w:val="pt-BR"/>
        </w:rPr>
      </w:pPr>
      <w:r w:rsidRPr="0060627C">
        <w:rPr>
          <w:b/>
          <w:lang w:val="pt-BR"/>
        </w:rPr>
        <w:t>VI. Hướng dẫn thực hiện môn học:</w:t>
      </w:r>
    </w:p>
    <w:p w14:paraId="4ECE29CC" w14:textId="77777777" w:rsidR="00F32282" w:rsidRPr="0060627C" w:rsidRDefault="00F32282" w:rsidP="00EC03BE">
      <w:pPr>
        <w:spacing w:before="120"/>
        <w:jc w:val="both"/>
        <w:rPr>
          <w:lang w:val="pt-BR"/>
        </w:rPr>
      </w:pPr>
      <w:r w:rsidRPr="0060627C">
        <w:rPr>
          <w:lang w:val="pt-BR"/>
        </w:rPr>
        <w:t>1. Phạm vi áp dụng môn học:</w:t>
      </w:r>
    </w:p>
    <w:p w14:paraId="56264DA7" w14:textId="77777777" w:rsidR="00F32282" w:rsidRPr="0060627C" w:rsidRDefault="00F32282" w:rsidP="00EC03BE">
      <w:pPr>
        <w:spacing w:before="120"/>
        <w:ind w:firstLine="720"/>
        <w:jc w:val="both"/>
        <w:rPr>
          <w:lang w:val="pt-BR"/>
        </w:rPr>
      </w:pPr>
      <w:r w:rsidRPr="0060627C">
        <w:rPr>
          <w:lang w:val="pt-BR"/>
        </w:rPr>
        <w:t>Môn học này được sử dụng để giảng dạy cho trình độ Trung cấp nghề và Cao đẳng nghề Cắt gọt kim loại</w:t>
      </w:r>
    </w:p>
    <w:p w14:paraId="167DD1A4" w14:textId="77777777" w:rsidR="00F32282" w:rsidRPr="0060627C" w:rsidRDefault="00F32282" w:rsidP="00EC03BE">
      <w:pPr>
        <w:spacing w:before="120"/>
        <w:jc w:val="both"/>
        <w:rPr>
          <w:lang w:val="pt-BR"/>
        </w:rPr>
      </w:pPr>
      <w:r w:rsidRPr="0060627C">
        <w:rPr>
          <w:lang w:val="pt-BR"/>
        </w:rPr>
        <w:t>2. Hướng dẫn về phương pháp giảng dạy, học tập môn học:</w:t>
      </w:r>
    </w:p>
    <w:p w14:paraId="73E04F7A" w14:textId="77777777" w:rsidR="00F32282" w:rsidRPr="0060627C" w:rsidRDefault="00F32282" w:rsidP="00EC03BE">
      <w:pPr>
        <w:numPr>
          <w:ilvl w:val="0"/>
          <w:numId w:val="37"/>
        </w:numPr>
        <w:spacing w:before="120"/>
        <w:ind w:left="567" w:hanging="218"/>
        <w:jc w:val="both"/>
        <w:rPr>
          <w:lang w:val="pt-BR"/>
        </w:rPr>
      </w:pPr>
      <w:r w:rsidRPr="0060627C">
        <w:rPr>
          <w:lang w:val="pt-BR"/>
        </w:rPr>
        <w:t xml:space="preserve">Đối với </w:t>
      </w:r>
      <w:r w:rsidRPr="0060627C">
        <w:rPr>
          <w:lang w:val="de-DE"/>
        </w:rPr>
        <w:t>giáo</w:t>
      </w:r>
      <w:r w:rsidRPr="0060627C">
        <w:rPr>
          <w:lang w:val="pt-BR"/>
        </w:rPr>
        <w:t xml:space="preserve"> viên, giảng viên:</w:t>
      </w:r>
    </w:p>
    <w:p w14:paraId="7F55DF6C" w14:textId="77777777" w:rsidR="00F32282" w:rsidRPr="0060627C" w:rsidRDefault="00F32282" w:rsidP="00EC03BE">
      <w:pPr>
        <w:numPr>
          <w:ilvl w:val="0"/>
          <w:numId w:val="30"/>
        </w:numPr>
        <w:spacing w:before="120"/>
        <w:ind w:left="851" w:hanging="284"/>
        <w:jc w:val="both"/>
        <w:rPr>
          <w:lang w:val="de-DE"/>
        </w:rPr>
      </w:pPr>
      <w:r w:rsidRPr="0060627C">
        <w:rPr>
          <w:lang w:val="de-DE"/>
        </w:rPr>
        <w:t>Giới thiệu các thiết bị và công nghệ sản xuất tiên tiến của nghề Cắt gọt kim loại; tổ chức thực hiện các chuyên đề; liên hệ với các cơ sở sản xuất cho người học tham quan, thực tập để học hỏi kinh nghiệm; viết báo cáo thu hoạch có quan tâm đến các bất hợp lý và đề xuất các phương án cải tiến.</w:t>
      </w:r>
    </w:p>
    <w:p w14:paraId="1C6925DA" w14:textId="77777777" w:rsidR="00F32282" w:rsidRPr="0060627C" w:rsidRDefault="00F32282" w:rsidP="00EC03BE">
      <w:pPr>
        <w:numPr>
          <w:ilvl w:val="0"/>
          <w:numId w:val="30"/>
        </w:numPr>
        <w:spacing w:before="120"/>
        <w:ind w:left="851" w:hanging="284"/>
        <w:jc w:val="both"/>
        <w:rPr>
          <w:lang w:val="de-DE"/>
        </w:rPr>
      </w:pPr>
      <w:r w:rsidRPr="0060627C">
        <w:rPr>
          <w:lang w:val="de-DE"/>
        </w:rPr>
        <w:t>Kết thúc môn học cần có nhận xét đánh giá và phân loại kết quả học cụ thể của từng người học.</w:t>
      </w:r>
    </w:p>
    <w:p w14:paraId="08DDDA2A" w14:textId="77777777" w:rsidR="00F32282" w:rsidRPr="0060627C" w:rsidRDefault="00F32282" w:rsidP="00EC03BE">
      <w:pPr>
        <w:numPr>
          <w:ilvl w:val="0"/>
          <w:numId w:val="37"/>
        </w:numPr>
        <w:spacing w:before="120"/>
        <w:ind w:left="567" w:hanging="218"/>
        <w:jc w:val="both"/>
        <w:rPr>
          <w:lang w:val="pt-BR"/>
        </w:rPr>
      </w:pPr>
      <w:r w:rsidRPr="0060627C">
        <w:rPr>
          <w:lang w:val="pt-BR"/>
        </w:rPr>
        <w:t>Đối với người học: Có ý thức tự giác, tính kỷ luật cao, tinh thần trách nhiệm trong công việc, tinh thần hợp tác</w:t>
      </w:r>
    </w:p>
    <w:p w14:paraId="4207390D" w14:textId="77777777" w:rsidR="00F32282" w:rsidRPr="0060627C" w:rsidRDefault="00F32282" w:rsidP="00EC03BE">
      <w:pPr>
        <w:spacing w:before="120"/>
        <w:jc w:val="both"/>
        <w:rPr>
          <w:lang w:val="pt-BR"/>
        </w:rPr>
      </w:pPr>
      <w:r w:rsidRPr="0060627C">
        <w:rPr>
          <w:lang w:val="pt-BR"/>
        </w:rPr>
        <w:t>3. Những trọng tâm cần chú ý: Môn học được thực hiện sau khi người học đã có một khối lượng kiến thức cơ bản với mục đích bồi dưỡng người học có khả năng tổ chức và quản lý sản xuất thuộc lĩnh vực nghề Cắt gọt kim loại</w:t>
      </w:r>
    </w:p>
    <w:p w14:paraId="2A247F9D" w14:textId="77777777" w:rsidR="00F32282" w:rsidRPr="0060627C" w:rsidRDefault="00F32282" w:rsidP="00EC03BE">
      <w:pPr>
        <w:spacing w:before="120"/>
        <w:jc w:val="both"/>
        <w:rPr>
          <w:lang w:val="pt-BR"/>
        </w:rPr>
      </w:pPr>
      <w:r w:rsidRPr="0060627C">
        <w:rPr>
          <w:lang w:val="pt-BR"/>
        </w:rPr>
        <w:t>4. Tài liệu tham khảo:</w:t>
      </w:r>
    </w:p>
    <w:p w14:paraId="55408659" w14:textId="77777777" w:rsidR="00F32282" w:rsidRPr="0060627C" w:rsidRDefault="00F32282" w:rsidP="00EC03BE">
      <w:pPr>
        <w:spacing w:before="120"/>
        <w:ind w:left="349"/>
        <w:jc w:val="both"/>
        <w:rPr>
          <w:lang w:val="pt-BR"/>
        </w:rPr>
      </w:pPr>
      <w:r w:rsidRPr="0060627C">
        <w:rPr>
          <w:lang w:val="pt-BR"/>
        </w:rPr>
        <w:t>[1] PSG.PTS Phạm Hữu Huy,Giáo trình kinh tế và tổ chức sản xuất trong doanh nghiệp- NXB GD</w:t>
      </w:r>
    </w:p>
    <w:p w14:paraId="276ED5C8" w14:textId="77777777" w:rsidR="00F32282" w:rsidRPr="0060627C" w:rsidRDefault="00F32282" w:rsidP="00EC03BE">
      <w:pPr>
        <w:spacing w:before="120"/>
        <w:ind w:left="349"/>
        <w:jc w:val="both"/>
        <w:rPr>
          <w:lang w:val="pt-BR"/>
        </w:rPr>
      </w:pPr>
      <w:r w:rsidRPr="0060627C">
        <w:rPr>
          <w:lang w:val="pt-BR"/>
        </w:rPr>
        <w:lastRenderedPageBreak/>
        <w:t>[2] PTS. Ngô Trần Ánh, Giáo trình kinh tế và quản lý doanh nghiệp – NXB Thống kê</w:t>
      </w:r>
    </w:p>
    <w:p w14:paraId="620C1E24" w14:textId="77777777" w:rsidR="00F32282" w:rsidRPr="0060627C" w:rsidRDefault="00F32282" w:rsidP="00EC03BE">
      <w:pPr>
        <w:spacing w:before="120"/>
        <w:ind w:left="349"/>
        <w:jc w:val="both"/>
        <w:rPr>
          <w:lang w:val="pt-BR"/>
        </w:rPr>
      </w:pPr>
      <w:r w:rsidRPr="0060627C">
        <w:rPr>
          <w:lang w:val="pt-BR"/>
        </w:rPr>
        <w:t>[3] Lý luận và nghệ thuật ứng xử trong kinh doanh - NXB Đại học và Giáo dục chuyên nghiệp</w:t>
      </w:r>
    </w:p>
    <w:p w14:paraId="05ED25AC" w14:textId="77777777" w:rsidR="00F32282" w:rsidRPr="0060627C" w:rsidRDefault="00F32282" w:rsidP="00EC03BE">
      <w:pPr>
        <w:spacing w:before="120"/>
        <w:ind w:left="349"/>
        <w:jc w:val="both"/>
      </w:pPr>
      <w:r w:rsidRPr="0060627C">
        <w:t>[4] Marketing – Bộ môn Marketing trường ĐH Kinh tế Quốc dân HN</w:t>
      </w:r>
    </w:p>
    <w:p w14:paraId="0C3CE509" w14:textId="77777777" w:rsidR="005F0015" w:rsidRPr="0060627C" w:rsidRDefault="005F0015" w:rsidP="00EC03BE">
      <w:pPr>
        <w:pageBreakBefore/>
        <w:spacing w:before="120"/>
        <w:jc w:val="center"/>
        <w:rPr>
          <w:b/>
        </w:rPr>
      </w:pPr>
      <w:r w:rsidRPr="0060627C">
        <w:rPr>
          <w:b/>
        </w:rPr>
        <w:lastRenderedPageBreak/>
        <w:t>CHƯƠNG TRÌNH MÔN HỌC</w:t>
      </w:r>
    </w:p>
    <w:p w14:paraId="172B3E93" w14:textId="77777777" w:rsidR="005F0015" w:rsidRPr="0060627C" w:rsidRDefault="005F0015" w:rsidP="00EC03BE">
      <w:pPr>
        <w:spacing w:before="120"/>
        <w:jc w:val="center"/>
        <w:rPr>
          <w:b/>
        </w:rPr>
      </w:pPr>
    </w:p>
    <w:p w14:paraId="710C4423" w14:textId="6E73083A" w:rsidR="005F0015" w:rsidRPr="0060627C" w:rsidRDefault="005F0015" w:rsidP="00EC03BE">
      <w:pPr>
        <w:spacing w:before="120"/>
        <w:ind w:firstLine="540"/>
      </w:pPr>
      <w:r w:rsidRPr="0060627C">
        <w:rPr>
          <w:b/>
        </w:rPr>
        <w:t>Tên môn học:</w:t>
      </w:r>
      <w:r w:rsidRPr="0060627C">
        <w:t xml:space="preserve"> </w:t>
      </w:r>
      <w:r w:rsidRPr="0060627C">
        <w:rPr>
          <w:b/>
          <w:bCs/>
        </w:rPr>
        <w:t>A</w:t>
      </w:r>
      <w:r w:rsidR="00326415" w:rsidRPr="0060627C">
        <w:rPr>
          <w:b/>
          <w:bCs/>
        </w:rPr>
        <w:t>n toàn lao động</w:t>
      </w:r>
    </w:p>
    <w:p w14:paraId="7E9ED3C8" w14:textId="77777777" w:rsidR="005F0015" w:rsidRPr="0060627C" w:rsidRDefault="005F0015" w:rsidP="00EC03BE">
      <w:pPr>
        <w:spacing w:before="120"/>
        <w:ind w:firstLine="540"/>
      </w:pPr>
      <w:r w:rsidRPr="0060627C">
        <w:rPr>
          <w:b/>
        </w:rPr>
        <w:t>Mã số môn học:</w:t>
      </w:r>
      <w:r w:rsidRPr="0060627C">
        <w:t xml:space="preserve">  </w:t>
      </w:r>
      <w:r w:rsidRPr="0060627C">
        <w:rPr>
          <w:b/>
          <w:bCs/>
        </w:rPr>
        <w:t>MH</w:t>
      </w:r>
      <w:r w:rsidR="00A72AD1" w:rsidRPr="0060627C">
        <w:rPr>
          <w:b/>
          <w:bCs/>
        </w:rPr>
        <w:t xml:space="preserve"> 15</w:t>
      </w:r>
    </w:p>
    <w:p w14:paraId="2E2F98D1" w14:textId="78956C0B" w:rsidR="005F0015" w:rsidRPr="0060627C" w:rsidRDefault="005F0015" w:rsidP="00EC03BE">
      <w:pPr>
        <w:spacing w:before="120"/>
        <w:ind w:firstLine="540"/>
      </w:pPr>
      <w:r w:rsidRPr="0060627C">
        <w:rPr>
          <w:b/>
        </w:rPr>
        <w:t>Thời gian thực hiện môn học:</w:t>
      </w:r>
      <w:r w:rsidRPr="0060627C">
        <w:t xml:space="preserve"> 30 giờ; (Lý thuyết: </w:t>
      </w:r>
      <w:r w:rsidR="00080F27" w:rsidRPr="0060627C">
        <w:t>28</w:t>
      </w:r>
      <w:r w:rsidRPr="0060627C">
        <w:t xml:space="preserve"> giờ; Thực hành, thí nghiệm, thảo luận,bài tập: </w:t>
      </w:r>
      <w:r w:rsidR="00080F27" w:rsidRPr="0060627C">
        <w:t>0</w:t>
      </w:r>
      <w:r w:rsidRPr="0060627C">
        <w:t xml:space="preserve"> giờ; Kiểm tra: 02 giờ)</w:t>
      </w:r>
    </w:p>
    <w:p w14:paraId="558A7AC1" w14:textId="77777777" w:rsidR="005F0015" w:rsidRPr="0060627C" w:rsidRDefault="005F0015" w:rsidP="00985549">
      <w:pPr>
        <w:spacing w:before="120"/>
      </w:pPr>
      <w:r w:rsidRPr="0060627C">
        <w:rPr>
          <w:b/>
        </w:rPr>
        <w:t>I. Vị trí, tính chất của môn học</w:t>
      </w:r>
      <w:r w:rsidRPr="0060627C">
        <w:t>:</w:t>
      </w:r>
    </w:p>
    <w:p w14:paraId="3C9431BA" w14:textId="77777777" w:rsidR="005F0015" w:rsidRPr="0060627C" w:rsidRDefault="005F0015" w:rsidP="00985549">
      <w:pPr>
        <w:numPr>
          <w:ilvl w:val="0"/>
          <w:numId w:val="37"/>
        </w:numPr>
        <w:spacing w:before="120"/>
        <w:ind w:left="567" w:hanging="218"/>
        <w:jc w:val="both"/>
      </w:pPr>
      <w:r w:rsidRPr="0060627C">
        <w:t xml:space="preserve">Ví trí: </w:t>
      </w:r>
    </w:p>
    <w:p w14:paraId="1C4490D4" w14:textId="77777777" w:rsidR="005F0015" w:rsidRPr="0060627C" w:rsidRDefault="005F0015" w:rsidP="00985549">
      <w:pPr>
        <w:numPr>
          <w:ilvl w:val="0"/>
          <w:numId w:val="30"/>
        </w:numPr>
        <w:spacing w:before="120" w:after="200"/>
        <w:ind w:left="1003" w:hanging="357"/>
        <w:jc w:val="both"/>
        <w:rPr>
          <w:lang w:val="de-DE"/>
        </w:rPr>
      </w:pPr>
      <w:r w:rsidRPr="0060627C">
        <w:t xml:space="preserve">Môn học An toàn </w:t>
      </w:r>
      <w:r w:rsidRPr="0060627C">
        <w:rPr>
          <w:lang w:val="de-DE"/>
        </w:rPr>
        <w:t>lao động được bố trí khi người học hoàn thành xong các môn học chung.</w:t>
      </w:r>
    </w:p>
    <w:p w14:paraId="0D74C9D8" w14:textId="77777777" w:rsidR="005F0015" w:rsidRPr="0060627C" w:rsidRDefault="005F0015" w:rsidP="00AA70CF">
      <w:pPr>
        <w:numPr>
          <w:ilvl w:val="0"/>
          <w:numId w:val="37"/>
        </w:numPr>
        <w:spacing w:before="120"/>
        <w:ind w:left="567" w:hanging="218"/>
        <w:jc w:val="both"/>
        <w:rPr>
          <w:lang w:val="de-DE"/>
        </w:rPr>
      </w:pPr>
      <w:r w:rsidRPr="0060627C">
        <w:rPr>
          <w:lang w:val="de-DE"/>
        </w:rPr>
        <w:t xml:space="preserve">Tính chất: </w:t>
      </w:r>
    </w:p>
    <w:p w14:paraId="5470191E" w14:textId="77777777" w:rsidR="005F0015" w:rsidRPr="0060627C" w:rsidRDefault="005F0015" w:rsidP="00985549">
      <w:pPr>
        <w:numPr>
          <w:ilvl w:val="0"/>
          <w:numId w:val="30"/>
        </w:numPr>
        <w:spacing w:before="120" w:after="200"/>
        <w:ind w:left="1003" w:hanging="357"/>
        <w:jc w:val="both"/>
        <w:rPr>
          <w:lang w:val="de-DE"/>
        </w:rPr>
      </w:pPr>
      <w:r w:rsidRPr="0060627C">
        <w:rPr>
          <w:lang w:val="de-DE"/>
        </w:rPr>
        <w:t>Là Là môn học kỹ thuật cơ sở thuộc các môn học, mô đun đào tạo nghề bắt buộc</w:t>
      </w:r>
    </w:p>
    <w:p w14:paraId="6B806FD5" w14:textId="77777777" w:rsidR="005F0015" w:rsidRPr="0060627C" w:rsidRDefault="005F0015" w:rsidP="00985549">
      <w:pPr>
        <w:spacing w:before="120"/>
        <w:rPr>
          <w:b/>
          <w:lang w:val="de-DE"/>
        </w:rPr>
      </w:pPr>
      <w:r w:rsidRPr="0060627C">
        <w:rPr>
          <w:b/>
          <w:lang w:val="de-DE"/>
        </w:rPr>
        <w:t>II. Mục tiêu môn học:</w:t>
      </w:r>
    </w:p>
    <w:p w14:paraId="4FCE4D68" w14:textId="3C7D4311" w:rsidR="0034130A" w:rsidRPr="0060627C" w:rsidRDefault="00AA70CF" w:rsidP="00AA70CF">
      <w:pPr>
        <w:spacing w:before="120"/>
        <w:jc w:val="both"/>
        <w:rPr>
          <w:b/>
        </w:rPr>
      </w:pPr>
      <w:r w:rsidRPr="0060627C">
        <w:rPr>
          <w:b/>
        </w:rPr>
        <w:t>1.</w:t>
      </w:r>
      <w:r w:rsidR="0034130A" w:rsidRPr="0060627C">
        <w:rPr>
          <w:b/>
        </w:rPr>
        <w:t xml:space="preserve">Về </w:t>
      </w:r>
      <w:r w:rsidR="0034130A" w:rsidRPr="0060627C">
        <w:rPr>
          <w:b/>
          <w:lang w:val="pt-BR"/>
        </w:rPr>
        <w:t>kiến</w:t>
      </w:r>
      <w:r w:rsidR="0034130A" w:rsidRPr="0060627C">
        <w:rPr>
          <w:b/>
        </w:rPr>
        <w:t xml:space="preserve"> thức: </w:t>
      </w:r>
    </w:p>
    <w:p w14:paraId="387C63E7" w14:textId="77777777" w:rsidR="0034130A" w:rsidRPr="0060627C" w:rsidRDefault="0034130A" w:rsidP="00AA70CF">
      <w:pPr>
        <w:numPr>
          <w:ilvl w:val="0"/>
          <w:numId w:val="37"/>
        </w:numPr>
        <w:spacing w:before="120"/>
        <w:ind w:left="567" w:hanging="218"/>
        <w:jc w:val="both"/>
        <w:rPr>
          <w:lang w:val="de-DE"/>
        </w:rPr>
      </w:pPr>
      <w:r w:rsidRPr="0060627C">
        <w:rPr>
          <w:lang w:val="de-DE"/>
        </w:rPr>
        <w:t xml:space="preserve">Trình bày được mục đích, ý nghĩa, tính chất và nhiệm vụ của công tác bảo hộ lao động. </w:t>
      </w:r>
    </w:p>
    <w:p w14:paraId="17115595" w14:textId="77777777" w:rsidR="0034130A" w:rsidRPr="0060627C" w:rsidRDefault="0034130A" w:rsidP="00AA70CF">
      <w:pPr>
        <w:numPr>
          <w:ilvl w:val="0"/>
          <w:numId w:val="37"/>
        </w:numPr>
        <w:spacing w:before="120"/>
        <w:ind w:left="567" w:hanging="218"/>
        <w:jc w:val="both"/>
        <w:rPr>
          <w:lang w:val="de-DE"/>
        </w:rPr>
      </w:pPr>
      <w:r w:rsidRPr="0060627C">
        <w:rPr>
          <w:lang w:val="de-DE"/>
        </w:rPr>
        <w:t>Trình bày các khái niệm cơ bản về bảo hộ lao động.</w:t>
      </w:r>
    </w:p>
    <w:p w14:paraId="0F0D059B" w14:textId="4A70AC86" w:rsidR="0034130A" w:rsidRPr="0060627C" w:rsidRDefault="0034130A" w:rsidP="00AA70CF">
      <w:pPr>
        <w:numPr>
          <w:ilvl w:val="0"/>
          <w:numId w:val="37"/>
        </w:numPr>
        <w:spacing w:before="120"/>
        <w:ind w:left="567" w:hanging="218"/>
        <w:jc w:val="both"/>
        <w:rPr>
          <w:lang w:val="de-DE"/>
        </w:rPr>
      </w:pPr>
      <w:r w:rsidRPr="0060627C">
        <w:rPr>
          <w:lang w:val="de-DE"/>
        </w:rPr>
        <w:t xml:space="preserve">Trình bày chính xác các điều quy định của Luật Lao động áp dụng cho sản xuất. </w:t>
      </w:r>
    </w:p>
    <w:p w14:paraId="5F97742F" w14:textId="4B7C9086" w:rsidR="00442136" w:rsidRPr="0060627C" w:rsidRDefault="00442136" w:rsidP="00AA70CF">
      <w:pPr>
        <w:numPr>
          <w:ilvl w:val="0"/>
          <w:numId w:val="37"/>
        </w:numPr>
        <w:spacing w:before="120"/>
        <w:ind w:left="567" w:hanging="218"/>
        <w:jc w:val="both"/>
        <w:rPr>
          <w:lang w:val="de-DE"/>
        </w:rPr>
      </w:pPr>
      <w:r w:rsidRPr="0060627C">
        <w:rPr>
          <w:lang w:val="de-DE"/>
        </w:rPr>
        <w:t>Mô tả được quy trình 5S.</w:t>
      </w:r>
    </w:p>
    <w:p w14:paraId="019CC1EF" w14:textId="77777777" w:rsidR="0034130A" w:rsidRPr="0060627C" w:rsidRDefault="0034130A" w:rsidP="00AA70CF">
      <w:pPr>
        <w:numPr>
          <w:ilvl w:val="0"/>
          <w:numId w:val="37"/>
        </w:numPr>
        <w:spacing w:before="120"/>
        <w:ind w:left="567" w:hanging="218"/>
        <w:jc w:val="both"/>
        <w:rPr>
          <w:lang w:val="de-DE"/>
        </w:rPr>
      </w:pPr>
      <w:r w:rsidRPr="0060627C">
        <w:rPr>
          <w:lang w:val="de-DE"/>
        </w:rPr>
        <w:t>Nhận biết được các yếu tố nguy hiểm và có hại đến sức khoẻ người lao động.</w:t>
      </w:r>
    </w:p>
    <w:p w14:paraId="75C8B142" w14:textId="77777777" w:rsidR="0034130A" w:rsidRPr="0060627C" w:rsidRDefault="0034130A" w:rsidP="00AA70CF">
      <w:pPr>
        <w:numPr>
          <w:ilvl w:val="0"/>
          <w:numId w:val="37"/>
        </w:numPr>
        <w:spacing w:before="120"/>
        <w:ind w:left="567" w:hanging="218"/>
        <w:jc w:val="both"/>
        <w:rPr>
          <w:lang w:val="de-DE"/>
        </w:rPr>
      </w:pPr>
      <w:r w:rsidRPr="0060627C">
        <w:rPr>
          <w:lang w:val="de-DE"/>
        </w:rPr>
        <w:t>Phân tích được nguyên nhân gây ra tai nạn trong quá trình lao động sản xuất.</w:t>
      </w:r>
    </w:p>
    <w:p w14:paraId="2F451D1A" w14:textId="77777777" w:rsidR="0034130A" w:rsidRPr="0060627C" w:rsidRDefault="0034130A" w:rsidP="00AA70CF">
      <w:pPr>
        <w:numPr>
          <w:ilvl w:val="0"/>
          <w:numId w:val="37"/>
        </w:numPr>
        <w:spacing w:before="120"/>
        <w:ind w:left="567" w:hanging="218"/>
        <w:jc w:val="both"/>
        <w:rPr>
          <w:lang w:val="de-DE"/>
        </w:rPr>
      </w:pPr>
      <w:r w:rsidRPr="0060627C">
        <w:rPr>
          <w:lang w:val="de-DE"/>
        </w:rPr>
        <w:t>Mô tả được một số phương pháp sơ cứu và cấp cứu khi đồng nghiệp bị tai nạn.</w:t>
      </w:r>
    </w:p>
    <w:p w14:paraId="097A31A9" w14:textId="77777777" w:rsidR="0034130A" w:rsidRPr="0060627C" w:rsidRDefault="0034130A" w:rsidP="00AA70CF">
      <w:pPr>
        <w:numPr>
          <w:ilvl w:val="0"/>
          <w:numId w:val="37"/>
        </w:numPr>
        <w:spacing w:before="120"/>
        <w:ind w:left="567" w:hanging="218"/>
        <w:jc w:val="both"/>
        <w:rPr>
          <w:lang w:val="de-DE"/>
        </w:rPr>
      </w:pPr>
      <w:r w:rsidRPr="0060627C">
        <w:rPr>
          <w:lang w:val="de-DE"/>
        </w:rPr>
        <w:t>Trình bày được cách sử dụng các phương tiện bảo hộ lao động và các phương tiện khác nhằm ngăn ngừa tai nạn lao động.</w:t>
      </w:r>
    </w:p>
    <w:p w14:paraId="44B9C564" w14:textId="69BF6DCE" w:rsidR="00AA70CF" w:rsidRPr="0060627C" w:rsidRDefault="00AA70CF" w:rsidP="00AA70CF">
      <w:pPr>
        <w:spacing w:before="120"/>
        <w:jc w:val="both"/>
        <w:rPr>
          <w:b/>
        </w:rPr>
      </w:pPr>
      <w:r w:rsidRPr="0060627C">
        <w:rPr>
          <w:b/>
        </w:rPr>
        <w:t>2.</w:t>
      </w:r>
      <w:r w:rsidR="0034130A" w:rsidRPr="0060627C">
        <w:rPr>
          <w:b/>
        </w:rPr>
        <w:t xml:space="preserve">Về kỹ năng: </w:t>
      </w:r>
    </w:p>
    <w:p w14:paraId="529B4836" w14:textId="77777777" w:rsidR="0034130A" w:rsidRPr="0060627C" w:rsidRDefault="0034130A" w:rsidP="00AA70CF">
      <w:pPr>
        <w:numPr>
          <w:ilvl w:val="0"/>
          <w:numId w:val="37"/>
        </w:numPr>
        <w:spacing w:before="120"/>
        <w:ind w:left="567" w:hanging="218"/>
        <w:jc w:val="both"/>
        <w:rPr>
          <w:lang w:val="de-DE"/>
        </w:rPr>
      </w:pPr>
      <w:r w:rsidRPr="0060627C">
        <w:rPr>
          <w:lang w:val="de-DE"/>
        </w:rPr>
        <w:t>Sử dụng các phương tiện bảo hộ lao động, sơ cứu, cấp cứu nạn nhân khi bị tai nạn.</w:t>
      </w:r>
    </w:p>
    <w:p w14:paraId="2A2E0FCB" w14:textId="77777777" w:rsidR="0034130A" w:rsidRPr="0060627C" w:rsidRDefault="0034130A" w:rsidP="00AA70CF">
      <w:pPr>
        <w:numPr>
          <w:ilvl w:val="0"/>
          <w:numId w:val="37"/>
        </w:numPr>
        <w:spacing w:before="120"/>
        <w:ind w:left="567" w:hanging="218"/>
        <w:jc w:val="both"/>
        <w:rPr>
          <w:lang w:val="de-DE"/>
        </w:rPr>
      </w:pPr>
      <w:r w:rsidRPr="0060627C">
        <w:rPr>
          <w:lang w:val="de-DE"/>
        </w:rPr>
        <w:t>Thực hiện được các thao tác sơ cứu ban đầu.</w:t>
      </w:r>
    </w:p>
    <w:p w14:paraId="44209FDC" w14:textId="77777777" w:rsidR="0034130A" w:rsidRPr="0060627C" w:rsidRDefault="0034130A" w:rsidP="00AA70CF">
      <w:pPr>
        <w:numPr>
          <w:ilvl w:val="0"/>
          <w:numId w:val="37"/>
        </w:numPr>
        <w:spacing w:before="120"/>
        <w:ind w:left="567" w:hanging="218"/>
        <w:jc w:val="both"/>
        <w:rPr>
          <w:lang w:val="de-DE"/>
        </w:rPr>
      </w:pPr>
      <w:r w:rsidRPr="0060627C">
        <w:rPr>
          <w:lang w:val="de-DE"/>
        </w:rPr>
        <w:t>Tránh được những nguy hiểm về an toàn điện, điện từ trường, hoá chất nguyên vật liệu và chất thải trong xưởng cơ khí;</w:t>
      </w:r>
    </w:p>
    <w:p w14:paraId="32A18ED8" w14:textId="77777777" w:rsidR="0034130A" w:rsidRPr="0060627C" w:rsidRDefault="0034130A" w:rsidP="00AA70CF">
      <w:pPr>
        <w:numPr>
          <w:ilvl w:val="0"/>
          <w:numId w:val="37"/>
        </w:numPr>
        <w:spacing w:before="120"/>
        <w:ind w:left="567" w:hanging="218"/>
        <w:jc w:val="both"/>
        <w:rPr>
          <w:lang w:val="de-DE"/>
        </w:rPr>
      </w:pPr>
      <w:r w:rsidRPr="0060627C">
        <w:rPr>
          <w:lang w:val="de-DE"/>
        </w:rPr>
        <w:lastRenderedPageBreak/>
        <w:t>Thực hiện được công tác phòng chống cháy nổ và sơ cứu người bị nạn;</w:t>
      </w:r>
    </w:p>
    <w:p w14:paraId="7AF1B8BA" w14:textId="77777777" w:rsidR="0034130A" w:rsidRPr="0060627C" w:rsidRDefault="0034130A" w:rsidP="00AA70CF">
      <w:pPr>
        <w:numPr>
          <w:ilvl w:val="0"/>
          <w:numId w:val="37"/>
        </w:numPr>
        <w:spacing w:before="120"/>
        <w:ind w:left="567" w:hanging="218"/>
        <w:jc w:val="both"/>
        <w:rPr>
          <w:lang w:val="de-DE"/>
        </w:rPr>
      </w:pPr>
      <w:r w:rsidRPr="0060627C">
        <w:rPr>
          <w:lang w:val="de-DE"/>
        </w:rPr>
        <w:t>Vận hành máy móc, thiết bị cơ khí đúng kỹ thuật và an toàn</w:t>
      </w:r>
    </w:p>
    <w:p w14:paraId="2648A39E" w14:textId="0965D73F" w:rsidR="0034130A" w:rsidRPr="0060627C" w:rsidRDefault="00AA70CF" w:rsidP="00AA70CF">
      <w:pPr>
        <w:spacing w:before="120"/>
        <w:jc w:val="both"/>
        <w:rPr>
          <w:b/>
        </w:rPr>
      </w:pPr>
      <w:r w:rsidRPr="0060627C">
        <w:rPr>
          <w:b/>
        </w:rPr>
        <w:t>3.</w:t>
      </w:r>
      <w:r w:rsidR="0034130A" w:rsidRPr="0060627C">
        <w:rPr>
          <w:b/>
        </w:rPr>
        <w:t>Về năng lực tự chủ và trách nhiệm:</w:t>
      </w:r>
    </w:p>
    <w:p w14:paraId="4BB9BB8A" w14:textId="77777777" w:rsidR="0034130A" w:rsidRPr="0060627C" w:rsidRDefault="0034130A" w:rsidP="00AA70CF">
      <w:pPr>
        <w:numPr>
          <w:ilvl w:val="0"/>
          <w:numId w:val="37"/>
        </w:numPr>
        <w:spacing w:before="120"/>
        <w:ind w:left="567" w:hanging="218"/>
        <w:jc w:val="both"/>
        <w:rPr>
          <w:lang w:val="de-DE"/>
        </w:rPr>
      </w:pPr>
      <w:r w:rsidRPr="0060627C">
        <w:rPr>
          <w:lang w:val="de-DE"/>
        </w:rPr>
        <w:t>Hình thành ý thức chấp hành về bảo hộ và an toàn lao động.</w:t>
      </w:r>
    </w:p>
    <w:p w14:paraId="2F5C807D" w14:textId="77777777" w:rsidR="0034130A" w:rsidRPr="0060627C" w:rsidRDefault="0034130A" w:rsidP="00AA70CF">
      <w:pPr>
        <w:numPr>
          <w:ilvl w:val="0"/>
          <w:numId w:val="37"/>
        </w:numPr>
        <w:spacing w:before="120"/>
        <w:ind w:left="567" w:hanging="218"/>
        <w:jc w:val="both"/>
        <w:rPr>
          <w:lang w:val="de-DE"/>
        </w:rPr>
      </w:pPr>
      <w:r w:rsidRPr="0060627C">
        <w:rPr>
          <w:lang w:val="de-DE"/>
        </w:rPr>
        <w:t>Luôn có ý thức thực hiện các quy tắc về bảo hộ lao động và an toàn lao động trong điều kiện thực tế</w:t>
      </w:r>
    </w:p>
    <w:p w14:paraId="0ABA0FB5" w14:textId="77777777" w:rsidR="0034130A" w:rsidRPr="0060627C" w:rsidRDefault="0034130A" w:rsidP="00AA70CF">
      <w:pPr>
        <w:numPr>
          <w:ilvl w:val="0"/>
          <w:numId w:val="37"/>
        </w:numPr>
        <w:spacing w:before="120"/>
        <w:ind w:left="567" w:hanging="218"/>
        <w:jc w:val="both"/>
        <w:rPr>
          <w:lang w:val="de-DE"/>
        </w:rPr>
      </w:pPr>
      <w:r w:rsidRPr="0060627C">
        <w:rPr>
          <w:lang w:val="de-DE"/>
        </w:rPr>
        <w:t>Rèn luyện tính kỷ luật, kiên trì, cẩn thận, nghiêm túc, chủ động và tích cực sáng tạo trong học tập.</w:t>
      </w:r>
    </w:p>
    <w:p w14:paraId="1EF9537F" w14:textId="77777777" w:rsidR="0034130A" w:rsidRPr="0060627C" w:rsidRDefault="0034130A" w:rsidP="00AA70CF">
      <w:pPr>
        <w:numPr>
          <w:ilvl w:val="0"/>
          <w:numId w:val="37"/>
        </w:numPr>
        <w:spacing w:before="120"/>
        <w:ind w:left="567" w:hanging="218"/>
        <w:jc w:val="both"/>
        <w:rPr>
          <w:lang w:val="de-DE"/>
        </w:rPr>
      </w:pPr>
      <w:r w:rsidRPr="0060627C">
        <w:rPr>
          <w:lang w:val="de-DE"/>
        </w:rPr>
        <w:t>Có năng lực làm việc độc lập;</w:t>
      </w:r>
    </w:p>
    <w:p w14:paraId="5E04E037" w14:textId="77777777" w:rsidR="0034130A" w:rsidRPr="0060627C" w:rsidRDefault="0034130A" w:rsidP="00AA70CF">
      <w:pPr>
        <w:numPr>
          <w:ilvl w:val="0"/>
          <w:numId w:val="37"/>
        </w:numPr>
        <w:spacing w:before="120"/>
        <w:ind w:left="567" w:hanging="218"/>
        <w:jc w:val="both"/>
        <w:rPr>
          <w:lang w:val="de-DE"/>
        </w:rPr>
      </w:pPr>
      <w:r w:rsidRPr="0060627C">
        <w:rPr>
          <w:lang w:val="de-DE"/>
        </w:rPr>
        <w:t>Ý thức tốt trong khi làm việc theo nhóm;</w:t>
      </w:r>
    </w:p>
    <w:p w14:paraId="7C1A76D8" w14:textId="5C2924D0" w:rsidR="0034130A" w:rsidRPr="0060627C" w:rsidRDefault="0034130A" w:rsidP="00AA70CF">
      <w:pPr>
        <w:numPr>
          <w:ilvl w:val="0"/>
          <w:numId w:val="37"/>
        </w:numPr>
        <w:spacing w:before="120"/>
        <w:ind w:left="567" w:hanging="218"/>
        <w:jc w:val="both"/>
        <w:rPr>
          <w:lang w:val="de-DE"/>
        </w:rPr>
      </w:pPr>
      <w:r w:rsidRPr="0060627C">
        <w:rPr>
          <w:lang w:val="de-DE"/>
        </w:rPr>
        <w:t>Có trách nhiệm với công việc được giao</w:t>
      </w:r>
      <w:r w:rsidR="00901579" w:rsidRPr="0060627C">
        <w:rPr>
          <w:lang w:val="de-DE"/>
        </w:rPr>
        <w:t>.</w:t>
      </w:r>
    </w:p>
    <w:p w14:paraId="1E4E26A5" w14:textId="77777777" w:rsidR="0034130A" w:rsidRPr="0060627C" w:rsidRDefault="0034130A" w:rsidP="00EC03BE">
      <w:pPr>
        <w:spacing w:before="120"/>
        <w:rPr>
          <w:b/>
          <w:lang w:val="de-DE"/>
        </w:rPr>
      </w:pPr>
      <w:r w:rsidRPr="0060627C">
        <w:rPr>
          <w:b/>
          <w:lang w:val="de-DE"/>
        </w:rPr>
        <w:t>III. Nội dung môn học:</w:t>
      </w:r>
    </w:p>
    <w:p w14:paraId="372D4A41" w14:textId="77777777" w:rsidR="0034130A" w:rsidRPr="0060627C" w:rsidRDefault="0034130A" w:rsidP="00EC03BE">
      <w:pPr>
        <w:spacing w:before="120"/>
        <w:jc w:val="both"/>
        <w:rPr>
          <w:b/>
          <w:lang w:val="de-DE"/>
        </w:rPr>
      </w:pPr>
      <w:r w:rsidRPr="0060627C">
        <w:rPr>
          <w:b/>
          <w:lang w:val="de-DE"/>
        </w:rPr>
        <w:t>1.  Nội dung tổng quát và phân bổ thời gian:</w:t>
      </w: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62"/>
        <w:gridCol w:w="838"/>
        <w:gridCol w:w="1118"/>
        <w:gridCol w:w="1511"/>
        <w:gridCol w:w="973"/>
      </w:tblGrid>
      <w:tr w:rsidR="0034130A" w:rsidRPr="0060627C" w14:paraId="2A70711E" w14:textId="77777777" w:rsidTr="00C60019">
        <w:trPr>
          <w:trHeight w:val="420"/>
        </w:trPr>
        <w:tc>
          <w:tcPr>
            <w:tcW w:w="793" w:type="dxa"/>
            <w:vMerge w:val="restart"/>
            <w:vAlign w:val="center"/>
          </w:tcPr>
          <w:p w14:paraId="5F866FEF" w14:textId="77777777" w:rsidR="0034130A" w:rsidRPr="0060627C" w:rsidRDefault="0034130A" w:rsidP="00EC03BE">
            <w:pPr>
              <w:spacing w:before="120"/>
              <w:jc w:val="center"/>
              <w:rPr>
                <w:b/>
              </w:rPr>
            </w:pPr>
            <w:r w:rsidRPr="0060627C">
              <w:rPr>
                <w:b/>
              </w:rPr>
              <w:t>SỐ TT</w:t>
            </w:r>
          </w:p>
        </w:tc>
        <w:tc>
          <w:tcPr>
            <w:tcW w:w="3962" w:type="dxa"/>
            <w:vMerge w:val="restart"/>
            <w:vAlign w:val="center"/>
          </w:tcPr>
          <w:p w14:paraId="4381193D" w14:textId="77777777" w:rsidR="0034130A" w:rsidRPr="0060627C" w:rsidRDefault="0034130A" w:rsidP="00EC03BE">
            <w:pPr>
              <w:spacing w:before="120"/>
              <w:jc w:val="center"/>
              <w:rPr>
                <w:b/>
              </w:rPr>
            </w:pPr>
            <w:r w:rsidRPr="0060627C">
              <w:rPr>
                <w:b/>
              </w:rPr>
              <w:t>Tên chương, mục</w:t>
            </w:r>
          </w:p>
        </w:tc>
        <w:tc>
          <w:tcPr>
            <w:tcW w:w="4440" w:type="dxa"/>
            <w:gridSpan w:val="4"/>
            <w:vAlign w:val="center"/>
          </w:tcPr>
          <w:p w14:paraId="4AB204D6" w14:textId="77777777" w:rsidR="0034130A" w:rsidRPr="0060627C" w:rsidRDefault="0034130A" w:rsidP="00EC03BE">
            <w:pPr>
              <w:spacing w:before="120"/>
              <w:jc w:val="center"/>
              <w:rPr>
                <w:b/>
              </w:rPr>
            </w:pPr>
            <w:r w:rsidRPr="0060627C">
              <w:rPr>
                <w:b/>
              </w:rPr>
              <w:t>Thời gian (giờ)</w:t>
            </w:r>
          </w:p>
        </w:tc>
      </w:tr>
      <w:tr w:rsidR="0034130A" w:rsidRPr="0060627C" w14:paraId="467B0FA2" w14:textId="77777777" w:rsidTr="00C60019">
        <w:trPr>
          <w:trHeight w:val="420"/>
        </w:trPr>
        <w:tc>
          <w:tcPr>
            <w:tcW w:w="793" w:type="dxa"/>
            <w:vMerge/>
            <w:vAlign w:val="center"/>
          </w:tcPr>
          <w:p w14:paraId="36B04A8A" w14:textId="77777777" w:rsidR="0034130A" w:rsidRPr="0060627C" w:rsidRDefault="0034130A" w:rsidP="00EC03BE">
            <w:pPr>
              <w:spacing w:before="120"/>
              <w:jc w:val="center"/>
              <w:rPr>
                <w:b/>
              </w:rPr>
            </w:pPr>
          </w:p>
        </w:tc>
        <w:tc>
          <w:tcPr>
            <w:tcW w:w="3962" w:type="dxa"/>
            <w:vMerge/>
            <w:vAlign w:val="center"/>
          </w:tcPr>
          <w:p w14:paraId="24286448" w14:textId="77777777" w:rsidR="0034130A" w:rsidRPr="0060627C" w:rsidRDefault="0034130A" w:rsidP="00EC03BE">
            <w:pPr>
              <w:spacing w:before="120"/>
              <w:jc w:val="center"/>
              <w:rPr>
                <w:b/>
              </w:rPr>
            </w:pPr>
          </w:p>
        </w:tc>
        <w:tc>
          <w:tcPr>
            <w:tcW w:w="838" w:type="dxa"/>
            <w:vAlign w:val="center"/>
          </w:tcPr>
          <w:p w14:paraId="3C9BD0F5" w14:textId="77777777" w:rsidR="0034130A" w:rsidRPr="0060627C" w:rsidRDefault="0034130A" w:rsidP="00EC03BE">
            <w:pPr>
              <w:spacing w:before="120"/>
              <w:ind w:left="-43" w:right="-44"/>
              <w:jc w:val="center"/>
              <w:rPr>
                <w:b/>
              </w:rPr>
            </w:pPr>
            <w:r w:rsidRPr="0060627C">
              <w:rPr>
                <w:b/>
              </w:rPr>
              <w:t>Tổng số</w:t>
            </w:r>
          </w:p>
        </w:tc>
        <w:tc>
          <w:tcPr>
            <w:tcW w:w="1118" w:type="dxa"/>
            <w:vAlign w:val="center"/>
          </w:tcPr>
          <w:p w14:paraId="40AC26B0" w14:textId="77777777" w:rsidR="0034130A" w:rsidRPr="0060627C" w:rsidRDefault="0034130A" w:rsidP="00EC03BE">
            <w:pPr>
              <w:spacing w:before="120"/>
              <w:ind w:left="-43" w:right="-44"/>
              <w:jc w:val="center"/>
              <w:rPr>
                <w:b/>
              </w:rPr>
            </w:pPr>
            <w:r w:rsidRPr="0060627C">
              <w:rPr>
                <w:b/>
              </w:rPr>
              <w:t>Lý thuyết</w:t>
            </w:r>
          </w:p>
        </w:tc>
        <w:tc>
          <w:tcPr>
            <w:tcW w:w="1511" w:type="dxa"/>
            <w:vAlign w:val="center"/>
          </w:tcPr>
          <w:p w14:paraId="2755060E" w14:textId="77777777" w:rsidR="0034130A" w:rsidRPr="0060627C" w:rsidRDefault="0034130A" w:rsidP="00EC03BE">
            <w:pPr>
              <w:spacing w:before="120"/>
              <w:ind w:left="-43" w:right="-44"/>
              <w:jc w:val="center"/>
              <w:rPr>
                <w:b/>
              </w:rPr>
            </w:pPr>
            <w:r w:rsidRPr="0060627C">
              <w:rPr>
                <w:b/>
              </w:rPr>
              <w:t>Thực hành, thí nghiệm, thảo luận, bài tập</w:t>
            </w:r>
          </w:p>
        </w:tc>
        <w:tc>
          <w:tcPr>
            <w:tcW w:w="973" w:type="dxa"/>
            <w:vAlign w:val="center"/>
          </w:tcPr>
          <w:p w14:paraId="03D611F1" w14:textId="77777777" w:rsidR="0034130A" w:rsidRPr="0060627C" w:rsidRDefault="0034130A" w:rsidP="00EC03BE">
            <w:pPr>
              <w:spacing w:before="120"/>
              <w:ind w:left="-43" w:right="-44"/>
              <w:jc w:val="center"/>
              <w:rPr>
                <w:b/>
              </w:rPr>
            </w:pPr>
            <w:r w:rsidRPr="0060627C">
              <w:rPr>
                <w:b/>
              </w:rPr>
              <w:t>Kiểm tra</w:t>
            </w:r>
          </w:p>
        </w:tc>
      </w:tr>
      <w:tr w:rsidR="0034130A" w:rsidRPr="0060627C" w14:paraId="597FEB51" w14:textId="77777777" w:rsidTr="00C60019">
        <w:trPr>
          <w:trHeight w:val="420"/>
        </w:trPr>
        <w:tc>
          <w:tcPr>
            <w:tcW w:w="793" w:type="dxa"/>
          </w:tcPr>
          <w:p w14:paraId="7A13A5D2" w14:textId="77777777" w:rsidR="0034130A" w:rsidRPr="0060627C" w:rsidRDefault="0034130A" w:rsidP="00EC03BE">
            <w:pPr>
              <w:spacing w:before="120"/>
              <w:jc w:val="center"/>
            </w:pPr>
            <w:r w:rsidRPr="0060627C">
              <w:t>1</w:t>
            </w:r>
          </w:p>
        </w:tc>
        <w:tc>
          <w:tcPr>
            <w:tcW w:w="3962" w:type="dxa"/>
          </w:tcPr>
          <w:p w14:paraId="5ECD5FAD" w14:textId="77777777" w:rsidR="0034130A" w:rsidRPr="0060627C" w:rsidRDefault="0034130A" w:rsidP="00EC03BE">
            <w:pPr>
              <w:spacing w:before="120"/>
            </w:pPr>
            <w:r w:rsidRPr="0060627C">
              <w:t>Chương 1: Mục đích, ý nghĩa, tính chất và nhiệm vụ của công tác bảo hộ lao động</w:t>
            </w:r>
          </w:p>
          <w:p w14:paraId="07DC4964" w14:textId="77777777" w:rsidR="0034130A" w:rsidRPr="0060627C" w:rsidRDefault="0034130A" w:rsidP="00EC03BE">
            <w:pPr>
              <w:spacing w:before="120"/>
            </w:pPr>
            <w:r w:rsidRPr="0060627C">
              <w:t>1. Mục đích, ý nghĩa của công tác bảo hộ lao động</w:t>
            </w:r>
            <w:r w:rsidRPr="0060627C">
              <w:tab/>
            </w:r>
          </w:p>
          <w:p w14:paraId="28F83721" w14:textId="77777777" w:rsidR="0034130A" w:rsidRPr="0060627C" w:rsidRDefault="0034130A" w:rsidP="00EC03BE">
            <w:pPr>
              <w:spacing w:before="120"/>
            </w:pPr>
            <w:r w:rsidRPr="0060627C">
              <w:t>2. Tính chất và nhiệm vụ của công tác bảo hộ lao động</w:t>
            </w:r>
          </w:p>
        </w:tc>
        <w:tc>
          <w:tcPr>
            <w:tcW w:w="838" w:type="dxa"/>
          </w:tcPr>
          <w:p w14:paraId="5567B07F" w14:textId="77777777" w:rsidR="0034130A" w:rsidRPr="0060627C" w:rsidRDefault="0034130A" w:rsidP="00EC03BE">
            <w:pPr>
              <w:spacing w:before="120"/>
              <w:jc w:val="center"/>
              <w:rPr>
                <w:b/>
              </w:rPr>
            </w:pPr>
            <w:r w:rsidRPr="0060627C">
              <w:rPr>
                <w:b/>
              </w:rPr>
              <w:t>2</w:t>
            </w:r>
          </w:p>
          <w:p w14:paraId="05EAEB3B" w14:textId="77777777" w:rsidR="0034130A" w:rsidRPr="0060627C" w:rsidRDefault="0034130A" w:rsidP="00EC03BE">
            <w:pPr>
              <w:spacing w:before="120"/>
              <w:jc w:val="center"/>
            </w:pPr>
          </w:p>
          <w:p w14:paraId="204EE9E9" w14:textId="77777777" w:rsidR="0034130A" w:rsidRPr="0060627C" w:rsidRDefault="0034130A" w:rsidP="00EC03BE">
            <w:pPr>
              <w:spacing w:before="120"/>
              <w:jc w:val="center"/>
            </w:pPr>
          </w:p>
          <w:p w14:paraId="0E706152" w14:textId="77777777" w:rsidR="0034130A" w:rsidRPr="0060627C" w:rsidRDefault="0034130A" w:rsidP="00EC03BE">
            <w:pPr>
              <w:spacing w:before="120"/>
              <w:jc w:val="center"/>
            </w:pPr>
            <w:r w:rsidRPr="0060627C">
              <w:t>1</w:t>
            </w:r>
          </w:p>
          <w:p w14:paraId="085239D2" w14:textId="77777777" w:rsidR="0034130A" w:rsidRPr="0060627C" w:rsidRDefault="0034130A" w:rsidP="00EC03BE">
            <w:pPr>
              <w:spacing w:before="120"/>
              <w:jc w:val="center"/>
            </w:pPr>
          </w:p>
          <w:p w14:paraId="5580D526" w14:textId="77777777" w:rsidR="0034130A" w:rsidRPr="0060627C" w:rsidRDefault="0034130A" w:rsidP="00EC03BE">
            <w:pPr>
              <w:spacing w:before="120"/>
              <w:jc w:val="center"/>
            </w:pPr>
            <w:r w:rsidRPr="0060627C">
              <w:t>1</w:t>
            </w:r>
          </w:p>
        </w:tc>
        <w:tc>
          <w:tcPr>
            <w:tcW w:w="1118" w:type="dxa"/>
          </w:tcPr>
          <w:p w14:paraId="4A7E04EC" w14:textId="77777777" w:rsidR="0034130A" w:rsidRPr="0060627C" w:rsidRDefault="0034130A" w:rsidP="00EC03BE">
            <w:pPr>
              <w:spacing w:before="120"/>
              <w:jc w:val="center"/>
              <w:rPr>
                <w:b/>
              </w:rPr>
            </w:pPr>
            <w:r w:rsidRPr="0060627C">
              <w:rPr>
                <w:b/>
              </w:rPr>
              <w:t>2</w:t>
            </w:r>
          </w:p>
          <w:p w14:paraId="5F8F9DB6" w14:textId="77777777" w:rsidR="0034130A" w:rsidRPr="0060627C" w:rsidRDefault="0034130A" w:rsidP="00EC03BE">
            <w:pPr>
              <w:spacing w:before="120"/>
              <w:jc w:val="center"/>
            </w:pPr>
          </w:p>
          <w:p w14:paraId="23A23000" w14:textId="77777777" w:rsidR="0034130A" w:rsidRPr="0060627C" w:rsidRDefault="0034130A" w:rsidP="00EC03BE">
            <w:pPr>
              <w:spacing w:before="120"/>
              <w:jc w:val="center"/>
            </w:pPr>
          </w:p>
          <w:p w14:paraId="20184485" w14:textId="77777777" w:rsidR="0034130A" w:rsidRPr="0060627C" w:rsidRDefault="0034130A" w:rsidP="00EC03BE">
            <w:pPr>
              <w:spacing w:before="120"/>
              <w:jc w:val="center"/>
            </w:pPr>
            <w:r w:rsidRPr="0060627C">
              <w:t>1</w:t>
            </w:r>
          </w:p>
          <w:p w14:paraId="5E0977F5" w14:textId="77777777" w:rsidR="0034130A" w:rsidRPr="0060627C" w:rsidRDefault="0034130A" w:rsidP="00EC03BE">
            <w:pPr>
              <w:spacing w:before="120"/>
              <w:jc w:val="center"/>
            </w:pPr>
          </w:p>
          <w:p w14:paraId="2C4BE372" w14:textId="77777777" w:rsidR="0034130A" w:rsidRPr="0060627C" w:rsidRDefault="0034130A" w:rsidP="00EC03BE">
            <w:pPr>
              <w:spacing w:before="120"/>
              <w:jc w:val="center"/>
            </w:pPr>
            <w:r w:rsidRPr="0060627C">
              <w:t>1</w:t>
            </w:r>
          </w:p>
        </w:tc>
        <w:tc>
          <w:tcPr>
            <w:tcW w:w="1511" w:type="dxa"/>
          </w:tcPr>
          <w:p w14:paraId="76616666" w14:textId="77777777" w:rsidR="0034130A" w:rsidRPr="0060627C" w:rsidRDefault="0034130A" w:rsidP="00EC03BE">
            <w:pPr>
              <w:spacing w:before="120"/>
              <w:jc w:val="center"/>
            </w:pPr>
          </w:p>
          <w:p w14:paraId="11A25D08" w14:textId="77777777" w:rsidR="0034130A" w:rsidRPr="0060627C" w:rsidRDefault="0034130A" w:rsidP="00EC03BE">
            <w:pPr>
              <w:spacing w:before="120"/>
              <w:jc w:val="center"/>
            </w:pPr>
          </w:p>
          <w:p w14:paraId="1CD7A6B1" w14:textId="77777777" w:rsidR="0034130A" w:rsidRPr="0060627C" w:rsidRDefault="0034130A" w:rsidP="00EC03BE">
            <w:pPr>
              <w:spacing w:before="120"/>
              <w:jc w:val="center"/>
            </w:pPr>
          </w:p>
          <w:p w14:paraId="1822A347" w14:textId="77777777" w:rsidR="0034130A" w:rsidRPr="0060627C" w:rsidRDefault="0034130A" w:rsidP="00EC03BE">
            <w:pPr>
              <w:spacing w:before="120"/>
              <w:jc w:val="center"/>
            </w:pPr>
          </w:p>
          <w:p w14:paraId="03DE9F82" w14:textId="77777777" w:rsidR="0034130A" w:rsidRPr="0060627C" w:rsidRDefault="0034130A" w:rsidP="00EC03BE">
            <w:pPr>
              <w:spacing w:before="120"/>
              <w:jc w:val="center"/>
            </w:pPr>
          </w:p>
          <w:p w14:paraId="0E99E0FF" w14:textId="77777777" w:rsidR="0034130A" w:rsidRPr="0060627C" w:rsidRDefault="0034130A" w:rsidP="00EC03BE">
            <w:pPr>
              <w:spacing w:before="120"/>
              <w:jc w:val="center"/>
            </w:pPr>
          </w:p>
        </w:tc>
        <w:tc>
          <w:tcPr>
            <w:tcW w:w="973" w:type="dxa"/>
          </w:tcPr>
          <w:p w14:paraId="405954E7" w14:textId="77777777" w:rsidR="0034130A" w:rsidRPr="0060627C" w:rsidRDefault="0034130A" w:rsidP="00EC03BE">
            <w:pPr>
              <w:spacing w:before="120"/>
              <w:jc w:val="center"/>
            </w:pPr>
          </w:p>
          <w:p w14:paraId="3E1AF996" w14:textId="77777777" w:rsidR="0034130A" w:rsidRPr="0060627C" w:rsidRDefault="0034130A" w:rsidP="00EC03BE">
            <w:pPr>
              <w:spacing w:before="120"/>
              <w:jc w:val="center"/>
            </w:pPr>
          </w:p>
          <w:p w14:paraId="2BE5B6E7" w14:textId="77777777" w:rsidR="0034130A" w:rsidRPr="0060627C" w:rsidRDefault="0034130A" w:rsidP="00EC03BE">
            <w:pPr>
              <w:spacing w:before="120"/>
              <w:jc w:val="center"/>
            </w:pPr>
          </w:p>
          <w:p w14:paraId="26A6735E" w14:textId="77777777" w:rsidR="0034130A" w:rsidRPr="0060627C" w:rsidRDefault="0034130A" w:rsidP="00EC03BE">
            <w:pPr>
              <w:spacing w:before="120"/>
              <w:jc w:val="center"/>
            </w:pPr>
          </w:p>
          <w:p w14:paraId="5AA4A082" w14:textId="77777777" w:rsidR="0034130A" w:rsidRPr="0060627C" w:rsidRDefault="0034130A" w:rsidP="00EC03BE">
            <w:pPr>
              <w:spacing w:before="120"/>
              <w:jc w:val="center"/>
            </w:pPr>
          </w:p>
          <w:p w14:paraId="78AE8060" w14:textId="77777777" w:rsidR="0034130A" w:rsidRPr="0060627C" w:rsidRDefault="0034130A" w:rsidP="00EC03BE">
            <w:pPr>
              <w:spacing w:before="120"/>
              <w:jc w:val="center"/>
            </w:pPr>
          </w:p>
        </w:tc>
      </w:tr>
      <w:tr w:rsidR="0034130A" w:rsidRPr="0060627C" w14:paraId="0D2E09B5" w14:textId="77777777" w:rsidTr="00C60019">
        <w:trPr>
          <w:trHeight w:val="420"/>
        </w:trPr>
        <w:tc>
          <w:tcPr>
            <w:tcW w:w="793" w:type="dxa"/>
          </w:tcPr>
          <w:p w14:paraId="1B7379CA" w14:textId="77777777" w:rsidR="0034130A" w:rsidRPr="0060627C" w:rsidRDefault="0034130A" w:rsidP="00EC03BE">
            <w:pPr>
              <w:spacing w:before="120"/>
              <w:jc w:val="center"/>
            </w:pPr>
            <w:r w:rsidRPr="0060627C">
              <w:t>2</w:t>
            </w:r>
          </w:p>
        </w:tc>
        <w:tc>
          <w:tcPr>
            <w:tcW w:w="3962" w:type="dxa"/>
          </w:tcPr>
          <w:p w14:paraId="3813FB6C" w14:textId="77777777" w:rsidR="0034130A" w:rsidRPr="0060627C" w:rsidRDefault="0034130A" w:rsidP="00EC03BE">
            <w:pPr>
              <w:spacing w:before="120"/>
            </w:pPr>
            <w:r w:rsidRPr="0060627C">
              <w:t>Chương 2:Những khái niệm cơ bản và công tác tổ chức về bảo hộ lao động</w:t>
            </w:r>
          </w:p>
          <w:p w14:paraId="71A12B2F" w14:textId="2165A967" w:rsidR="0034130A" w:rsidRPr="0060627C" w:rsidRDefault="0034130A" w:rsidP="00EC03BE">
            <w:pPr>
              <w:spacing w:before="120"/>
            </w:pPr>
            <w:r w:rsidRPr="0060627C">
              <w:t>1. Những khái niệm cơ bản về bảo hộ lao động</w:t>
            </w:r>
          </w:p>
          <w:p w14:paraId="54208E90" w14:textId="7E819E56" w:rsidR="00442136" w:rsidRPr="0060627C" w:rsidRDefault="00442136" w:rsidP="00EC03BE">
            <w:pPr>
              <w:spacing w:before="120"/>
            </w:pPr>
            <w:r w:rsidRPr="0060627C">
              <w:t>2. Quy trình 5S</w:t>
            </w:r>
          </w:p>
          <w:p w14:paraId="4F0298D1" w14:textId="3A4C6FB1" w:rsidR="0034130A" w:rsidRPr="0060627C" w:rsidRDefault="00442136" w:rsidP="00EC03BE">
            <w:pPr>
              <w:spacing w:before="120"/>
            </w:pPr>
            <w:r w:rsidRPr="0060627C">
              <w:t>3</w:t>
            </w:r>
            <w:r w:rsidR="0034130A" w:rsidRPr="0060627C">
              <w:t>. Công tác tổ chức bảo hộ lao động</w:t>
            </w:r>
          </w:p>
        </w:tc>
        <w:tc>
          <w:tcPr>
            <w:tcW w:w="838" w:type="dxa"/>
          </w:tcPr>
          <w:p w14:paraId="31AD75C0" w14:textId="77777777" w:rsidR="0034130A" w:rsidRPr="0060627C" w:rsidRDefault="0034130A" w:rsidP="00EC03BE">
            <w:pPr>
              <w:spacing w:before="120"/>
              <w:jc w:val="center"/>
              <w:rPr>
                <w:b/>
              </w:rPr>
            </w:pPr>
            <w:r w:rsidRPr="0060627C">
              <w:rPr>
                <w:b/>
              </w:rPr>
              <w:t>3</w:t>
            </w:r>
          </w:p>
          <w:p w14:paraId="668B08D6" w14:textId="77777777" w:rsidR="0034130A" w:rsidRPr="0060627C" w:rsidRDefault="0034130A" w:rsidP="00EC03BE">
            <w:pPr>
              <w:spacing w:before="120"/>
            </w:pPr>
          </w:p>
          <w:p w14:paraId="338B419D" w14:textId="77777777" w:rsidR="00442136" w:rsidRPr="0060627C" w:rsidRDefault="00442136" w:rsidP="00EC03BE">
            <w:pPr>
              <w:spacing w:before="120"/>
              <w:jc w:val="center"/>
            </w:pPr>
          </w:p>
          <w:p w14:paraId="7EDEDB85" w14:textId="4DA44F83" w:rsidR="0034130A" w:rsidRPr="0060627C" w:rsidRDefault="0034130A" w:rsidP="00EC03BE">
            <w:pPr>
              <w:spacing w:before="120"/>
              <w:jc w:val="center"/>
            </w:pPr>
            <w:r w:rsidRPr="0060627C">
              <w:t>1</w:t>
            </w:r>
          </w:p>
          <w:p w14:paraId="46987F18" w14:textId="13851AB3" w:rsidR="0034130A" w:rsidRPr="0060627C" w:rsidRDefault="00442136" w:rsidP="00EC03BE">
            <w:pPr>
              <w:spacing w:before="120"/>
              <w:jc w:val="center"/>
            </w:pPr>
            <w:r w:rsidRPr="0060627C">
              <w:t>1</w:t>
            </w:r>
          </w:p>
          <w:p w14:paraId="63508645" w14:textId="5CD4C219" w:rsidR="0034130A" w:rsidRPr="0060627C" w:rsidRDefault="00442136" w:rsidP="00EC03BE">
            <w:pPr>
              <w:spacing w:before="120"/>
              <w:jc w:val="center"/>
            </w:pPr>
            <w:r w:rsidRPr="0060627C">
              <w:t>1</w:t>
            </w:r>
          </w:p>
        </w:tc>
        <w:tc>
          <w:tcPr>
            <w:tcW w:w="1118" w:type="dxa"/>
          </w:tcPr>
          <w:p w14:paraId="233BFB01" w14:textId="77777777" w:rsidR="0034130A" w:rsidRPr="0060627C" w:rsidRDefault="0034130A" w:rsidP="00EC03BE">
            <w:pPr>
              <w:spacing w:before="120"/>
              <w:jc w:val="center"/>
              <w:rPr>
                <w:b/>
              </w:rPr>
            </w:pPr>
            <w:r w:rsidRPr="0060627C">
              <w:rPr>
                <w:b/>
              </w:rPr>
              <w:t>3</w:t>
            </w:r>
          </w:p>
          <w:p w14:paraId="4F192B75" w14:textId="77777777" w:rsidR="0034130A" w:rsidRPr="0060627C" w:rsidRDefault="0034130A" w:rsidP="00EC03BE">
            <w:pPr>
              <w:spacing w:before="120"/>
            </w:pPr>
          </w:p>
          <w:p w14:paraId="659801AC" w14:textId="77777777" w:rsidR="00442136" w:rsidRPr="0060627C" w:rsidRDefault="00442136" w:rsidP="00EC03BE">
            <w:pPr>
              <w:spacing w:before="120"/>
              <w:jc w:val="center"/>
            </w:pPr>
          </w:p>
          <w:p w14:paraId="13A4F608" w14:textId="745DF820" w:rsidR="0034130A" w:rsidRPr="0060627C" w:rsidRDefault="0034130A" w:rsidP="00EC03BE">
            <w:pPr>
              <w:spacing w:before="120"/>
              <w:jc w:val="center"/>
            </w:pPr>
            <w:r w:rsidRPr="0060627C">
              <w:t>1</w:t>
            </w:r>
          </w:p>
          <w:p w14:paraId="3A7F522B" w14:textId="54002CFA" w:rsidR="0034130A" w:rsidRPr="0060627C" w:rsidRDefault="00442136" w:rsidP="00EC03BE">
            <w:pPr>
              <w:spacing w:before="120"/>
              <w:jc w:val="center"/>
            </w:pPr>
            <w:r w:rsidRPr="0060627C">
              <w:t>1</w:t>
            </w:r>
          </w:p>
          <w:p w14:paraId="41801D7A" w14:textId="1FED4148" w:rsidR="0034130A" w:rsidRPr="0060627C" w:rsidRDefault="00442136" w:rsidP="00EC03BE">
            <w:pPr>
              <w:spacing w:before="120"/>
              <w:jc w:val="center"/>
            </w:pPr>
            <w:r w:rsidRPr="0060627C">
              <w:t>1</w:t>
            </w:r>
          </w:p>
        </w:tc>
        <w:tc>
          <w:tcPr>
            <w:tcW w:w="1511" w:type="dxa"/>
          </w:tcPr>
          <w:p w14:paraId="6AF7B3B3" w14:textId="77777777" w:rsidR="0034130A" w:rsidRPr="0060627C" w:rsidRDefault="0034130A" w:rsidP="00EC03BE">
            <w:pPr>
              <w:spacing w:before="120"/>
              <w:jc w:val="center"/>
            </w:pPr>
          </w:p>
          <w:p w14:paraId="3BB5C6D3" w14:textId="77777777" w:rsidR="0034130A" w:rsidRPr="0060627C" w:rsidRDefault="0034130A" w:rsidP="00EC03BE">
            <w:pPr>
              <w:spacing w:before="120"/>
              <w:jc w:val="center"/>
            </w:pPr>
          </w:p>
          <w:p w14:paraId="47995C9A" w14:textId="77777777" w:rsidR="0034130A" w:rsidRPr="0060627C" w:rsidRDefault="0034130A" w:rsidP="00EC03BE">
            <w:pPr>
              <w:spacing w:before="120"/>
              <w:jc w:val="center"/>
            </w:pPr>
          </w:p>
          <w:p w14:paraId="61825284" w14:textId="77777777" w:rsidR="0034130A" w:rsidRPr="0060627C" w:rsidRDefault="0034130A" w:rsidP="00EC03BE">
            <w:pPr>
              <w:spacing w:before="120"/>
              <w:jc w:val="center"/>
            </w:pPr>
          </w:p>
          <w:p w14:paraId="5FA4723C" w14:textId="77777777" w:rsidR="0034130A" w:rsidRPr="0060627C" w:rsidRDefault="0034130A" w:rsidP="00EC03BE">
            <w:pPr>
              <w:spacing w:before="120"/>
              <w:jc w:val="center"/>
            </w:pPr>
          </w:p>
          <w:p w14:paraId="42BF514C" w14:textId="77777777" w:rsidR="0034130A" w:rsidRPr="0060627C" w:rsidRDefault="0034130A" w:rsidP="00EC03BE">
            <w:pPr>
              <w:spacing w:before="120"/>
              <w:jc w:val="center"/>
            </w:pPr>
          </w:p>
        </w:tc>
        <w:tc>
          <w:tcPr>
            <w:tcW w:w="973" w:type="dxa"/>
          </w:tcPr>
          <w:p w14:paraId="409EA0DC" w14:textId="77777777" w:rsidR="0034130A" w:rsidRPr="0060627C" w:rsidRDefault="0034130A" w:rsidP="00EC03BE">
            <w:pPr>
              <w:spacing w:before="120"/>
              <w:jc w:val="center"/>
            </w:pPr>
          </w:p>
          <w:p w14:paraId="208DE001" w14:textId="77777777" w:rsidR="0034130A" w:rsidRPr="0060627C" w:rsidRDefault="0034130A" w:rsidP="00EC03BE">
            <w:pPr>
              <w:spacing w:before="120"/>
              <w:jc w:val="center"/>
            </w:pPr>
          </w:p>
          <w:p w14:paraId="7DD75629" w14:textId="77777777" w:rsidR="0034130A" w:rsidRPr="0060627C" w:rsidRDefault="0034130A" w:rsidP="00EC03BE">
            <w:pPr>
              <w:spacing w:before="120"/>
              <w:jc w:val="center"/>
            </w:pPr>
          </w:p>
          <w:p w14:paraId="49114DE4" w14:textId="77777777" w:rsidR="0034130A" w:rsidRPr="0060627C" w:rsidRDefault="0034130A" w:rsidP="00EC03BE">
            <w:pPr>
              <w:spacing w:before="120"/>
              <w:jc w:val="center"/>
            </w:pPr>
          </w:p>
          <w:p w14:paraId="37E60C5B" w14:textId="77777777" w:rsidR="0034130A" w:rsidRPr="0060627C" w:rsidRDefault="0034130A" w:rsidP="00EC03BE">
            <w:pPr>
              <w:spacing w:before="120"/>
              <w:jc w:val="center"/>
            </w:pPr>
          </w:p>
          <w:p w14:paraId="0F74C173" w14:textId="77777777" w:rsidR="0034130A" w:rsidRPr="0060627C" w:rsidRDefault="0034130A" w:rsidP="00EC03BE">
            <w:pPr>
              <w:spacing w:before="120"/>
              <w:jc w:val="center"/>
            </w:pPr>
          </w:p>
        </w:tc>
      </w:tr>
      <w:tr w:rsidR="0034130A" w:rsidRPr="0060627C" w14:paraId="25FDBBE2" w14:textId="77777777" w:rsidTr="00C60019">
        <w:trPr>
          <w:trHeight w:val="420"/>
        </w:trPr>
        <w:tc>
          <w:tcPr>
            <w:tcW w:w="793" w:type="dxa"/>
          </w:tcPr>
          <w:p w14:paraId="3A372FAF" w14:textId="77777777" w:rsidR="0034130A" w:rsidRPr="0060627C" w:rsidRDefault="0034130A" w:rsidP="00EC03BE">
            <w:pPr>
              <w:spacing w:before="120"/>
              <w:jc w:val="center"/>
            </w:pPr>
            <w:r w:rsidRPr="0060627C">
              <w:t>3</w:t>
            </w:r>
          </w:p>
        </w:tc>
        <w:tc>
          <w:tcPr>
            <w:tcW w:w="3962" w:type="dxa"/>
          </w:tcPr>
          <w:p w14:paraId="722D18A0" w14:textId="77777777" w:rsidR="0034130A" w:rsidRPr="0060627C" w:rsidRDefault="0034130A" w:rsidP="00EC03BE">
            <w:pPr>
              <w:spacing w:before="120"/>
            </w:pPr>
            <w:r w:rsidRPr="0060627C">
              <w:t>Chương 3:Phân tích điều kiện và nguyên nhân gây ra tai nạn lao động</w:t>
            </w:r>
          </w:p>
          <w:p w14:paraId="471699FA" w14:textId="77777777" w:rsidR="0034130A" w:rsidRPr="0060627C" w:rsidRDefault="0034130A" w:rsidP="00EC03BE">
            <w:pPr>
              <w:spacing w:before="120"/>
            </w:pPr>
            <w:r w:rsidRPr="0060627C">
              <w:t xml:space="preserve">1. Phân tích điều kiện lao động </w:t>
            </w:r>
          </w:p>
          <w:p w14:paraId="491DDC5E" w14:textId="77777777" w:rsidR="0034130A" w:rsidRPr="0060627C" w:rsidRDefault="0034130A" w:rsidP="00EC03BE">
            <w:pPr>
              <w:spacing w:before="120"/>
            </w:pPr>
            <w:r w:rsidRPr="0060627C">
              <w:lastRenderedPageBreak/>
              <w:t>2. Nguyên nhân gây ra tai nạn lao động</w:t>
            </w:r>
          </w:p>
        </w:tc>
        <w:tc>
          <w:tcPr>
            <w:tcW w:w="838" w:type="dxa"/>
          </w:tcPr>
          <w:p w14:paraId="199BE61B" w14:textId="77777777" w:rsidR="0034130A" w:rsidRPr="0060627C" w:rsidRDefault="0034130A" w:rsidP="00EC03BE">
            <w:pPr>
              <w:spacing w:before="120"/>
              <w:jc w:val="center"/>
              <w:rPr>
                <w:b/>
              </w:rPr>
            </w:pPr>
            <w:r w:rsidRPr="0060627C">
              <w:rPr>
                <w:b/>
              </w:rPr>
              <w:lastRenderedPageBreak/>
              <w:t>2</w:t>
            </w:r>
          </w:p>
          <w:p w14:paraId="0CD75920" w14:textId="77777777" w:rsidR="0034130A" w:rsidRPr="0060627C" w:rsidRDefault="0034130A" w:rsidP="00EC03BE">
            <w:pPr>
              <w:spacing w:before="120"/>
              <w:jc w:val="center"/>
            </w:pPr>
          </w:p>
          <w:p w14:paraId="3C82E6C2" w14:textId="77777777" w:rsidR="0034130A" w:rsidRPr="0060627C" w:rsidRDefault="0034130A" w:rsidP="00EC03BE">
            <w:pPr>
              <w:spacing w:before="120"/>
              <w:jc w:val="center"/>
            </w:pPr>
          </w:p>
          <w:p w14:paraId="04DB7AEB" w14:textId="77777777" w:rsidR="0034130A" w:rsidRPr="0060627C" w:rsidRDefault="0034130A" w:rsidP="00EC03BE">
            <w:pPr>
              <w:spacing w:before="120"/>
              <w:jc w:val="center"/>
            </w:pPr>
            <w:r w:rsidRPr="0060627C">
              <w:lastRenderedPageBreak/>
              <w:t>1</w:t>
            </w:r>
          </w:p>
          <w:p w14:paraId="7307460F" w14:textId="77777777" w:rsidR="0034130A" w:rsidRPr="0060627C" w:rsidRDefault="0034130A" w:rsidP="00EC03BE">
            <w:pPr>
              <w:spacing w:before="120"/>
              <w:jc w:val="center"/>
            </w:pPr>
            <w:r w:rsidRPr="0060627C">
              <w:t>1</w:t>
            </w:r>
          </w:p>
        </w:tc>
        <w:tc>
          <w:tcPr>
            <w:tcW w:w="1118" w:type="dxa"/>
          </w:tcPr>
          <w:p w14:paraId="7917B298" w14:textId="77777777" w:rsidR="0034130A" w:rsidRPr="0060627C" w:rsidRDefault="0034130A" w:rsidP="00EC03BE">
            <w:pPr>
              <w:spacing w:before="120"/>
              <w:jc w:val="center"/>
              <w:rPr>
                <w:b/>
              </w:rPr>
            </w:pPr>
            <w:r w:rsidRPr="0060627C">
              <w:rPr>
                <w:b/>
              </w:rPr>
              <w:lastRenderedPageBreak/>
              <w:t>2</w:t>
            </w:r>
          </w:p>
          <w:p w14:paraId="1D2B68E2" w14:textId="77777777" w:rsidR="0034130A" w:rsidRPr="0060627C" w:rsidRDefault="0034130A" w:rsidP="00EC03BE">
            <w:pPr>
              <w:spacing w:before="120"/>
              <w:jc w:val="center"/>
            </w:pPr>
          </w:p>
          <w:p w14:paraId="25635CBA" w14:textId="77777777" w:rsidR="0034130A" w:rsidRPr="0060627C" w:rsidRDefault="0034130A" w:rsidP="00EC03BE">
            <w:pPr>
              <w:spacing w:before="120"/>
              <w:jc w:val="center"/>
            </w:pPr>
          </w:p>
          <w:p w14:paraId="6FE90F01" w14:textId="77777777" w:rsidR="0034130A" w:rsidRPr="0060627C" w:rsidRDefault="0034130A" w:rsidP="00EC03BE">
            <w:pPr>
              <w:spacing w:before="120"/>
              <w:jc w:val="center"/>
            </w:pPr>
            <w:r w:rsidRPr="0060627C">
              <w:lastRenderedPageBreak/>
              <w:t>1</w:t>
            </w:r>
          </w:p>
          <w:p w14:paraId="5AF1857C" w14:textId="77777777" w:rsidR="0034130A" w:rsidRPr="0060627C" w:rsidRDefault="0034130A" w:rsidP="00EC03BE">
            <w:pPr>
              <w:spacing w:before="120"/>
              <w:jc w:val="center"/>
            </w:pPr>
            <w:r w:rsidRPr="0060627C">
              <w:t>1</w:t>
            </w:r>
          </w:p>
        </w:tc>
        <w:tc>
          <w:tcPr>
            <w:tcW w:w="1511" w:type="dxa"/>
          </w:tcPr>
          <w:p w14:paraId="7E9AC414" w14:textId="77777777" w:rsidR="0034130A" w:rsidRPr="0060627C" w:rsidRDefault="0034130A" w:rsidP="00EC03BE">
            <w:pPr>
              <w:spacing w:before="120"/>
              <w:jc w:val="center"/>
            </w:pPr>
          </w:p>
          <w:p w14:paraId="126131E6" w14:textId="77777777" w:rsidR="0034130A" w:rsidRPr="0060627C" w:rsidRDefault="0034130A" w:rsidP="00EC03BE">
            <w:pPr>
              <w:spacing w:before="120"/>
            </w:pPr>
          </w:p>
          <w:p w14:paraId="35C3F722" w14:textId="77777777" w:rsidR="0034130A" w:rsidRPr="0060627C" w:rsidRDefault="0034130A" w:rsidP="00EC03BE">
            <w:pPr>
              <w:spacing w:before="120"/>
              <w:jc w:val="center"/>
            </w:pPr>
          </w:p>
          <w:p w14:paraId="39EC9E21" w14:textId="77777777" w:rsidR="0034130A" w:rsidRPr="0060627C" w:rsidRDefault="0034130A" w:rsidP="00EC03BE">
            <w:pPr>
              <w:spacing w:before="120"/>
              <w:jc w:val="center"/>
            </w:pPr>
          </w:p>
          <w:p w14:paraId="457B3C78" w14:textId="77777777" w:rsidR="0034130A" w:rsidRPr="0060627C" w:rsidRDefault="0034130A" w:rsidP="00EC03BE">
            <w:pPr>
              <w:spacing w:before="120"/>
              <w:jc w:val="center"/>
            </w:pPr>
          </w:p>
        </w:tc>
        <w:tc>
          <w:tcPr>
            <w:tcW w:w="973" w:type="dxa"/>
          </w:tcPr>
          <w:p w14:paraId="23CB9153" w14:textId="77777777" w:rsidR="0034130A" w:rsidRPr="0060627C" w:rsidRDefault="0034130A" w:rsidP="00EC03BE">
            <w:pPr>
              <w:spacing w:before="120"/>
              <w:jc w:val="center"/>
            </w:pPr>
          </w:p>
          <w:p w14:paraId="5392ECCD" w14:textId="77777777" w:rsidR="0034130A" w:rsidRPr="0060627C" w:rsidRDefault="0034130A" w:rsidP="00EC03BE">
            <w:pPr>
              <w:spacing w:before="120"/>
              <w:jc w:val="center"/>
            </w:pPr>
          </w:p>
          <w:p w14:paraId="46935189" w14:textId="77777777" w:rsidR="0034130A" w:rsidRPr="0060627C" w:rsidRDefault="0034130A" w:rsidP="00EC03BE">
            <w:pPr>
              <w:spacing w:before="120"/>
              <w:jc w:val="center"/>
            </w:pPr>
          </w:p>
          <w:p w14:paraId="1CABBF2D" w14:textId="77777777" w:rsidR="0034130A" w:rsidRPr="0060627C" w:rsidRDefault="0034130A" w:rsidP="00EC03BE">
            <w:pPr>
              <w:spacing w:before="120"/>
              <w:jc w:val="center"/>
            </w:pPr>
          </w:p>
          <w:p w14:paraId="03D1E2FD" w14:textId="77777777" w:rsidR="0034130A" w:rsidRPr="0060627C" w:rsidRDefault="0034130A" w:rsidP="00EC03BE">
            <w:pPr>
              <w:spacing w:before="120"/>
              <w:jc w:val="center"/>
            </w:pPr>
          </w:p>
        </w:tc>
      </w:tr>
      <w:tr w:rsidR="0034130A" w:rsidRPr="0060627C" w14:paraId="1F73D4CF" w14:textId="77777777" w:rsidTr="00C60019">
        <w:trPr>
          <w:trHeight w:val="420"/>
        </w:trPr>
        <w:tc>
          <w:tcPr>
            <w:tcW w:w="793" w:type="dxa"/>
          </w:tcPr>
          <w:p w14:paraId="121D9AE1" w14:textId="77777777" w:rsidR="0034130A" w:rsidRPr="0060627C" w:rsidRDefault="0034130A" w:rsidP="00EC03BE">
            <w:pPr>
              <w:spacing w:before="120"/>
              <w:jc w:val="center"/>
            </w:pPr>
            <w:r w:rsidRPr="0060627C">
              <w:lastRenderedPageBreak/>
              <w:t>4</w:t>
            </w:r>
          </w:p>
        </w:tc>
        <w:tc>
          <w:tcPr>
            <w:tcW w:w="3962" w:type="dxa"/>
          </w:tcPr>
          <w:p w14:paraId="14CB720C" w14:textId="77777777" w:rsidR="0034130A" w:rsidRPr="0060627C" w:rsidRDefault="0034130A" w:rsidP="00EC03BE">
            <w:pPr>
              <w:spacing w:before="120"/>
            </w:pPr>
            <w:r w:rsidRPr="0060627C">
              <w:t>Chương 4:Khái niệm về vệ sinh lao động, vi khí hậu, bức xạ ion hoá và tiếng ồn</w:t>
            </w:r>
          </w:p>
          <w:p w14:paraId="5BE2F4B3" w14:textId="77777777" w:rsidR="0034130A" w:rsidRPr="0060627C" w:rsidRDefault="0034130A" w:rsidP="00EC03BE">
            <w:pPr>
              <w:spacing w:before="120"/>
            </w:pPr>
            <w:r w:rsidRPr="0060627C">
              <w:t xml:space="preserve">1. Khái niệm về vệ sinh lao động  </w:t>
            </w:r>
          </w:p>
          <w:p w14:paraId="2CD255AA" w14:textId="77777777" w:rsidR="0034130A" w:rsidRPr="0060627C" w:rsidRDefault="0034130A" w:rsidP="00EC03BE">
            <w:pPr>
              <w:spacing w:before="120"/>
            </w:pPr>
            <w:r w:rsidRPr="0060627C">
              <w:t xml:space="preserve">2. Vi khí hậu </w:t>
            </w:r>
            <w:r w:rsidRPr="0060627C">
              <w:tab/>
            </w:r>
            <w:r w:rsidRPr="0060627C">
              <w:tab/>
            </w:r>
            <w:r w:rsidRPr="0060627C">
              <w:tab/>
            </w:r>
          </w:p>
          <w:p w14:paraId="1C2D1E0C" w14:textId="77777777" w:rsidR="0034130A" w:rsidRPr="0060627C" w:rsidRDefault="0034130A" w:rsidP="00EC03BE">
            <w:pPr>
              <w:spacing w:before="120"/>
            </w:pPr>
            <w:r w:rsidRPr="0060627C">
              <w:t xml:space="preserve">3. Bức xạ ion hoá </w:t>
            </w:r>
            <w:r w:rsidRPr="0060627C">
              <w:tab/>
            </w:r>
            <w:r w:rsidRPr="0060627C">
              <w:tab/>
            </w:r>
          </w:p>
          <w:p w14:paraId="09E66A2F" w14:textId="77777777" w:rsidR="0034130A" w:rsidRPr="0060627C" w:rsidRDefault="0034130A" w:rsidP="00EC03BE">
            <w:pPr>
              <w:spacing w:before="120"/>
            </w:pPr>
            <w:r w:rsidRPr="0060627C">
              <w:t>4. Tiếng ồn</w:t>
            </w:r>
          </w:p>
        </w:tc>
        <w:tc>
          <w:tcPr>
            <w:tcW w:w="838" w:type="dxa"/>
          </w:tcPr>
          <w:p w14:paraId="67844CE9" w14:textId="77777777" w:rsidR="0034130A" w:rsidRPr="0060627C" w:rsidRDefault="0034130A" w:rsidP="00EC03BE">
            <w:pPr>
              <w:spacing w:before="120"/>
              <w:jc w:val="center"/>
              <w:rPr>
                <w:b/>
              </w:rPr>
            </w:pPr>
            <w:r w:rsidRPr="0060627C">
              <w:rPr>
                <w:b/>
              </w:rPr>
              <w:t>3</w:t>
            </w:r>
          </w:p>
          <w:p w14:paraId="59877D8E" w14:textId="77777777" w:rsidR="0034130A" w:rsidRPr="0060627C" w:rsidRDefault="0034130A" w:rsidP="00EC03BE">
            <w:pPr>
              <w:spacing w:before="120"/>
              <w:jc w:val="center"/>
            </w:pPr>
          </w:p>
          <w:p w14:paraId="3DE8948A" w14:textId="144591F3" w:rsidR="0034130A" w:rsidRPr="0060627C" w:rsidRDefault="0034130A" w:rsidP="00EC03BE">
            <w:pPr>
              <w:spacing w:before="120"/>
              <w:jc w:val="center"/>
            </w:pPr>
            <w:r w:rsidRPr="0060627C">
              <w:t>0</w:t>
            </w:r>
            <w:r w:rsidR="000F5692" w:rsidRPr="0060627C">
              <w:t>,</w:t>
            </w:r>
            <w:r w:rsidRPr="0060627C">
              <w:t>5</w:t>
            </w:r>
          </w:p>
          <w:p w14:paraId="1E9757D0" w14:textId="77777777" w:rsidR="0034130A" w:rsidRPr="0060627C" w:rsidRDefault="0034130A" w:rsidP="00EC03BE">
            <w:pPr>
              <w:spacing w:before="120"/>
              <w:jc w:val="center"/>
            </w:pPr>
            <w:r w:rsidRPr="0060627C">
              <w:t>1</w:t>
            </w:r>
          </w:p>
          <w:p w14:paraId="2F108CB2" w14:textId="77777777" w:rsidR="0034130A" w:rsidRPr="0060627C" w:rsidRDefault="0034130A" w:rsidP="00EC03BE">
            <w:pPr>
              <w:spacing w:before="120"/>
              <w:jc w:val="center"/>
            </w:pPr>
            <w:r w:rsidRPr="0060627C">
              <w:t>1</w:t>
            </w:r>
          </w:p>
          <w:p w14:paraId="28F2631B" w14:textId="08C9B212" w:rsidR="0034130A" w:rsidRPr="0060627C" w:rsidRDefault="0034130A" w:rsidP="00EC03BE">
            <w:pPr>
              <w:spacing w:before="120"/>
              <w:jc w:val="center"/>
            </w:pPr>
            <w:r w:rsidRPr="0060627C">
              <w:t>0</w:t>
            </w:r>
            <w:r w:rsidR="000F5692" w:rsidRPr="0060627C">
              <w:t>,</w:t>
            </w:r>
            <w:r w:rsidRPr="0060627C">
              <w:t>5</w:t>
            </w:r>
          </w:p>
        </w:tc>
        <w:tc>
          <w:tcPr>
            <w:tcW w:w="1118" w:type="dxa"/>
          </w:tcPr>
          <w:p w14:paraId="75D0BF7F" w14:textId="77777777" w:rsidR="0034130A" w:rsidRPr="0060627C" w:rsidRDefault="0034130A" w:rsidP="00EC03BE">
            <w:pPr>
              <w:spacing w:before="120"/>
              <w:jc w:val="center"/>
              <w:rPr>
                <w:b/>
              </w:rPr>
            </w:pPr>
            <w:r w:rsidRPr="0060627C">
              <w:rPr>
                <w:b/>
              </w:rPr>
              <w:t>3</w:t>
            </w:r>
          </w:p>
          <w:p w14:paraId="644F7048" w14:textId="77777777" w:rsidR="0034130A" w:rsidRPr="0060627C" w:rsidRDefault="0034130A" w:rsidP="00EC03BE">
            <w:pPr>
              <w:spacing w:before="120"/>
              <w:jc w:val="center"/>
            </w:pPr>
          </w:p>
          <w:p w14:paraId="569371D1" w14:textId="31C08C66" w:rsidR="0034130A" w:rsidRPr="0060627C" w:rsidRDefault="0034130A" w:rsidP="00EC03BE">
            <w:pPr>
              <w:spacing w:before="120"/>
              <w:jc w:val="center"/>
            </w:pPr>
            <w:r w:rsidRPr="0060627C">
              <w:t>0</w:t>
            </w:r>
            <w:r w:rsidR="000F5692" w:rsidRPr="0060627C">
              <w:t>,</w:t>
            </w:r>
            <w:r w:rsidRPr="0060627C">
              <w:t>5</w:t>
            </w:r>
          </w:p>
          <w:p w14:paraId="71823BD6" w14:textId="77777777" w:rsidR="0034130A" w:rsidRPr="0060627C" w:rsidRDefault="0034130A" w:rsidP="00EC03BE">
            <w:pPr>
              <w:spacing w:before="120"/>
              <w:jc w:val="center"/>
            </w:pPr>
            <w:r w:rsidRPr="0060627C">
              <w:t>1</w:t>
            </w:r>
          </w:p>
          <w:p w14:paraId="2C3E6393" w14:textId="77777777" w:rsidR="0034130A" w:rsidRPr="0060627C" w:rsidRDefault="0034130A" w:rsidP="00EC03BE">
            <w:pPr>
              <w:spacing w:before="120"/>
              <w:jc w:val="center"/>
            </w:pPr>
            <w:r w:rsidRPr="0060627C">
              <w:t>1</w:t>
            </w:r>
          </w:p>
          <w:p w14:paraId="707EC85B" w14:textId="6623DC8C" w:rsidR="0034130A" w:rsidRPr="0060627C" w:rsidRDefault="0034130A" w:rsidP="00EC03BE">
            <w:pPr>
              <w:spacing w:before="120"/>
              <w:jc w:val="center"/>
            </w:pPr>
            <w:r w:rsidRPr="0060627C">
              <w:t>0</w:t>
            </w:r>
            <w:r w:rsidR="000F5692" w:rsidRPr="0060627C">
              <w:t>,</w:t>
            </w:r>
            <w:r w:rsidRPr="0060627C">
              <w:t>5</w:t>
            </w:r>
          </w:p>
        </w:tc>
        <w:tc>
          <w:tcPr>
            <w:tcW w:w="1511" w:type="dxa"/>
          </w:tcPr>
          <w:p w14:paraId="4AD92F9D" w14:textId="77777777" w:rsidR="0034130A" w:rsidRPr="0060627C" w:rsidRDefault="0034130A" w:rsidP="00EC03BE">
            <w:pPr>
              <w:spacing w:before="120"/>
              <w:jc w:val="center"/>
            </w:pPr>
          </w:p>
          <w:p w14:paraId="09046AE3" w14:textId="77777777" w:rsidR="0034130A" w:rsidRPr="0060627C" w:rsidRDefault="0034130A" w:rsidP="00EC03BE">
            <w:pPr>
              <w:spacing w:before="120"/>
              <w:jc w:val="center"/>
            </w:pPr>
          </w:p>
          <w:p w14:paraId="09853992" w14:textId="77777777" w:rsidR="0034130A" w:rsidRPr="0060627C" w:rsidRDefault="0034130A" w:rsidP="00EC03BE">
            <w:pPr>
              <w:spacing w:before="120"/>
              <w:jc w:val="center"/>
            </w:pPr>
          </w:p>
          <w:p w14:paraId="56FE44DE" w14:textId="77777777" w:rsidR="0034130A" w:rsidRPr="0060627C" w:rsidRDefault="0034130A" w:rsidP="00EC03BE">
            <w:pPr>
              <w:spacing w:before="120"/>
              <w:jc w:val="center"/>
            </w:pPr>
          </w:p>
          <w:p w14:paraId="73A4E6A4" w14:textId="77777777" w:rsidR="0034130A" w:rsidRPr="0060627C" w:rsidRDefault="0034130A" w:rsidP="00EC03BE">
            <w:pPr>
              <w:spacing w:before="120"/>
              <w:jc w:val="center"/>
            </w:pPr>
          </w:p>
          <w:p w14:paraId="1831144C" w14:textId="77777777" w:rsidR="0034130A" w:rsidRPr="0060627C" w:rsidRDefault="0034130A" w:rsidP="00EC03BE">
            <w:pPr>
              <w:spacing w:before="120"/>
              <w:jc w:val="center"/>
            </w:pPr>
          </w:p>
        </w:tc>
        <w:tc>
          <w:tcPr>
            <w:tcW w:w="973" w:type="dxa"/>
          </w:tcPr>
          <w:p w14:paraId="2DE45EAF" w14:textId="77777777" w:rsidR="0034130A" w:rsidRPr="0060627C" w:rsidRDefault="0034130A" w:rsidP="00EC03BE">
            <w:pPr>
              <w:spacing w:before="120"/>
              <w:jc w:val="center"/>
            </w:pPr>
          </w:p>
          <w:p w14:paraId="2D112675" w14:textId="77777777" w:rsidR="0034130A" w:rsidRPr="0060627C" w:rsidRDefault="0034130A" w:rsidP="00EC03BE">
            <w:pPr>
              <w:spacing w:before="120"/>
              <w:jc w:val="center"/>
            </w:pPr>
          </w:p>
          <w:p w14:paraId="05FD29E7" w14:textId="77777777" w:rsidR="0034130A" w:rsidRPr="0060627C" w:rsidRDefault="0034130A" w:rsidP="00EC03BE">
            <w:pPr>
              <w:spacing w:before="120"/>
              <w:jc w:val="center"/>
            </w:pPr>
          </w:p>
          <w:p w14:paraId="5C3D3CC3" w14:textId="77777777" w:rsidR="0034130A" w:rsidRPr="0060627C" w:rsidRDefault="0034130A" w:rsidP="00EC03BE">
            <w:pPr>
              <w:spacing w:before="120"/>
              <w:jc w:val="center"/>
            </w:pPr>
          </w:p>
          <w:p w14:paraId="3450E75F" w14:textId="77777777" w:rsidR="0034130A" w:rsidRPr="0060627C" w:rsidRDefault="0034130A" w:rsidP="00EC03BE">
            <w:pPr>
              <w:spacing w:before="120"/>
              <w:jc w:val="center"/>
            </w:pPr>
          </w:p>
          <w:p w14:paraId="1EC8FBE2" w14:textId="77777777" w:rsidR="0034130A" w:rsidRPr="0060627C" w:rsidRDefault="0034130A" w:rsidP="00EC03BE">
            <w:pPr>
              <w:spacing w:before="120"/>
              <w:jc w:val="center"/>
            </w:pPr>
          </w:p>
        </w:tc>
      </w:tr>
      <w:tr w:rsidR="0034130A" w:rsidRPr="0060627C" w14:paraId="3A3A0C2A" w14:textId="77777777" w:rsidTr="00C60019">
        <w:trPr>
          <w:trHeight w:val="420"/>
        </w:trPr>
        <w:tc>
          <w:tcPr>
            <w:tcW w:w="793" w:type="dxa"/>
          </w:tcPr>
          <w:p w14:paraId="39B7DC85" w14:textId="77777777" w:rsidR="0034130A" w:rsidRPr="0060627C" w:rsidRDefault="0034130A" w:rsidP="00EC03BE">
            <w:pPr>
              <w:spacing w:before="120"/>
              <w:jc w:val="center"/>
            </w:pPr>
            <w:r w:rsidRPr="0060627C">
              <w:t>5</w:t>
            </w:r>
          </w:p>
        </w:tc>
        <w:tc>
          <w:tcPr>
            <w:tcW w:w="3962" w:type="dxa"/>
          </w:tcPr>
          <w:p w14:paraId="5D93B38E" w14:textId="77777777" w:rsidR="0034130A" w:rsidRPr="0060627C" w:rsidRDefault="0034130A" w:rsidP="00EC03BE">
            <w:pPr>
              <w:spacing w:before="120"/>
            </w:pPr>
            <w:r w:rsidRPr="0060627C">
              <w:t>Chương 5: Bụi và rung động trong sản xuất</w:t>
            </w:r>
          </w:p>
          <w:p w14:paraId="065C353E" w14:textId="77777777" w:rsidR="0034130A" w:rsidRPr="0060627C" w:rsidRDefault="0034130A" w:rsidP="00EC03BE">
            <w:pPr>
              <w:spacing w:before="120"/>
            </w:pPr>
            <w:r w:rsidRPr="0060627C">
              <w:t xml:space="preserve">1. Bụi </w:t>
            </w:r>
            <w:r w:rsidRPr="0060627C">
              <w:tab/>
            </w:r>
            <w:r w:rsidRPr="0060627C">
              <w:tab/>
            </w:r>
            <w:r w:rsidRPr="0060627C">
              <w:tab/>
            </w:r>
            <w:r w:rsidRPr="0060627C">
              <w:tab/>
              <w:t xml:space="preserve"> </w:t>
            </w:r>
          </w:p>
          <w:p w14:paraId="1A733928" w14:textId="77777777" w:rsidR="0034130A" w:rsidRPr="0060627C" w:rsidRDefault="0034130A" w:rsidP="00EC03BE">
            <w:pPr>
              <w:spacing w:before="120"/>
            </w:pPr>
            <w:r w:rsidRPr="0060627C">
              <w:t>2. Rung động trong sản xuất</w:t>
            </w:r>
          </w:p>
        </w:tc>
        <w:tc>
          <w:tcPr>
            <w:tcW w:w="838" w:type="dxa"/>
          </w:tcPr>
          <w:p w14:paraId="51647EC2" w14:textId="77777777" w:rsidR="0034130A" w:rsidRPr="0060627C" w:rsidRDefault="0034130A" w:rsidP="00EC03BE">
            <w:pPr>
              <w:spacing w:before="120"/>
              <w:jc w:val="center"/>
              <w:rPr>
                <w:b/>
              </w:rPr>
            </w:pPr>
            <w:r w:rsidRPr="0060627C">
              <w:rPr>
                <w:b/>
              </w:rPr>
              <w:t>3</w:t>
            </w:r>
          </w:p>
          <w:p w14:paraId="175FC068" w14:textId="77777777" w:rsidR="0034130A" w:rsidRPr="0060627C" w:rsidRDefault="0034130A" w:rsidP="00EC03BE">
            <w:pPr>
              <w:spacing w:before="120"/>
              <w:jc w:val="center"/>
            </w:pPr>
          </w:p>
          <w:p w14:paraId="4F6506C9" w14:textId="143032BF" w:rsidR="0034130A" w:rsidRPr="0060627C" w:rsidRDefault="0034130A" w:rsidP="00EC03BE">
            <w:pPr>
              <w:spacing w:before="120"/>
              <w:jc w:val="center"/>
            </w:pPr>
            <w:r w:rsidRPr="0060627C">
              <w:t>1</w:t>
            </w:r>
            <w:r w:rsidR="000F5692" w:rsidRPr="0060627C">
              <w:t>,</w:t>
            </w:r>
            <w:r w:rsidRPr="0060627C">
              <w:t>5</w:t>
            </w:r>
          </w:p>
          <w:p w14:paraId="71C21EEA" w14:textId="30152130" w:rsidR="0034130A" w:rsidRPr="0060627C" w:rsidRDefault="0034130A" w:rsidP="00EC03BE">
            <w:pPr>
              <w:spacing w:before="120"/>
              <w:jc w:val="center"/>
            </w:pPr>
            <w:r w:rsidRPr="0060627C">
              <w:t>1</w:t>
            </w:r>
            <w:r w:rsidR="000F5692" w:rsidRPr="0060627C">
              <w:t>,</w:t>
            </w:r>
            <w:r w:rsidRPr="0060627C">
              <w:t>5</w:t>
            </w:r>
          </w:p>
        </w:tc>
        <w:tc>
          <w:tcPr>
            <w:tcW w:w="1118" w:type="dxa"/>
          </w:tcPr>
          <w:p w14:paraId="3F28E54D" w14:textId="77777777" w:rsidR="0034130A" w:rsidRPr="0060627C" w:rsidRDefault="0034130A" w:rsidP="00EC03BE">
            <w:pPr>
              <w:spacing w:before="120"/>
              <w:jc w:val="center"/>
              <w:rPr>
                <w:b/>
              </w:rPr>
            </w:pPr>
            <w:r w:rsidRPr="0060627C">
              <w:rPr>
                <w:b/>
              </w:rPr>
              <w:t>3</w:t>
            </w:r>
          </w:p>
          <w:p w14:paraId="1EF1A333" w14:textId="77777777" w:rsidR="0034130A" w:rsidRPr="0060627C" w:rsidRDefault="0034130A" w:rsidP="00EC03BE">
            <w:pPr>
              <w:spacing w:before="120"/>
              <w:jc w:val="center"/>
            </w:pPr>
          </w:p>
          <w:p w14:paraId="370EA868" w14:textId="572C7DA3" w:rsidR="0034130A" w:rsidRPr="0060627C" w:rsidRDefault="0034130A" w:rsidP="00EC03BE">
            <w:pPr>
              <w:spacing w:before="120"/>
              <w:jc w:val="center"/>
            </w:pPr>
            <w:r w:rsidRPr="0060627C">
              <w:t>1</w:t>
            </w:r>
            <w:r w:rsidR="000F5692" w:rsidRPr="0060627C">
              <w:t>,</w:t>
            </w:r>
            <w:r w:rsidRPr="0060627C">
              <w:t>5</w:t>
            </w:r>
          </w:p>
          <w:p w14:paraId="485F5F32" w14:textId="6EC7F781" w:rsidR="0034130A" w:rsidRPr="0060627C" w:rsidRDefault="0034130A" w:rsidP="00EC03BE">
            <w:pPr>
              <w:spacing w:before="120"/>
              <w:jc w:val="center"/>
            </w:pPr>
            <w:r w:rsidRPr="0060627C">
              <w:t>1</w:t>
            </w:r>
            <w:r w:rsidR="000F5692" w:rsidRPr="0060627C">
              <w:t>,</w:t>
            </w:r>
            <w:r w:rsidRPr="0060627C">
              <w:t>5</w:t>
            </w:r>
          </w:p>
        </w:tc>
        <w:tc>
          <w:tcPr>
            <w:tcW w:w="1511" w:type="dxa"/>
          </w:tcPr>
          <w:p w14:paraId="0DD3CA99" w14:textId="77777777" w:rsidR="0034130A" w:rsidRPr="0060627C" w:rsidRDefault="0034130A" w:rsidP="00EC03BE">
            <w:pPr>
              <w:spacing w:before="120"/>
              <w:jc w:val="center"/>
            </w:pPr>
          </w:p>
          <w:p w14:paraId="1110035C" w14:textId="77777777" w:rsidR="0034130A" w:rsidRPr="0060627C" w:rsidRDefault="0034130A" w:rsidP="00EC03BE">
            <w:pPr>
              <w:spacing w:before="120"/>
              <w:jc w:val="center"/>
            </w:pPr>
          </w:p>
          <w:p w14:paraId="2E5DA79B" w14:textId="77777777" w:rsidR="0034130A" w:rsidRPr="0060627C" w:rsidRDefault="0034130A" w:rsidP="00EC03BE">
            <w:pPr>
              <w:spacing w:before="120"/>
              <w:jc w:val="center"/>
            </w:pPr>
          </w:p>
          <w:p w14:paraId="59F3AE36" w14:textId="77777777" w:rsidR="0034130A" w:rsidRPr="0060627C" w:rsidRDefault="0034130A" w:rsidP="00EC03BE">
            <w:pPr>
              <w:spacing w:before="120"/>
              <w:jc w:val="center"/>
            </w:pPr>
          </w:p>
        </w:tc>
        <w:tc>
          <w:tcPr>
            <w:tcW w:w="973" w:type="dxa"/>
          </w:tcPr>
          <w:p w14:paraId="746F43B4" w14:textId="77777777" w:rsidR="0034130A" w:rsidRPr="0060627C" w:rsidRDefault="0034130A" w:rsidP="00EC03BE">
            <w:pPr>
              <w:spacing w:before="120"/>
              <w:jc w:val="center"/>
            </w:pPr>
          </w:p>
          <w:p w14:paraId="6B85346B" w14:textId="77777777" w:rsidR="0034130A" w:rsidRPr="0060627C" w:rsidRDefault="0034130A" w:rsidP="00EC03BE">
            <w:pPr>
              <w:spacing w:before="120"/>
              <w:jc w:val="center"/>
            </w:pPr>
          </w:p>
          <w:p w14:paraId="7038D997" w14:textId="77777777" w:rsidR="0034130A" w:rsidRPr="0060627C" w:rsidRDefault="0034130A" w:rsidP="00EC03BE">
            <w:pPr>
              <w:spacing w:before="120"/>
              <w:jc w:val="center"/>
            </w:pPr>
          </w:p>
          <w:p w14:paraId="50006546" w14:textId="77777777" w:rsidR="0034130A" w:rsidRPr="0060627C" w:rsidRDefault="0034130A" w:rsidP="00EC03BE">
            <w:pPr>
              <w:spacing w:before="120"/>
              <w:jc w:val="center"/>
            </w:pPr>
          </w:p>
        </w:tc>
      </w:tr>
      <w:tr w:rsidR="0034130A" w:rsidRPr="0060627C" w14:paraId="63864E03" w14:textId="77777777" w:rsidTr="00C60019">
        <w:trPr>
          <w:trHeight w:val="420"/>
        </w:trPr>
        <w:tc>
          <w:tcPr>
            <w:tcW w:w="793" w:type="dxa"/>
          </w:tcPr>
          <w:p w14:paraId="5FF18A03" w14:textId="77777777" w:rsidR="0034130A" w:rsidRPr="0060627C" w:rsidRDefault="0034130A" w:rsidP="00EC03BE">
            <w:pPr>
              <w:spacing w:before="120"/>
              <w:jc w:val="center"/>
            </w:pPr>
            <w:r w:rsidRPr="0060627C">
              <w:t>6</w:t>
            </w:r>
          </w:p>
        </w:tc>
        <w:tc>
          <w:tcPr>
            <w:tcW w:w="3962" w:type="dxa"/>
          </w:tcPr>
          <w:p w14:paraId="50487E5D" w14:textId="77777777" w:rsidR="0034130A" w:rsidRPr="0060627C" w:rsidRDefault="0034130A" w:rsidP="00EC03BE">
            <w:pPr>
              <w:spacing w:before="120"/>
            </w:pPr>
            <w:r w:rsidRPr="0060627C">
              <w:t>Chương 6:Ảnh hưởng của điện từ trường, hoá chất độc</w:t>
            </w:r>
          </w:p>
          <w:p w14:paraId="0824977F" w14:textId="77777777" w:rsidR="0034130A" w:rsidRPr="0060627C" w:rsidRDefault="0034130A" w:rsidP="00EC03BE">
            <w:pPr>
              <w:spacing w:before="120"/>
            </w:pPr>
            <w:r w:rsidRPr="0060627C">
              <w:t>1. Ảnh hưởng của điện từ trườn</w:t>
            </w:r>
            <w:r w:rsidRPr="0060627C">
              <w:tab/>
            </w:r>
          </w:p>
          <w:p w14:paraId="7ED49137" w14:textId="77777777" w:rsidR="0034130A" w:rsidRPr="0060627C" w:rsidRDefault="0034130A" w:rsidP="00EC03BE">
            <w:pPr>
              <w:spacing w:before="120"/>
            </w:pPr>
            <w:r w:rsidRPr="0060627C">
              <w:t>2. Ảnh hưởng của hoá chất độc</w:t>
            </w:r>
          </w:p>
        </w:tc>
        <w:tc>
          <w:tcPr>
            <w:tcW w:w="838" w:type="dxa"/>
          </w:tcPr>
          <w:p w14:paraId="3BD3E005" w14:textId="77777777" w:rsidR="0034130A" w:rsidRPr="0060627C" w:rsidRDefault="0034130A" w:rsidP="00EC03BE">
            <w:pPr>
              <w:spacing w:before="120"/>
              <w:jc w:val="center"/>
              <w:rPr>
                <w:b/>
              </w:rPr>
            </w:pPr>
            <w:r w:rsidRPr="0060627C">
              <w:rPr>
                <w:b/>
              </w:rPr>
              <w:t>2</w:t>
            </w:r>
          </w:p>
          <w:p w14:paraId="4A45EF2A" w14:textId="77777777" w:rsidR="0034130A" w:rsidRPr="0060627C" w:rsidRDefault="0034130A" w:rsidP="00EC03BE">
            <w:pPr>
              <w:spacing w:before="120"/>
              <w:jc w:val="center"/>
            </w:pPr>
            <w:r w:rsidRPr="0060627C">
              <w:t>1</w:t>
            </w:r>
          </w:p>
          <w:p w14:paraId="77F505CE" w14:textId="77777777" w:rsidR="0034130A" w:rsidRPr="0060627C" w:rsidRDefault="0034130A" w:rsidP="00EC03BE">
            <w:pPr>
              <w:spacing w:before="120"/>
              <w:jc w:val="center"/>
            </w:pPr>
            <w:r w:rsidRPr="0060627C">
              <w:t>1</w:t>
            </w:r>
          </w:p>
        </w:tc>
        <w:tc>
          <w:tcPr>
            <w:tcW w:w="1118" w:type="dxa"/>
          </w:tcPr>
          <w:p w14:paraId="0DECB117" w14:textId="77777777" w:rsidR="0034130A" w:rsidRPr="0060627C" w:rsidRDefault="0034130A" w:rsidP="00EC03BE">
            <w:pPr>
              <w:spacing w:before="120"/>
              <w:jc w:val="center"/>
              <w:rPr>
                <w:b/>
              </w:rPr>
            </w:pPr>
            <w:r w:rsidRPr="0060627C">
              <w:rPr>
                <w:b/>
              </w:rPr>
              <w:t>2</w:t>
            </w:r>
          </w:p>
          <w:p w14:paraId="4C527F92" w14:textId="77777777" w:rsidR="0034130A" w:rsidRPr="0060627C" w:rsidRDefault="0034130A" w:rsidP="00EC03BE">
            <w:pPr>
              <w:spacing w:before="120"/>
              <w:jc w:val="center"/>
            </w:pPr>
            <w:r w:rsidRPr="0060627C">
              <w:t>1</w:t>
            </w:r>
          </w:p>
          <w:p w14:paraId="13F4D112" w14:textId="77777777" w:rsidR="0034130A" w:rsidRPr="0060627C" w:rsidRDefault="0034130A" w:rsidP="00EC03BE">
            <w:pPr>
              <w:spacing w:before="120"/>
              <w:jc w:val="center"/>
            </w:pPr>
            <w:r w:rsidRPr="0060627C">
              <w:t>1</w:t>
            </w:r>
          </w:p>
        </w:tc>
        <w:tc>
          <w:tcPr>
            <w:tcW w:w="1511" w:type="dxa"/>
          </w:tcPr>
          <w:p w14:paraId="32054887" w14:textId="77777777" w:rsidR="0034130A" w:rsidRPr="0060627C" w:rsidRDefault="0034130A" w:rsidP="00EC03BE">
            <w:pPr>
              <w:spacing w:before="120"/>
              <w:jc w:val="center"/>
            </w:pPr>
          </w:p>
          <w:p w14:paraId="0FBC243C" w14:textId="77777777" w:rsidR="0034130A" w:rsidRPr="0060627C" w:rsidRDefault="0034130A" w:rsidP="00EC03BE">
            <w:pPr>
              <w:spacing w:before="120"/>
              <w:jc w:val="center"/>
            </w:pPr>
          </w:p>
          <w:p w14:paraId="3FC6C652" w14:textId="77777777" w:rsidR="0034130A" w:rsidRPr="0060627C" w:rsidRDefault="0034130A" w:rsidP="00EC03BE">
            <w:pPr>
              <w:spacing w:before="120"/>
              <w:jc w:val="center"/>
            </w:pPr>
          </w:p>
        </w:tc>
        <w:tc>
          <w:tcPr>
            <w:tcW w:w="973" w:type="dxa"/>
          </w:tcPr>
          <w:p w14:paraId="47B31E4A" w14:textId="77777777" w:rsidR="0034130A" w:rsidRPr="0060627C" w:rsidRDefault="0034130A" w:rsidP="00EC03BE">
            <w:pPr>
              <w:spacing w:before="120"/>
              <w:jc w:val="center"/>
            </w:pPr>
          </w:p>
          <w:p w14:paraId="3D9DE94E" w14:textId="77777777" w:rsidR="0034130A" w:rsidRPr="0060627C" w:rsidRDefault="0034130A" w:rsidP="00EC03BE">
            <w:pPr>
              <w:spacing w:before="120"/>
              <w:jc w:val="center"/>
            </w:pPr>
          </w:p>
          <w:p w14:paraId="6E0C28CE" w14:textId="77777777" w:rsidR="0034130A" w:rsidRPr="0060627C" w:rsidRDefault="0034130A" w:rsidP="00EC03BE">
            <w:pPr>
              <w:spacing w:before="120"/>
              <w:jc w:val="center"/>
            </w:pPr>
          </w:p>
        </w:tc>
      </w:tr>
      <w:tr w:rsidR="0034130A" w:rsidRPr="0060627C" w14:paraId="59612448" w14:textId="77777777" w:rsidTr="00C60019">
        <w:trPr>
          <w:trHeight w:val="420"/>
        </w:trPr>
        <w:tc>
          <w:tcPr>
            <w:tcW w:w="793" w:type="dxa"/>
          </w:tcPr>
          <w:p w14:paraId="326BA793" w14:textId="77777777" w:rsidR="0034130A" w:rsidRPr="0060627C" w:rsidRDefault="0034130A" w:rsidP="00EC03BE">
            <w:pPr>
              <w:spacing w:before="120"/>
              <w:jc w:val="center"/>
            </w:pPr>
            <w:r w:rsidRPr="0060627C">
              <w:t>7</w:t>
            </w:r>
          </w:p>
        </w:tc>
        <w:tc>
          <w:tcPr>
            <w:tcW w:w="3962" w:type="dxa"/>
          </w:tcPr>
          <w:p w14:paraId="67088E1D" w14:textId="77777777" w:rsidR="0034130A" w:rsidRPr="0060627C" w:rsidRDefault="0034130A" w:rsidP="00EC03BE">
            <w:pPr>
              <w:spacing w:before="120"/>
            </w:pPr>
            <w:r w:rsidRPr="0060627C">
              <w:t>Chương 7:Ánh sáng, màu sắc và kỹ thuật thông gió trong lao động</w:t>
            </w:r>
          </w:p>
          <w:p w14:paraId="4E40D4F6" w14:textId="77777777" w:rsidR="0034130A" w:rsidRPr="0060627C" w:rsidRDefault="0034130A" w:rsidP="00EC03BE">
            <w:pPr>
              <w:spacing w:before="120"/>
            </w:pPr>
            <w:r w:rsidRPr="0060627C">
              <w:t xml:space="preserve">1. Kỹ thuật chiếu sáng </w:t>
            </w:r>
            <w:r w:rsidRPr="0060627C">
              <w:tab/>
            </w:r>
          </w:p>
          <w:p w14:paraId="2836C6D2" w14:textId="77777777" w:rsidR="0034130A" w:rsidRPr="0060627C" w:rsidRDefault="0034130A" w:rsidP="00EC03BE">
            <w:pPr>
              <w:spacing w:before="120"/>
            </w:pPr>
            <w:r w:rsidRPr="0060627C">
              <w:t xml:space="preserve">2.  Kỹ thuật thông gió </w:t>
            </w:r>
            <w:r w:rsidRPr="0060627C">
              <w:tab/>
            </w:r>
          </w:p>
          <w:p w14:paraId="58763DE1" w14:textId="77777777" w:rsidR="0034130A" w:rsidRPr="0060627C" w:rsidRDefault="0034130A" w:rsidP="00EC03BE">
            <w:pPr>
              <w:spacing w:before="120"/>
            </w:pPr>
            <w:r w:rsidRPr="0060627C">
              <w:t>3. Kiểm Tra</w:t>
            </w:r>
            <w:r w:rsidRPr="0060627C">
              <w:tab/>
            </w:r>
          </w:p>
        </w:tc>
        <w:tc>
          <w:tcPr>
            <w:tcW w:w="838" w:type="dxa"/>
          </w:tcPr>
          <w:p w14:paraId="4B30C78A" w14:textId="77777777" w:rsidR="0034130A" w:rsidRPr="0060627C" w:rsidRDefault="0034130A" w:rsidP="00EC03BE">
            <w:pPr>
              <w:spacing w:before="120"/>
              <w:jc w:val="center"/>
              <w:rPr>
                <w:b/>
              </w:rPr>
            </w:pPr>
            <w:r w:rsidRPr="0060627C">
              <w:rPr>
                <w:b/>
              </w:rPr>
              <w:t>3</w:t>
            </w:r>
          </w:p>
          <w:p w14:paraId="2963DB11" w14:textId="77777777" w:rsidR="0034130A" w:rsidRPr="0060627C" w:rsidRDefault="0034130A" w:rsidP="00EC03BE">
            <w:pPr>
              <w:spacing w:before="120"/>
              <w:jc w:val="center"/>
            </w:pPr>
          </w:p>
          <w:p w14:paraId="76D7DE29" w14:textId="77777777" w:rsidR="0034130A" w:rsidRPr="0060627C" w:rsidRDefault="0034130A" w:rsidP="00EC03BE">
            <w:pPr>
              <w:spacing w:before="120"/>
              <w:jc w:val="center"/>
            </w:pPr>
            <w:r w:rsidRPr="0060627C">
              <w:t>1</w:t>
            </w:r>
          </w:p>
          <w:p w14:paraId="5272B392" w14:textId="77777777" w:rsidR="0034130A" w:rsidRPr="0060627C" w:rsidRDefault="0034130A" w:rsidP="00EC03BE">
            <w:pPr>
              <w:spacing w:before="120"/>
              <w:jc w:val="center"/>
            </w:pPr>
            <w:r w:rsidRPr="0060627C">
              <w:t>1</w:t>
            </w:r>
          </w:p>
          <w:p w14:paraId="155FB871" w14:textId="77777777" w:rsidR="0034130A" w:rsidRPr="0060627C" w:rsidRDefault="0034130A" w:rsidP="00EC03BE">
            <w:pPr>
              <w:spacing w:before="120"/>
              <w:jc w:val="center"/>
            </w:pPr>
            <w:r w:rsidRPr="0060627C">
              <w:t>1</w:t>
            </w:r>
          </w:p>
        </w:tc>
        <w:tc>
          <w:tcPr>
            <w:tcW w:w="1118" w:type="dxa"/>
          </w:tcPr>
          <w:p w14:paraId="143376B5" w14:textId="77777777" w:rsidR="0034130A" w:rsidRPr="0060627C" w:rsidRDefault="0034130A" w:rsidP="00EC03BE">
            <w:pPr>
              <w:spacing w:before="120"/>
              <w:jc w:val="center"/>
              <w:rPr>
                <w:b/>
              </w:rPr>
            </w:pPr>
            <w:r w:rsidRPr="0060627C">
              <w:rPr>
                <w:b/>
              </w:rPr>
              <w:t>2</w:t>
            </w:r>
          </w:p>
          <w:p w14:paraId="155DC550" w14:textId="77777777" w:rsidR="0034130A" w:rsidRPr="0060627C" w:rsidRDefault="0034130A" w:rsidP="00EC03BE">
            <w:pPr>
              <w:spacing w:before="120"/>
              <w:jc w:val="center"/>
            </w:pPr>
          </w:p>
          <w:p w14:paraId="49675372" w14:textId="77777777" w:rsidR="0034130A" w:rsidRPr="0060627C" w:rsidRDefault="0034130A" w:rsidP="00EC03BE">
            <w:pPr>
              <w:spacing w:before="120"/>
              <w:jc w:val="center"/>
            </w:pPr>
            <w:r w:rsidRPr="0060627C">
              <w:t>1</w:t>
            </w:r>
          </w:p>
          <w:p w14:paraId="1BF91DE6" w14:textId="77777777" w:rsidR="0034130A" w:rsidRPr="0060627C" w:rsidRDefault="0034130A" w:rsidP="00EC03BE">
            <w:pPr>
              <w:spacing w:before="120"/>
              <w:jc w:val="center"/>
            </w:pPr>
            <w:r w:rsidRPr="0060627C">
              <w:t>1</w:t>
            </w:r>
          </w:p>
          <w:p w14:paraId="3EFCC018" w14:textId="77777777" w:rsidR="0034130A" w:rsidRPr="0060627C" w:rsidRDefault="0034130A" w:rsidP="00EC03BE">
            <w:pPr>
              <w:spacing w:before="120"/>
              <w:jc w:val="center"/>
            </w:pPr>
            <w:r w:rsidRPr="0060627C">
              <w:t>0</w:t>
            </w:r>
          </w:p>
        </w:tc>
        <w:tc>
          <w:tcPr>
            <w:tcW w:w="1511" w:type="dxa"/>
          </w:tcPr>
          <w:p w14:paraId="016233C3" w14:textId="77777777" w:rsidR="0034130A" w:rsidRPr="0060627C" w:rsidRDefault="0034130A" w:rsidP="00EC03BE">
            <w:pPr>
              <w:spacing w:before="120"/>
              <w:jc w:val="center"/>
            </w:pPr>
          </w:p>
          <w:p w14:paraId="2F68678E" w14:textId="77777777" w:rsidR="0034130A" w:rsidRPr="0060627C" w:rsidRDefault="0034130A" w:rsidP="00EC03BE">
            <w:pPr>
              <w:spacing w:before="120"/>
              <w:jc w:val="center"/>
            </w:pPr>
          </w:p>
          <w:p w14:paraId="53597067" w14:textId="77777777" w:rsidR="0034130A" w:rsidRPr="0060627C" w:rsidRDefault="0034130A" w:rsidP="00EC03BE">
            <w:pPr>
              <w:spacing w:before="120"/>
              <w:jc w:val="center"/>
            </w:pPr>
          </w:p>
          <w:p w14:paraId="2939FF24" w14:textId="77777777" w:rsidR="0034130A" w:rsidRPr="0060627C" w:rsidRDefault="0034130A" w:rsidP="00EC03BE">
            <w:pPr>
              <w:spacing w:before="120"/>
              <w:jc w:val="center"/>
            </w:pPr>
          </w:p>
          <w:p w14:paraId="30FDD076" w14:textId="77777777" w:rsidR="0034130A" w:rsidRPr="0060627C" w:rsidRDefault="0034130A" w:rsidP="00EC03BE">
            <w:pPr>
              <w:spacing w:before="120"/>
              <w:jc w:val="center"/>
            </w:pPr>
          </w:p>
        </w:tc>
        <w:tc>
          <w:tcPr>
            <w:tcW w:w="973" w:type="dxa"/>
          </w:tcPr>
          <w:p w14:paraId="1433042E" w14:textId="77777777" w:rsidR="0034130A" w:rsidRPr="0060627C" w:rsidRDefault="0034130A" w:rsidP="00EC03BE">
            <w:pPr>
              <w:spacing w:before="120"/>
              <w:jc w:val="center"/>
            </w:pPr>
            <w:r w:rsidRPr="0060627C">
              <w:t>1</w:t>
            </w:r>
          </w:p>
          <w:p w14:paraId="04340CDD" w14:textId="77777777" w:rsidR="0034130A" w:rsidRPr="0060627C" w:rsidRDefault="0034130A" w:rsidP="00EC03BE">
            <w:pPr>
              <w:spacing w:before="120"/>
              <w:jc w:val="center"/>
            </w:pPr>
          </w:p>
          <w:p w14:paraId="5BDE3DF2" w14:textId="77777777" w:rsidR="0034130A" w:rsidRPr="0060627C" w:rsidRDefault="0034130A" w:rsidP="00EC03BE">
            <w:pPr>
              <w:spacing w:before="120"/>
              <w:jc w:val="center"/>
            </w:pPr>
          </w:p>
          <w:p w14:paraId="77FB4793" w14:textId="77777777" w:rsidR="0034130A" w:rsidRPr="0060627C" w:rsidRDefault="0034130A" w:rsidP="00EC03BE">
            <w:pPr>
              <w:spacing w:before="120"/>
              <w:jc w:val="center"/>
            </w:pPr>
          </w:p>
          <w:p w14:paraId="7DF5CA5C" w14:textId="77777777" w:rsidR="0034130A" w:rsidRPr="0060627C" w:rsidRDefault="0034130A" w:rsidP="00EC03BE">
            <w:pPr>
              <w:spacing w:before="120"/>
              <w:jc w:val="center"/>
            </w:pPr>
            <w:r w:rsidRPr="0060627C">
              <w:t>1</w:t>
            </w:r>
          </w:p>
        </w:tc>
      </w:tr>
      <w:tr w:rsidR="0034130A" w:rsidRPr="0060627C" w14:paraId="165DC130" w14:textId="77777777" w:rsidTr="00C60019">
        <w:trPr>
          <w:trHeight w:val="420"/>
        </w:trPr>
        <w:tc>
          <w:tcPr>
            <w:tcW w:w="793" w:type="dxa"/>
          </w:tcPr>
          <w:p w14:paraId="7EB9B78B" w14:textId="77777777" w:rsidR="0034130A" w:rsidRPr="0060627C" w:rsidRDefault="0034130A" w:rsidP="00EC03BE">
            <w:pPr>
              <w:spacing w:before="120"/>
              <w:jc w:val="center"/>
            </w:pPr>
            <w:r w:rsidRPr="0060627C">
              <w:t>8</w:t>
            </w:r>
          </w:p>
        </w:tc>
        <w:tc>
          <w:tcPr>
            <w:tcW w:w="3962" w:type="dxa"/>
          </w:tcPr>
          <w:p w14:paraId="35C34416" w14:textId="77777777" w:rsidR="0034130A" w:rsidRPr="0060627C" w:rsidRDefault="0034130A" w:rsidP="00EC03BE">
            <w:pPr>
              <w:spacing w:before="120"/>
            </w:pPr>
            <w:r w:rsidRPr="0060627C">
              <w:t>Chương 8:Kỹ thuật an toàn khi sửa chữa máy</w:t>
            </w:r>
          </w:p>
          <w:p w14:paraId="1F17CBBF" w14:textId="77777777" w:rsidR="0034130A" w:rsidRPr="0060627C" w:rsidRDefault="0034130A" w:rsidP="00EC03BE">
            <w:pPr>
              <w:spacing w:before="120"/>
            </w:pPr>
            <w:r w:rsidRPr="0060627C">
              <w:t xml:space="preserve">1. Khái niệm về kỹ thuật an toàn </w:t>
            </w:r>
          </w:p>
          <w:p w14:paraId="6EF02A5D" w14:textId="77777777" w:rsidR="0034130A" w:rsidRPr="0060627C" w:rsidRDefault="0034130A" w:rsidP="00EC03BE">
            <w:pPr>
              <w:spacing w:before="120"/>
            </w:pPr>
            <w:r w:rsidRPr="0060627C">
              <w:t>2. Kỹ thuật an toàn khi lắp ráp, sửa chữa và thử máy</w:t>
            </w:r>
          </w:p>
        </w:tc>
        <w:tc>
          <w:tcPr>
            <w:tcW w:w="838" w:type="dxa"/>
          </w:tcPr>
          <w:p w14:paraId="0E9612AC" w14:textId="77777777" w:rsidR="0034130A" w:rsidRPr="0060627C" w:rsidRDefault="0034130A" w:rsidP="00EC03BE">
            <w:pPr>
              <w:spacing w:before="120"/>
              <w:jc w:val="center"/>
              <w:rPr>
                <w:b/>
              </w:rPr>
            </w:pPr>
            <w:r w:rsidRPr="0060627C">
              <w:rPr>
                <w:b/>
              </w:rPr>
              <w:t>3</w:t>
            </w:r>
          </w:p>
          <w:p w14:paraId="2E56FEB7" w14:textId="77777777" w:rsidR="0034130A" w:rsidRPr="0060627C" w:rsidRDefault="0034130A" w:rsidP="00EC03BE">
            <w:pPr>
              <w:spacing w:before="120"/>
              <w:jc w:val="center"/>
            </w:pPr>
          </w:p>
          <w:p w14:paraId="5A768F17" w14:textId="77777777" w:rsidR="0034130A" w:rsidRPr="0060627C" w:rsidRDefault="0034130A" w:rsidP="00EC03BE">
            <w:pPr>
              <w:spacing w:before="120"/>
              <w:jc w:val="center"/>
            </w:pPr>
            <w:r w:rsidRPr="0060627C">
              <w:t>1</w:t>
            </w:r>
          </w:p>
          <w:p w14:paraId="115C52AE" w14:textId="77777777" w:rsidR="0034130A" w:rsidRPr="0060627C" w:rsidRDefault="0034130A" w:rsidP="00EC03BE">
            <w:pPr>
              <w:spacing w:before="120"/>
              <w:jc w:val="center"/>
            </w:pPr>
            <w:r w:rsidRPr="0060627C">
              <w:t>2</w:t>
            </w:r>
          </w:p>
        </w:tc>
        <w:tc>
          <w:tcPr>
            <w:tcW w:w="1118" w:type="dxa"/>
          </w:tcPr>
          <w:p w14:paraId="1DDC9137" w14:textId="77777777" w:rsidR="0034130A" w:rsidRPr="0060627C" w:rsidRDefault="0034130A" w:rsidP="00EC03BE">
            <w:pPr>
              <w:spacing w:before="120"/>
              <w:jc w:val="center"/>
              <w:rPr>
                <w:b/>
              </w:rPr>
            </w:pPr>
            <w:r w:rsidRPr="0060627C">
              <w:rPr>
                <w:b/>
              </w:rPr>
              <w:t>3</w:t>
            </w:r>
          </w:p>
          <w:p w14:paraId="31BBA0B5" w14:textId="77777777" w:rsidR="0034130A" w:rsidRPr="0060627C" w:rsidRDefault="0034130A" w:rsidP="00EC03BE">
            <w:pPr>
              <w:spacing w:before="120"/>
              <w:jc w:val="center"/>
            </w:pPr>
          </w:p>
          <w:p w14:paraId="0610FC4D" w14:textId="77777777" w:rsidR="0034130A" w:rsidRPr="0060627C" w:rsidRDefault="0034130A" w:rsidP="00EC03BE">
            <w:pPr>
              <w:spacing w:before="120"/>
              <w:jc w:val="center"/>
            </w:pPr>
            <w:r w:rsidRPr="0060627C">
              <w:t>1</w:t>
            </w:r>
          </w:p>
          <w:p w14:paraId="54ABC075" w14:textId="77777777" w:rsidR="0034130A" w:rsidRPr="0060627C" w:rsidRDefault="0034130A" w:rsidP="00EC03BE">
            <w:pPr>
              <w:spacing w:before="120"/>
              <w:jc w:val="center"/>
            </w:pPr>
            <w:r w:rsidRPr="0060627C">
              <w:t>2</w:t>
            </w:r>
          </w:p>
        </w:tc>
        <w:tc>
          <w:tcPr>
            <w:tcW w:w="1511" w:type="dxa"/>
          </w:tcPr>
          <w:p w14:paraId="5C0321F8" w14:textId="77777777" w:rsidR="0034130A" w:rsidRPr="0060627C" w:rsidRDefault="0034130A" w:rsidP="00EC03BE">
            <w:pPr>
              <w:spacing w:before="120"/>
              <w:jc w:val="center"/>
              <w:rPr>
                <w:b/>
              </w:rPr>
            </w:pPr>
            <w:r w:rsidRPr="0060627C">
              <w:rPr>
                <w:b/>
              </w:rPr>
              <w:t>0</w:t>
            </w:r>
          </w:p>
          <w:p w14:paraId="7F3AFC49" w14:textId="77777777" w:rsidR="0034130A" w:rsidRPr="0060627C" w:rsidRDefault="0034130A" w:rsidP="00EC03BE">
            <w:pPr>
              <w:spacing w:before="120"/>
              <w:jc w:val="center"/>
            </w:pPr>
          </w:p>
          <w:p w14:paraId="14ED6A84" w14:textId="77777777" w:rsidR="0034130A" w:rsidRPr="0060627C" w:rsidRDefault="0034130A" w:rsidP="00EC03BE">
            <w:pPr>
              <w:spacing w:before="120"/>
              <w:jc w:val="center"/>
            </w:pPr>
          </w:p>
          <w:p w14:paraId="731C164D" w14:textId="77777777" w:rsidR="0034130A" w:rsidRPr="0060627C" w:rsidRDefault="0034130A" w:rsidP="00EC03BE">
            <w:pPr>
              <w:spacing w:before="120"/>
              <w:jc w:val="center"/>
            </w:pPr>
          </w:p>
        </w:tc>
        <w:tc>
          <w:tcPr>
            <w:tcW w:w="973" w:type="dxa"/>
          </w:tcPr>
          <w:p w14:paraId="17908BB3" w14:textId="77777777" w:rsidR="0034130A" w:rsidRPr="0060627C" w:rsidRDefault="0034130A" w:rsidP="00EC03BE">
            <w:pPr>
              <w:spacing w:before="120"/>
              <w:jc w:val="center"/>
            </w:pPr>
          </w:p>
          <w:p w14:paraId="1F4C1218" w14:textId="77777777" w:rsidR="0034130A" w:rsidRPr="0060627C" w:rsidRDefault="0034130A" w:rsidP="00EC03BE">
            <w:pPr>
              <w:spacing w:before="120"/>
              <w:jc w:val="center"/>
            </w:pPr>
          </w:p>
          <w:p w14:paraId="445EE1CF" w14:textId="77777777" w:rsidR="0034130A" w:rsidRPr="0060627C" w:rsidRDefault="0034130A" w:rsidP="00EC03BE">
            <w:pPr>
              <w:spacing w:before="120"/>
              <w:jc w:val="center"/>
            </w:pPr>
          </w:p>
          <w:p w14:paraId="070999CB" w14:textId="77777777" w:rsidR="0034130A" w:rsidRPr="0060627C" w:rsidRDefault="0034130A" w:rsidP="00EC03BE">
            <w:pPr>
              <w:spacing w:before="120"/>
              <w:jc w:val="center"/>
            </w:pPr>
          </w:p>
        </w:tc>
      </w:tr>
      <w:tr w:rsidR="0034130A" w:rsidRPr="0060627C" w14:paraId="0B5A0E4C" w14:textId="77777777" w:rsidTr="00C60019">
        <w:trPr>
          <w:trHeight w:val="420"/>
        </w:trPr>
        <w:tc>
          <w:tcPr>
            <w:tcW w:w="793" w:type="dxa"/>
          </w:tcPr>
          <w:p w14:paraId="25C90A02" w14:textId="77777777" w:rsidR="0034130A" w:rsidRPr="0060627C" w:rsidRDefault="0034130A" w:rsidP="00EC03BE">
            <w:pPr>
              <w:spacing w:before="120"/>
              <w:jc w:val="center"/>
            </w:pPr>
            <w:r w:rsidRPr="0060627C">
              <w:t>9</w:t>
            </w:r>
          </w:p>
        </w:tc>
        <w:tc>
          <w:tcPr>
            <w:tcW w:w="3962" w:type="dxa"/>
          </w:tcPr>
          <w:p w14:paraId="2C91B1B7" w14:textId="77777777" w:rsidR="0034130A" w:rsidRPr="0060627C" w:rsidRDefault="0034130A" w:rsidP="00EC03BE">
            <w:pPr>
              <w:spacing w:before="120"/>
            </w:pPr>
            <w:r w:rsidRPr="0060627C">
              <w:t>Chương 9:Kỹ thuật an toàn khi gia công cơ khí</w:t>
            </w:r>
          </w:p>
          <w:p w14:paraId="6C5B7BCA" w14:textId="77777777" w:rsidR="0034130A" w:rsidRPr="0060627C" w:rsidRDefault="0034130A" w:rsidP="00EC03BE">
            <w:pPr>
              <w:spacing w:before="120"/>
            </w:pPr>
            <w:r w:rsidRPr="0060627C">
              <w:t xml:space="preserve">1. Kỹ thuật an toàn khi gia công cơ khí </w:t>
            </w:r>
          </w:p>
          <w:p w14:paraId="0CA8EB13" w14:textId="77777777" w:rsidR="0034130A" w:rsidRPr="0060627C" w:rsidRDefault="0034130A" w:rsidP="00EC03BE">
            <w:pPr>
              <w:spacing w:before="120"/>
            </w:pPr>
            <w:r w:rsidRPr="0060627C">
              <w:t xml:space="preserve">2. Các giải pháp kỹ thuật an toàn trong cơ khí </w:t>
            </w:r>
            <w:r w:rsidRPr="0060627C">
              <w:tab/>
            </w:r>
            <w:r w:rsidRPr="0060627C">
              <w:tab/>
            </w:r>
            <w:r w:rsidRPr="0060627C">
              <w:tab/>
            </w:r>
          </w:p>
          <w:p w14:paraId="474EE097" w14:textId="77777777" w:rsidR="0034130A" w:rsidRPr="0060627C" w:rsidRDefault="0034130A" w:rsidP="00EC03BE">
            <w:pPr>
              <w:spacing w:before="120"/>
            </w:pPr>
            <w:r w:rsidRPr="0060627C">
              <w:t xml:space="preserve">3. Sử dụng các trang bị bảo hộ </w:t>
            </w:r>
            <w:r w:rsidRPr="0060627C">
              <w:lastRenderedPageBreak/>
              <w:t>lao động</w:t>
            </w:r>
          </w:p>
        </w:tc>
        <w:tc>
          <w:tcPr>
            <w:tcW w:w="838" w:type="dxa"/>
          </w:tcPr>
          <w:p w14:paraId="380ACC89" w14:textId="77777777" w:rsidR="0034130A" w:rsidRPr="0060627C" w:rsidRDefault="0034130A" w:rsidP="00EC03BE">
            <w:pPr>
              <w:spacing w:before="120"/>
              <w:jc w:val="center"/>
              <w:rPr>
                <w:b/>
              </w:rPr>
            </w:pPr>
            <w:r w:rsidRPr="0060627C">
              <w:rPr>
                <w:b/>
              </w:rPr>
              <w:lastRenderedPageBreak/>
              <w:t>5</w:t>
            </w:r>
          </w:p>
          <w:p w14:paraId="115568C8" w14:textId="77777777" w:rsidR="0034130A" w:rsidRPr="0060627C" w:rsidRDefault="0034130A" w:rsidP="00EC03BE">
            <w:pPr>
              <w:spacing w:before="120"/>
              <w:jc w:val="center"/>
            </w:pPr>
          </w:p>
          <w:p w14:paraId="14A17F4D" w14:textId="77777777" w:rsidR="0034130A" w:rsidRPr="0060627C" w:rsidRDefault="0034130A" w:rsidP="00EC03BE">
            <w:pPr>
              <w:spacing w:before="120"/>
              <w:jc w:val="center"/>
            </w:pPr>
            <w:r w:rsidRPr="0060627C">
              <w:t>2</w:t>
            </w:r>
          </w:p>
          <w:p w14:paraId="129D5AC2" w14:textId="77777777" w:rsidR="0034130A" w:rsidRPr="0060627C" w:rsidRDefault="0034130A" w:rsidP="00EC03BE">
            <w:pPr>
              <w:spacing w:before="120"/>
              <w:jc w:val="center"/>
            </w:pPr>
          </w:p>
          <w:p w14:paraId="39AF7747" w14:textId="77777777" w:rsidR="0034130A" w:rsidRPr="0060627C" w:rsidRDefault="0034130A" w:rsidP="00EC03BE">
            <w:pPr>
              <w:spacing w:before="120"/>
              <w:jc w:val="center"/>
            </w:pPr>
            <w:r w:rsidRPr="0060627C">
              <w:t>1</w:t>
            </w:r>
          </w:p>
          <w:p w14:paraId="1B7FBE7B" w14:textId="77777777" w:rsidR="0034130A" w:rsidRPr="0060627C" w:rsidRDefault="0034130A" w:rsidP="00EC03BE">
            <w:pPr>
              <w:spacing w:before="120"/>
              <w:jc w:val="center"/>
            </w:pPr>
          </w:p>
          <w:p w14:paraId="0EBB2670" w14:textId="77777777" w:rsidR="0034130A" w:rsidRPr="0060627C" w:rsidRDefault="0034130A" w:rsidP="00EC03BE">
            <w:pPr>
              <w:spacing w:before="120"/>
              <w:jc w:val="center"/>
            </w:pPr>
            <w:r w:rsidRPr="0060627C">
              <w:lastRenderedPageBreak/>
              <w:t>2</w:t>
            </w:r>
          </w:p>
        </w:tc>
        <w:tc>
          <w:tcPr>
            <w:tcW w:w="1118" w:type="dxa"/>
          </w:tcPr>
          <w:p w14:paraId="3CBE618B" w14:textId="77777777" w:rsidR="0034130A" w:rsidRPr="0060627C" w:rsidRDefault="0034130A" w:rsidP="00EC03BE">
            <w:pPr>
              <w:spacing w:before="120"/>
              <w:jc w:val="center"/>
              <w:rPr>
                <w:b/>
              </w:rPr>
            </w:pPr>
            <w:r w:rsidRPr="0060627C">
              <w:rPr>
                <w:b/>
              </w:rPr>
              <w:lastRenderedPageBreak/>
              <w:t>5</w:t>
            </w:r>
          </w:p>
          <w:p w14:paraId="6EB0D694" w14:textId="77777777" w:rsidR="0034130A" w:rsidRPr="0060627C" w:rsidRDefault="0034130A" w:rsidP="00EC03BE">
            <w:pPr>
              <w:spacing w:before="120"/>
              <w:jc w:val="center"/>
            </w:pPr>
          </w:p>
          <w:p w14:paraId="1124D7BE" w14:textId="77777777" w:rsidR="0034130A" w:rsidRPr="0060627C" w:rsidRDefault="0034130A" w:rsidP="00EC03BE">
            <w:pPr>
              <w:spacing w:before="120"/>
              <w:jc w:val="center"/>
            </w:pPr>
            <w:r w:rsidRPr="0060627C">
              <w:t>2</w:t>
            </w:r>
          </w:p>
          <w:p w14:paraId="4D753DC2" w14:textId="77777777" w:rsidR="0034130A" w:rsidRPr="0060627C" w:rsidRDefault="0034130A" w:rsidP="00EC03BE">
            <w:pPr>
              <w:spacing w:before="120"/>
              <w:jc w:val="center"/>
            </w:pPr>
          </w:p>
          <w:p w14:paraId="25CF1BFC" w14:textId="77777777" w:rsidR="0034130A" w:rsidRPr="0060627C" w:rsidRDefault="0034130A" w:rsidP="00EC03BE">
            <w:pPr>
              <w:spacing w:before="120"/>
              <w:jc w:val="center"/>
            </w:pPr>
            <w:r w:rsidRPr="0060627C">
              <w:t>1</w:t>
            </w:r>
          </w:p>
          <w:p w14:paraId="15716A97" w14:textId="77777777" w:rsidR="0034130A" w:rsidRPr="0060627C" w:rsidRDefault="0034130A" w:rsidP="00EC03BE">
            <w:pPr>
              <w:spacing w:before="120"/>
              <w:jc w:val="center"/>
            </w:pPr>
          </w:p>
          <w:p w14:paraId="3B12E6BE" w14:textId="77777777" w:rsidR="0034130A" w:rsidRPr="0060627C" w:rsidRDefault="0034130A" w:rsidP="00EC03BE">
            <w:pPr>
              <w:spacing w:before="120"/>
              <w:jc w:val="center"/>
            </w:pPr>
            <w:r w:rsidRPr="0060627C">
              <w:lastRenderedPageBreak/>
              <w:t>2</w:t>
            </w:r>
          </w:p>
        </w:tc>
        <w:tc>
          <w:tcPr>
            <w:tcW w:w="1511" w:type="dxa"/>
          </w:tcPr>
          <w:p w14:paraId="5F2AD03A" w14:textId="77777777" w:rsidR="0034130A" w:rsidRPr="0060627C" w:rsidRDefault="0034130A" w:rsidP="00EC03BE">
            <w:pPr>
              <w:spacing w:before="120"/>
              <w:jc w:val="center"/>
              <w:rPr>
                <w:b/>
              </w:rPr>
            </w:pPr>
            <w:r w:rsidRPr="0060627C">
              <w:rPr>
                <w:b/>
              </w:rPr>
              <w:lastRenderedPageBreak/>
              <w:t>0</w:t>
            </w:r>
          </w:p>
          <w:p w14:paraId="08832CAC" w14:textId="77777777" w:rsidR="0034130A" w:rsidRPr="0060627C" w:rsidRDefault="0034130A" w:rsidP="00EC03BE">
            <w:pPr>
              <w:spacing w:before="120"/>
              <w:jc w:val="center"/>
            </w:pPr>
          </w:p>
          <w:p w14:paraId="2B556FAB" w14:textId="77777777" w:rsidR="0034130A" w:rsidRPr="0060627C" w:rsidRDefault="0034130A" w:rsidP="00EC03BE">
            <w:pPr>
              <w:spacing w:before="120"/>
              <w:jc w:val="center"/>
            </w:pPr>
          </w:p>
          <w:p w14:paraId="07A9BAE8" w14:textId="77777777" w:rsidR="0034130A" w:rsidRPr="0060627C" w:rsidRDefault="0034130A" w:rsidP="00EC03BE">
            <w:pPr>
              <w:spacing w:before="120"/>
              <w:jc w:val="center"/>
            </w:pPr>
          </w:p>
          <w:p w14:paraId="15740A36" w14:textId="77777777" w:rsidR="0034130A" w:rsidRPr="0060627C" w:rsidRDefault="0034130A" w:rsidP="00EC03BE">
            <w:pPr>
              <w:spacing w:before="120"/>
              <w:jc w:val="center"/>
            </w:pPr>
          </w:p>
          <w:p w14:paraId="1FB86860" w14:textId="77777777" w:rsidR="0034130A" w:rsidRPr="0060627C" w:rsidRDefault="0034130A" w:rsidP="00EC03BE">
            <w:pPr>
              <w:spacing w:before="120"/>
              <w:jc w:val="center"/>
            </w:pPr>
          </w:p>
        </w:tc>
        <w:tc>
          <w:tcPr>
            <w:tcW w:w="973" w:type="dxa"/>
          </w:tcPr>
          <w:p w14:paraId="0088EB8B" w14:textId="77777777" w:rsidR="0034130A" w:rsidRPr="0060627C" w:rsidRDefault="0034130A" w:rsidP="00EC03BE">
            <w:pPr>
              <w:spacing w:before="120"/>
              <w:jc w:val="center"/>
            </w:pPr>
          </w:p>
          <w:p w14:paraId="1FC0DD9C" w14:textId="77777777" w:rsidR="0034130A" w:rsidRPr="0060627C" w:rsidRDefault="0034130A" w:rsidP="00EC03BE">
            <w:pPr>
              <w:spacing w:before="120"/>
              <w:jc w:val="center"/>
            </w:pPr>
          </w:p>
          <w:p w14:paraId="4502604C" w14:textId="77777777" w:rsidR="0034130A" w:rsidRPr="0060627C" w:rsidRDefault="0034130A" w:rsidP="00EC03BE">
            <w:pPr>
              <w:spacing w:before="120"/>
              <w:jc w:val="center"/>
            </w:pPr>
          </w:p>
          <w:p w14:paraId="0735128D" w14:textId="77777777" w:rsidR="0034130A" w:rsidRPr="0060627C" w:rsidRDefault="0034130A" w:rsidP="00EC03BE">
            <w:pPr>
              <w:spacing w:before="120"/>
              <w:jc w:val="center"/>
            </w:pPr>
          </w:p>
          <w:p w14:paraId="1A15593B" w14:textId="77777777" w:rsidR="0034130A" w:rsidRPr="0060627C" w:rsidRDefault="0034130A" w:rsidP="00EC03BE">
            <w:pPr>
              <w:spacing w:before="120"/>
              <w:jc w:val="center"/>
            </w:pPr>
          </w:p>
          <w:p w14:paraId="400CF424" w14:textId="77777777" w:rsidR="0034130A" w:rsidRPr="0060627C" w:rsidRDefault="0034130A" w:rsidP="00EC03BE">
            <w:pPr>
              <w:spacing w:before="120"/>
              <w:jc w:val="center"/>
            </w:pPr>
          </w:p>
          <w:p w14:paraId="4BFEDC66" w14:textId="77777777" w:rsidR="0034130A" w:rsidRPr="0060627C" w:rsidRDefault="0034130A" w:rsidP="00EC03BE">
            <w:pPr>
              <w:spacing w:before="120"/>
              <w:jc w:val="center"/>
            </w:pPr>
          </w:p>
        </w:tc>
      </w:tr>
      <w:tr w:rsidR="0034130A" w:rsidRPr="0060627C" w14:paraId="12CEA420" w14:textId="77777777" w:rsidTr="00C60019">
        <w:trPr>
          <w:trHeight w:val="420"/>
        </w:trPr>
        <w:tc>
          <w:tcPr>
            <w:tcW w:w="793" w:type="dxa"/>
          </w:tcPr>
          <w:p w14:paraId="18E339E7" w14:textId="77777777" w:rsidR="0034130A" w:rsidRPr="0060627C" w:rsidRDefault="0034130A" w:rsidP="00EC03BE">
            <w:pPr>
              <w:spacing w:before="120"/>
              <w:jc w:val="center"/>
            </w:pPr>
            <w:r w:rsidRPr="0060627C">
              <w:lastRenderedPageBreak/>
              <w:t>10</w:t>
            </w:r>
          </w:p>
        </w:tc>
        <w:tc>
          <w:tcPr>
            <w:tcW w:w="3962" w:type="dxa"/>
          </w:tcPr>
          <w:p w14:paraId="6031008C" w14:textId="77777777" w:rsidR="0034130A" w:rsidRPr="0060627C" w:rsidRDefault="0034130A" w:rsidP="00EC03BE">
            <w:pPr>
              <w:spacing w:before="120"/>
            </w:pPr>
            <w:r w:rsidRPr="0060627C">
              <w:t>Chương 10: Kỹ thuật an toàn điện, phòng chống cháy nổ và sử dụng thiết bị nâng hạ</w:t>
            </w:r>
          </w:p>
          <w:p w14:paraId="52EEEC73" w14:textId="77777777" w:rsidR="0034130A" w:rsidRPr="0060627C" w:rsidRDefault="0034130A" w:rsidP="00EC03BE">
            <w:pPr>
              <w:spacing w:before="120"/>
            </w:pPr>
            <w:r w:rsidRPr="0060627C">
              <w:t xml:space="preserve">1. Kỹ thuật an toàn điện </w:t>
            </w:r>
            <w:r w:rsidRPr="0060627C">
              <w:tab/>
            </w:r>
          </w:p>
          <w:p w14:paraId="32F1DFB4" w14:textId="77777777" w:rsidR="0034130A" w:rsidRPr="0060627C" w:rsidRDefault="0034130A" w:rsidP="00EC03BE">
            <w:pPr>
              <w:spacing w:before="120"/>
            </w:pPr>
            <w:r w:rsidRPr="0060627C">
              <w:t>2. Kỹ thuật an toàn đối với thiết bị nâng hạ</w:t>
            </w:r>
            <w:r w:rsidRPr="0060627C">
              <w:tab/>
            </w:r>
            <w:r w:rsidRPr="0060627C">
              <w:tab/>
            </w:r>
            <w:r w:rsidRPr="0060627C">
              <w:tab/>
            </w:r>
            <w:r w:rsidRPr="0060627C">
              <w:tab/>
            </w:r>
          </w:p>
          <w:p w14:paraId="041FD3C3" w14:textId="77777777" w:rsidR="0034130A" w:rsidRPr="0060627C" w:rsidRDefault="0034130A" w:rsidP="00EC03BE">
            <w:pPr>
              <w:spacing w:before="120"/>
            </w:pPr>
            <w:r w:rsidRPr="0060627C">
              <w:t xml:space="preserve">3. Kỹ thuật an toàn phòng chống cháy và nổ </w:t>
            </w:r>
            <w:r w:rsidRPr="0060627C">
              <w:tab/>
            </w:r>
            <w:r w:rsidRPr="0060627C">
              <w:tab/>
            </w:r>
            <w:r w:rsidRPr="0060627C">
              <w:tab/>
            </w:r>
            <w:r w:rsidRPr="0060627C">
              <w:tab/>
            </w:r>
          </w:p>
          <w:p w14:paraId="540B8B5F" w14:textId="77777777" w:rsidR="0034130A" w:rsidRPr="0060627C" w:rsidRDefault="0034130A" w:rsidP="00EC03BE">
            <w:pPr>
              <w:spacing w:before="120"/>
              <w:rPr>
                <w:lang w:val="vi-VN"/>
              </w:rPr>
            </w:pPr>
            <w:r w:rsidRPr="0060627C">
              <w:t>4. Sử dụng các thiết bị phòng chống cháy nổ, thiết bị nâng hạ</w:t>
            </w:r>
            <w:r w:rsidRPr="0060627C">
              <w:tab/>
            </w:r>
            <w:r w:rsidRPr="0060627C">
              <w:rPr>
                <w:lang w:val="vi-VN"/>
              </w:rPr>
              <w:t xml:space="preserve"> </w:t>
            </w:r>
          </w:p>
          <w:p w14:paraId="59EEA9CE" w14:textId="77777777" w:rsidR="0034130A" w:rsidRPr="0060627C" w:rsidRDefault="0034130A" w:rsidP="00EC03BE">
            <w:pPr>
              <w:spacing w:before="120"/>
            </w:pPr>
            <w:r w:rsidRPr="0060627C">
              <w:t xml:space="preserve">5. Kiểm Tra </w:t>
            </w:r>
          </w:p>
        </w:tc>
        <w:tc>
          <w:tcPr>
            <w:tcW w:w="838" w:type="dxa"/>
          </w:tcPr>
          <w:p w14:paraId="33F52C10" w14:textId="77777777" w:rsidR="0034130A" w:rsidRPr="0060627C" w:rsidRDefault="0034130A" w:rsidP="00EC03BE">
            <w:pPr>
              <w:spacing w:before="120"/>
              <w:jc w:val="center"/>
              <w:rPr>
                <w:b/>
              </w:rPr>
            </w:pPr>
            <w:r w:rsidRPr="0060627C">
              <w:rPr>
                <w:b/>
              </w:rPr>
              <w:t>4</w:t>
            </w:r>
          </w:p>
          <w:p w14:paraId="5FA82EB0" w14:textId="77777777" w:rsidR="0034130A" w:rsidRPr="0060627C" w:rsidRDefault="0034130A" w:rsidP="00EC03BE">
            <w:pPr>
              <w:spacing w:before="120"/>
              <w:jc w:val="center"/>
            </w:pPr>
          </w:p>
          <w:p w14:paraId="5213FDB6" w14:textId="77777777" w:rsidR="0034130A" w:rsidRPr="0060627C" w:rsidRDefault="0034130A" w:rsidP="00EC03BE">
            <w:pPr>
              <w:spacing w:before="120"/>
              <w:jc w:val="center"/>
            </w:pPr>
            <w:r w:rsidRPr="0060627C">
              <w:t>1</w:t>
            </w:r>
          </w:p>
          <w:p w14:paraId="63F91EE9" w14:textId="77777777" w:rsidR="0034130A" w:rsidRPr="0060627C" w:rsidRDefault="0034130A" w:rsidP="00EC03BE">
            <w:pPr>
              <w:spacing w:before="120"/>
              <w:jc w:val="center"/>
            </w:pPr>
            <w:r w:rsidRPr="0060627C">
              <w:t>1</w:t>
            </w:r>
          </w:p>
          <w:p w14:paraId="6723AAC8" w14:textId="77777777" w:rsidR="0034130A" w:rsidRPr="0060627C" w:rsidRDefault="0034130A" w:rsidP="00EC03BE">
            <w:pPr>
              <w:spacing w:before="120"/>
              <w:jc w:val="center"/>
            </w:pPr>
          </w:p>
          <w:p w14:paraId="5E5BA833" w14:textId="7DD2C8EE" w:rsidR="0034130A" w:rsidRPr="0060627C" w:rsidRDefault="0034130A" w:rsidP="00EC03BE">
            <w:pPr>
              <w:spacing w:before="120"/>
              <w:jc w:val="center"/>
            </w:pPr>
            <w:r w:rsidRPr="0060627C">
              <w:t>0</w:t>
            </w:r>
            <w:r w:rsidR="0010513F" w:rsidRPr="0060627C">
              <w:t>,</w:t>
            </w:r>
            <w:r w:rsidRPr="0060627C">
              <w:t>5</w:t>
            </w:r>
          </w:p>
          <w:p w14:paraId="7D509BCB" w14:textId="77777777" w:rsidR="0034130A" w:rsidRPr="0060627C" w:rsidRDefault="0034130A" w:rsidP="00EC03BE">
            <w:pPr>
              <w:spacing w:before="120"/>
              <w:jc w:val="center"/>
            </w:pPr>
          </w:p>
          <w:p w14:paraId="1875B0D6" w14:textId="49F1F19B" w:rsidR="0034130A" w:rsidRPr="0060627C" w:rsidRDefault="0034130A" w:rsidP="00EC03BE">
            <w:pPr>
              <w:spacing w:before="120"/>
              <w:jc w:val="center"/>
            </w:pPr>
            <w:r w:rsidRPr="0060627C">
              <w:t>0</w:t>
            </w:r>
            <w:r w:rsidR="0010513F" w:rsidRPr="0060627C">
              <w:t>,</w:t>
            </w:r>
            <w:r w:rsidRPr="0060627C">
              <w:t>5</w:t>
            </w:r>
          </w:p>
          <w:p w14:paraId="760DBF68" w14:textId="77777777" w:rsidR="0034130A" w:rsidRPr="0060627C" w:rsidRDefault="0034130A" w:rsidP="00EC03BE">
            <w:pPr>
              <w:spacing w:before="120"/>
              <w:jc w:val="center"/>
            </w:pPr>
          </w:p>
          <w:p w14:paraId="0874E56E" w14:textId="77777777" w:rsidR="0034130A" w:rsidRPr="0060627C" w:rsidRDefault="0034130A" w:rsidP="00EC03BE">
            <w:pPr>
              <w:spacing w:before="120"/>
              <w:jc w:val="center"/>
            </w:pPr>
            <w:r w:rsidRPr="0060627C">
              <w:t>1</w:t>
            </w:r>
          </w:p>
        </w:tc>
        <w:tc>
          <w:tcPr>
            <w:tcW w:w="1118" w:type="dxa"/>
          </w:tcPr>
          <w:p w14:paraId="07926F20" w14:textId="77777777" w:rsidR="0034130A" w:rsidRPr="0060627C" w:rsidRDefault="0034130A" w:rsidP="00EC03BE">
            <w:pPr>
              <w:spacing w:before="120"/>
              <w:jc w:val="center"/>
              <w:rPr>
                <w:b/>
              </w:rPr>
            </w:pPr>
            <w:r w:rsidRPr="0060627C">
              <w:rPr>
                <w:b/>
              </w:rPr>
              <w:t>3</w:t>
            </w:r>
          </w:p>
          <w:p w14:paraId="17BDE104" w14:textId="77777777" w:rsidR="0034130A" w:rsidRPr="0060627C" w:rsidRDefault="0034130A" w:rsidP="00EC03BE">
            <w:pPr>
              <w:spacing w:before="120"/>
              <w:jc w:val="center"/>
            </w:pPr>
          </w:p>
          <w:p w14:paraId="6A6E0761" w14:textId="77777777" w:rsidR="0034130A" w:rsidRPr="0060627C" w:rsidRDefault="0034130A" w:rsidP="00EC03BE">
            <w:pPr>
              <w:spacing w:before="120"/>
              <w:jc w:val="center"/>
            </w:pPr>
            <w:r w:rsidRPr="0060627C">
              <w:t>1</w:t>
            </w:r>
          </w:p>
          <w:p w14:paraId="1A1E0588" w14:textId="77777777" w:rsidR="0034130A" w:rsidRPr="0060627C" w:rsidRDefault="0034130A" w:rsidP="00EC03BE">
            <w:pPr>
              <w:spacing w:before="120"/>
              <w:jc w:val="center"/>
            </w:pPr>
            <w:r w:rsidRPr="0060627C">
              <w:t>1</w:t>
            </w:r>
          </w:p>
          <w:p w14:paraId="0CC6FE76" w14:textId="77777777" w:rsidR="0034130A" w:rsidRPr="0060627C" w:rsidRDefault="0034130A" w:rsidP="00EC03BE">
            <w:pPr>
              <w:spacing w:before="120"/>
              <w:jc w:val="center"/>
            </w:pPr>
          </w:p>
          <w:p w14:paraId="491CB65B" w14:textId="2BBF2B58" w:rsidR="0034130A" w:rsidRPr="0060627C" w:rsidRDefault="0034130A" w:rsidP="00EC03BE">
            <w:pPr>
              <w:spacing w:before="120"/>
              <w:jc w:val="center"/>
            </w:pPr>
            <w:r w:rsidRPr="0060627C">
              <w:t>0</w:t>
            </w:r>
            <w:r w:rsidR="0010513F" w:rsidRPr="0060627C">
              <w:t>,</w:t>
            </w:r>
            <w:r w:rsidRPr="0060627C">
              <w:t>5</w:t>
            </w:r>
          </w:p>
          <w:p w14:paraId="6D8C9174" w14:textId="77777777" w:rsidR="0034130A" w:rsidRPr="0060627C" w:rsidRDefault="0034130A" w:rsidP="00EC03BE">
            <w:pPr>
              <w:spacing w:before="120"/>
              <w:jc w:val="center"/>
            </w:pPr>
          </w:p>
          <w:p w14:paraId="44B50B86" w14:textId="1DD6294B" w:rsidR="0034130A" w:rsidRPr="0060627C" w:rsidRDefault="0034130A" w:rsidP="00EC03BE">
            <w:pPr>
              <w:spacing w:before="120"/>
              <w:jc w:val="center"/>
            </w:pPr>
            <w:r w:rsidRPr="0060627C">
              <w:t>0</w:t>
            </w:r>
            <w:r w:rsidR="0010513F" w:rsidRPr="0060627C">
              <w:t>,</w:t>
            </w:r>
            <w:r w:rsidRPr="0060627C">
              <w:t>5</w:t>
            </w:r>
          </w:p>
          <w:p w14:paraId="7087DB3C" w14:textId="77777777" w:rsidR="0034130A" w:rsidRPr="0060627C" w:rsidRDefault="0034130A" w:rsidP="00EC03BE">
            <w:pPr>
              <w:spacing w:before="120"/>
              <w:jc w:val="center"/>
            </w:pPr>
          </w:p>
          <w:p w14:paraId="26F2788C" w14:textId="77777777" w:rsidR="0034130A" w:rsidRPr="0060627C" w:rsidRDefault="0034130A" w:rsidP="00EC03BE">
            <w:pPr>
              <w:spacing w:before="120"/>
              <w:jc w:val="center"/>
            </w:pPr>
            <w:r w:rsidRPr="0060627C">
              <w:t>0</w:t>
            </w:r>
          </w:p>
        </w:tc>
        <w:tc>
          <w:tcPr>
            <w:tcW w:w="1511" w:type="dxa"/>
          </w:tcPr>
          <w:p w14:paraId="3F074E21" w14:textId="77777777" w:rsidR="0034130A" w:rsidRPr="0060627C" w:rsidRDefault="0034130A" w:rsidP="00EC03BE">
            <w:pPr>
              <w:spacing w:before="120"/>
              <w:jc w:val="center"/>
            </w:pPr>
          </w:p>
          <w:p w14:paraId="164D1578" w14:textId="77777777" w:rsidR="0034130A" w:rsidRPr="0060627C" w:rsidRDefault="0034130A" w:rsidP="00EC03BE">
            <w:pPr>
              <w:spacing w:before="120"/>
              <w:jc w:val="center"/>
            </w:pPr>
          </w:p>
          <w:p w14:paraId="263D4907" w14:textId="77777777" w:rsidR="0034130A" w:rsidRPr="0060627C" w:rsidRDefault="0034130A" w:rsidP="00EC03BE">
            <w:pPr>
              <w:spacing w:before="120"/>
              <w:jc w:val="center"/>
            </w:pPr>
          </w:p>
          <w:p w14:paraId="1827605F" w14:textId="77777777" w:rsidR="0034130A" w:rsidRPr="0060627C" w:rsidRDefault="0034130A" w:rsidP="00EC03BE">
            <w:pPr>
              <w:spacing w:before="120"/>
              <w:jc w:val="center"/>
            </w:pPr>
          </w:p>
          <w:p w14:paraId="39A8D349" w14:textId="77777777" w:rsidR="0034130A" w:rsidRPr="0060627C" w:rsidRDefault="0034130A" w:rsidP="00EC03BE">
            <w:pPr>
              <w:spacing w:before="120"/>
              <w:jc w:val="center"/>
            </w:pPr>
          </w:p>
          <w:p w14:paraId="1CBE68E5" w14:textId="77777777" w:rsidR="0034130A" w:rsidRPr="0060627C" w:rsidRDefault="0034130A" w:rsidP="00EC03BE">
            <w:pPr>
              <w:spacing w:before="120"/>
              <w:jc w:val="center"/>
            </w:pPr>
          </w:p>
          <w:p w14:paraId="4FCAD6B5" w14:textId="77777777" w:rsidR="0034130A" w:rsidRPr="0060627C" w:rsidRDefault="0034130A" w:rsidP="00EC03BE">
            <w:pPr>
              <w:spacing w:before="120"/>
              <w:jc w:val="center"/>
            </w:pPr>
          </w:p>
          <w:p w14:paraId="339BBC77" w14:textId="77777777" w:rsidR="0034130A" w:rsidRPr="0060627C" w:rsidRDefault="0034130A" w:rsidP="00EC03BE">
            <w:pPr>
              <w:spacing w:before="120"/>
              <w:jc w:val="center"/>
            </w:pPr>
          </w:p>
          <w:p w14:paraId="7899EB7B" w14:textId="77777777" w:rsidR="0034130A" w:rsidRPr="0060627C" w:rsidRDefault="0034130A" w:rsidP="00EC03BE">
            <w:pPr>
              <w:spacing w:before="120"/>
              <w:jc w:val="center"/>
            </w:pPr>
          </w:p>
          <w:p w14:paraId="43EBCE1C" w14:textId="77777777" w:rsidR="0034130A" w:rsidRPr="0060627C" w:rsidRDefault="0034130A" w:rsidP="00EC03BE">
            <w:pPr>
              <w:spacing w:before="120"/>
              <w:jc w:val="center"/>
            </w:pPr>
          </w:p>
        </w:tc>
        <w:tc>
          <w:tcPr>
            <w:tcW w:w="973" w:type="dxa"/>
          </w:tcPr>
          <w:p w14:paraId="484EEEE6" w14:textId="77777777" w:rsidR="0034130A" w:rsidRPr="0060627C" w:rsidRDefault="0034130A" w:rsidP="00EC03BE">
            <w:pPr>
              <w:spacing w:before="120"/>
              <w:jc w:val="center"/>
              <w:rPr>
                <w:b/>
              </w:rPr>
            </w:pPr>
            <w:r w:rsidRPr="0060627C">
              <w:rPr>
                <w:b/>
              </w:rPr>
              <w:t>1</w:t>
            </w:r>
          </w:p>
          <w:p w14:paraId="172FC885" w14:textId="77777777" w:rsidR="0034130A" w:rsidRPr="0060627C" w:rsidRDefault="0034130A" w:rsidP="00EC03BE">
            <w:pPr>
              <w:spacing w:before="120"/>
              <w:jc w:val="center"/>
            </w:pPr>
          </w:p>
          <w:p w14:paraId="1F2C5D6D" w14:textId="77777777" w:rsidR="0034130A" w:rsidRPr="0060627C" w:rsidRDefault="0034130A" w:rsidP="00EC03BE">
            <w:pPr>
              <w:spacing w:before="120"/>
              <w:jc w:val="center"/>
            </w:pPr>
          </w:p>
          <w:p w14:paraId="0408E08A" w14:textId="77777777" w:rsidR="0034130A" w:rsidRPr="0060627C" w:rsidRDefault="0034130A" w:rsidP="00EC03BE">
            <w:pPr>
              <w:spacing w:before="120"/>
              <w:jc w:val="center"/>
            </w:pPr>
          </w:p>
          <w:p w14:paraId="639ABB9D" w14:textId="77777777" w:rsidR="0034130A" w:rsidRPr="0060627C" w:rsidRDefault="0034130A" w:rsidP="00EC03BE">
            <w:pPr>
              <w:spacing w:before="120"/>
              <w:jc w:val="center"/>
            </w:pPr>
          </w:p>
          <w:p w14:paraId="421C59B1" w14:textId="77777777" w:rsidR="0034130A" w:rsidRPr="0060627C" w:rsidRDefault="0034130A" w:rsidP="00EC03BE">
            <w:pPr>
              <w:spacing w:before="120"/>
              <w:jc w:val="center"/>
            </w:pPr>
          </w:p>
          <w:p w14:paraId="54A9A51B" w14:textId="77777777" w:rsidR="0034130A" w:rsidRPr="0060627C" w:rsidRDefault="0034130A" w:rsidP="00EC03BE">
            <w:pPr>
              <w:spacing w:before="120"/>
              <w:jc w:val="center"/>
            </w:pPr>
          </w:p>
          <w:p w14:paraId="0B2FD36E" w14:textId="77777777" w:rsidR="0034130A" w:rsidRPr="0060627C" w:rsidRDefault="0034130A" w:rsidP="00EC03BE">
            <w:pPr>
              <w:spacing w:before="120"/>
              <w:jc w:val="center"/>
            </w:pPr>
          </w:p>
          <w:p w14:paraId="44CED58A" w14:textId="77777777" w:rsidR="0034130A" w:rsidRPr="0060627C" w:rsidRDefault="0034130A" w:rsidP="00EC03BE">
            <w:pPr>
              <w:spacing w:before="120"/>
              <w:jc w:val="center"/>
            </w:pPr>
          </w:p>
          <w:p w14:paraId="4DE2D9E9" w14:textId="77777777" w:rsidR="0034130A" w:rsidRPr="0060627C" w:rsidRDefault="0034130A" w:rsidP="00EC03BE">
            <w:pPr>
              <w:spacing w:before="120"/>
              <w:jc w:val="center"/>
            </w:pPr>
            <w:r w:rsidRPr="0060627C">
              <w:t>1</w:t>
            </w:r>
          </w:p>
        </w:tc>
      </w:tr>
      <w:tr w:rsidR="0034130A" w:rsidRPr="0060627C" w14:paraId="62F1F3BB" w14:textId="77777777" w:rsidTr="00C60019">
        <w:trPr>
          <w:trHeight w:val="420"/>
        </w:trPr>
        <w:tc>
          <w:tcPr>
            <w:tcW w:w="793" w:type="dxa"/>
          </w:tcPr>
          <w:p w14:paraId="1C7B295B" w14:textId="77777777" w:rsidR="0034130A" w:rsidRPr="0060627C" w:rsidRDefault="0034130A" w:rsidP="00EC03BE">
            <w:pPr>
              <w:spacing w:before="120"/>
              <w:jc w:val="center"/>
            </w:pPr>
          </w:p>
        </w:tc>
        <w:tc>
          <w:tcPr>
            <w:tcW w:w="3962" w:type="dxa"/>
          </w:tcPr>
          <w:p w14:paraId="3BEE57B5" w14:textId="77777777" w:rsidR="0034130A" w:rsidRPr="0060627C" w:rsidRDefault="0034130A" w:rsidP="00EC03BE">
            <w:pPr>
              <w:spacing w:before="120"/>
              <w:jc w:val="center"/>
              <w:rPr>
                <w:b/>
              </w:rPr>
            </w:pPr>
            <w:r w:rsidRPr="0060627C">
              <w:rPr>
                <w:b/>
              </w:rPr>
              <w:t>Cộng</w:t>
            </w:r>
          </w:p>
        </w:tc>
        <w:tc>
          <w:tcPr>
            <w:tcW w:w="838" w:type="dxa"/>
          </w:tcPr>
          <w:p w14:paraId="41A797D1" w14:textId="77777777" w:rsidR="0034130A" w:rsidRPr="0060627C" w:rsidRDefault="0034130A" w:rsidP="00EC03BE">
            <w:pPr>
              <w:spacing w:before="120"/>
              <w:jc w:val="center"/>
              <w:rPr>
                <w:b/>
              </w:rPr>
            </w:pPr>
            <w:r w:rsidRPr="0060627C">
              <w:rPr>
                <w:b/>
              </w:rPr>
              <w:t>30</w:t>
            </w:r>
          </w:p>
        </w:tc>
        <w:tc>
          <w:tcPr>
            <w:tcW w:w="1118" w:type="dxa"/>
          </w:tcPr>
          <w:p w14:paraId="5577F754" w14:textId="77777777" w:rsidR="0034130A" w:rsidRPr="0060627C" w:rsidRDefault="0034130A" w:rsidP="00EC03BE">
            <w:pPr>
              <w:spacing w:before="120"/>
              <w:jc w:val="center"/>
              <w:rPr>
                <w:b/>
              </w:rPr>
            </w:pPr>
            <w:r w:rsidRPr="0060627C">
              <w:rPr>
                <w:b/>
              </w:rPr>
              <w:t>28</w:t>
            </w:r>
          </w:p>
        </w:tc>
        <w:tc>
          <w:tcPr>
            <w:tcW w:w="1511" w:type="dxa"/>
          </w:tcPr>
          <w:p w14:paraId="76583983" w14:textId="77777777" w:rsidR="0034130A" w:rsidRPr="0060627C" w:rsidRDefault="0034130A" w:rsidP="00EC03BE">
            <w:pPr>
              <w:spacing w:before="120"/>
              <w:jc w:val="center"/>
              <w:rPr>
                <w:b/>
              </w:rPr>
            </w:pPr>
            <w:r w:rsidRPr="0060627C">
              <w:rPr>
                <w:b/>
              </w:rPr>
              <w:t>0</w:t>
            </w:r>
          </w:p>
        </w:tc>
        <w:tc>
          <w:tcPr>
            <w:tcW w:w="973" w:type="dxa"/>
          </w:tcPr>
          <w:p w14:paraId="31A35B4A" w14:textId="77777777" w:rsidR="0034130A" w:rsidRPr="0060627C" w:rsidRDefault="0034130A" w:rsidP="00EC03BE">
            <w:pPr>
              <w:spacing w:before="120"/>
              <w:jc w:val="center"/>
              <w:rPr>
                <w:b/>
              </w:rPr>
            </w:pPr>
            <w:r w:rsidRPr="0060627C">
              <w:rPr>
                <w:b/>
              </w:rPr>
              <w:t>2</w:t>
            </w:r>
          </w:p>
        </w:tc>
      </w:tr>
    </w:tbl>
    <w:p w14:paraId="77204291" w14:textId="77777777" w:rsidR="0034130A" w:rsidRPr="0060627C" w:rsidRDefault="0034130A" w:rsidP="00EC03BE">
      <w:pPr>
        <w:spacing w:before="120"/>
        <w:jc w:val="both"/>
        <w:rPr>
          <w:b/>
        </w:rPr>
      </w:pPr>
      <w:r w:rsidRPr="0060627C">
        <w:rPr>
          <w:b/>
        </w:rPr>
        <w:t>2. Nội dung chi tiết :</w:t>
      </w:r>
    </w:p>
    <w:p w14:paraId="2BA6BBA0" w14:textId="77777777" w:rsidR="0034130A" w:rsidRPr="0060627C" w:rsidRDefault="0034130A" w:rsidP="00EC03BE">
      <w:r w:rsidRPr="0060627C">
        <w:t xml:space="preserve">Chương 1. </w:t>
      </w:r>
      <w:r w:rsidRPr="0060627C">
        <w:rPr>
          <w:b/>
        </w:rPr>
        <w:t>Mục đích, ý nghĩa, tính chất và nhiệm vụ của công tác bảo hộ lao động</w:t>
      </w:r>
    </w:p>
    <w:p w14:paraId="3678A1D9" w14:textId="77777777" w:rsidR="0034130A" w:rsidRPr="0060627C" w:rsidRDefault="0034130A" w:rsidP="00EC03BE">
      <w:pPr>
        <w:ind w:left="5760" w:firstLine="720"/>
        <w:jc w:val="right"/>
      </w:pPr>
      <w:r w:rsidRPr="0060627C">
        <w:t>Thời gian:2giờ</w:t>
      </w:r>
    </w:p>
    <w:p w14:paraId="4CE5C890" w14:textId="77777777" w:rsidR="0034130A" w:rsidRPr="0060627C" w:rsidRDefault="0034130A" w:rsidP="00EC03BE">
      <w:pPr>
        <w:spacing w:before="120"/>
      </w:pPr>
      <w:r w:rsidRPr="0060627C">
        <w:t>1. Mục tiêu:</w:t>
      </w:r>
    </w:p>
    <w:p w14:paraId="264C2823" w14:textId="77777777" w:rsidR="0034130A" w:rsidRPr="0060627C" w:rsidRDefault="0034130A" w:rsidP="00EC03BE">
      <w:pPr>
        <w:numPr>
          <w:ilvl w:val="0"/>
          <w:numId w:val="37"/>
        </w:numPr>
        <w:spacing w:before="120"/>
        <w:ind w:left="567" w:hanging="218"/>
        <w:jc w:val="both"/>
      </w:pPr>
      <w:r w:rsidRPr="0060627C">
        <w:t>Trình bày được mục đích, ý nghĩa của công tác bảo hộ lao động.</w:t>
      </w:r>
    </w:p>
    <w:p w14:paraId="52AC88CD" w14:textId="77777777" w:rsidR="0034130A" w:rsidRPr="0060627C" w:rsidRDefault="0034130A" w:rsidP="00EC03BE">
      <w:pPr>
        <w:numPr>
          <w:ilvl w:val="0"/>
          <w:numId w:val="37"/>
        </w:numPr>
        <w:spacing w:before="120"/>
        <w:ind w:left="567" w:hanging="218"/>
        <w:jc w:val="both"/>
      </w:pPr>
      <w:r w:rsidRPr="0060627C">
        <w:t>Nhận biết rõ tình hình tai nạn lao động và bệnh nghề nghiệp.</w:t>
      </w:r>
    </w:p>
    <w:p w14:paraId="40090241" w14:textId="77777777" w:rsidR="0034130A" w:rsidRPr="0060627C" w:rsidRDefault="0034130A" w:rsidP="00EC03BE">
      <w:pPr>
        <w:numPr>
          <w:ilvl w:val="0"/>
          <w:numId w:val="37"/>
        </w:numPr>
        <w:spacing w:before="120"/>
        <w:ind w:left="567" w:hanging="218"/>
        <w:jc w:val="both"/>
      </w:pPr>
      <w:r w:rsidRPr="0060627C">
        <w:t>Rèn luyện tính kỷ luật, kiên trì, cẩn thận, nghiêm túc, chủ động và tích cực sáng tạo trong học tập.</w:t>
      </w:r>
    </w:p>
    <w:p w14:paraId="34A85307" w14:textId="4C77058C" w:rsidR="0034130A" w:rsidRPr="0060627C" w:rsidRDefault="00767526" w:rsidP="00EC03BE">
      <w:pPr>
        <w:spacing w:before="120"/>
      </w:pPr>
      <w:r w:rsidRPr="0060627C">
        <w:t>2. Nội dung</w:t>
      </w:r>
      <w:r w:rsidR="0034130A" w:rsidRPr="0060627C">
        <w:t>:</w:t>
      </w:r>
    </w:p>
    <w:p w14:paraId="3885FE19" w14:textId="77777777" w:rsidR="0034130A" w:rsidRPr="0060627C" w:rsidRDefault="0034130A" w:rsidP="00EC03BE">
      <w:pPr>
        <w:spacing w:before="120"/>
      </w:pPr>
      <w:r w:rsidRPr="0060627C">
        <w:t>1. Mục đích, ý nghĩa của công tác bảo hộ lao động</w:t>
      </w:r>
      <w:r w:rsidRPr="0060627C">
        <w:tab/>
      </w:r>
    </w:p>
    <w:p w14:paraId="0771D4A9" w14:textId="77777777" w:rsidR="0034130A" w:rsidRPr="0060627C" w:rsidRDefault="0034130A" w:rsidP="00EC03BE">
      <w:pPr>
        <w:spacing w:before="120"/>
      </w:pPr>
      <w:r w:rsidRPr="0060627C">
        <w:t>2. Tính chất và nhiệm vụ của công tác bảo hộ lao động</w:t>
      </w:r>
    </w:p>
    <w:p w14:paraId="34F80720" w14:textId="77777777" w:rsidR="0034130A" w:rsidRPr="0060627C" w:rsidRDefault="0034130A" w:rsidP="00EC03BE">
      <w:pPr>
        <w:spacing w:before="120"/>
      </w:pPr>
    </w:p>
    <w:p w14:paraId="2A362527" w14:textId="77777777" w:rsidR="0034130A" w:rsidRPr="0060627C" w:rsidRDefault="0034130A" w:rsidP="00EC03BE">
      <w:pPr>
        <w:spacing w:before="120"/>
      </w:pPr>
      <w:r w:rsidRPr="0060627C">
        <w:t xml:space="preserve">Chương 2.  </w:t>
      </w:r>
      <w:r w:rsidRPr="0060627C">
        <w:rPr>
          <w:b/>
        </w:rPr>
        <w:t>Những khái niệm cơ bản và công tác tổ chức về bảo hộ lao động</w:t>
      </w:r>
    </w:p>
    <w:p w14:paraId="7A3C0A6D" w14:textId="77777777" w:rsidR="0034130A" w:rsidRPr="0060627C" w:rsidRDefault="0034130A" w:rsidP="00EC03BE">
      <w:pPr>
        <w:spacing w:before="120"/>
        <w:jc w:val="right"/>
      </w:pPr>
      <w:r w:rsidRPr="0060627C">
        <w:tab/>
      </w:r>
      <w:r w:rsidRPr="0060627C">
        <w:tab/>
      </w:r>
      <w:r w:rsidRPr="0060627C">
        <w:tab/>
      </w:r>
      <w:r w:rsidRPr="0060627C">
        <w:tab/>
      </w:r>
      <w:r w:rsidRPr="0060627C">
        <w:tab/>
      </w:r>
      <w:r w:rsidRPr="0060627C">
        <w:tab/>
      </w:r>
      <w:r w:rsidRPr="0060627C">
        <w:tab/>
      </w:r>
      <w:r w:rsidRPr="0060627C">
        <w:tab/>
      </w:r>
      <w:r w:rsidRPr="0060627C">
        <w:tab/>
        <w:t>Thời gian:3giờ</w:t>
      </w:r>
    </w:p>
    <w:p w14:paraId="6C68FFD1" w14:textId="77777777" w:rsidR="0034130A" w:rsidRPr="0060627C" w:rsidRDefault="0034130A" w:rsidP="00EC03BE">
      <w:pPr>
        <w:spacing w:before="120"/>
        <w:jc w:val="both"/>
      </w:pPr>
      <w:r w:rsidRPr="0060627C">
        <w:t>1. Mục tiêu:</w:t>
      </w:r>
    </w:p>
    <w:p w14:paraId="132AD776" w14:textId="04C15227" w:rsidR="0034130A" w:rsidRPr="0060627C" w:rsidRDefault="0034130A" w:rsidP="00EC03BE">
      <w:pPr>
        <w:numPr>
          <w:ilvl w:val="0"/>
          <w:numId w:val="37"/>
        </w:numPr>
        <w:spacing w:before="120"/>
        <w:ind w:left="567" w:hanging="218"/>
        <w:jc w:val="both"/>
      </w:pPr>
      <w:r w:rsidRPr="0060627C">
        <w:t>Trình bày được các khái niệm về: điều kiện lao động, tai nạn lao động.</w:t>
      </w:r>
    </w:p>
    <w:p w14:paraId="0779641C" w14:textId="78A275A3" w:rsidR="00442136" w:rsidRPr="0060627C" w:rsidRDefault="00442136" w:rsidP="00EC03BE">
      <w:pPr>
        <w:numPr>
          <w:ilvl w:val="0"/>
          <w:numId w:val="37"/>
        </w:numPr>
        <w:spacing w:before="120"/>
        <w:ind w:left="567" w:hanging="218"/>
        <w:jc w:val="both"/>
      </w:pPr>
      <w:r w:rsidRPr="0060627C">
        <w:t>Mô tả được quy trình 5S.</w:t>
      </w:r>
    </w:p>
    <w:p w14:paraId="6D9877F2" w14:textId="77777777" w:rsidR="0034130A" w:rsidRPr="0060627C" w:rsidRDefault="0034130A" w:rsidP="00EC03BE">
      <w:pPr>
        <w:numPr>
          <w:ilvl w:val="0"/>
          <w:numId w:val="37"/>
        </w:numPr>
        <w:spacing w:before="120"/>
        <w:ind w:left="567" w:hanging="218"/>
        <w:jc w:val="both"/>
      </w:pPr>
      <w:r w:rsidRPr="0060627C">
        <w:t>Trình bày được khái niệm vùng nguy hiểm và các yếu tố nguy hiểm trong quá trình sản xuất.</w:t>
      </w:r>
    </w:p>
    <w:p w14:paraId="0D3E73F5" w14:textId="77777777" w:rsidR="0034130A" w:rsidRPr="0060627C" w:rsidRDefault="0034130A" w:rsidP="00EC03BE">
      <w:pPr>
        <w:numPr>
          <w:ilvl w:val="0"/>
          <w:numId w:val="37"/>
        </w:numPr>
        <w:spacing w:before="120"/>
        <w:ind w:left="567" w:hanging="218"/>
        <w:jc w:val="both"/>
      </w:pPr>
      <w:r w:rsidRPr="0060627C">
        <w:t>Nhận biết được các yếu tố nguy hiểm và có hại.</w:t>
      </w:r>
    </w:p>
    <w:p w14:paraId="2FF326FE" w14:textId="77777777" w:rsidR="0034130A" w:rsidRPr="0060627C" w:rsidRDefault="0034130A" w:rsidP="00EC03BE">
      <w:pPr>
        <w:numPr>
          <w:ilvl w:val="0"/>
          <w:numId w:val="37"/>
        </w:numPr>
        <w:spacing w:before="120"/>
        <w:ind w:left="567" w:hanging="218"/>
        <w:jc w:val="both"/>
      </w:pPr>
      <w:r w:rsidRPr="0060627C">
        <w:t>Áp dụng thực hiện được biện pháp trang bị bảo hộ lao động.</w:t>
      </w:r>
    </w:p>
    <w:p w14:paraId="1E2B9F77" w14:textId="77777777" w:rsidR="0034130A" w:rsidRPr="0060627C" w:rsidRDefault="0034130A" w:rsidP="00EC03BE">
      <w:pPr>
        <w:numPr>
          <w:ilvl w:val="0"/>
          <w:numId w:val="37"/>
        </w:numPr>
        <w:spacing w:before="120"/>
        <w:ind w:left="567" w:hanging="218"/>
        <w:jc w:val="both"/>
      </w:pPr>
      <w:r w:rsidRPr="0060627C">
        <w:lastRenderedPageBreak/>
        <w:t>Hình thành ý thức chấp hành về bảo hộ và an toàn lao động.</w:t>
      </w:r>
    </w:p>
    <w:p w14:paraId="0A914CC2" w14:textId="77777777" w:rsidR="0034130A" w:rsidRPr="0060627C" w:rsidRDefault="0034130A" w:rsidP="00EC03BE">
      <w:pPr>
        <w:numPr>
          <w:ilvl w:val="0"/>
          <w:numId w:val="37"/>
        </w:numPr>
        <w:spacing w:before="120"/>
        <w:ind w:left="567" w:hanging="218"/>
        <w:jc w:val="both"/>
      </w:pPr>
      <w:r w:rsidRPr="0060627C">
        <w:t>Rèn luyện tính kỷ luật, kiên trì, cẩn thận, nghiêm túc, chủ động và tích cực sáng tạo trong học tập.</w:t>
      </w:r>
    </w:p>
    <w:p w14:paraId="033A6E9F" w14:textId="4BD4DB7B" w:rsidR="0034130A" w:rsidRPr="0060627C" w:rsidRDefault="00767526" w:rsidP="00EC03BE">
      <w:pPr>
        <w:spacing w:before="120"/>
      </w:pPr>
      <w:r w:rsidRPr="0060627C">
        <w:t>2. Nội dung</w:t>
      </w:r>
      <w:r w:rsidR="0034130A" w:rsidRPr="0060627C">
        <w:t>:</w:t>
      </w:r>
    </w:p>
    <w:p w14:paraId="73B26974" w14:textId="5DCD5172" w:rsidR="0034130A" w:rsidRPr="0060627C" w:rsidRDefault="00442136" w:rsidP="00EC03BE">
      <w:pPr>
        <w:spacing w:before="120"/>
      </w:pPr>
      <w:r w:rsidRPr="0060627C">
        <w:t>2.</w:t>
      </w:r>
      <w:r w:rsidR="0034130A" w:rsidRPr="0060627C">
        <w:t>1. Những khái niệm cơ bản về bảo hộ lao động</w:t>
      </w:r>
    </w:p>
    <w:p w14:paraId="753D59CC" w14:textId="1320FC61" w:rsidR="00442136" w:rsidRPr="0060627C" w:rsidRDefault="00442136" w:rsidP="00EC03BE">
      <w:pPr>
        <w:spacing w:before="120"/>
      </w:pPr>
      <w:r w:rsidRPr="0060627C">
        <w:t>2.2. Quy trình 5S</w:t>
      </w:r>
    </w:p>
    <w:p w14:paraId="1E8480FB" w14:textId="63B5B154" w:rsidR="0034130A" w:rsidRPr="0060627C" w:rsidRDefault="00442136" w:rsidP="00EC03BE">
      <w:pPr>
        <w:spacing w:before="120"/>
      </w:pPr>
      <w:r w:rsidRPr="0060627C">
        <w:t>2.3</w:t>
      </w:r>
      <w:r w:rsidR="0034130A" w:rsidRPr="0060627C">
        <w:t>. Công tác tổ chức bảo hộ lao động</w:t>
      </w:r>
    </w:p>
    <w:p w14:paraId="5C54CEB6" w14:textId="77777777" w:rsidR="0034130A" w:rsidRPr="0060627C" w:rsidRDefault="0034130A" w:rsidP="00EC03BE">
      <w:pPr>
        <w:spacing w:before="120"/>
      </w:pPr>
    </w:p>
    <w:p w14:paraId="3C8AF86E" w14:textId="77777777" w:rsidR="0034130A" w:rsidRPr="0060627C" w:rsidRDefault="0034130A" w:rsidP="00EC03BE">
      <w:r w:rsidRPr="0060627C">
        <w:t xml:space="preserve">Chương 3. </w:t>
      </w:r>
      <w:r w:rsidRPr="0060627C">
        <w:rPr>
          <w:b/>
        </w:rPr>
        <w:t>Phân tích điều kiện và nguyên nhân gây ra tai nạn lao động</w:t>
      </w:r>
      <w:r w:rsidRPr="0060627C">
        <w:tab/>
      </w:r>
    </w:p>
    <w:p w14:paraId="3A696569" w14:textId="77777777" w:rsidR="0034130A" w:rsidRPr="0060627C" w:rsidRDefault="0034130A" w:rsidP="00EC03BE">
      <w:pPr>
        <w:ind w:left="5760" w:firstLine="720"/>
        <w:jc w:val="right"/>
      </w:pPr>
      <w:r w:rsidRPr="0060627C">
        <w:t>Thời gian:2 giờ</w:t>
      </w:r>
    </w:p>
    <w:p w14:paraId="786431A0" w14:textId="77777777" w:rsidR="0034130A" w:rsidRPr="0060627C" w:rsidRDefault="0034130A" w:rsidP="00EC03BE">
      <w:pPr>
        <w:spacing w:before="120"/>
        <w:jc w:val="both"/>
      </w:pPr>
      <w:r w:rsidRPr="0060627C">
        <w:t>1. Mục tiêu:</w:t>
      </w:r>
    </w:p>
    <w:p w14:paraId="36D0C814" w14:textId="77777777" w:rsidR="0034130A" w:rsidRPr="0060627C" w:rsidRDefault="0034130A" w:rsidP="00EC03BE">
      <w:pPr>
        <w:numPr>
          <w:ilvl w:val="0"/>
          <w:numId w:val="37"/>
        </w:numPr>
        <w:spacing w:before="120"/>
        <w:ind w:left="567" w:hanging="218"/>
        <w:jc w:val="both"/>
      </w:pPr>
      <w:r w:rsidRPr="0060627C">
        <w:t>Trình bày rõ điều kiện lao động phụ thuộc vào: Cường độ lao động, công việc, tư thế làm việc, môi trường làm việc và những nguyên nhân gây tai nạn lao động.</w:t>
      </w:r>
    </w:p>
    <w:p w14:paraId="029871F9" w14:textId="77777777" w:rsidR="0034130A" w:rsidRPr="0060627C" w:rsidRDefault="0034130A" w:rsidP="00EC03BE">
      <w:pPr>
        <w:numPr>
          <w:ilvl w:val="0"/>
          <w:numId w:val="37"/>
        </w:numPr>
        <w:spacing w:before="120"/>
        <w:ind w:left="567" w:hanging="218"/>
        <w:jc w:val="both"/>
      </w:pPr>
      <w:r w:rsidRPr="0060627C">
        <w:t>Nhận biết được các yếu tố nguy hiểm và có hại đến sức khoẻ người lao động.</w:t>
      </w:r>
    </w:p>
    <w:p w14:paraId="2D59149B" w14:textId="77777777" w:rsidR="0034130A" w:rsidRPr="0060627C" w:rsidRDefault="0034130A" w:rsidP="00EC03BE">
      <w:pPr>
        <w:numPr>
          <w:ilvl w:val="0"/>
          <w:numId w:val="37"/>
        </w:numPr>
        <w:spacing w:before="120"/>
        <w:ind w:left="567" w:hanging="218"/>
        <w:jc w:val="both"/>
      </w:pPr>
      <w:r w:rsidRPr="0060627C">
        <w:t>Phân tích được nguyên nhân gây ra tai nạn trong quá trình lao động sản xuất</w:t>
      </w:r>
    </w:p>
    <w:p w14:paraId="4D784C29" w14:textId="77777777" w:rsidR="0034130A" w:rsidRPr="0060627C" w:rsidRDefault="0034130A" w:rsidP="00EC03BE">
      <w:pPr>
        <w:numPr>
          <w:ilvl w:val="0"/>
          <w:numId w:val="37"/>
        </w:numPr>
        <w:spacing w:before="120"/>
        <w:ind w:left="567" w:hanging="218"/>
        <w:jc w:val="both"/>
      </w:pPr>
      <w:r w:rsidRPr="0060627C">
        <w:t>Luôn có ý thức thực hiện các quy tắc về bảo hộ lao động và an toàn lao động trong điều kiện thực tế</w:t>
      </w:r>
    </w:p>
    <w:p w14:paraId="1B0EA72D" w14:textId="77777777" w:rsidR="0034130A" w:rsidRPr="0060627C" w:rsidRDefault="0034130A" w:rsidP="00EC03BE">
      <w:pPr>
        <w:numPr>
          <w:ilvl w:val="0"/>
          <w:numId w:val="37"/>
        </w:numPr>
        <w:spacing w:before="120"/>
        <w:ind w:left="567" w:hanging="218"/>
        <w:jc w:val="both"/>
      </w:pPr>
      <w:r w:rsidRPr="0060627C">
        <w:t>Rèn luyện tính kỷ luật, kiên trì, cẩn thận, nghiêm túc, chủ động và tích cực sáng tạo trong học tập.</w:t>
      </w:r>
    </w:p>
    <w:p w14:paraId="1C301A81" w14:textId="479B78B4" w:rsidR="0034130A" w:rsidRPr="0060627C" w:rsidRDefault="00767526" w:rsidP="00EC03BE">
      <w:pPr>
        <w:spacing w:before="120"/>
      </w:pPr>
      <w:r w:rsidRPr="0060627C">
        <w:t>2. Nội dung</w:t>
      </w:r>
      <w:r w:rsidR="0034130A" w:rsidRPr="0060627C">
        <w:t>:</w:t>
      </w:r>
    </w:p>
    <w:p w14:paraId="7C758054" w14:textId="77777777" w:rsidR="0034130A" w:rsidRPr="0060627C" w:rsidRDefault="0034130A" w:rsidP="00EC03BE">
      <w:pPr>
        <w:spacing w:before="120"/>
      </w:pPr>
      <w:r w:rsidRPr="0060627C">
        <w:t xml:space="preserve">1. Phân tích điều kiện lao động </w:t>
      </w:r>
    </w:p>
    <w:p w14:paraId="42C922EE" w14:textId="77777777" w:rsidR="0034130A" w:rsidRPr="0060627C" w:rsidRDefault="0034130A" w:rsidP="00EC03BE">
      <w:pPr>
        <w:spacing w:before="120"/>
      </w:pPr>
      <w:r w:rsidRPr="0060627C">
        <w:t>2. Nguyên nhân gây ra tai nạn lao động</w:t>
      </w:r>
    </w:p>
    <w:p w14:paraId="394DED96" w14:textId="77777777" w:rsidR="0034130A" w:rsidRPr="0060627C" w:rsidRDefault="0034130A" w:rsidP="00EC03BE">
      <w:pPr>
        <w:spacing w:before="120"/>
      </w:pPr>
    </w:p>
    <w:p w14:paraId="7DA06742" w14:textId="77777777" w:rsidR="0034130A" w:rsidRPr="0060627C" w:rsidRDefault="0034130A" w:rsidP="00EC03BE">
      <w:pPr>
        <w:rPr>
          <w:b/>
        </w:rPr>
      </w:pPr>
      <w:r w:rsidRPr="0060627C">
        <w:t xml:space="preserve">Chương 4. </w:t>
      </w:r>
      <w:r w:rsidRPr="0060627C">
        <w:rPr>
          <w:b/>
        </w:rPr>
        <w:t>Khái niệm về vệ sinh lao động, vi khí hậu, bức xạ ion hoá và tiếng ồn</w:t>
      </w:r>
    </w:p>
    <w:p w14:paraId="0DA65208" w14:textId="77777777" w:rsidR="0034130A" w:rsidRPr="0060627C" w:rsidRDefault="0034130A" w:rsidP="00EC03BE">
      <w:pPr>
        <w:jc w:val="right"/>
      </w:pPr>
      <w:r w:rsidRPr="0060627C">
        <w:t xml:space="preserve">                 </w:t>
      </w:r>
      <w:r w:rsidRPr="0060627C">
        <w:tab/>
      </w:r>
      <w:r w:rsidRPr="0060627C">
        <w:tab/>
      </w:r>
      <w:r w:rsidRPr="0060627C">
        <w:tab/>
      </w:r>
      <w:r w:rsidRPr="0060627C">
        <w:tab/>
      </w:r>
      <w:r w:rsidRPr="0060627C">
        <w:tab/>
      </w:r>
      <w:r w:rsidRPr="0060627C">
        <w:tab/>
      </w:r>
      <w:r w:rsidRPr="0060627C">
        <w:tab/>
      </w:r>
      <w:r w:rsidRPr="0060627C">
        <w:tab/>
        <w:t>Thời gian:3 giờ</w:t>
      </w:r>
    </w:p>
    <w:p w14:paraId="40A5A48B" w14:textId="77777777" w:rsidR="0034130A" w:rsidRPr="0060627C" w:rsidRDefault="0034130A" w:rsidP="00EC03BE">
      <w:pPr>
        <w:spacing w:before="120"/>
        <w:jc w:val="both"/>
      </w:pPr>
      <w:r w:rsidRPr="0060627C">
        <w:t>1. Mục tiêu:</w:t>
      </w:r>
    </w:p>
    <w:p w14:paraId="2DA645B5" w14:textId="77777777" w:rsidR="0034130A" w:rsidRPr="0060627C" w:rsidRDefault="0034130A" w:rsidP="00EC03BE">
      <w:pPr>
        <w:numPr>
          <w:ilvl w:val="0"/>
          <w:numId w:val="37"/>
        </w:numPr>
        <w:spacing w:before="120"/>
        <w:ind w:left="567" w:hanging="218"/>
        <w:jc w:val="both"/>
      </w:pPr>
      <w:r w:rsidRPr="0060627C">
        <w:t>Trình bày được khái niệm về vệ sinh lao động: Nhiệt độ, độ ẩm, bức xạ ion hoá, tiếng ồn và vi khí hậu ảnh hưởng đến sức khoẻ người lao động và các biện pháp đề phòng.</w:t>
      </w:r>
    </w:p>
    <w:p w14:paraId="5ECD0918" w14:textId="77777777" w:rsidR="0034130A" w:rsidRPr="0060627C" w:rsidRDefault="0034130A" w:rsidP="00EC03BE">
      <w:pPr>
        <w:numPr>
          <w:ilvl w:val="0"/>
          <w:numId w:val="37"/>
        </w:numPr>
        <w:spacing w:before="120"/>
        <w:ind w:left="567" w:hanging="218"/>
        <w:jc w:val="both"/>
      </w:pPr>
      <w:r w:rsidRPr="0060627C">
        <w:t>Rèn luyện tính kỷ luật, kiên trì, cẩn thận, nghiêm túc, chủ động và tích cực sáng tạo trong học tập.</w:t>
      </w:r>
    </w:p>
    <w:p w14:paraId="7AE2BD79" w14:textId="5AF5FC8D" w:rsidR="0034130A" w:rsidRPr="0060627C" w:rsidRDefault="00767526" w:rsidP="00EC03BE">
      <w:pPr>
        <w:spacing w:before="120"/>
      </w:pPr>
      <w:r w:rsidRPr="0060627C">
        <w:t>2. Nội dung</w:t>
      </w:r>
      <w:r w:rsidR="0034130A" w:rsidRPr="0060627C">
        <w:t>:</w:t>
      </w:r>
    </w:p>
    <w:p w14:paraId="678BD067" w14:textId="77777777" w:rsidR="0034130A" w:rsidRPr="0060627C" w:rsidRDefault="0034130A" w:rsidP="00EC03BE">
      <w:pPr>
        <w:spacing w:before="120"/>
      </w:pPr>
      <w:r w:rsidRPr="0060627C">
        <w:t xml:space="preserve">1. Khái niệm về vệ sinh lao động </w:t>
      </w:r>
      <w:r w:rsidRPr="0060627C">
        <w:tab/>
        <w:t xml:space="preserve"> </w:t>
      </w:r>
    </w:p>
    <w:p w14:paraId="79C6EC96" w14:textId="77777777" w:rsidR="0034130A" w:rsidRPr="0060627C" w:rsidRDefault="0034130A" w:rsidP="00EC03BE">
      <w:pPr>
        <w:spacing w:before="120"/>
      </w:pPr>
      <w:r w:rsidRPr="0060627C">
        <w:lastRenderedPageBreak/>
        <w:t xml:space="preserve">2. Vi khí hậu </w:t>
      </w:r>
      <w:r w:rsidRPr="0060627C">
        <w:tab/>
      </w:r>
      <w:r w:rsidRPr="0060627C">
        <w:tab/>
      </w:r>
      <w:r w:rsidRPr="0060627C">
        <w:tab/>
      </w:r>
      <w:r w:rsidRPr="0060627C">
        <w:tab/>
      </w:r>
    </w:p>
    <w:p w14:paraId="5F6F2948" w14:textId="77777777" w:rsidR="0034130A" w:rsidRPr="0060627C" w:rsidRDefault="0034130A" w:rsidP="00EC03BE">
      <w:pPr>
        <w:spacing w:before="120"/>
      </w:pPr>
      <w:r w:rsidRPr="0060627C">
        <w:t xml:space="preserve">3. Bức xạ ion hoá </w:t>
      </w:r>
      <w:r w:rsidRPr="0060627C">
        <w:tab/>
      </w:r>
      <w:r w:rsidRPr="0060627C">
        <w:tab/>
      </w:r>
    </w:p>
    <w:p w14:paraId="468F937C" w14:textId="77777777" w:rsidR="0034130A" w:rsidRPr="0060627C" w:rsidRDefault="0034130A" w:rsidP="00EC03BE">
      <w:pPr>
        <w:spacing w:before="120"/>
      </w:pPr>
      <w:r w:rsidRPr="0060627C">
        <w:t>4. Tiếng ồn</w:t>
      </w:r>
    </w:p>
    <w:p w14:paraId="0D19DE35" w14:textId="77777777" w:rsidR="0034130A" w:rsidRPr="0060627C" w:rsidRDefault="0034130A" w:rsidP="00EC03BE">
      <w:pPr>
        <w:jc w:val="center"/>
      </w:pPr>
      <w:r w:rsidRPr="0060627C">
        <w:t xml:space="preserve">Chương 5. </w:t>
      </w:r>
      <w:r w:rsidRPr="0060627C">
        <w:rPr>
          <w:b/>
        </w:rPr>
        <w:t>Bụi và rung động trong sản xuất</w:t>
      </w:r>
      <w:r w:rsidRPr="0060627C">
        <w:tab/>
      </w:r>
      <w:r w:rsidRPr="0060627C">
        <w:tab/>
      </w:r>
      <w:r w:rsidRPr="0060627C">
        <w:tab/>
        <w:t>Thời gian:3giờ</w:t>
      </w:r>
    </w:p>
    <w:p w14:paraId="346E48C8" w14:textId="77777777" w:rsidR="0034130A" w:rsidRPr="0060627C" w:rsidRDefault="0034130A" w:rsidP="00EC03BE">
      <w:pPr>
        <w:spacing w:before="120"/>
        <w:jc w:val="both"/>
      </w:pPr>
      <w:r w:rsidRPr="0060627C">
        <w:t>1. Mục tiêu:</w:t>
      </w:r>
    </w:p>
    <w:p w14:paraId="05EAFCF9" w14:textId="77777777" w:rsidR="0034130A" w:rsidRPr="0060627C" w:rsidRDefault="0034130A" w:rsidP="00EC03BE">
      <w:pPr>
        <w:numPr>
          <w:ilvl w:val="0"/>
          <w:numId w:val="37"/>
        </w:numPr>
        <w:spacing w:before="120"/>
        <w:ind w:left="567" w:hanging="218"/>
        <w:jc w:val="both"/>
      </w:pPr>
      <w:r w:rsidRPr="0060627C">
        <w:t>Trình bày đầy đủ các tác hại của bụi và cách phòng chống.</w:t>
      </w:r>
    </w:p>
    <w:p w14:paraId="22F7878B" w14:textId="77777777" w:rsidR="0034130A" w:rsidRPr="0060627C" w:rsidRDefault="0034130A" w:rsidP="00EC03BE">
      <w:pPr>
        <w:numPr>
          <w:ilvl w:val="0"/>
          <w:numId w:val="37"/>
        </w:numPr>
        <w:spacing w:before="120"/>
        <w:ind w:left="567" w:hanging="218"/>
        <w:jc w:val="both"/>
      </w:pPr>
      <w:r w:rsidRPr="0060627C">
        <w:t>Mô tả lại được bằng  hiện tượng rung động trong sản xuất.</w:t>
      </w:r>
    </w:p>
    <w:p w14:paraId="0D17A3FC" w14:textId="77777777" w:rsidR="0034130A" w:rsidRPr="0060627C" w:rsidRDefault="0034130A" w:rsidP="00EC03BE">
      <w:pPr>
        <w:numPr>
          <w:ilvl w:val="0"/>
          <w:numId w:val="37"/>
        </w:numPr>
        <w:spacing w:before="120"/>
        <w:ind w:left="567" w:hanging="218"/>
        <w:jc w:val="both"/>
      </w:pPr>
      <w:r w:rsidRPr="0060627C">
        <w:t xml:space="preserve"> Rèn luyện tính kỷ luật, kiên trì, cẩn thận, nghiêm túc, chủ động và tích cực sáng tạo trong học tập.</w:t>
      </w:r>
    </w:p>
    <w:p w14:paraId="5EFAAEC5" w14:textId="5F47D85D" w:rsidR="0034130A" w:rsidRPr="0060627C" w:rsidRDefault="00767526" w:rsidP="00EC03BE">
      <w:pPr>
        <w:spacing w:before="120"/>
      </w:pPr>
      <w:r w:rsidRPr="0060627C">
        <w:t>2. Nội dung</w:t>
      </w:r>
      <w:r w:rsidR="0034130A" w:rsidRPr="0060627C">
        <w:t>:</w:t>
      </w:r>
    </w:p>
    <w:p w14:paraId="520FAC8F" w14:textId="77777777" w:rsidR="0034130A" w:rsidRPr="0060627C" w:rsidRDefault="0034130A" w:rsidP="00EC03BE">
      <w:pPr>
        <w:spacing w:before="120"/>
      </w:pPr>
      <w:r w:rsidRPr="0060627C">
        <w:t xml:space="preserve">1. Bụi </w:t>
      </w:r>
      <w:r w:rsidRPr="0060627C">
        <w:tab/>
      </w:r>
      <w:r w:rsidRPr="0060627C">
        <w:tab/>
      </w:r>
      <w:r w:rsidRPr="0060627C">
        <w:tab/>
      </w:r>
      <w:r w:rsidRPr="0060627C">
        <w:tab/>
      </w:r>
      <w:r w:rsidRPr="0060627C">
        <w:tab/>
        <w:t xml:space="preserve"> </w:t>
      </w:r>
    </w:p>
    <w:p w14:paraId="3E5BC07E" w14:textId="77777777" w:rsidR="0034130A" w:rsidRPr="0060627C" w:rsidRDefault="0034130A" w:rsidP="00EC03BE">
      <w:pPr>
        <w:spacing w:before="120"/>
      </w:pPr>
      <w:r w:rsidRPr="0060627C">
        <w:t>2. Rung động trong sản xuất</w:t>
      </w:r>
    </w:p>
    <w:p w14:paraId="60F473BE" w14:textId="77777777" w:rsidR="0034130A" w:rsidRPr="0060627C" w:rsidRDefault="0034130A" w:rsidP="00EC03BE">
      <w:pPr>
        <w:spacing w:before="120"/>
      </w:pPr>
    </w:p>
    <w:p w14:paraId="1D09354A" w14:textId="77777777" w:rsidR="0034130A" w:rsidRPr="0060627C" w:rsidRDefault="0034130A" w:rsidP="00EC03BE">
      <w:pPr>
        <w:jc w:val="center"/>
      </w:pPr>
      <w:r w:rsidRPr="0060627C">
        <w:t xml:space="preserve">Chương 6. </w:t>
      </w:r>
      <w:r w:rsidRPr="0060627C">
        <w:rPr>
          <w:b/>
        </w:rPr>
        <w:t>Ảnh hưởng của điện từ trường, hoá chất độc</w:t>
      </w:r>
      <w:r w:rsidRPr="0060627C">
        <w:tab/>
        <w:t>Thời gian:2 giờ</w:t>
      </w:r>
    </w:p>
    <w:p w14:paraId="054E15A1" w14:textId="77777777" w:rsidR="0034130A" w:rsidRPr="0060627C" w:rsidRDefault="0034130A" w:rsidP="00EC03BE">
      <w:pPr>
        <w:spacing w:before="120"/>
        <w:jc w:val="both"/>
      </w:pPr>
      <w:r w:rsidRPr="0060627C">
        <w:t>1. Mục tiêu:</w:t>
      </w:r>
    </w:p>
    <w:p w14:paraId="1FA06861" w14:textId="77777777" w:rsidR="0034130A" w:rsidRPr="0060627C" w:rsidRDefault="0034130A" w:rsidP="00EC03BE">
      <w:pPr>
        <w:numPr>
          <w:ilvl w:val="0"/>
          <w:numId w:val="37"/>
        </w:numPr>
        <w:spacing w:before="120"/>
        <w:ind w:left="567" w:hanging="218"/>
        <w:jc w:val="both"/>
      </w:pPr>
      <w:r w:rsidRPr="0060627C">
        <w:t>Giải thích rõ tác dụng dòng điện gây tai nạn và cách phòng tránh.</w:t>
      </w:r>
    </w:p>
    <w:p w14:paraId="67D10F20" w14:textId="77777777" w:rsidR="0034130A" w:rsidRPr="0060627C" w:rsidRDefault="0034130A" w:rsidP="00EC03BE">
      <w:pPr>
        <w:numPr>
          <w:ilvl w:val="0"/>
          <w:numId w:val="37"/>
        </w:numPr>
        <w:spacing w:before="120"/>
        <w:ind w:left="567" w:hanging="218"/>
        <w:jc w:val="both"/>
      </w:pPr>
      <w:r w:rsidRPr="0060627C">
        <w:t>Giải thích được đặc tính chung của của hóa chất độc và cách phòng tránh.</w:t>
      </w:r>
    </w:p>
    <w:p w14:paraId="5A3E402D" w14:textId="77777777" w:rsidR="0034130A" w:rsidRPr="0060627C" w:rsidRDefault="0034130A" w:rsidP="00EC03BE">
      <w:pPr>
        <w:numPr>
          <w:ilvl w:val="0"/>
          <w:numId w:val="37"/>
        </w:numPr>
        <w:spacing w:before="120"/>
        <w:ind w:left="567" w:hanging="218"/>
        <w:jc w:val="both"/>
      </w:pPr>
      <w:r w:rsidRPr="0060627C">
        <w:t>Luôn có ý thức thực hiện các quy tắc về bảo hộ lao và an toàn điện, hóa chất trong điều kiện thực tế</w:t>
      </w:r>
    </w:p>
    <w:p w14:paraId="2130DA5D" w14:textId="77777777" w:rsidR="0034130A" w:rsidRPr="0060627C" w:rsidRDefault="0034130A" w:rsidP="00EC03BE">
      <w:pPr>
        <w:numPr>
          <w:ilvl w:val="0"/>
          <w:numId w:val="37"/>
        </w:numPr>
        <w:spacing w:before="120"/>
        <w:ind w:left="567" w:hanging="218"/>
        <w:jc w:val="both"/>
      </w:pPr>
      <w:r w:rsidRPr="0060627C">
        <w:t>Rèn luyện tính kỷ luật, kiên trì, cẩn thận, nghiêm túc, chủ động và tích cực sáng tạo trong học tập.</w:t>
      </w:r>
    </w:p>
    <w:p w14:paraId="6A35D75B" w14:textId="7A6CDD2C" w:rsidR="0034130A" w:rsidRPr="0060627C" w:rsidRDefault="00767526" w:rsidP="00EC03BE">
      <w:pPr>
        <w:spacing w:before="120"/>
      </w:pPr>
      <w:r w:rsidRPr="0060627C">
        <w:t>2. Nội dung</w:t>
      </w:r>
      <w:r w:rsidR="0034130A" w:rsidRPr="0060627C">
        <w:t>:</w:t>
      </w:r>
    </w:p>
    <w:p w14:paraId="2E93B964" w14:textId="77777777" w:rsidR="0034130A" w:rsidRPr="0060627C" w:rsidRDefault="0034130A" w:rsidP="00EC03BE">
      <w:pPr>
        <w:spacing w:before="120"/>
      </w:pPr>
      <w:r w:rsidRPr="0060627C">
        <w:t xml:space="preserve">1. Ảnh hưởng của điện từ trường </w:t>
      </w:r>
      <w:r w:rsidRPr="0060627C">
        <w:tab/>
      </w:r>
    </w:p>
    <w:p w14:paraId="743C0A6A" w14:textId="77777777" w:rsidR="0034130A" w:rsidRPr="0060627C" w:rsidRDefault="0034130A" w:rsidP="00EC03BE">
      <w:pPr>
        <w:spacing w:before="120"/>
      </w:pPr>
      <w:r w:rsidRPr="0060627C">
        <w:t>2. Ảnh hưởng của hoá chất độc</w:t>
      </w:r>
    </w:p>
    <w:p w14:paraId="3E688396" w14:textId="77777777" w:rsidR="0034130A" w:rsidRPr="0060627C" w:rsidRDefault="0034130A" w:rsidP="00EC03BE">
      <w:pPr>
        <w:spacing w:before="120"/>
      </w:pPr>
    </w:p>
    <w:p w14:paraId="4A8CEDBB" w14:textId="77777777" w:rsidR="0034130A" w:rsidRPr="0060627C" w:rsidRDefault="0034130A" w:rsidP="00EC03BE">
      <w:pPr>
        <w:jc w:val="center"/>
      </w:pPr>
      <w:r w:rsidRPr="0060627C">
        <w:t xml:space="preserve">Chương 7: </w:t>
      </w:r>
      <w:r w:rsidRPr="0060627C">
        <w:rPr>
          <w:b/>
        </w:rPr>
        <w:t>Ánh sáng, màu sắc và kỹ thuật thông gió trong lao động</w:t>
      </w:r>
    </w:p>
    <w:p w14:paraId="1B88E96A" w14:textId="77777777" w:rsidR="0034130A" w:rsidRPr="0060627C" w:rsidRDefault="0034130A" w:rsidP="00EC03BE">
      <w:pPr>
        <w:ind w:left="5760" w:firstLine="720"/>
        <w:jc w:val="right"/>
      </w:pPr>
      <w:r w:rsidRPr="0060627C">
        <w:t>Thời gian:3 giờ</w:t>
      </w:r>
    </w:p>
    <w:p w14:paraId="6E6F501C" w14:textId="77777777" w:rsidR="0034130A" w:rsidRPr="0060627C" w:rsidRDefault="0034130A" w:rsidP="00EC03BE">
      <w:pPr>
        <w:spacing w:before="120"/>
        <w:jc w:val="both"/>
      </w:pPr>
      <w:r w:rsidRPr="0060627C">
        <w:t>1. Mục tiêu:</w:t>
      </w:r>
    </w:p>
    <w:p w14:paraId="3F6142C0" w14:textId="77777777" w:rsidR="0034130A" w:rsidRPr="0060627C" w:rsidRDefault="0034130A" w:rsidP="00EC03BE">
      <w:pPr>
        <w:numPr>
          <w:ilvl w:val="0"/>
          <w:numId w:val="37"/>
        </w:numPr>
        <w:spacing w:before="120"/>
        <w:ind w:left="567" w:hanging="218"/>
        <w:jc w:val="both"/>
      </w:pPr>
      <w:r w:rsidRPr="0060627C">
        <w:t>Trình bày rõ ảnh hưởng của ánh sáng, màu sắc, điều kiện thông gió và các điều kiện lao động khác  đến năng suất, an toàn lao động.</w:t>
      </w:r>
    </w:p>
    <w:p w14:paraId="114A8DE7" w14:textId="77777777" w:rsidR="0034130A" w:rsidRPr="0060627C" w:rsidRDefault="0034130A" w:rsidP="00EC03BE">
      <w:pPr>
        <w:numPr>
          <w:ilvl w:val="0"/>
          <w:numId w:val="37"/>
        </w:numPr>
        <w:spacing w:before="120"/>
        <w:ind w:left="567" w:hanging="218"/>
        <w:jc w:val="both"/>
      </w:pPr>
      <w:r w:rsidRPr="0060627C">
        <w:t>Thực hiện được các biện pháp chiếu sáng, thông gió và các điều kiện khác phù hợp.</w:t>
      </w:r>
    </w:p>
    <w:p w14:paraId="74329BB3" w14:textId="77777777" w:rsidR="0034130A" w:rsidRPr="0060627C" w:rsidRDefault="0034130A" w:rsidP="00EC03BE">
      <w:pPr>
        <w:numPr>
          <w:ilvl w:val="0"/>
          <w:numId w:val="37"/>
        </w:numPr>
        <w:spacing w:before="120"/>
        <w:ind w:left="567" w:hanging="218"/>
        <w:jc w:val="both"/>
      </w:pPr>
      <w:r w:rsidRPr="0060627C">
        <w:t>Công nhận các tình huống an toàn về ánh sáng, màu sắc và kỹ thuật thông gió trong lao động và cam kết thực hiện.</w:t>
      </w:r>
    </w:p>
    <w:p w14:paraId="548C187D" w14:textId="77777777" w:rsidR="0034130A" w:rsidRPr="0060627C" w:rsidRDefault="0034130A" w:rsidP="00EC03BE">
      <w:pPr>
        <w:numPr>
          <w:ilvl w:val="0"/>
          <w:numId w:val="37"/>
        </w:numPr>
        <w:spacing w:before="120"/>
        <w:ind w:left="567" w:hanging="218"/>
        <w:jc w:val="both"/>
      </w:pPr>
      <w:r w:rsidRPr="0060627C">
        <w:t>Rèn luyện tính kỷ luật, kiên trì, cẩn thận, và  tích cực sáng tạo trong học tập.</w:t>
      </w:r>
    </w:p>
    <w:p w14:paraId="1D9453FF" w14:textId="645E6DFA" w:rsidR="0034130A" w:rsidRPr="0060627C" w:rsidRDefault="00767526" w:rsidP="00EC03BE">
      <w:pPr>
        <w:spacing w:before="120"/>
      </w:pPr>
      <w:r w:rsidRPr="0060627C">
        <w:lastRenderedPageBreak/>
        <w:t>2. Nội dung</w:t>
      </w:r>
      <w:r w:rsidR="0034130A" w:rsidRPr="0060627C">
        <w:t>:</w:t>
      </w:r>
    </w:p>
    <w:p w14:paraId="5E671648" w14:textId="77777777" w:rsidR="0034130A" w:rsidRPr="0060627C" w:rsidRDefault="0034130A" w:rsidP="00EC03BE">
      <w:pPr>
        <w:spacing w:before="120"/>
      </w:pPr>
      <w:r w:rsidRPr="0060627C">
        <w:t xml:space="preserve">1. Kỹ thuật chiếu sáng </w:t>
      </w:r>
      <w:r w:rsidRPr="0060627C">
        <w:tab/>
      </w:r>
    </w:p>
    <w:p w14:paraId="33CEAE49" w14:textId="77777777" w:rsidR="0034130A" w:rsidRPr="0060627C" w:rsidRDefault="0034130A" w:rsidP="00EC03BE">
      <w:pPr>
        <w:spacing w:before="120"/>
      </w:pPr>
      <w:r w:rsidRPr="0060627C">
        <w:t xml:space="preserve">2.  Kỹ thuật thông gió </w:t>
      </w:r>
      <w:r w:rsidRPr="0060627C">
        <w:tab/>
      </w:r>
    </w:p>
    <w:p w14:paraId="1B00F01A" w14:textId="77777777" w:rsidR="0034130A" w:rsidRPr="0060627C" w:rsidRDefault="0034130A" w:rsidP="00EC03BE">
      <w:pPr>
        <w:spacing w:before="120"/>
      </w:pPr>
      <w:r w:rsidRPr="0060627C">
        <w:t>3. Kiểm Tra</w:t>
      </w:r>
      <w:r w:rsidRPr="0060627C">
        <w:tab/>
      </w:r>
    </w:p>
    <w:p w14:paraId="0E07D729" w14:textId="77777777" w:rsidR="0034130A" w:rsidRPr="0060627C" w:rsidRDefault="0034130A" w:rsidP="00EC03BE">
      <w:pPr>
        <w:spacing w:before="120"/>
      </w:pPr>
    </w:p>
    <w:p w14:paraId="5DD5FED5" w14:textId="77777777" w:rsidR="0034130A" w:rsidRPr="0060627C" w:rsidRDefault="0034130A" w:rsidP="00EC03BE">
      <w:pPr>
        <w:jc w:val="center"/>
      </w:pPr>
      <w:r w:rsidRPr="0060627C">
        <w:t xml:space="preserve">Chương 8: </w:t>
      </w:r>
      <w:r w:rsidRPr="0060627C">
        <w:rPr>
          <w:b/>
        </w:rPr>
        <w:t>Kỹ thuật an toàn khi  sửa chữa máy</w:t>
      </w:r>
      <w:r w:rsidRPr="0060627C">
        <w:rPr>
          <w:b/>
        </w:rPr>
        <w:tab/>
      </w:r>
      <w:r w:rsidRPr="0060627C">
        <w:tab/>
      </w:r>
      <w:r w:rsidRPr="0060627C">
        <w:tab/>
        <w:t>Thời gian:3 giờ</w:t>
      </w:r>
    </w:p>
    <w:p w14:paraId="759E2165" w14:textId="77777777" w:rsidR="0034130A" w:rsidRPr="0060627C" w:rsidRDefault="0034130A" w:rsidP="00EC03BE">
      <w:pPr>
        <w:spacing w:before="120"/>
        <w:jc w:val="both"/>
      </w:pPr>
      <w:r w:rsidRPr="0060627C">
        <w:t>1. Mục tiêu:</w:t>
      </w:r>
    </w:p>
    <w:p w14:paraId="4E740EBC" w14:textId="77777777" w:rsidR="0034130A" w:rsidRPr="0060627C" w:rsidRDefault="0034130A" w:rsidP="00EC03BE">
      <w:pPr>
        <w:numPr>
          <w:ilvl w:val="0"/>
          <w:numId w:val="37"/>
        </w:numPr>
        <w:spacing w:before="120"/>
        <w:ind w:left="567" w:hanging="218"/>
        <w:jc w:val="both"/>
      </w:pPr>
      <w:r w:rsidRPr="0060627C">
        <w:t xml:space="preserve"> Giải thích được khái niệm kỹ thuật an toàn.</w:t>
      </w:r>
    </w:p>
    <w:p w14:paraId="556623A1" w14:textId="77777777" w:rsidR="0034130A" w:rsidRPr="0060627C" w:rsidRDefault="0034130A" w:rsidP="00EC03BE">
      <w:pPr>
        <w:numPr>
          <w:ilvl w:val="0"/>
          <w:numId w:val="37"/>
        </w:numPr>
        <w:spacing w:before="120"/>
        <w:ind w:left="567" w:hanging="218"/>
        <w:jc w:val="both"/>
      </w:pPr>
      <w:r w:rsidRPr="0060627C">
        <w:t>Vận dụng được các kiến thức an toàn vào trong sửa chữa và thử máy.</w:t>
      </w:r>
    </w:p>
    <w:p w14:paraId="4A71AF74" w14:textId="77777777" w:rsidR="0034130A" w:rsidRPr="0060627C" w:rsidRDefault="0034130A" w:rsidP="00EC03BE">
      <w:pPr>
        <w:numPr>
          <w:ilvl w:val="0"/>
          <w:numId w:val="37"/>
        </w:numPr>
        <w:spacing w:before="120"/>
        <w:ind w:left="567" w:hanging="218"/>
        <w:jc w:val="both"/>
      </w:pPr>
      <w:r w:rsidRPr="0060627C">
        <w:t>Rèn luyện tính kỷ luật, kiên trì, cẩn thận, nghiêm túc, chủ động và tích cực sáng tạo trong học tập.</w:t>
      </w:r>
    </w:p>
    <w:p w14:paraId="0664D86D" w14:textId="702EB300" w:rsidR="0034130A" w:rsidRPr="0060627C" w:rsidRDefault="00767526" w:rsidP="00EC03BE">
      <w:pPr>
        <w:spacing w:before="120"/>
      </w:pPr>
      <w:r w:rsidRPr="0060627C">
        <w:t>2. Nội dung</w:t>
      </w:r>
      <w:r w:rsidR="0034130A" w:rsidRPr="0060627C">
        <w:t>:</w:t>
      </w:r>
    </w:p>
    <w:p w14:paraId="65CF748F" w14:textId="77777777" w:rsidR="0034130A" w:rsidRPr="0060627C" w:rsidRDefault="0034130A" w:rsidP="00EC03BE">
      <w:pPr>
        <w:spacing w:before="120"/>
      </w:pPr>
      <w:r w:rsidRPr="0060627C">
        <w:t>1. Khái niệm về kỹ thuật an toàn</w:t>
      </w:r>
      <w:r w:rsidRPr="0060627C">
        <w:tab/>
        <w:t xml:space="preserve"> </w:t>
      </w:r>
    </w:p>
    <w:p w14:paraId="62B77D2B" w14:textId="77777777" w:rsidR="0034130A" w:rsidRPr="0060627C" w:rsidRDefault="0034130A" w:rsidP="00EC03BE">
      <w:pPr>
        <w:spacing w:before="120"/>
      </w:pPr>
      <w:r w:rsidRPr="0060627C">
        <w:t>2. Kỹ thuật an toàn khi lắp ráp, sửa chữa và thử máy</w:t>
      </w:r>
    </w:p>
    <w:p w14:paraId="3449D80D" w14:textId="77777777" w:rsidR="0034130A" w:rsidRPr="0060627C" w:rsidRDefault="0034130A" w:rsidP="00EC03BE">
      <w:pPr>
        <w:spacing w:before="120"/>
      </w:pPr>
    </w:p>
    <w:p w14:paraId="0FF2471D" w14:textId="77777777" w:rsidR="0034130A" w:rsidRPr="0060627C" w:rsidRDefault="0034130A" w:rsidP="00EC03BE">
      <w:pPr>
        <w:jc w:val="center"/>
      </w:pPr>
      <w:r w:rsidRPr="0060627C">
        <w:t xml:space="preserve">Chương 9: </w:t>
      </w:r>
      <w:r w:rsidRPr="0060627C">
        <w:rPr>
          <w:b/>
        </w:rPr>
        <w:t>Kỹ thuật an toàn khi gia công cơ khí</w:t>
      </w:r>
      <w:r w:rsidRPr="0060627C">
        <w:tab/>
      </w:r>
      <w:r w:rsidRPr="0060627C">
        <w:tab/>
      </w:r>
      <w:r w:rsidRPr="0060627C">
        <w:tab/>
        <w:t>Thời gian:5 giờ</w:t>
      </w:r>
    </w:p>
    <w:p w14:paraId="5C9ED596" w14:textId="77777777" w:rsidR="0034130A" w:rsidRPr="0060627C" w:rsidRDefault="0034130A" w:rsidP="00EC03BE">
      <w:pPr>
        <w:spacing w:before="120"/>
        <w:jc w:val="both"/>
      </w:pPr>
      <w:r w:rsidRPr="0060627C">
        <w:t>1. Mục tiêu:</w:t>
      </w:r>
    </w:p>
    <w:p w14:paraId="5474C238" w14:textId="77777777" w:rsidR="0034130A" w:rsidRPr="0060627C" w:rsidRDefault="0034130A" w:rsidP="00EC03BE">
      <w:pPr>
        <w:numPr>
          <w:ilvl w:val="0"/>
          <w:numId w:val="37"/>
        </w:numPr>
        <w:spacing w:before="120"/>
        <w:ind w:left="567" w:hanging="218"/>
        <w:jc w:val="both"/>
      </w:pPr>
      <w:r w:rsidRPr="0060627C">
        <w:rPr>
          <w:lang w:val="vi-VN"/>
        </w:rPr>
        <w:t xml:space="preserve">Nêu được các kỹ thuật an </w:t>
      </w:r>
      <w:r w:rsidRPr="0060627C">
        <w:t>toàn khi gia công cơ khí.</w:t>
      </w:r>
    </w:p>
    <w:p w14:paraId="1E4BB94F" w14:textId="77777777" w:rsidR="0034130A" w:rsidRPr="0060627C" w:rsidRDefault="0034130A" w:rsidP="00EC03BE">
      <w:pPr>
        <w:numPr>
          <w:ilvl w:val="0"/>
          <w:numId w:val="37"/>
        </w:numPr>
        <w:spacing w:before="120"/>
        <w:ind w:left="567" w:hanging="218"/>
        <w:jc w:val="both"/>
      </w:pPr>
      <w:r w:rsidRPr="0060627C">
        <w:t xml:space="preserve"> Thực hiện được các kỹ thuật an toàn trong gia công cơ khí</w:t>
      </w:r>
    </w:p>
    <w:p w14:paraId="5A10D2CE" w14:textId="77777777" w:rsidR="0034130A" w:rsidRPr="0060627C" w:rsidRDefault="0034130A" w:rsidP="00EC03BE">
      <w:pPr>
        <w:numPr>
          <w:ilvl w:val="0"/>
          <w:numId w:val="37"/>
        </w:numPr>
        <w:spacing w:before="120"/>
        <w:ind w:left="567" w:hanging="218"/>
        <w:jc w:val="both"/>
      </w:pPr>
      <w:r w:rsidRPr="0060627C">
        <w:t>Sử dụng đúng cách các trang bị bảo hộ lao động</w:t>
      </w:r>
    </w:p>
    <w:p w14:paraId="52741123" w14:textId="77777777" w:rsidR="0034130A" w:rsidRPr="0060627C" w:rsidRDefault="0034130A" w:rsidP="00EC03BE">
      <w:pPr>
        <w:numPr>
          <w:ilvl w:val="0"/>
          <w:numId w:val="37"/>
        </w:numPr>
        <w:spacing w:before="120"/>
        <w:ind w:left="567" w:hanging="218"/>
        <w:jc w:val="both"/>
        <w:rPr>
          <w:lang w:val="vi-VN"/>
        </w:rPr>
      </w:pPr>
      <w:r w:rsidRPr="0060627C">
        <w:t>Luôn có ý thức thực hiện bảo</w:t>
      </w:r>
      <w:r w:rsidRPr="0060627C">
        <w:rPr>
          <w:lang w:val="vi-VN"/>
        </w:rPr>
        <w:t xml:space="preserve"> hộ và an toàn lao động trong gia công cơ khí .</w:t>
      </w:r>
    </w:p>
    <w:p w14:paraId="49C23F8F" w14:textId="2AFD9BCA" w:rsidR="0034130A" w:rsidRPr="0060627C" w:rsidRDefault="00767526" w:rsidP="00EC03BE">
      <w:pPr>
        <w:spacing w:before="120"/>
        <w:rPr>
          <w:lang w:val="vi-VN"/>
        </w:rPr>
      </w:pPr>
      <w:r w:rsidRPr="0060627C">
        <w:rPr>
          <w:lang w:val="vi-VN"/>
        </w:rPr>
        <w:t>2. Nội dung</w:t>
      </w:r>
      <w:r w:rsidR="0034130A" w:rsidRPr="0060627C">
        <w:rPr>
          <w:lang w:val="vi-VN"/>
        </w:rPr>
        <w:t>:</w:t>
      </w:r>
    </w:p>
    <w:p w14:paraId="3C0D349B" w14:textId="77777777" w:rsidR="0034130A" w:rsidRPr="0060627C" w:rsidRDefault="0034130A" w:rsidP="00EC03BE">
      <w:pPr>
        <w:spacing w:before="120"/>
        <w:rPr>
          <w:lang w:val="vi-VN"/>
        </w:rPr>
      </w:pPr>
      <w:r w:rsidRPr="0060627C">
        <w:rPr>
          <w:lang w:val="vi-VN"/>
        </w:rPr>
        <w:t xml:space="preserve">1. Kỹ thuật an toàn khi gia công cơ khí </w:t>
      </w:r>
    </w:p>
    <w:p w14:paraId="61A7E81C" w14:textId="77777777" w:rsidR="0034130A" w:rsidRPr="0060627C" w:rsidRDefault="0034130A" w:rsidP="00EC03BE">
      <w:pPr>
        <w:spacing w:before="120"/>
      </w:pPr>
      <w:r w:rsidRPr="0060627C">
        <w:t xml:space="preserve">2. Các giải pháp kỹ thuật an toàn trong cơ khí </w:t>
      </w:r>
      <w:r w:rsidRPr="0060627C">
        <w:tab/>
      </w:r>
      <w:r w:rsidRPr="0060627C">
        <w:tab/>
      </w:r>
      <w:r w:rsidRPr="0060627C">
        <w:tab/>
      </w:r>
    </w:p>
    <w:p w14:paraId="01807728" w14:textId="77777777" w:rsidR="0034130A" w:rsidRPr="0060627C" w:rsidRDefault="0034130A" w:rsidP="00EC03BE">
      <w:pPr>
        <w:spacing w:before="120"/>
      </w:pPr>
      <w:r w:rsidRPr="0060627C">
        <w:t>3. Sử dụng các trang bị bảo hộ lao động</w:t>
      </w:r>
    </w:p>
    <w:p w14:paraId="3867EC1C" w14:textId="77777777" w:rsidR="0034130A" w:rsidRPr="0060627C" w:rsidRDefault="0034130A" w:rsidP="00EC03BE">
      <w:pPr>
        <w:ind w:hanging="207"/>
        <w:jc w:val="both"/>
      </w:pPr>
    </w:p>
    <w:p w14:paraId="05D9B8F5" w14:textId="77777777" w:rsidR="0034130A" w:rsidRPr="0060627C" w:rsidRDefault="0034130A" w:rsidP="00EC03BE">
      <w:pPr>
        <w:jc w:val="center"/>
      </w:pPr>
      <w:r w:rsidRPr="0060627C">
        <w:t xml:space="preserve">Chương 10: </w:t>
      </w:r>
      <w:r w:rsidRPr="0060627C">
        <w:rPr>
          <w:b/>
        </w:rPr>
        <w:t>Kỹ thuật an toàn điện, phòng chống cháy nổ và sử dụng thiết bị nâng hạ</w:t>
      </w:r>
    </w:p>
    <w:p w14:paraId="0C993239" w14:textId="77777777" w:rsidR="0034130A" w:rsidRPr="0060627C" w:rsidRDefault="0034130A" w:rsidP="00EC03BE">
      <w:pPr>
        <w:ind w:left="5760" w:firstLine="720"/>
        <w:jc w:val="right"/>
      </w:pPr>
      <w:r w:rsidRPr="0060627C">
        <w:t>Thời gian:4giờ</w:t>
      </w:r>
    </w:p>
    <w:p w14:paraId="6C28766B" w14:textId="77777777" w:rsidR="0034130A" w:rsidRPr="0060627C" w:rsidRDefault="0034130A" w:rsidP="00EC03BE">
      <w:pPr>
        <w:spacing w:before="120"/>
        <w:jc w:val="both"/>
      </w:pPr>
      <w:r w:rsidRPr="0060627C">
        <w:t>1. Mục tiêu:</w:t>
      </w:r>
    </w:p>
    <w:p w14:paraId="6753CC2C" w14:textId="77777777" w:rsidR="0034130A" w:rsidRPr="0060627C" w:rsidRDefault="0034130A" w:rsidP="00EC03BE">
      <w:pPr>
        <w:numPr>
          <w:ilvl w:val="0"/>
          <w:numId w:val="37"/>
        </w:numPr>
        <w:spacing w:before="120"/>
        <w:ind w:left="567" w:hanging="218"/>
        <w:jc w:val="both"/>
      </w:pPr>
      <w:r w:rsidRPr="0060627C">
        <w:rPr>
          <w:lang w:val="vi-VN"/>
        </w:rPr>
        <w:t xml:space="preserve">Trình bày đầy </w:t>
      </w:r>
      <w:r w:rsidRPr="0060627C">
        <w:t>đủ tác dụng của dòng điện và các biện pháp an toàn.</w:t>
      </w:r>
    </w:p>
    <w:p w14:paraId="14CCA401" w14:textId="77777777" w:rsidR="0034130A" w:rsidRPr="0060627C" w:rsidRDefault="0034130A" w:rsidP="00EC03BE">
      <w:pPr>
        <w:numPr>
          <w:ilvl w:val="0"/>
          <w:numId w:val="37"/>
        </w:numPr>
        <w:spacing w:before="120"/>
        <w:ind w:left="567" w:hanging="218"/>
        <w:jc w:val="both"/>
      </w:pPr>
      <w:r w:rsidRPr="0060627C">
        <w:t>Nêu rõ các nguy cơ xảy ra tai nạn khi sử dụng các thiết bị nâng hạ, nguyên  nhân gây ra cháy nổ và các biện pháp phòng chống.</w:t>
      </w:r>
    </w:p>
    <w:p w14:paraId="09BC830C" w14:textId="77777777" w:rsidR="0034130A" w:rsidRPr="0060627C" w:rsidRDefault="0034130A" w:rsidP="00EC03BE">
      <w:pPr>
        <w:numPr>
          <w:ilvl w:val="0"/>
          <w:numId w:val="37"/>
        </w:numPr>
        <w:spacing w:before="120"/>
        <w:ind w:left="567" w:hanging="218"/>
        <w:jc w:val="both"/>
      </w:pPr>
      <w:r w:rsidRPr="0060627C">
        <w:t>Sử dụng được các thiết bị phòng chống cháy nổ, thiết bị nâng hạ.</w:t>
      </w:r>
    </w:p>
    <w:p w14:paraId="1FFC1E2E" w14:textId="77777777" w:rsidR="0034130A" w:rsidRPr="0060627C" w:rsidRDefault="0034130A" w:rsidP="00EC03BE">
      <w:pPr>
        <w:numPr>
          <w:ilvl w:val="0"/>
          <w:numId w:val="37"/>
        </w:numPr>
        <w:spacing w:before="120"/>
        <w:ind w:left="567" w:hanging="218"/>
        <w:jc w:val="both"/>
        <w:rPr>
          <w:lang w:val="vi-VN"/>
        </w:rPr>
      </w:pPr>
      <w:r w:rsidRPr="0060627C">
        <w:lastRenderedPageBreak/>
        <w:t>Rèn luyện tính kỷ luật, kiên trì, cẩn thận, nghiêm túc, chủ động và tích cực sáng tạo trong học</w:t>
      </w:r>
      <w:r w:rsidRPr="0060627C">
        <w:rPr>
          <w:lang w:val="vi-VN"/>
        </w:rPr>
        <w:t xml:space="preserve"> tập.</w:t>
      </w:r>
    </w:p>
    <w:p w14:paraId="261E94BE" w14:textId="15C14400" w:rsidR="0034130A" w:rsidRPr="0060627C" w:rsidRDefault="00767526" w:rsidP="00EC03BE">
      <w:pPr>
        <w:spacing w:before="120"/>
      </w:pPr>
      <w:r w:rsidRPr="0060627C">
        <w:t>2. Nội dung</w:t>
      </w:r>
      <w:r w:rsidR="0034130A" w:rsidRPr="0060627C">
        <w:t>:</w:t>
      </w:r>
    </w:p>
    <w:p w14:paraId="7E3D022E" w14:textId="77777777" w:rsidR="0034130A" w:rsidRPr="0060627C" w:rsidRDefault="0034130A" w:rsidP="00EC03BE">
      <w:pPr>
        <w:spacing w:before="120"/>
      </w:pPr>
      <w:r w:rsidRPr="0060627C">
        <w:t xml:space="preserve">1. Kỹ thuật an toàn điện </w:t>
      </w:r>
      <w:r w:rsidRPr="0060627C">
        <w:tab/>
      </w:r>
    </w:p>
    <w:p w14:paraId="058991A8" w14:textId="77777777" w:rsidR="0034130A" w:rsidRPr="0060627C" w:rsidRDefault="0034130A" w:rsidP="00EC03BE">
      <w:pPr>
        <w:spacing w:before="120"/>
      </w:pPr>
      <w:r w:rsidRPr="0060627C">
        <w:t>2. Kỹ thuật an toàn đối với thiết bị nâng hạ</w:t>
      </w:r>
      <w:r w:rsidRPr="0060627C">
        <w:tab/>
      </w:r>
      <w:r w:rsidRPr="0060627C">
        <w:tab/>
      </w:r>
      <w:r w:rsidRPr="0060627C">
        <w:tab/>
      </w:r>
      <w:r w:rsidRPr="0060627C">
        <w:tab/>
      </w:r>
    </w:p>
    <w:p w14:paraId="09A57FB9" w14:textId="77777777" w:rsidR="0034130A" w:rsidRPr="0060627C" w:rsidRDefault="0034130A" w:rsidP="00EC03BE">
      <w:pPr>
        <w:spacing w:before="120"/>
      </w:pPr>
      <w:r w:rsidRPr="0060627C">
        <w:t xml:space="preserve">3. Kỹ thuật an toàn phòng chống cháy và nổ </w:t>
      </w:r>
      <w:r w:rsidRPr="0060627C">
        <w:tab/>
      </w:r>
      <w:r w:rsidRPr="0060627C">
        <w:tab/>
      </w:r>
      <w:r w:rsidRPr="0060627C">
        <w:tab/>
      </w:r>
      <w:r w:rsidRPr="0060627C">
        <w:tab/>
      </w:r>
    </w:p>
    <w:p w14:paraId="2D219DB2" w14:textId="77777777" w:rsidR="0034130A" w:rsidRPr="0060627C" w:rsidRDefault="0034130A" w:rsidP="00EC03BE">
      <w:pPr>
        <w:spacing w:before="120"/>
      </w:pPr>
      <w:r w:rsidRPr="0060627C">
        <w:t>4. Sử dụng các thiết bị phòng chống cháy nổ, thiết bị nâng hạ</w:t>
      </w:r>
      <w:r w:rsidRPr="0060627C">
        <w:tab/>
        <w:t xml:space="preserve"> </w:t>
      </w:r>
    </w:p>
    <w:p w14:paraId="7DAB860F" w14:textId="77777777" w:rsidR="0034130A" w:rsidRPr="0060627C" w:rsidRDefault="0034130A" w:rsidP="00EC03BE">
      <w:pPr>
        <w:spacing w:before="120"/>
      </w:pPr>
      <w:r w:rsidRPr="0060627C">
        <w:t>5. Kiểm Tra</w:t>
      </w:r>
    </w:p>
    <w:p w14:paraId="3842E9D5" w14:textId="77777777" w:rsidR="0034130A" w:rsidRPr="0060627C" w:rsidRDefault="0034130A" w:rsidP="00EC03BE">
      <w:pPr>
        <w:spacing w:before="120"/>
        <w:jc w:val="both"/>
        <w:rPr>
          <w:b/>
        </w:rPr>
      </w:pPr>
      <w:r w:rsidRPr="0060627C">
        <w:rPr>
          <w:b/>
        </w:rPr>
        <w:t>IV. Điều kiện thực hiện môn học</w:t>
      </w:r>
    </w:p>
    <w:p w14:paraId="7A1157EF" w14:textId="77777777" w:rsidR="0034130A" w:rsidRPr="0060627C" w:rsidRDefault="0034130A" w:rsidP="00EC03BE">
      <w:pPr>
        <w:spacing w:before="120"/>
      </w:pPr>
      <w:r w:rsidRPr="0060627C">
        <w:t>1. Phòng học chuyên môn hóa/ nhà xưởng:</w:t>
      </w:r>
      <w:r w:rsidRPr="0060627C">
        <w:tab/>
        <w:t>Phòng học lý thuyết</w:t>
      </w:r>
    </w:p>
    <w:p w14:paraId="06675793" w14:textId="77777777" w:rsidR="0034130A" w:rsidRPr="0060627C" w:rsidRDefault="0034130A" w:rsidP="00EC03BE">
      <w:pPr>
        <w:spacing w:before="120"/>
      </w:pPr>
      <w:r w:rsidRPr="0060627C">
        <w:t>2. Trang thiết bị máy móc:  Máy chiếu, các loại dụng cụ thiết bị phòng chống cháy, hút bụi, trang bị bảo hộ lao động, băng ca, bông băng.</w:t>
      </w:r>
    </w:p>
    <w:p w14:paraId="45975DAC" w14:textId="77777777" w:rsidR="0034130A" w:rsidRPr="0060627C" w:rsidRDefault="0034130A" w:rsidP="00EC03BE">
      <w:pPr>
        <w:spacing w:before="120"/>
        <w:jc w:val="both"/>
      </w:pPr>
      <w:r w:rsidRPr="0060627C">
        <w:t>3. Học liệu, dụng cụ, nguyên vật liệu:</w:t>
      </w:r>
    </w:p>
    <w:p w14:paraId="5AF15CF5" w14:textId="77777777" w:rsidR="0034130A" w:rsidRPr="0060627C" w:rsidRDefault="0034130A" w:rsidP="00EC03BE">
      <w:pPr>
        <w:numPr>
          <w:ilvl w:val="0"/>
          <w:numId w:val="37"/>
        </w:numPr>
        <w:spacing w:before="120"/>
        <w:ind w:left="567" w:hanging="218"/>
        <w:jc w:val="both"/>
      </w:pPr>
      <w:r w:rsidRPr="0060627C">
        <w:t>Video về phương pháp sơ cứu tai nạn bỏng, điện giật, hô hấp nhân tạo, băng bó</w:t>
      </w:r>
    </w:p>
    <w:p w14:paraId="78881C29" w14:textId="77777777" w:rsidR="0034130A" w:rsidRPr="0060627C" w:rsidRDefault="0034130A" w:rsidP="00EC03BE">
      <w:pPr>
        <w:numPr>
          <w:ilvl w:val="0"/>
          <w:numId w:val="37"/>
        </w:numPr>
        <w:spacing w:before="120"/>
        <w:ind w:left="567" w:hanging="218"/>
        <w:jc w:val="both"/>
      </w:pPr>
      <w:r w:rsidRPr="0060627C">
        <w:t>Tranh ảnh về các dụng cụ, phương tiện phòng chống cháy</w:t>
      </w:r>
    </w:p>
    <w:p w14:paraId="18AD4616" w14:textId="77777777" w:rsidR="0034130A" w:rsidRPr="0060627C" w:rsidRDefault="0034130A" w:rsidP="00EC03BE">
      <w:pPr>
        <w:numPr>
          <w:ilvl w:val="0"/>
          <w:numId w:val="37"/>
        </w:numPr>
        <w:spacing w:before="120"/>
        <w:ind w:left="567" w:hanging="218"/>
        <w:jc w:val="both"/>
      </w:pPr>
      <w:r w:rsidRPr="0060627C">
        <w:t>Tài liệu về kỹ thuật an toàn lao động.</w:t>
      </w:r>
    </w:p>
    <w:p w14:paraId="4A6670C4" w14:textId="77777777" w:rsidR="0034130A" w:rsidRPr="0060627C" w:rsidRDefault="0034130A" w:rsidP="00EC03BE">
      <w:pPr>
        <w:numPr>
          <w:ilvl w:val="0"/>
          <w:numId w:val="37"/>
        </w:numPr>
        <w:spacing w:before="120"/>
        <w:ind w:left="567" w:hanging="218"/>
        <w:jc w:val="both"/>
      </w:pPr>
      <w:r w:rsidRPr="0060627C">
        <w:t xml:space="preserve">Tài liệu phát tay </w:t>
      </w:r>
    </w:p>
    <w:p w14:paraId="5700E093" w14:textId="77777777" w:rsidR="0034130A" w:rsidRPr="0060627C" w:rsidRDefault="0034130A" w:rsidP="00EC03BE">
      <w:pPr>
        <w:spacing w:before="120"/>
        <w:jc w:val="both"/>
      </w:pPr>
      <w:r w:rsidRPr="0060627C">
        <w:t>4. Các điều kiện khác:</w:t>
      </w:r>
    </w:p>
    <w:p w14:paraId="57B44B48" w14:textId="77777777" w:rsidR="0034130A" w:rsidRPr="0060627C" w:rsidRDefault="0034130A" w:rsidP="00EC03BE">
      <w:pPr>
        <w:spacing w:before="120"/>
        <w:jc w:val="both"/>
        <w:rPr>
          <w:b/>
        </w:rPr>
      </w:pPr>
      <w:r w:rsidRPr="0060627C">
        <w:rPr>
          <w:b/>
        </w:rPr>
        <w:t>V. Nội dung và phương pháp, đánh giá</w:t>
      </w:r>
    </w:p>
    <w:p w14:paraId="3AB8E7DE" w14:textId="77777777" w:rsidR="0034130A" w:rsidRPr="0060627C" w:rsidRDefault="0034130A" w:rsidP="00EC03BE">
      <w:pPr>
        <w:spacing w:before="120"/>
        <w:jc w:val="both"/>
      </w:pPr>
      <w:r w:rsidRPr="0060627C">
        <w:t>1. Nội dung:</w:t>
      </w:r>
    </w:p>
    <w:p w14:paraId="62A3F9E7" w14:textId="77777777" w:rsidR="0034130A" w:rsidRPr="0060627C" w:rsidRDefault="0034130A" w:rsidP="00EC03BE">
      <w:pPr>
        <w:numPr>
          <w:ilvl w:val="0"/>
          <w:numId w:val="37"/>
        </w:numPr>
        <w:spacing w:before="120"/>
        <w:ind w:left="567" w:hanging="218"/>
        <w:jc w:val="both"/>
      </w:pPr>
      <w:r w:rsidRPr="0060627C">
        <w:t xml:space="preserve">Về kiến thức: </w:t>
      </w:r>
    </w:p>
    <w:p w14:paraId="47B6ECFB" w14:textId="77777777" w:rsidR="0034130A" w:rsidRPr="0060627C" w:rsidRDefault="0034130A" w:rsidP="00EC03BE">
      <w:pPr>
        <w:numPr>
          <w:ilvl w:val="0"/>
          <w:numId w:val="30"/>
        </w:numPr>
        <w:spacing w:before="120"/>
        <w:ind w:left="1003" w:hanging="357"/>
        <w:jc w:val="both"/>
      </w:pPr>
      <w:r w:rsidRPr="0060627C">
        <w:t>Nêu những nội dung cơ bản của hệ thống pháp luật, chế độ chính sách bảo hộ lao động của Việt Nam.</w:t>
      </w:r>
    </w:p>
    <w:p w14:paraId="4FAE3FC3" w14:textId="77777777" w:rsidR="0034130A" w:rsidRPr="0060627C" w:rsidRDefault="0034130A" w:rsidP="00EC03BE">
      <w:pPr>
        <w:numPr>
          <w:ilvl w:val="0"/>
          <w:numId w:val="30"/>
        </w:numPr>
        <w:spacing w:before="120"/>
        <w:ind w:left="1003" w:hanging="357"/>
        <w:jc w:val="both"/>
      </w:pPr>
      <w:r w:rsidRPr="0060627C">
        <w:t>Nêu mục đích, ý nghĩa, tính chất của công tác bảo hộ lao động, điều kiện lao động, vệ sinh lao động.</w:t>
      </w:r>
    </w:p>
    <w:p w14:paraId="6AD0E8DD" w14:textId="77777777" w:rsidR="0034130A" w:rsidRPr="0060627C" w:rsidRDefault="0034130A" w:rsidP="00EC03BE">
      <w:pPr>
        <w:numPr>
          <w:ilvl w:val="0"/>
          <w:numId w:val="30"/>
        </w:numPr>
        <w:spacing w:before="120"/>
        <w:ind w:left="1003" w:hanging="357"/>
        <w:jc w:val="both"/>
      </w:pPr>
      <w:r w:rsidRPr="0060627C">
        <w:t>.Nêu các nguyên nhân, tác hại và cách phòng chống tai nạn lao động, phòng chống cháy nổ gây ra trong quá trình sản xuất.</w:t>
      </w:r>
    </w:p>
    <w:p w14:paraId="6B825BFF" w14:textId="77777777" w:rsidR="0034130A" w:rsidRPr="0060627C" w:rsidRDefault="0034130A" w:rsidP="00EC03BE">
      <w:pPr>
        <w:numPr>
          <w:ilvl w:val="0"/>
          <w:numId w:val="37"/>
        </w:numPr>
        <w:spacing w:before="120"/>
        <w:ind w:left="567" w:hanging="218"/>
        <w:jc w:val="both"/>
      </w:pPr>
      <w:r w:rsidRPr="0060627C">
        <w:t xml:space="preserve">Về kỹ năng: </w:t>
      </w:r>
    </w:p>
    <w:p w14:paraId="03102D44" w14:textId="77777777" w:rsidR="0034130A" w:rsidRPr="0060627C" w:rsidRDefault="0034130A" w:rsidP="00EC03BE">
      <w:pPr>
        <w:numPr>
          <w:ilvl w:val="0"/>
          <w:numId w:val="30"/>
        </w:numPr>
        <w:spacing w:before="120"/>
        <w:ind w:left="1003" w:hanging="357"/>
        <w:jc w:val="both"/>
      </w:pPr>
      <w:r w:rsidRPr="0060627C">
        <w:t>Lập Thực hiện các biện pháp phòng chống cháy nổ, sơ cứu tai nạn do điện giật, do cháy, đúng kỹ thuật, kịp thời.</w:t>
      </w:r>
    </w:p>
    <w:p w14:paraId="1EA54546" w14:textId="77777777" w:rsidR="0034130A" w:rsidRPr="0060627C" w:rsidRDefault="0034130A" w:rsidP="00EC03BE">
      <w:pPr>
        <w:numPr>
          <w:ilvl w:val="0"/>
          <w:numId w:val="30"/>
        </w:numPr>
        <w:spacing w:before="120"/>
        <w:ind w:left="1003" w:hanging="357"/>
        <w:jc w:val="both"/>
      </w:pPr>
      <w:r w:rsidRPr="0060627C">
        <w:t>Đánh giá bằng trắc nghiệm sự thực hiện đạt yêu cầu.</w:t>
      </w:r>
    </w:p>
    <w:p w14:paraId="455F516B" w14:textId="77777777" w:rsidR="0034130A" w:rsidRPr="0060627C" w:rsidRDefault="0034130A" w:rsidP="00EC03BE">
      <w:pPr>
        <w:numPr>
          <w:ilvl w:val="0"/>
          <w:numId w:val="37"/>
        </w:numPr>
        <w:spacing w:before="120"/>
        <w:ind w:left="567" w:hanging="218"/>
        <w:jc w:val="both"/>
      </w:pPr>
      <w:r w:rsidRPr="0060627C">
        <w:t>Về năng lực tự chủ và trách nhiệm:</w:t>
      </w:r>
    </w:p>
    <w:p w14:paraId="74C34F2F" w14:textId="77777777" w:rsidR="0034130A" w:rsidRPr="0060627C" w:rsidRDefault="0034130A" w:rsidP="00EC03BE">
      <w:pPr>
        <w:numPr>
          <w:ilvl w:val="0"/>
          <w:numId w:val="30"/>
        </w:numPr>
        <w:spacing w:before="120"/>
        <w:ind w:left="1003" w:hanging="357"/>
        <w:jc w:val="both"/>
      </w:pPr>
      <w:r w:rsidRPr="0060627C">
        <w:t>Rèn Tuân thủ quy chế sinh viên sinh viên</w:t>
      </w:r>
    </w:p>
    <w:p w14:paraId="03C1ABB3" w14:textId="77777777" w:rsidR="0034130A" w:rsidRPr="0060627C" w:rsidRDefault="0034130A" w:rsidP="00EC03BE">
      <w:pPr>
        <w:numPr>
          <w:ilvl w:val="0"/>
          <w:numId w:val="30"/>
        </w:numPr>
        <w:spacing w:before="120"/>
        <w:ind w:left="1003" w:hanging="357"/>
        <w:jc w:val="both"/>
      </w:pPr>
      <w:r w:rsidRPr="0060627C">
        <w:lastRenderedPageBreak/>
        <w:t>Có trách nhiệm, cẩn thận</w:t>
      </w:r>
    </w:p>
    <w:p w14:paraId="37E49B9D" w14:textId="77777777" w:rsidR="0034130A" w:rsidRPr="0060627C" w:rsidRDefault="0034130A" w:rsidP="00EC03BE">
      <w:pPr>
        <w:spacing w:before="120"/>
        <w:jc w:val="both"/>
      </w:pPr>
      <w:r w:rsidRPr="0060627C">
        <w:t>2. Phương pháp:</w:t>
      </w:r>
    </w:p>
    <w:p w14:paraId="5832A89B" w14:textId="77777777" w:rsidR="0034130A" w:rsidRPr="0060627C" w:rsidRDefault="0034130A" w:rsidP="00EC03BE">
      <w:pPr>
        <w:numPr>
          <w:ilvl w:val="0"/>
          <w:numId w:val="37"/>
        </w:numPr>
        <w:spacing w:before="120"/>
        <w:ind w:left="567" w:hanging="218"/>
        <w:jc w:val="both"/>
      </w:pPr>
      <w:r w:rsidRPr="0060627C">
        <w:t>Được đánh giá qua bài viết, kiểm tra vấn đáp trực tiếp hoặc trắc nghiệm tự luận đạt yêu cầu.</w:t>
      </w:r>
    </w:p>
    <w:p w14:paraId="2A7B2298" w14:textId="77777777" w:rsidR="0034130A" w:rsidRPr="0060627C" w:rsidRDefault="0034130A" w:rsidP="00EC03BE">
      <w:pPr>
        <w:spacing w:before="120"/>
        <w:jc w:val="both"/>
        <w:rPr>
          <w:b/>
        </w:rPr>
      </w:pPr>
      <w:r w:rsidRPr="0060627C">
        <w:rPr>
          <w:b/>
        </w:rPr>
        <w:t>VI. Hướng dẫn thực hiện môn học:</w:t>
      </w:r>
    </w:p>
    <w:p w14:paraId="50EAE45B" w14:textId="77777777" w:rsidR="0034130A" w:rsidRPr="0060627C" w:rsidRDefault="0034130A" w:rsidP="00EC03BE">
      <w:pPr>
        <w:spacing w:before="120"/>
        <w:jc w:val="both"/>
      </w:pPr>
      <w:r w:rsidRPr="0060627C">
        <w:t>1. Phạm vi áp dụng môn học:</w:t>
      </w:r>
    </w:p>
    <w:p w14:paraId="5E47474E" w14:textId="77777777" w:rsidR="0034130A" w:rsidRPr="0060627C" w:rsidRDefault="0034130A" w:rsidP="00EC03BE">
      <w:pPr>
        <w:numPr>
          <w:ilvl w:val="0"/>
          <w:numId w:val="37"/>
        </w:numPr>
        <w:spacing w:before="120"/>
        <w:ind w:left="567" w:hanging="218"/>
        <w:jc w:val="both"/>
        <w:rPr>
          <w:bCs/>
        </w:rPr>
      </w:pPr>
      <w:r w:rsidRPr="0060627C">
        <w:t>Chương trình môn học được sử dụng để giảng dạy cho trình độ trung cấp nghề và trình độ cao đẳng nghề.</w:t>
      </w:r>
    </w:p>
    <w:p w14:paraId="6F8769C7" w14:textId="77777777" w:rsidR="0034130A" w:rsidRPr="0060627C" w:rsidRDefault="0034130A" w:rsidP="00EC03BE">
      <w:pPr>
        <w:spacing w:before="120"/>
        <w:jc w:val="both"/>
      </w:pPr>
      <w:r w:rsidRPr="0060627C">
        <w:t>2. Hướng dẫn về phương pháp giảng dạy, học tập môn học:</w:t>
      </w:r>
    </w:p>
    <w:p w14:paraId="38F1ED75" w14:textId="77777777" w:rsidR="0034130A" w:rsidRPr="0060627C" w:rsidRDefault="0034130A" w:rsidP="00EC03BE">
      <w:pPr>
        <w:numPr>
          <w:ilvl w:val="0"/>
          <w:numId w:val="37"/>
        </w:numPr>
        <w:spacing w:before="120"/>
        <w:ind w:left="567" w:hanging="218"/>
        <w:jc w:val="both"/>
      </w:pPr>
      <w:r w:rsidRPr="0060627C">
        <w:t>Đối với giáo viên, giảng viên:</w:t>
      </w:r>
    </w:p>
    <w:p w14:paraId="342F6637" w14:textId="77777777" w:rsidR="0034130A" w:rsidRPr="0060627C" w:rsidRDefault="0034130A" w:rsidP="00EC03BE">
      <w:pPr>
        <w:numPr>
          <w:ilvl w:val="0"/>
          <w:numId w:val="30"/>
        </w:numPr>
        <w:spacing w:before="120"/>
        <w:ind w:left="1003" w:hanging="357"/>
        <w:jc w:val="both"/>
        <w:rPr>
          <w:lang w:val="vi-VN"/>
        </w:rPr>
      </w:pPr>
      <w:r w:rsidRPr="0060627C">
        <w:rPr>
          <w:lang w:val="vi-VN"/>
        </w:rPr>
        <w:t>Khi giảng dạy, cần giúp người học nhận thức đúng tầm quan trọng của các khái niệm an toàn, các biện pháp bảo vệ bản thân, tài sản, vị trí đặc biệt của môn học đối với nghề.</w:t>
      </w:r>
    </w:p>
    <w:p w14:paraId="1971151D" w14:textId="77777777" w:rsidR="0034130A" w:rsidRPr="0060627C" w:rsidRDefault="0034130A" w:rsidP="00EC03BE">
      <w:pPr>
        <w:numPr>
          <w:ilvl w:val="0"/>
          <w:numId w:val="30"/>
        </w:numPr>
        <w:spacing w:before="120"/>
        <w:ind w:left="1003" w:hanging="357"/>
        <w:jc w:val="both"/>
        <w:rPr>
          <w:lang w:val="vi-VN"/>
        </w:rPr>
      </w:pPr>
      <w:r w:rsidRPr="0060627C">
        <w:rPr>
          <w:lang w:val="vi-VN"/>
        </w:rPr>
        <w:t xml:space="preserve">Các nội dung liên quan đến khái niệm, kỹ thuật an toàn cho máy, thiết bị, con người, chỉ phân tích, giải thích phù hợp thực tế sản xuất, các nội dung Chương dạy phải mang tính phòng tránh, an toàn cao. </w:t>
      </w:r>
    </w:p>
    <w:p w14:paraId="2243B7CD" w14:textId="77777777" w:rsidR="0034130A" w:rsidRPr="0060627C" w:rsidRDefault="0034130A" w:rsidP="00EC03BE">
      <w:pPr>
        <w:numPr>
          <w:ilvl w:val="0"/>
          <w:numId w:val="30"/>
        </w:numPr>
        <w:spacing w:before="120"/>
        <w:ind w:left="1003" w:hanging="357"/>
        <w:jc w:val="both"/>
        <w:rPr>
          <w:lang w:val="vi-VN"/>
        </w:rPr>
      </w:pPr>
      <w:r w:rsidRPr="0060627C">
        <w:rPr>
          <w:lang w:val="vi-VN"/>
        </w:rPr>
        <w:t>Tăng cường sử dụng thiết bị, đồ dùng dạy học để tăng hiệu quả dạy học.</w:t>
      </w:r>
    </w:p>
    <w:p w14:paraId="1AEF0B24" w14:textId="77777777" w:rsidR="0034130A" w:rsidRPr="0060627C" w:rsidRDefault="0034130A" w:rsidP="00EC03BE">
      <w:pPr>
        <w:numPr>
          <w:ilvl w:val="0"/>
          <w:numId w:val="37"/>
        </w:numPr>
        <w:spacing w:before="120"/>
        <w:ind w:left="567" w:hanging="218"/>
        <w:jc w:val="both"/>
      </w:pPr>
      <w:r w:rsidRPr="0060627C">
        <w:t>Đối với người học:</w:t>
      </w:r>
    </w:p>
    <w:p w14:paraId="5F8B2B7C" w14:textId="77777777" w:rsidR="0034130A" w:rsidRPr="0060627C" w:rsidRDefault="0034130A" w:rsidP="00EC03BE">
      <w:pPr>
        <w:numPr>
          <w:ilvl w:val="0"/>
          <w:numId w:val="30"/>
        </w:numPr>
        <w:spacing w:before="120"/>
        <w:ind w:left="1003" w:hanging="357"/>
        <w:jc w:val="both"/>
      </w:pPr>
      <w:r w:rsidRPr="0060627C">
        <w:t>Tham gia học tại lớp/ xưởng thực hành đầy đủ thời lượng của môn học.</w:t>
      </w:r>
    </w:p>
    <w:p w14:paraId="791011DB" w14:textId="77777777" w:rsidR="0034130A" w:rsidRPr="0060627C" w:rsidRDefault="0034130A" w:rsidP="00EC03BE">
      <w:pPr>
        <w:numPr>
          <w:ilvl w:val="0"/>
          <w:numId w:val="30"/>
        </w:numPr>
        <w:spacing w:before="120"/>
        <w:ind w:left="1003" w:hanging="357"/>
        <w:jc w:val="both"/>
      </w:pPr>
      <w:r w:rsidRPr="0060627C">
        <w:t>Tuân thủ các qui định của lớp học/ xưởng thực hành và yêu cầu của giáo viên.</w:t>
      </w:r>
    </w:p>
    <w:p w14:paraId="7889E847" w14:textId="77777777" w:rsidR="0034130A" w:rsidRPr="0060627C" w:rsidRDefault="0034130A" w:rsidP="00EC03BE">
      <w:pPr>
        <w:numPr>
          <w:ilvl w:val="0"/>
          <w:numId w:val="30"/>
        </w:numPr>
        <w:spacing w:before="120"/>
        <w:ind w:left="1003" w:hanging="357"/>
        <w:jc w:val="both"/>
      </w:pPr>
      <w:r w:rsidRPr="0060627C">
        <w:t>Tham gia kiểm tra định kỳ, kết thúc môn học theo qui định.</w:t>
      </w:r>
    </w:p>
    <w:p w14:paraId="5DA0F762" w14:textId="77777777" w:rsidR="0034130A" w:rsidRPr="0060627C" w:rsidRDefault="0034130A" w:rsidP="00EC03BE">
      <w:pPr>
        <w:spacing w:before="120"/>
        <w:jc w:val="both"/>
      </w:pPr>
      <w:r w:rsidRPr="0060627C">
        <w:t>3. Những trọng tâm cần chú ý:</w:t>
      </w:r>
      <w:r w:rsidRPr="0060627C">
        <w:rPr>
          <w:lang w:val="vi-VN"/>
        </w:rPr>
        <w:t xml:space="preserve"> </w:t>
      </w:r>
    </w:p>
    <w:p w14:paraId="033F53BB" w14:textId="77777777" w:rsidR="0034130A" w:rsidRPr="0060627C" w:rsidRDefault="0034130A" w:rsidP="00EC03BE">
      <w:pPr>
        <w:numPr>
          <w:ilvl w:val="0"/>
          <w:numId w:val="37"/>
        </w:numPr>
        <w:spacing w:before="120"/>
        <w:ind w:left="567" w:hanging="218"/>
        <w:jc w:val="both"/>
      </w:pPr>
      <w:r w:rsidRPr="0060627C">
        <w:t>Trọng tâm của mô học là chương 1, 2, 5, 8, 9 và 10.</w:t>
      </w:r>
    </w:p>
    <w:p w14:paraId="2F7BDA57" w14:textId="77777777" w:rsidR="0034130A" w:rsidRPr="0060627C" w:rsidRDefault="0034130A" w:rsidP="00EC03BE">
      <w:pPr>
        <w:spacing w:before="120"/>
        <w:jc w:val="both"/>
      </w:pPr>
      <w:r w:rsidRPr="0060627C">
        <w:t>4. Tài liệu tham khảo:</w:t>
      </w:r>
    </w:p>
    <w:p w14:paraId="3D74184B" w14:textId="77777777" w:rsidR="0034130A" w:rsidRPr="0060627C" w:rsidRDefault="0034130A" w:rsidP="00EC03BE">
      <w:pPr>
        <w:spacing w:before="120"/>
        <w:ind w:left="349"/>
        <w:jc w:val="both"/>
      </w:pPr>
      <w:r w:rsidRPr="0060627C">
        <w:rPr>
          <w:lang w:val="vi-VN"/>
        </w:rPr>
        <w:t xml:space="preserve">[1] </w:t>
      </w:r>
      <w:r w:rsidRPr="0060627C">
        <w:t>Phương</w:t>
      </w:r>
      <w:r w:rsidRPr="0060627C">
        <w:rPr>
          <w:lang w:val="vi-VN"/>
        </w:rPr>
        <w:t xml:space="preserve"> Thị </w:t>
      </w:r>
      <w:r w:rsidRPr="0060627C">
        <w:t>Hồng Hà, giáo trình Phân tích hoạt động kinh tế doanh nghiệp sản xuất, NXB Hà Nội 2005.</w:t>
      </w:r>
    </w:p>
    <w:p w14:paraId="29D4DA2D" w14:textId="77777777" w:rsidR="0034130A" w:rsidRPr="0060627C" w:rsidRDefault="0034130A" w:rsidP="00EC03BE">
      <w:pPr>
        <w:spacing w:before="120"/>
        <w:ind w:left="349"/>
        <w:jc w:val="both"/>
      </w:pPr>
      <w:r w:rsidRPr="0060627C">
        <w:t>[2] PGS.TS. Nguyễn Thế Đạt - Giáo trình An toàn lao động – NXBGD 2002.</w:t>
      </w:r>
    </w:p>
    <w:p w14:paraId="65C2BD86" w14:textId="77777777" w:rsidR="0034130A" w:rsidRPr="0060627C" w:rsidRDefault="0034130A" w:rsidP="00EC03BE">
      <w:pPr>
        <w:spacing w:before="120"/>
        <w:ind w:left="349"/>
        <w:jc w:val="both"/>
      </w:pPr>
      <w:r w:rsidRPr="0060627C">
        <w:t>[3] GS.TS. Trần Văn Địch, GVC.KS. Đinh Đức Hiến . Kĩ thuật an toàn và môi trường . NXBKHKT Hà Nội -2005.</w:t>
      </w:r>
    </w:p>
    <w:p w14:paraId="7AED9AF6" w14:textId="77777777" w:rsidR="0034130A" w:rsidRPr="0060627C" w:rsidRDefault="0034130A" w:rsidP="00EC03BE">
      <w:pPr>
        <w:spacing w:before="120"/>
        <w:ind w:left="349"/>
        <w:jc w:val="both"/>
        <w:rPr>
          <w:lang w:val="vi-VN"/>
        </w:rPr>
      </w:pPr>
      <w:r w:rsidRPr="0060627C">
        <w:t>[4] Phạm Việt, Vũ Thanh Hảo . Bộ luật lao động của nước CHXHCN Việt Nam .NXB Chính</w:t>
      </w:r>
      <w:r w:rsidRPr="0060627C">
        <w:rPr>
          <w:lang w:val="vi-VN"/>
        </w:rPr>
        <w:t xml:space="preserve"> trị quốc gia – Hà Nội 1994.</w:t>
      </w:r>
    </w:p>
    <w:p w14:paraId="077D0D4E" w14:textId="77777777" w:rsidR="005F0015" w:rsidRPr="0060627C" w:rsidRDefault="005F0015" w:rsidP="00EC03BE">
      <w:pPr>
        <w:rPr>
          <w:lang w:val="vi-VN"/>
        </w:rPr>
      </w:pPr>
    </w:p>
    <w:p w14:paraId="637412C5" w14:textId="77777777" w:rsidR="005F0015" w:rsidRPr="0060627C" w:rsidRDefault="005F0015" w:rsidP="00EC03BE">
      <w:pPr>
        <w:spacing w:before="120"/>
        <w:jc w:val="both"/>
      </w:pPr>
    </w:p>
    <w:p w14:paraId="7700FA90" w14:textId="77777777" w:rsidR="005F0015" w:rsidRPr="0060627C" w:rsidRDefault="005F0015" w:rsidP="00EC03BE">
      <w:pPr>
        <w:spacing w:after="120"/>
        <w:jc w:val="both"/>
      </w:pPr>
    </w:p>
    <w:p w14:paraId="7B994ED6" w14:textId="77777777" w:rsidR="005F0015" w:rsidRPr="0060627C" w:rsidRDefault="005F0015" w:rsidP="00EC03BE">
      <w:pPr>
        <w:spacing w:before="120" w:after="200"/>
        <w:ind w:left="426" w:hanging="426"/>
        <w:jc w:val="both"/>
        <w:rPr>
          <w:rFonts w:eastAsia="Calibri"/>
        </w:rPr>
      </w:pPr>
    </w:p>
    <w:p w14:paraId="43725091" w14:textId="77777777" w:rsidR="005F0015" w:rsidRPr="0060627C" w:rsidRDefault="005F0015" w:rsidP="00EC03BE"/>
    <w:p w14:paraId="3E14774F" w14:textId="77777777" w:rsidR="007617E4" w:rsidRPr="0060627C" w:rsidRDefault="007617E4" w:rsidP="00EC03BE">
      <w:pPr>
        <w:jc w:val="center"/>
        <w:rPr>
          <w:b/>
          <w:sz w:val="74"/>
        </w:rPr>
      </w:pPr>
    </w:p>
    <w:p w14:paraId="3231F5BB" w14:textId="77777777" w:rsidR="007617E4" w:rsidRPr="0060627C" w:rsidRDefault="007617E4" w:rsidP="00EC03BE">
      <w:pPr>
        <w:jc w:val="center"/>
        <w:rPr>
          <w:b/>
          <w:sz w:val="74"/>
        </w:rPr>
      </w:pPr>
    </w:p>
    <w:p w14:paraId="41ACCD37" w14:textId="77777777" w:rsidR="007617E4" w:rsidRPr="0060627C" w:rsidRDefault="007617E4" w:rsidP="00EC03BE">
      <w:pPr>
        <w:jc w:val="center"/>
        <w:rPr>
          <w:b/>
          <w:sz w:val="74"/>
        </w:rPr>
      </w:pPr>
    </w:p>
    <w:p w14:paraId="1D499F5C" w14:textId="77777777" w:rsidR="007617E4" w:rsidRPr="0060627C" w:rsidRDefault="007617E4" w:rsidP="00EC03BE">
      <w:pPr>
        <w:jc w:val="center"/>
        <w:rPr>
          <w:b/>
          <w:sz w:val="74"/>
        </w:rPr>
      </w:pPr>
    </w:p>
    <w:p w14:paraId="62B320AC" w14:textId="77777777" w:rsidR="00EF67DE" w:rsidRPr="0060627C" w:rsidRDefault="0071642F" w:rsidP="00EF67DE">
      <w:pPr>
        <w:jc w:val="center"/>
        <w:rPr>
          <w:b/>
        </w:rPr>
      </w:pPr>
      <w:r w:rsidRPr="0060627C">
        <w:rPr>
          <w:b/>
          <w:sz w:val="74"/>
        </w:rPr>
        <w:t xml:space="preserve">CÁC MÔN HỌC, MÔ ĐUN CHUYÊN </w:t>
      </w:r>
      <w:r w:rsidR="00C67114" w:rsidRPr="0060627C">
        <w:rPr>
          <w:b/>
          <w:sz w:val="74"/>
        </w:rPr>
        <w:t xml:space="preserve">MÔN </w:t>
      </w:r>
      <w:r w:rsidR="00A81B59" w:rsidRPr="0060627C">
        <w:rPr>
          <w:b/>
        </w:rPr>
        <w:br w:type="page"/>
      </w:r>
      <w:bookmarkStart w:id="162" w:name="_Hlk80434500"/>
      <w:r w:rsidR="00EF67DE" w:rsidRPr="0060627C">
        <w:rPr>
          <w:b/>
        </w:rPr>
        <w:lastRenderedPageBreak/>
        <w:t>CHƯƠNG TRÌNH MÔ ĐUN</w:t>
      </w:r>
    </w:p>
    <w:p w14:paraId="0CF94832" w14:textId="77777777" w:rsidR="00EF67DE" w:rsidRPr="0060627C" w:rsidRDefault="00EF67DE" w:rsidP="00EF67DE">
      <w:pPr>
        <w:spacing w:before="120" w:after="120"/>
        <w:jc w:val="both"/>
        <w:rPr>
          <w:b/>
        </w:rPr>
      </w:pPr>
    </w:p>
    <w:p w14:paraId="5253543F" w14:textId="77777777" w:rsidR="00EF67DE" w:rsidRPr="0060627C" w:rsidRDefault="00EF67DE" w:rsidP="00EF67DE">
      <w:pPr>
        <w:spacing w:before="120" w:after="120"/>
        <w:jc w:val="both"/>
      </w:pPr>
      <w:r w:rsidRPr="0060627C">
        <w:rPr>
          <w:b/>
        </w:rPr>
        <w:t>Tên mô đun:</w:t>
      </w:r>
      <w:r w:rsidRPr="0060627C">
        <w:t xml:space="preserve"> </w:t>
      </w:r>
      <w:r w:rsidRPr="0060627C">
        <w:rPr>
          <w:b/>
        </w:rPr>
        <w:t>Nguội và gia công chi tiết bằng dụng cụ thiết bị cầm tay</w:t>
      </w:r>
    </w:p>
    <w:p w14:paraId="61D3C38F" w14:textId="77777777" w:rsidR="00EF67DE" w:rsidRPr="0060627C" w:rsidRDefault="00EF67DE" w:rsidP="00EF67DE">
      <w:pPr>
        <w:keepNext/>
        <w:tabs>
          <w:tab w:val="left" w:pos="432"/>
        </w:tabs>
        <w:ind w:left="432" w:hanging="432"/>
        <w:outlineLvl w:val="0"/>
        <w:rPr>
          <w:lang w:eastAsia="zh-CN"/>
        </w:rPr>
      </w:pPr>
      <w:bookmarkStart w:id="163" w:name="_Toc512086365"/>
      <w:r w:rsidRPr="0060627C">
        <w:rPr>
          <w:b/>
          <w:lang w:val="zh-CN" w:eastAsia="zh-CN"/>
        </w:rPr>
        <w:t>Mã số mô đun:</w:t>
      </w:r>
      <w:r w:rsidRPr="0060627C">
        <w:rPr>
          <w:lang w:val="zh-CN" w:eastAsia="zh-CN"/>
        </w:rPr>
        <w:t xml:space="preserve"> </w:t>
      </w:r>
      <w:r w:rsidRPr="0060627C">
        <w:rPr>
          <w:b/>
          <w:bCs/>
          <w:lang w:val="zh-CN" w:eastAsia="zh-CN"/>
        </w:rPr>
        <w:t>MĐ 1</w:t>
      </w:r>
      <w:bookmarkEnd w:id="163"/>
      <w:r w:rsidRPr="0060627C">
        <w:rPr>
          <w:b/>
          <w:bCs/>
          <w:lang w:eastAsia="zh-CN"/>
        </w:rPr>
        <w:t>6</w:t>
      </w:r>
    </w:p>
    <w:p w14:paraId="14023A84" w14:textId="77777777" w:rsidR="00EF67DE" w:rsidRPr="0060627C" w:rsidRDefault="00EF67DE" w:rsidP="00EF67DE">
      <w:pPr>
        <w:spacing w:before="120" w:after="120"/>
        <w:jc w:val="both"/>
      </w:pPr>
      <w:r w:rsidRPr="0060627C">
        <w:rPr>
          <w:b/>
        </w:rPr>
        <w:t>Thời gian thực hiện mô đun:</w:t>
      </w:r>
      <w:r w:rsidRPr="0060627C">
        <w:t xml:space="preserve"> 75 giờ; (Lý thuyết: 15 giờ; Thực hành, thí nghiệm, thảo luận, bài tập: 57 giờ; Kiểm tra: 3 giờ)</w:t>
      </w:r>
    </w:p>
    <w:p w14:paraId="348B8D35" w14:textId="77777777" w:rsidR="00EF67DE" w:rsidRPr="0060627C" w:rsidRDefault="00EF67DE" w:rsidP="00EF67DE">
      <w:pPr>
        <w:spacing w:before="120" w:after="120"/>
        <w:jc w:val="both"/>
      </w:pPr>
      <w:r w:rsidRPr="0060627C">
        <w:rPr>
          <w:b/>
        </w:rPr>
        <w:t>I. Vị trí, tính chất của mô đun</w:t>
      </w:r>
      <w:r w:rsidRPr="0060627C">
        <w:t>:</w:t>
      </w:r>
    </w:p>
    <w:p w14:paraId="68B4E705" w14:textId="77777777" w:rsidR="00EF67DE" w:rsidRPr="0060627C" w:rsidRDefault="00EF67DE" w:rsidP="00670B77">
      <w:pPr>
        <w:numPr>
          <w:ilvl w:val="0"/>
          <w:numId w:val="276"/>
        </w:numPr>
        <w:spacing w:before="120" w:after="200" w:line="276" w:lineRule="auto"/>
        <w:ind w:left="426"/>
        <w:contextualSpacing/>
        <w:jc w:val="both"/>
      </w:pPr>
      <w:r w:rsidRPr="0060627C">
        <w:rPr>
          <w:lang w:val="vi-VN"/>
        </w:rPr>
        <w:t>Vị trí</w:t>
      </w:r>
      <w:r w:rsidRPr="0060627C">
        <w:t>:</w:t>
      </w:r>
    </w:p>
    <w:p w14:paraId="7F0F9091" w14:textId="77777777" w:rsidR="00EF67DE" w:rsidRPr="0060627C" w:rsidRDefault="00EF67DE" w:rsidP="00EF67DE">
      <w:pPr>
        <w:spacing w:before="120"/>
        <w:ind w:firstLine="560"/>
        <w:jc w:val="both"/>
      </w:pPr>
      <w:r w:rsidRPr="0060627C">
        <w:rPr>
          <w:lang w:val="vi-VN"/>
        </w:rPr>
        <w:t>Trước khi học mô đun này sinh viên phải hoàn thành</w:t>
      </w:r>
      <w:r w:rsidRPr="0060627C">
        <w:t xml:space="preserve"> môn</w:t>
      </w:r>
      <w:r w:rsidRPr="0060627C">
        <w:rPr>
          <w:lang w:val="vi-VN"/>
        </w:rPr>
        <w:t xml:space="preserve"> </w:t>
      </w:r>
      <w:r w:rsidRPr="0060627C">
        <w:t>Vẽ kỹ thuật, Dung sai và đo lường kỹ thuật.</w:t>
      </w:r>
    </w:p>
    <w:p w14:paraId="1329FE25" w14:textId="77777777" w:rsidR="00EF67DE" w:rsidRPr="0060627C" w:rsidRDefault="00EF67DE" w:rsidP="00670B77">
      <w:pPr>
        <w:numPr>
          <w:ilvl w:val="0"/>
          <w:numId w:val="276"/>
        </w:numPr>
        <w:spacing w:before="120" w:after="200" w:line="276" w:lineRule="auto"/>
        <w:ind w:left="426"/>
        <w:contextualSpacing/>
        <w:jc w:val="both"/>
        <w:rPr>
          <w:sz w:val="24"/>
          <w:szCs w:val="22"/>
          <w:lang w:val="vi-VN"/>
        </w:rPr>
      </w:pPr>
      <w:r w:rsidRPr="0060627C">
        <w:rPr>
          <w:sz w:val="24"/>
          <w:szCs w:val="22"/>
          <w:lang w:val="vi-VN"/>
        </w:rPr>
        <w:t xml:space="preserve"> </w:t>
      </w:r>
      <w:r w:rsidRPr="0060627C">
        <w:rPr>
          <w:lang w:val="vi-VN"/>
        </w:rPr>
        <w:t>Tính</w:t>
      </w:r>
      <w:r w:rsidRPr="0060627C">
        <w:rPr>
          <w:sz w:val="24"/>
          <w:szCs w:val="22"/>
          <w:lang w:val="vi-VN"/>
        </w:rPr>
        <w:t xml:space="preserve"> chất:</w:t>
      </w:r>
    </w:p>
    <w:p w14:paraId="4D078178" w14:textId="77777777" w:rsidR="00EF67DE" w:rsidRPr="0060627C" w:rsidRDefault="00EF67DE" w:rsidP="00EF67DE">
      <w:pPr>
        <w:spacing w:before="120"/>
        <w:ind w:firstLine="560"/>
        <w:jc w:val="both"/>
        <w:rPr>
          <w:lang w:val="vi-VN"/>
        </w:rPr>
      </w:pPr>
      <w:r w:rsidRPr="0060627C">
        <w:rPr>
          <w:lang w:val="vi-VN"/>
        </w:rPr>
        <w:t>+ Đây là mô đun đầu tiên sinh viên hình thành kỹ năng nghề.</w:t>
      </w:r>
    </w:p>
    <w:p w14:paraId="33FEC2FE" w14:textId="77777777" w:rsidR="00EF67DE" w:rsidRPr="0060627C" w:rsidRDefault="00EF67DE" w:rsidP="00EF67DE">
      <w:pPr>
        <w:spacing w:before="120"/>
        <w:jc w:val="both"/>
        <w:rPr>
          <w:lang w:val="pt-BR"/>
        </w:rPr>
      </w:pPr>
      <w:r w:rsidRPr="0060627C">
        <w:rPr>
          <w:lang w:val="vi-VN"/>
        </w:rPr>
        <w:t xml:space="preserve">        + </w:t>
      </w:r>
      <w:r w:rsidRPr="0060627C">
        <w:rPr>
          <w:lang w:val="pt-BR"/>
        </w:rPr>
        <w:t xml:space="preserve">Là mô-đun chuyên môn nghề thuộc mô đun đào tạo nghề bắt buộc. </w:t>
      </w:r>
    </w:p>
    <w:p w14:paraId="4F8B616A" w14:textId="77777777" w:rsidR="00EF67DE" w:rsidRPr="0060627C" w:rsidRDefault="00EF67DE" w:rsidP="00EF67DE">
      <w:pPr>
        <w:spacing w:before="120" w:after="120"/>
        <w:jc w:val="both"/>
        <w:rPr>
          <w:b/>
          <w:lang w:val="pt-BR"/>
        </w:rPr>
      </w:pPr>
      <w:r w:rsidRPr="0060627C">
        <w:rPr>
          <w:b/>
          <w:lang w:val="pt-BR"/>
        </w:rPr>
        <w:t>II. Mục tiêu mô đun:</w:t>
      </w:r>
    </w:p>
    <w:p w14:paraId="312502DD" w14:textId="77777777" w:rsidR="00EF67DE" w:rsidRPr="0060627C" w:rsidRDefault="00EF67DE" w:rsidP="00EF67DE">
      <w:pPr>
        <w:tabs>
          <w:tab w:val="left" w:pos="567"/>
        </w:tabs>
        <w:spacing w:before="120" w:after="120"/>
        <w:jc w:val="both"/>
        <w:rPr>
          <w:rFonts w:eastAsia="Courier New"/>
          <w:b/>
          <w:lang w:val="vi-VN" w:eastAsia="vi-VN"/>
        </w:rPr>
      </w:pPr>
      <w:r w:rsidRPr="0060627C">
        <w:rPr>
          <w:b/>
        </w:rPr>
        <w:t>1.Về kiến thức:</w:t>
      </w:r>
      <w:r w:rsidRPr="0060627C">
        <w:rPr>
          <w:rFonts w:eastAsia="Courier New"/>
          <w:b/>
          <w:lang w:val="vi-VN" w:eastAsia="vi-VN"/>
        </w:rPr>
        <w:t xml:space="preserve"> </w:t>
      </w:r>
    </w:p>
    <w:p w14:paraId="73EBAC94"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Trình bày được cấu tạo của các dụng cụ thường dùng trong nghề nguội ;</w:t>
      </w:r>
    </w:p>
    <w:p w14:paraId="334890DE" w14:textId="77777777" w:rsidR="00EF67DE" w:rsidRPr="0060627C" w:rsidRDefault="00EF67DE" w:rsidP="00670B77">
      <w:pPr>
        <w:numPr>
          <w:ilvl w:val="0"/>
          <w:numId w:val="131"/>
        </w:numPr>
        <w:spacing w:before="120" w:after="120"/>
        <w:ind w:left="426"/>
        <w:jc w:val="both"/>
        <w:rPr>
          <w:rFonts w:eastAsia="Courier New"/>
          <w:lang w:val="pt-BR" w:eastAsia="vi-VN"/>
        </w:rPr>
      </w:pPr>
      <w:r w:rsidRPr="0060627C">
        <w:rPr>
          <w:rFonts w:eastAsia="Courier New"/>
          <w:lang w:val="vi-VN" w:eastAsia="vi-VN"/>
        </w:rPr>
        <w:t xml:space="preserve">Trình bày được </w:t>
      </w:r>
      <w:r w:rsidRPr="0060627C">
        <w:rPr>
          <w:rFonts w:eastAsia="Courier New"/>
          <w:lang w:val="pt-BR" w:eastAsia="vi-VN"/>
        </w:rPr>
        <w:t>kỹ thuật Nguội cơ bản như:  cưa, dũa, khoan, cắt ren;</w:t>
      </w:r>
    </w:p>
    <w:p w14:paraId="01EA6C18" w14:textId="77777777" w:rsidR="00EF67DE" w:rsidRPr="0060627C" w:rsidRDefault="00EF67DE" w:rsidP="00EF67DE">
      <w:pPr>
        <w:widowControl w:val="0"/>
        <w:spacing w:before="120" w:after="120"/>
        <w:ind w:left="-76"/>
        <w:jc w:val="both"/>
        <w:rPr>
          <w:rFonts w:eastAsia="Courier New"/>
          <w:b/>
          <w:lang w:val="pt-BR" w:eastAsia="vi-VN"/>
        </w:rPr>
      </w:pPr>
      <w:r w:rsidRPr="0060627C">
        <w:rPr>
          <w:rFonts w:eastAsia="Courier New"/>
          <w:b/>
          <w:lang w:val="pt-BR" w:eastAsia="vi-VN"/>
        </w:rPr>
        <w:t>2.</w:t>
      </w:r>
      <w:r w:rsidRPr="0060627C">
        <w:rPr>
          <w:b/>
        </w:rPr>
        <w:t xml:space="preserve">Về kỹ năng: </w:t>
      </w:r>
    </w:p>
    <w:p w14:paraId="19418739"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Lập được trình tự công nghệ gia công nguội hợp lý;</w:t>
      </w:r>
    </w:p>
    <w:p w14:paraId="01ED5986"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Lựa chọn ,sử dụng thành thạo các dụng cụ dùng trong quá trình gia công nguội;</w:t>
      </w:r>
    </w:p>
    <w:p w14:paraId="09901C8F"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 xml:space="preserve">Làm được các công việc nguội cơ bản đạt chỉ tiêu và chất lượng; </w:t>
      </w:r>
    </w:p>
    <w:p w14:paraId="78A45A3D" w14:textId="77777777" w:rsidR="00EF67DE" w:rsidRPr="0060627C" w:rsidRDefault="00EF67DE" w:rsidP="00EF67DE">
      <w:pPr>
        <w:spacing w:before="120" w:after="120"/>
        <w:jc w:val="both"/>
        <w:rPr>
          <w:b/>
          <w:lang w:val="pt-BR"/>
        </w:rPr>
      </w:pPr>
      <w:r w:rsidRPr="0060627C">
        <w:rPr>
          <w:b/>
          <w:lang w:val="pt-BR"/>
        </w:rPr>
        <w:t>3.Về năng lực tự chủ và trách nhiệm:</w:t>
      </w:r>
    </w:p>
    <w:p w14:paraId="5426C126"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Cẩn thận, kiên trì, có trách nhiệm với công việc được giao;</w:t>
      </w:r>
    </w:p>
    <w:p w14:paraId="6DCCA831"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Bảo quản tốt dụng cụ thực tập;</w:t>
      </w:r>
    </w:p>
    <w:p w14:paraId="5F5D5463"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Thu xếp nơi làm việc gọn gàng ngăn nắp ,đảm bảo an toàn lao động.</w:t>
      </w:r>
    </w:p>
    <w:p w14:paraId="1A7B4C15"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Chấp hành các quy định về an toàn</w:t>
      </w:r>
    </w:p>
    <w:p w14:paraId="07228D9C"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Có khả năng làm việc độc lập hoặc làm việc theo nhóm</w:t>
      </w:r>
    </w:p>
    <w:p w14:paraId="539F5431" w14:textId="77777777" w:rsidR="00EF67DE" w:rsidRPr="0060627C" w:rsidRDefault="00EF67DE" w:rsidP="00670B77">
      <w:pPr>
        <w:numPr>
          <w:ilvl w:val="0"/>
          <w:numId w:val="131"/>
        </w:numPr>
        <w:spacing w:before="120" w:after="120"/>
        <w:ind w:left="426"/>
        <w:jc w:val="both"/>
        <w:rPr>
          <w:rFonts w:eastAsia="Courier New"/>
          <w:lang w:val="vi-VN" w:eastAsia="vi-VN"/>
        </w:rPr>
      </w:pPr>
      <w:r w:rsidRPr="0060627C">
        <w:rPr>
          <w:rFonts w:eastAsia="Courier New"/>
          <w:lang w:val="vi-VN" w:eastAsia="vi-VN"/>
        </w:rPr>
        <w:t>Bảo quản tốt dụng cụ thực tập.</w:t>
      </w:r>
    </w:p>
    <w:p w14:paraId="226DB052" w14:textId="77777777" w:rsidR="00EF67DE" w:rsidRPr="0060627C" w:rsidRDefault="00EF67DE" w:rsidP="00EF67DE">
      <w:pPr>
        <w:rPr>
          <w:b/>
          <w:lang w:val="vi-VN"/>
        </w:rPr>
      </w:pPr>
      <w:r w:rsidRPr="0060627C">
        <w:rPr>
          <w:rFonts w:hint="eastAsia"/>
          <w:b/>
          <w:lang w:val="vi-VN"/>
        </w:rPr>
        <w:t>III. Nội dung của mô đun:</w:t>
      </w:r>
    </w:p>
    <w:p w14:paraId="65120F6E" w14:textId="77777777" w:rsidR="00EF67DE" w:rsidRPr="0060627C" w:rsidRDefault="00EF67DE" w:rsidP="00EF67DE">
      <w:pPr>
        <w:rPr>
          <w:b/>
          <w:lang w:val="vi-VN"/>
        </w:rPr>
      </w:pPr>
    </w:p>
    <w:tbl>
      <w:tblPr>
        <w:tblW w:w="9039" w:type="dxa"/>
        <w:tblLayout w:type="fixed"/>
        <w:tblLook w:val="0000" w:firstRow="0" w:lastRow="0" w:firstColumn="0" w:lastColumn="0" w:noHBand="0" w:noVBand="0"/>
      </w:tblPr>
      <w:tblGrid>
        <w:gridCol w:w="671"/>
        <w:gridCol w:w="3568"/>
        <w:gridCol w:w="1202"/>
        <w:gridCol w:w="979"/>
        <w:gridCol w:w="1626"/>
        <w:gridCol w:w="993"/>
      </w:tblGrid>
      <w:tr w:rsidR="00EF67DE" w:rsidRPr="0060627C" w14:paraId="536D0AFA" w14:textId="77777777" w:rsidTr="00704FB8">
        <w:trPr>
          <w:trHeight w:val="360"/>
        </w:trPr>
        <w:tc>
          <w:tcPr>
            <w:tcW w:w="671" w:type="dxa"/>
            <w:vMerge w:val="restart"/>
            <w:tcBorders>
              <w:top w:val="single" w:sz="8" w:space="0" w:color="auto"/>
              <w:left w:val="single" w:sz="8" w:space="0" w:color="auto"/>
              <w:bottom w:val="single" w:sz="8" w:space="0" w:color="000000"/>
              <w:right w:val="single" w:sz="8" w:space="0" w:color="auto"/>
              <w:tl2br w:val="nil"/>
              <w:tr2bl w:val="nil"/>
            </w:tcBorders>
            <w:vAlign w:val="center"/>
          </w:tcPr>
          <w:p w14:paraId="00E6E068" w14:textId="77777777" w:rsidR="00EF67DE" w:rsidRPr="0060627C" w:rsidRDefault="00EF67DE" w:rsidP="00704FB8">
            <w:pPr>
              <w:jc w:val="center"/>
              <w:rPr>
                <w:b/>
              </w:rPr>
            </w:pPr>
            <w:r w:rsidRPr="0060627C">
              <w:rPr>
                <w:rFonts w:hint="eastAsia"/>
                <w:b/>
              </w:rPr>
              <w:t>SỐ TT</w:t>
            </w:r>
          </w:p>
        </w:tc>
        <w:tc>
          <w:tcPr>
            <w:tcW w:w="3568" w:type="dxa"/>
            <w:vMerge w:val="restart"/>
            <w:tcBorders>
              <w:top w:val="single" w:sz="8" w:space="0" w:color="auto"/>
              <w:left w:val="single" w:sz="8" w:space="0" w:color="auto"/>
              <w:bottom w:val="single" w:sz="8" w:space="0" w:color="000000"/>
              <w:right w:val="single" w:sz="8" w:space="0" w:color="auto"/>
              <w:tl2br w:val="nil"/>
              <w:tr2bl w:val="nil"/>
            </w:tcBorders>
            <w:vAlign w:val="center"/>
          </w:tcPr>
          <w:p w14:paraId="343BA968" w14:textId="77777777" w:rsidR="00EF67DE" w:rsidRPr="0060627C" w:rsidRDefault="00EF67DE" w:rsidP="00704FB8">
            <w:pPr>
              <w:jc w:val="center"/>
              <w:rPr>
                <w:b/>
              </w:rPr>
            </w:pPr>
            <w:r w:rsidRPr="0060627C">
              <w:rPr>
                <w:rFonts w:hint="eastAsia"/>
                <w:b/>
              </w:rPr>
              <w:t>Tên các bài trong mô đun</w:t>
            </w:r>
          </w:p>
        </w:tc>
        <w:tc>
          <w:tcPr>
            <w:tcW w:w="4800" w:type="dxa"/>
            <w:gridSpan w:val="4"/>
            <w:tcBorders>
              <w:top w:val="single" w:sz="8" w:space="0" w:color="auto"/>
              <w:left w:val="nil"/>
              <w:bottom w:val="single" w:sz="8" w:space="0" w:color="auto"/>
              <w:right w:val="single" w:sz="8" w:space="0" w:color="000000"/>
              <w:tl2br w:val="nil"/>
              <w:tr2bl w:val="nil"/>
            </w:tcBorders>
            <w:vAlign w:val="center"/>
          </w:tcPr>
          <w:p w14:paraId="6FDEDA63" w14:textId="77777777" w:rsidR="00EF67DE" w:rsidRPr="0060627C" w:rsidRDefault="00EF67DE" w:rsidP="00704FB8">
            <w:pPr>
              <w:jc w:val="center"/>
              <w:rPr>
                <w:b/>
              </w:rPr>
            </w:pPr>
            <w:r w:rsidRPr="0060627C">
              <w:rPr>
                <w:rFonts w:hint="eastAsia"/>
                <w:b/>
              </w:rPr>
              <w:t>Thời gian (giờ)</w:t>
            </w:r>
          </w:p>
        </w:tc>
      </w:tr>
      <w:tr w:rsidR="00EF67DE" w:rsidRPr="0060627C" w14:paraId="4A9E62FC" w14:textId="77777777" w:rsidTr="00704FB8">
        <w:trPr>
          <w:trHeight w:val="877"/>
        </w:trPr>
        <w:tc>
          <w:tcPr>
            <w:tcW w:w="671" w:type="dxa"/>
            <w:vMerge/>
            <w:tcBorders>
              <w:top w:val="single" w:sz="8" w:space="0" w:color="auto"/>
              <w:left w:val="single" w:sz="8" w:space="0" w:color="auto"/>
              <w:bottom w:val="single" w:sz="4" w:space="0" w:color="auto"/>
              <w:right w:val="single" w:sz="8" w:space="0" w:color="auto"/>
              <w:tl2br w:val="nil"/>
              <w:tr2bl w:val="nil"/>
            </w:tcBorders>
            <w:vAlign w:val="center"/>
          </w:tcPr>
          <w:p w14:paraId="194AF68F" w14:textId="77777777" w:rsidR="00EF67DE" w:rsidRPr="0060627C" w:rsidRDefault="00EF67DE" w:rsidP="00704FB8">
            <w:pPr>
              <w:rPr>
                <w:b/>
              </w:rPr>
            </w:pPr>
          </w:p>
        </w:tc>
        <w:tc>
          <w:tcPr>
            <w:tcW w:w="3568" w:type="dxa"/>
            <w:vMerge/>
            <w:tcBorders>
              <w:top w:val="single" w:sz="8" w:space="0" w:color="auto"/>
              <w:left w:val="single" w:sz="8" w:space="0" w:color="auto"/>
              <w:bottom w:val="single" w:sz="4" w:space="0" w:color="auto"/>
              <w:right w:val="single" w:sz="8" w:space="0" w:color="auto"/>
              <w:tl2br w:val="nil"/>
              <w:tr2bl w:val="nil"/>
            </w:tcBorders>
            <w:vAlign w:val="center"/>
          </w:tcPr>
          <w:p w14:paraId="6BE18857" w14:textId="77777777" w:rsidR="00EF67DE" w:rsidRPr="0060627C" w:rsidRDefault="00EF67DE" w:rsidP="00704FB8">
            <w:pPr>
              <w:rPr>
                <w:b/>
              </w:rPr>
            </w:pPr>
          </w:p>
        </w:tc>
        <w:tc>
          <w:tcPr>
            <w:tcW w:w="1202" w:type="dxa"/>
            <w:tcBorders>
              <w:top w:val="nil"/>
              <w:left w:val="nil"/>
              <w:bottom w:val="single" w:sz="4" w:space="0" w:color="auto"/>
              <w:right w:val="single" w:sz="8" w:space="0" w:color="auto"/>
              <w:tl2br w:val="nil"/>
              <w:tr2bl w:val="nil"/>
            </w:tcBorders>
            <w:vAlign w:val="center"/>
          </w:tcPr>
          <w:p w14:paraId="46385AE1" w14:textId="77777777" w:rsidR="00EF67DE" w:rsidRPr="0060627C" w:rsidRDefault="00EF67DE" w:rsidP="00704FB8">
            <w:pPr>
              <w:jc w:val="center"/>
              <w:rPr>
                <w:b/>
              </w:rPr>
            </w:pPr>
            <w:r w:rsidRPr="0060627C">
              <w:rPr>
                <w:rFonts w:hint="eastAsia"/>
                <w:b/>
              </w:rPr>
              <w:t>Tổng số</w:t>
            </w:r>
          </w:p>
        </w:tc>
        <w:tc>
          <w:tcPr>
            <w:tcW w:w="979" w:type="dxa"/>
            <w:tcBorders>
              <w:top w:val="nil"/>
              <w:left w:val="nil"/>
              <w:bottom w:val="single" w:sz="4" w:space="0" w:color="auto"/>
              <w:right w:val="single" w:sz="8" w:space="0" w:color="auto"/>
              <w:tl2br w:val="nil"/>
              <w:tr2bl w:val="nil"/>
            </w:tcBorders>
            <w:vAlign w:val="center"/>
          </w:tcPr>
          <w:p w14:paraId="7B034B84" w14:textId="77777777" w:rsidR="00EF67DE" w:rsidRPr="0060627C" w:rsidRDefault="00EF67DE" w:rsidP="00704FB8">
            <w:pPr>
              <w:jc w:val="center"/>
              <w:rPr>
                <w:b/>
              </w:rPr>
            </w:pPr>
            <w:r w:rsidRPr="0060627C">
              <w:rPr>
                <w:rFonts w:hint="eastAsia"/>
                <w:b/>
              </w:rPr>
              <w:t>Lý thuyết</w:t>
            </w:r>
          </w:p>
        </w:tc>
        <w:tc>
          <w:tcPr>
            <w:tcW w:w="1626" w:type="dxa"/>
            <w:tcBorders>
              <w:top w:val="nil"/>
              <w:left w:val="nil"/>
              <w:bottom w:val="single" w:sz="4" w:space="0" w:color="auto"/>
              <w:right w:val="single" w:sz="8" w:space="0" w:color="auto"/>
              <w:tl2br w:val="nil"/>
              <w:tr2bl w:val="nil"/>
            </w:tcBorders>
            <w:vAlign w:val="center"/>
          </w:tcPr>
          <w:p w14:paraId="487508BB" w14:textId="77777777" w:rsidR="00EF67DE" w:rsidRPr="0060627C" w:rsidRDefault="00EF67DE" w:rsidP="00704FB8">
            <w:pPr>
              <w:jc w:val="center"/>
              <w:rPr>
                <w:b/>
              </w:rPr>
            </w:pPr>
            <w:r w:rsidRPr="0060627C">
              <w:rPr>
                <w:rFonts w:hint="eastAsia"/>
                <w:b/>
              </w:rPr>
              <w:t>Thực hành, bài tập</w:t>
            </w:r>
          </w:p>
        </w:tc>
        <w:tc>
          <w:tcPr>
            <w:tcW w:w="993" w:type="dxa"/>
            <w:tcBorders>
              <w:top w:val="nil"/>
              <w:left w:val="nil"/>
              <w:bottom w:val="single" w:sz="4" w:space="0" w:color="auto"/>
              <w:right w:val="single" w:sz="8" w:space="0" w:color="auto"/>
              <w:tl2br w:val="nil"/>
              <w:tr2bl w:val="nil"/>
            </w:tcBorders>
            <w:vAlign w:val="center"/>
          </w:tcPr>
          <w:p w14:paraId="4CDCB87D" w14:textId="77777777" w:rsidR="00EF67DE" w:rsidRPr="0060627C" w:rsidRDefault="00EF67DE" w:rsidP="00704FB8">
            <w:pPr>
              <w:jc w:val="center"/>
              <w:rPr>
                <w:b/>
              </w:rPr>
            </w:pPr>
            <w:r w:rsidRPr="0060627C">
              <w:rPr>
                <w:rFonts w:hint="eastAsia"/>
                <w:b/>
              </w:rPr>
              <w:t>Kiểm tra</w:t>
            </w:r>
          </w:p>
        </w:tc>
      </w:tr>
      <w:tr w:rsidR="00EF67DE" w:rsidRPr="0060627C" w14:paraId="11425932" w14:textId="77777777" w:rsidTr="00704FB8">
        <w:trPr>
          <w:trHeight w:val="360"/>
        </w:trPr>
        <w:tc>
          <w:tcPr>
            <w:tcW w:w="671" w:type="dxa"/>
            <w:tcBorders>
              <w:top w:val="single" w:sz="4" w:space="0" w:color="auto"/>
              <w:left w:val="single" w:sz="4" w:space="0" w:color="auto"/>
              <w:bottom w:val="single" w:sz="4" w:space="0" w:color="auto"/>
              <w:right w:val="single" w:sz="4" w:space="0" w:color="auto"/>
              <w:tl2br w:val="nil"/>
              <w:tr2bl w:val="nil"/>
            </w:tcBorders>
            <w:vAlign w:val="center"/>
          </w:tcPr>
          <w:p w14:paraId="394833A4" w14:textId="77777777" w:rsidR="00EF67DE" w:rsidRPr="0060627C" w:rsidRDefault="00EF67DE" w:rsidP="00704FB8">
            <w:pPr>
              <w:jc w:val="center"/>
              <w:rPr>
                <w:b/>
              </w:rPr>
            </w:pPr>
            <w:r w:rsidRPr="0060627C">
              <w:rPr>
                <w:rFonts w:hint="eastAsia"/>
                <w:b/>
              </w:rPr>
              <w:t> </w:t>
            </w:r>
          </w:p>
        </w:tc>
        <w:tc>
          <w:tcPr>
            <w:tcW w:w="3568" w:type="dxa"/>
            <w:tcBorders>
              <w:top w:val="single" w:sz="4" w:space="0" w:color="auto"/>
              <w:left w:val="single" w:sz="4" w:space="0" w:color="auto"/>
              <w:bottom w:val="single" w:sz="4" w:space="0" w:color="auto"/>
              <w:right w:val="single" w:sz="4" w:space="0" w:color="auto"/>
              <w:tl2br w:val="nil"/>
              <w:tr2bl w:val="nil"/>
            </w:tcBorders>
            <w:vAlign w:val="center"/>
          </w:tcPr>
          <w:p w14:paraId="21F1E91B" w14:textId="77777777" w:rsidR="00EF67DE" w:rsidRPr="0060627C" w:rsidRDefault="00EF67DE" w:rsidP="00704FB8">
            <w:pPr>
              <w:jc w:val="center"/>
              <w:rPr>
                <w:b/>
              </w:rPr>
            </w:pPr>
            <w:r w:rsidRPr="0060627C">
              <w:rPr>
                <w:rFonts w:hint="eastAsia"/>
                <w:b/>
              </w:rPr>
              <w:t>PHẦN 1: NGUỘI CƠ BẢN</w:t>
            </w:r>
          </w:p>
        </w:tc>
        <w:tc>
          <w:tcPr>
            <w:tcW w:w="1202" w:type="dxa"/>
            <w:tcBorders>
              <w:top w:val="single" w:sz="4" w:space="0" w:color="auto"/>
              <w:left w:val="single" w:sz="4" w:space="0" w:color="auto"/>
              <w:bottom w:val="single" w:sz="4" w:space="0" w:color="auto"/>
              <w:right w:val="single" w:sz="4" w:space="0" w:color="auto"/>
              <w:tl2br w:val="nil"/>
              <w:tr2bl w:val="nil"/>
            </w:tcBorders>
            <w:vAlign w:val="center"/>
          </w:tcPr>
          <w:p w14:paraId="58887212" w14:textId="77777777" w:rsidR="00EF67DE" w:rsidRPr="0060627C" w:rsidRDefault="00EF67DE" w:rsidP="00704FB8">
            <w:pPr>
              <w:jc w:val="center"/>
              <w:rPr>
                <w:b/>
              </w:rPr>
            </w:pPr>
            <w:r w:rsidRPr="0060627C">
              <w:rPr>
                <w:b/>
              </w:rPr>
              <w:t>34</w:t>
            </w:r>
          </w:p>
        </w:tc>
        <w:tc>
          <w:tcPr>
            <w:tcW w:w="979" w:type="dxa"/>
            <w:tcBorders>
              <w:top w:val="single" w:sz="4" w:space="0" w:color="auto"/>
              <w:left w:val="single" w:sz="4" w:space="0" w:color="auto"/>
              <w:bottom w:val="single" w:sz="4" w:space="0" w:color="auto"/>
              <w:right w:val="single" w:sz="4" w:space="0" w:color="auto"/>
              <w:tl2br w:val="nil"/>
              <w:tr2bl w:val="nil"/>
            </w:tcBorders>
            <w:vAlign w:val="center"/>
          </w:tcPr>
          <w:p w14:paraId="058CFE66" w14:textId="77777777" w:rsidR="00EF67DE" w:rsidRPr="0060627C" w:rsidRDefault="00EF67DE" w:rsidP="00704FB8">
            <w:pPr>
              <w:jc w:val="center"/>
              <w:rPr>
                <w:b/>
              </w:rPr>
            </w:pPr>
            <w:r w:rsidRPr="0060627C">
              <w:rPr>
                <w:rFonts w:hint="eastAsia"/>
                <w:b/>
              </w:rPr>
              <w:t>10</w:t>
            </w:r>
          </w:p>
        </w:tc>
        <w:tc>
          <w:tcPr>
            <w:tcW w:w="1626" w:type="dxa"/>
            <w:tcBorders>
              <w:top w:val="single" w:sz="4" w:space="0" w:color="auto"/>
              <w:left w:val="single" w:sz="4" w:space="0" w:color="auto"/>
              <w:bottom w:val="single" w:sz="4" w:space="0" w:color="auto"/>
              <w:right w:val="single" w:sz="4" w:space="0" w:color="auto"/>
              <w:tl2br w:val="nil"/>
              <w:tr2bl w:val="nil"/>
            </w:tcBorders>
            <w:vAlign w:val="center"/>
          </w:tcPr>
          <w:p w14:paraId="0D084B13" w14:textId="77777777" w:rsidR="00EF67DE" w:rsidRPr="0060627C" w:rsidRDefault="00EF67DE" w:rsidP="00704FB8">
            <w:pPr>
              <w:jc w:val="center"/>
              <w:rPr>
                <w:b/>
              </w:rPr>
            </w:pPr>
            <w:r w:rsidRPr="0060627C">
              <w:rPr>
                <w:b/>
              </w:rPr>
              <w:t>23</w:t>
            </w:r>
          </w:p>
        </w:tc>
        <w:tc>
          <w:tcPr>
            <w:tcW w:w="993" w:type="dxa"/>
            <w:tcBorders>
              <w:top w:val="single" w:sz="4" w:space="0" w:color="auto"/>
              <w:left w:val="single" w:sz="4" w:space="0" w:color="auto"/>
              <w:bottom w:val="single" w:sz="4" w:space="0" w:color="auto"/>
              <w:right w:val="single" w:sz="4" w:space="0" w:color="auto"/>
              <w:tl2br w:val="nil"/>
              <w:tr2bl w:val="nil"/>
            </w:tcBorders>
            <w:vAlign w:val="center"/>
          </w:tcPr>
          <w:p w14:paraId="1234DE57" w14:textId="77777777" w:rsidR="00EF67DE" w:rsidRPr="0060627C" w:rsidRDefault="00EF67DE" w:rsidP="00704FB8">
            <w:pPr>
              <w:jc w:val="center"/>
              <w:rPr>
                <w:b/>
              </w:rPr>
            </w:pPr>
            <w:r w:rsidRPr="0060627C">
              <w:rPr>
                <w:rFonts w:hint="eastAsia"/>
                <w:b/>
              </w:rPr>
              <w:t>1</w:t>
            </w:r>
          </w:p>
        </w:tc>
      </w:tr>
      <w:tr w:rsidR="00EF67DE" w:rsidRPr="0060627C" w14:paraId="62A70951" w14:textId="77777777" w:rsidTr="00704FB8">
        <w:trPr>
          <w:trHeight w:val="720"/>
        </w:trPr>
        <w:tc>
          <w:tcPr>
            <w:tcW w:w="671" w:type="dxa"/>
            <w:vMerge w:val="restart"/>
            <w:tcBorders>
              <w:top w:val="single" w:sz="4" w:space="0" w:color="auto"/>
              <w:left w:val="single" w:sz="8" w:space="0" w:color="auto"/>
              <w:bottom w:val="nil"/>
              <w:right w:val="single" w:sz="8" w:space="0" w:color="auto"/>
              <w:tl2br w:val="nil"/>
              <w:tr2bl w:val="nil"/>
            </w:tcBorders>
            <w:vAlign w:val="center"/>
          </w:tcPr>
          <w:p w14:paraId="39647F5F" w14:textId="77777777" w:rsidR="00EF67DE" w:rsidRPr="0060627C" w:rsidRDefault="00EF67DE" w:rsidP="00704FB8">
            <w:pPr>
              <w:jc w:val="center"/>
            </w:pPr>
            <w:r w:rsidRPr="0060627C">
              <w:rPr>
                <w:rFonts w:hint="eastAsia"/>
              </w:rPr>
              <w:lastRenderedPageBreak/>
              <w:t>1</w:t>
            </w:r>
          </w:p>
        </w:tc>
        <w:tc>
          <w:tcPr>
            <w:tcW w:w="3568" w:type="dxa"/>
            <w:tcBorders>
              <w:top w:val="single" w:sz="4" w:space="0" w:color="auto"/>
              <w:left w:val="nil"/>
              <w:bottom w:val="nil"/>
              <w:right w:val="single" w:sz="8" w:space="0" w:color="auto"/>
              <w:tl2br w:val="nil"/>
              <w:tr2bl w:val="nil"/>
            </w:tcBorders>
            <w:vAlign w:val="center"/>
          </w:tcPr>
          <w:p w14:paraId="5F773FCB" w14:textId="77777777" w:rsidR="00EF67DE" w:rsidRPr="0060627C" w:rsidRDefault="00EF67DE" w:rsidP="00704FB8">
            <w:pPr>
              <w:jc w:val="both"/>
            </w:pPr>
            <w:r w:rsidRPr="0060627C">
              <w:rPr>
                <w:rFonts w:hint="eastAsia"/>
              </w:rPr>
              <w:t>Bài1: Tổ chức nơi làm việc và an toàn lao động xưởng nguội</w:t>
            </w:r>
          </w:p>
        </w:tc>
        <w:tc>
          <w:tcPr>
            <w:tcW w:w="1202" w:type="dxa"/>
            <w:tcBorders>
              <w:top w:val="single" w:sz="4" w:space="0" w:color="auto"/>
              <w:left w:val="nil"/>
              <w:bottom w:val="nil"/>
              <w:right w:val="single" w:sz="8" w:space="0" w:color="auto"/>
              <w:tl2br w:val="nil"/>
              <w:tr2bl w:val="nil"/>
            </w:tcBorders>
            <w:vAlign w:val="center"/>
          </w:tcPr>
          <w:p w14:paraId="7CD7383E" w14:textId="77777777" w:rsidR="00EF67DE" w:rsidRPr="0060627C" w:rsidRDefault="00EF67DE" w:rsidP="00704FB8">
            <w:pPr>
              <w:jc w:val="center"/>
              <w:rPr>
                <w:b/>
              </w:rPr>
            </w:pPr>
            <w:r w:rsidRPr="0060627C">
              <w:rPr>
                <w:rFonts w:hint="eastAsia"/>
                <w:b/>
              </w:rPr>
              <w:t>4</w:t>
            </w:r>
          </w:p>
        </w:tc>
        <w:tc>
          <w:tcPr>
            <w:tcW w:w="979" w:type="dxa"/>
            <w:tcBorders>
              <w:top w:val="single" w:sz="4" w:space="0" w:color="auto"/>
              <w:left w:val="nil"/>
              <w:bottom w:val="nil"/>
              <w:right w:val="single" w:sz="8" w:space="0" w:color="auto"/>
              <w:tl2br w:val="nil"/>
              <w:tr2bl w:val="nil"/>
            </w:tcBorders>
            <w:vAlign w:val="center"/>
          </w:tcPr>
          <w:p w14:paraId="67959922" w14:textId="77777777" w:rsidR="00EF67DE" w:rsidRPr="0060627C" w:rsidRDefault="00EF67DE" w:rsidP="00704FB8">
            <w:pPr>
              <w:jc w:val="center"/>
              <w:rPr>
                <w:b/>
              </w:rPr>
            </w:pPr>
            <w:r w:rsidRPr="0060627C">
              <w:rPr>
                <w:rFonts w:hint="eastAsia"/>
                <w:b/>
              </w:rPr>
              <w:t>4</w:t>
            </w:r>
          </w:p>
        </w:tc>
        <w:tc>
          <w:tcPr>
            <w:tcW w:w="1626" w:type="dxa"/>
            <w:tcBorders>
              <w:top w:val="single" w:sz="4" w:space="0" w:color="auto"/>
              <w:left w:val="nil"/>
              <w:bottom w:val="nil"/>
              <w:right w:val="single" w:sz="8" w:space="0" w:color="auto"/>
              <w:tl2br w:val="nil"/>
              <w:tr2bl w:val="nil"/>
            </w:tcBorders>
            <w:vAlign w:val="center"/>
          </w:tcPr>
          <w:p w14:paraId="71209BDE" w14:textId="77777777" w:rsidR="00EF67DE" w:rsidRPr="0060627C" w:rsidRDefault="00EF67DE" w:rsidP="00704FB8">
            <w:pPr>
              <w:jc w:val="center"/>
              <w:rPr>
                <w:b/>
              </w:rPr>
            </w:pPr>
            <w:r w:rsidRPr="0060627C">
              <w:rPr>
                <w:rFonts w:hint="eastAsia"/>
                <w:b/>
              </w:rPr>
              <w:t>0</w:t>
            </w:r>
          </w:p>
        </w:tc>
        <w:tc>
          <w:tcPr>
            <w:tcW w:w="993" w:type="dxa"/>
            <w:tcBorders>
              <w:top w:val="single" w:sz="4" w:space="0" w:color="auto"/>
              <w:left w:val="nil"/>
              <w:bottom w:val="nil"/>
              <w:right w:val="single" w:sz="8" w:space="0" w:color="auto"/>
              <w:tl2br w:val="nil"/>
              <w:tr2bl w:val="nil"/>
            </w:tcBorders>
            <w:vAlign w:val="center"/>
          </w:tcPr>
          <w:p w14:paraId="0B0890C8" w14:textId="77777777" w:rsidR="00EF67DE" w:rsidRPr="0060627C" w:rsidRDefault="00EF67DE" w:rsidP="00704FB8">
            <w:pPr>
              <w:jc w:val="center"/>
              <w:rPr>
                <w:b/>
              </w:rPr>
            </w:pPr>
            <w:r w:rsidRPr="0060627C">
              <w:rPr>
                <w:rFonts w:hint="eastAsia"/>
                <w:b/>
              </w:rPr>
              <w:t>0</w:t>
            </w:r>
          </w:p>
        </w:tc>
      </w:tr>
      <w:tr w:rsidR="00EF67DE" w:rsidRPr="0060627C" w14:paraId="17383CAA"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3D1D5F43"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ADC6A54" w14:textId="77777777" w:rsidR="00EF67DE" w:rsidRPr="0060627C" w:rsidRDefault="00EF67DE" w:rsidP="00704FB8">
            <w:pPr>
              <w:jc w:val="both"/>
            </w:pPr>
            <w:r w:rsidRPr="0060627C">
              <w:rPr>
                <w:rFonts w:hint="eastAsia"/>
              </w:rPr>
              <w:t xml:space="preserve">1. Khái niệm về nghề nguội                                     </w:t>
            </w:r>
          </w:p>
        </w:tc>
        <w:tc>
          <w:tcPr>
            <w:tcW w:w="1202" w:type="dxa"/>
            <w:tcBorders>
              <w:top w:val="nil"/>
              <w:left w:val="nil"/>
              <w:bottom w:val="nil"/>
              <w:right w:val="single" w:sz="8" w:space="0" w:color="auto"/>
              <w:tl2br w:val="nil"/>
              <w:tr2bl w:val="nil"/>
            </w:tcBorders>
            <w:vAlign w:val="center"/>
          </w:tcPr>
          <w:p w14:paraId="64E7DBF3"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2DEDE566"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1A865804"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2EEB62C0" w14:textId="77777777" w:rsidR="00EF67DE" w:rsidRPr="0060627C" w:rsidRDefault="00EF67DE" w:rsidP="00704FB8">
            <w:pPr>
              <w:jc w:val="center"/>
            </w:pPr>
            <w:r w:rsidRPr="0060627C">
              <w:rPr>
                <w:rFonts w:hint="eastAsia"/>
              </w:rPr>
              <w:t>0</w:t>
            </w:r>
          </w:p>
        </w:tc>
      </w:tr>
      <w:tr w:rsidR="00EF67DE" w:rsidRPr="0060627C" w14:paraId="1B5531A4"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637C023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76E34F4" w14:textId="77777777" w:rsidR="00EF67DE" w:rsidRPr="0060627C" w:rsidRDefault="00EF67DE" w:rsidP="00704FB8">
            <w:r w:rsidRPr="0060627C">
              <w:rPr>
                <w:rFonts w:hint="eastAsia"/>
              </w:rPr>
              <w:t xml:space="preserve">2. Tổ chức nơi làm việc của thợ nguội . </w:t>
            </w:r>
          </w:p>
        </w:tc>
        <w:tc>
          <w:tcPr>
            <w:tcW w:w="1202" w:type="dxa"/>
            <w:tcBorders>
              <w:top w:val="nil"/>
              <w:left w:val="nil"/>
              <w:bottom w:val="nil"/>
              <w:right w:val="single" w:sz="8" w:space="0" w:color="auto"/>
              <w:tl2br w:val="nil"/>
              <w:tr2bl w:val="nil"/>
            </w:tcBorders>
            <w:vAlign w:val="center"/>
          </w:tcPr>
          <w:p w14:paraId="49F22BDD"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6A89921A"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3AB6E0F6"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14E11E54" w14:textId="77777777" w:rsidR="00EF67DE" w:rsidRPr="0060627C" w:rsidRDefault="00EF67DE" w:rsidP="00704FB8">
            <w:pPr>
              <w:jc w:val="center"/>
            </w:pPr>
            <w:r w:rsidRPr="0060627C">
              <w:rPr>
                <w:rFonts w:hint="eastAsia"/>
              </w:rPr>
              <w:t>0</w:t>
            </w:r>
          </w:p>
        </w:tc>
      </w:tr>
      <w:tr w:rsidR="00EF67DE" w:rsidRPr="0060627C" w14:paraId="08ADFBF6" w14:textId="77777777" w:rsidTr="00704FB8">
        <w:trPr>
          <w:trHeight w:val="372"/>
        </w:trPr>
        <w:tc>
          <w:tcPr>
            <w:tcW w:w="671" w:type="dxa"/>
            <w:vMerge/>
            <w:tcBorders>
              <w:top w:val="single" w:sz="8" w:space="0" w:color="auto"/>
              <w:left w:val="single" w:sz="8" w:space="0" w:color="auto"/>
              <w:bottom w:val="nil"/>
              <w:right w:val="single" w:sz="8" w:space="0" w:color="auto"/>
              <w:tl2br w:val="nil"/>
              <w:tr2bl w:val="nil"/>
            </w:tcBorders>
            <w:vAlign w:val="center"/>
          </w:tcPr>
          <w:p w14:paraId="2E5E321A"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tcPr>
          <w:p w14:paraId="6EB4DAE5" w14:textId="77777777" w:rsidR="00EF67DE" w:rsidRPr="0060627C" w:rsidRDefault="00EF67DE" w:rsidP="00704FB8">
            <w:r w:rsidRPr="0060627C">
              <w:rPr>
                <w:rFonts w:hint="eastAsia"/>
              </w:rPr>
              <w:t xml:space="preserve">3. An toàn lao động thực tập nguội  </w:t>
            </w:r>
          </w:p>
        </w:tc>
        <w:tc>
          <w:tcPr>
            <w:tcW w:w="1202" w:type="dxa"/>
            <w:tcBorders>
              <w:top w:val="nil"/>
              <w:left w:val="nil"/>
              <w:bottom w:val="single" w:sz="8" w:space="0" w:color="auto"/>
              <w:right w:val="single" w:sz="8" w:space="0" w:color="auto"/>
              <w:tl2br w:val="nil"/>
              <w:tr2bl w:val="nil"/>
            </w:tcBorders>
            <w:vAlign w:val="center"/>
          </w:tcPr>
          <w:p w14:paraId="2B3E8006" w14:textId="77777777" w:rsidR="00EF67DE" w:rsidRPr="0060627C" w:rsidRDefault="00EF67DE" w:rsidP="00704FB8">
            <w:pPr>
              <w:jc w:val="center"/>
            </w:pPr>
            <w:r w:rsidRPr="0060627C">
              <w:rPr>
                <w:rFonts w:hint="eastAsia"/>
              </w:rPr>
              <w:t>2</w:t>
            </w:r>
          </w:p>
        </w:tc>
        <w:tc>
          <w:tcPr>
            <w:tcW w:w="979" w:type="dxa"/>
            <w:tcBorders>
              <w:top w:val="nil"/>
              <w:left w:val="nil"/>
              <w:bottom w:val="single" w:sz="8" w:space="0" w:color="auto"/>
              <w:right w:val="single" w:sz="8" w:space="0" w:color="auto"/>
              <w:tl2br w:val="nil"/>
              <w:tr2bl w:val="nil"/>
            </w:tcBorders>
            <w:vAlign w:val="center"/>
          </w:tcPr>
          <w:p w14:paraId="17C23156" w14:textId="77777777" w:rsidR="00EF67DE" w:rsidRPr="0060627C" w:rsidRDefault="00EF67DE" w:rsidP="00704FB8">
            <w:pPr>
              <w:jc w:val="center"/>
            </w:pPr>
            <w:r w:rsidRPr="0060627C">
              <w:rPr>
                <w:rFonts w:hint="eastAsia"/>
              </w:rPr>
              <w:t>2</w:t>
            </w:r>
          </w:p>
        </w:tc>
        <w:tc>
          <w:tcPr>
            <w:tcW w:w="1626" w:type="dxa"/>
            <w:tcBorders>
              <w:top w:val="nil"/>
              <w:left w:val="nil"/>
              <w:bottom w:val="single" w:sz="8" w:space="0" w:color="auto"/>
              <w:right w:val="single" w:sz="8" w:space="0" w:color="auto"/>
              <w:tl2br w:val="nil"/>
              <w:tr2bl w:val="nil"/>
            </w:tcBorders>
            <w:vAlign w:val="center"/>
          </w:tcPr>
          <w:p w14:paraId="0FEB6AD7" w14:textId="77777777" w:rsidR="00EF67DE" w:rsidRPr="0060627C" w:rsidRDefault="00EF67DE" w:rsidP="00704FB8">
            <w:pPr>
              <w:jc w:val="center"/>
            </w:pPr>
            <w:r w:rsidRPr="0060627C">
              <w:rPr>
                <w:rFonts w:hint="eastAsia"/>
              </w:rPr>
              <w:t>0</w:t>
            </w:r>
          </w:p>
        </w:tc>
        <w:tc>
          <w:tcPr>
            <w:tcW w:w="993" w:type="dxa"/>
            <w:tcBorders>
              <w:top w:val="nil"/>
              <w:left w:val="nil"/>
              <w:bottom w:val="single" w:sz="8" w:space="0" w:color="auto"/>
              <w:right w:val="single" w:sz="8" w:space="0" w:color="auto"/>
              <w:tl2br w:val="nil"/>
              <w:tr2bl w:val="nil"/>
            </w:tcBorders>
            <w:vAlign w:val="center"/>
          </w:tcPr>
          <w:p w14:paraId="556E6F3B" w14:textId="77777777" w:rsidR="00EF67DE" w:rsidRPr="0060627C" w:rsidRDefault="00EF67DE" w:rsidP="00704FB8">
            <w:pPr>
              <w:jc w:val="center"/>
            </w:pPr>
            <w:r w:rsidRPr="0060627C">
              <w:rPr>
                <w:rFonts w:hint="eastAsia"/>
              </w:rPr>
              <w:t>0</w:t>
            </w:r>
          </w:p>
        </w:tc>
      </w:tr>
      <w:tr w:rsidR="00EF67DE" w:rsidRPr="0060627C" w14:paraId="10BC26D6" w14:textId="77777777" w:rsidTr="00704FB8">
        <w:trPr>
          <w:trHeight w:val="360"/>
        </w:trPr>
        <w:tc>
          <w:tcPr>
            <w:tcW w:w="671" w:type="dxa"/>
            <w:vMerge w:val="restart"/>
            <w:tcBorders>
              <w:top w:val="single" w:sz="8" w:space="0" w:color="auto"/>
              <w:left w:val="single" w:sz="8" w:space="0" w:color="auto"/>
              <w:bottom w:val="nil"/>
              <w:right w:val="single" w:sz="8" w:space="0" w:color="auto"/>
              <w:tl2br w:val="nil"/>
              <w:tr2bl w:val="nil"/>
            </w:tcBorders>
            <w:vAlign w:val="center"/>
          </w:tcPr>
          <w:p w14:paraId="15A7B176" w14:textId="77777777" w:rsidR="00EF67DE" w:rsidRPr="0060627C" w:rsidRDefault="00EF67DE" w:rsidP="00704FB8">
            <w:pPr>
              <w:jc w:val="center"/>
            </w:pPr>
            <w:r w:rsidRPr="0060627C">
              <w:rPr>
                <w:rFonts w:hint="eastAsia"/>
              </w:rPr>
              <w:t>2</w:t>
            </w:r>
          </w:p>
        </w:tc>
        <w:tc>
          <w:tcPr>
            <w:tcW w:w="3568" w:type="dxa"/>
            <w:tcBorders>
              <w:top w:val="nil"/>
              <w:left w:val="nil"/>
              <w:bottom w:val="nil"/>
              <w:right w:val="single" w:sz="8" w:space="0" w:color="auto"/>
              <w:tl2br w:val="nil"/>
              <w:tr2bl w:val="nil"/>
            </w:tcBorders>
            <w:vAlign w:val="center"/>
          </w:tcPr>
          <w:p w14:paraId="5D4FABF8" w14:textId="77777777" w:rsidR="00EF67DE" w:rsidRPr="0060627C" w:rsidRDefault="00EF67DE" w:rsidP="00704FB8">
            <w:r w:rsidRPr="0060627C">
              <w:rPr>
                <w:rFonts w:hint="eastAsia"/>
              </w:rPr>
              <w:t xml:space="preserve">Bài 2: Vạch dấu                                                      </w:t>
            </w:r>
          </w:p>
        </w:tc>
        <w:tc>
          <w:tcPr>
            <w:tcW w:w="1202" w:type="dxa"/>
            <w:tcBorders>
              <w:top w:val="nil"/>
              <w:left w:val="nil"/>
              <w:bottom w:val="nil"/>
              <w:right w:val="single" w:sz="8" w:space="0" w:color="auto"/>
              <w:tl2br w:val="nil"/>
              <w:tr2bl w:val="nil"/>
            </w:tcBorders>
            <w:vAlign w:val="center"/>
          </w:tcPr>
          <w:p w14:paraId="54853A76" w14:textId="77777777" w:rsidR="00EF67DE" w:rsidRPr="0060627C" w:rsidRDefault="00EF67DE" w:rsidP="00704FB8">
            <w:pPr>
              <w:jc w:val="center"/>
              <w:rPr>
                <w:b/>
              </w:rPr>
            </w:pPr>
            <w:r w:rsidRPr="0060627C">
              <w:rPr>
                <w:b/>
              </w:rPr>
              <w:t>5</w:t>
            </w:r>
          </w:p>
        </w:tc>
        <w:tc>
          <w:tcPr>
            <w:tcW w:w="979" w:type="dxa"/>
            <w:tcBorders>
              <w:top w:val="nil"/>
              <w:left w:val="nil"/>
              <w:bottom w:val="nil"/>
              <w:right w:val="single" w:sz="8" w:space="0" w:color="auto"/>
              <w:tl2br w:val="nil"/>
              <w:tr2bl w:val="nil"/>
            </w:tcBorders>
            <w:vAlign w:val="center"/>
          </w:tcPr>
          <w:p w14:paraId="162093E4" w14:textId="77777777" w:rsidR="00EF67DE" w:rsidRPr="0060627C" w:rsidRDefault="00EF67DE" w:rsidP="00704FB8">
            <w:pPr>
              <w:jc w:val="center"/>
              <w:rPr>
                <w:b/>
              </w:rPr>
            </w:pPr>
            <w:r w:rsidRPr="0060627C">
              <w:rPr>
                <w:rFonts w:hint="eastAsia"/>
                <w:b/>
              </w:rPr>
              <w:t>1</w:t>
            </w:r>
          </w:p>
        </w:tc>
        <w:tc>
          <w:tcPr>
            <w:tcW w:w="1626" w:type="dxa"/>
            <w:tcBorders>
              <w:top w:val="nil"/>
              <w:left w:val="nil"/>
              <w:bottom w:val="nil"/>
              <w:right w:val="single" w:sz="8" w:space="0" w:color="auto"/>
              <w:tl2br w:val="nil"/>
              <w:tr2bl w:val="nil"/>
            </w:tcBorders>
            <w:vAlign w:val="center"/>
          </w:tcPr>
          <w:p w14:paraId="7AD64F31" w14:textId="77777777" w:rsidR="00EF67DE" w:rsidRPr="0060627C" w:rsidRDefault="00EF67DE" w:rsidP="00704FB8">
            <w:pPr>
              <w:jc w:val="center"/>
              <w:rPr>
                <w:b/>
              </w:rPr>
            </w:pPr>
            <w:r w:rsidRPr="0060627C">
              <w:rPr>
                <w:b/>
              </w:rPr>
              <w:t>4</w:t>
            </w:r>
          </w:p>
        </w:tc>
        <w:tc>
          <w:tcPr>
            <w:tcW w:w="993" w:type="dxa"/>
            <w:tcBorders>
              <w:top w:val="nil"/>
              <w:left w:val="nil"/>
              <w:bottom w:val="nil"/>
              <w:right w:val="single" w:sz="8" w:space="0" w:color="auto"/>
              <w:tl2br w:val="nil"/>
              <w:tr2bl w:val="nil"/>
            </w:tcBorders>
            <w:vAlign w:val="center"/>
          </w:tcPr>
          <w:p w14:paraId="0AA901F1" w14:textId="77777777" w:rsidR="00EF67DE" w:rsidRPr="0060627C" w:rsidRDefault="00EF67DE" w:rsidP="00704FB8">
            <w:pPr>
              <w:jc w:val="center"/>
              <w:rPr>
                <w:b/>
              </w:rPr>
            </w:pPr>
            <w:r w:rsidRPr="0060627C">
              <w:rPr>
                <w:rFonts w:hint="eastAsia"/>
                <w:b/>
              </w:rPr>
              <w:t>0</w:t>
            </w:r>
          </w:p>
        </w:tc>
      </w:tr>
      <w:tr w:rsidR="00EF67DE" w:rsidRPr="0060627C" w14:paraId="4839042E"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1D2AA0A2"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76125DF" w14:textId="77777777" w:rsidR="00EF67DE" w:rsidRPr="0060627C" w:rsidRDefault="00EF67DE" w:rsidP="00704FB8">
            <w:r w:rsidRPr="0060627C">
              <w:rPr>
                <w:rFonts w:hint="eastAsia"/>
              </w:rPr>
              <w:t xml:space="preserve">1. Dụng cụ vạch dấu và kỹ thuật vạch dấu           </w:t>
            </w:r>
          </w:p>
        </w:tc>
        <w:tc>
          <w:tcPr>
            <w:tcW w:w="1202" w:type="dxa"/>
            <w:tcBorders>
              <w:top w:val="nil"/>
              <w:left w:val="nil"/>
              <w:bottom w:val="nil"/>
              <w:right w:val="single" w:sz="8" w:space="0" w:color="auto"/>
              <w:tl2br w:val="nil"/>
              <w:tr2bl w:val="nil"/>
            </w:tcBorders>
            <w:vAlign w:val="center"/>
          </w:tcPr>
          <w:p w14:paraId="34F68646"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7089EFFD"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76C89E77"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09742841" w14:textId="77777777" w:rsidR="00EF67DE" w:rsidRPr="0060627C" w:rsidRDefault="00EF67DE" w:rsidP="00704FB8">
            <w:pPr>
              <w:jc w:val="center"/>
            </w:pPr>
            <w:r w:rsidRPr="0060627C">
              <w:rPr>
                <w:rFonts w:hint="eastAsia"/>
              </w:rPr>
              <w:t>0</w:t>
            </w:r>
          </w:p>
        </w:tc>
      </w:tr>
      <w:tr w:rsidR="00EF67DE" w:rsidRPr="0060627C" w14:paraId="7B0AADE9"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4E6225E3"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65452C1" w14:textId="77777777" w:rsidR="00EF67DE" w:rsidRPr="0060627C" w:rsidRDefault="00EF67DE" w:rsidP="00704FB8">
            <w:r w:rsidRPr="0060627C">
              <w:rPr>
                <w:rFonts w:hint="eastAsia"/>
              </w:rPr>
              <w:t>1.1. Khái niệm về vạch dấu</w:t>
            </w:r>
          </w:p>
        </w:tc>
        <w:tc>
          <w:tcPr>
            <w:tcW w:w="1202" w:type="dxa"/>
            <w:tcBorders>
              <w:top w:val="nil"/>
              <w:left w:val="nil"/>
              <w:bottom w:val="nil"/>
              <w:right w:val="single" w:sz="8" w:space="0" w:color="auto"/>
              <w:tl2br w:val="nil"/>
              <w:tr2bl w:val="nil"/>
            </w:tcBorders>
            <w:vAlign w:val="center"/>
          </w:tcPr>
          <w:p w14:paraId="0BF76F10"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2E6C6E17"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10C82174"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68B82259" w14:textId="77777777" w:rsidR="00EF67DE" w:rsidRPr="0060627C" w:rsidRDefault="00EF67DE" w:rsidP="00704FB8">
            <w:pPr>
              <w:jc w:val="center"/>
            </w:pPr>
          </w:p>
        </w:tc>
      </w:tr>
      <w:tr w:rsidR="00EF67DE" w:rsidRPr="0060627C" w14:paraId="790C8E3E" w14:textId="77777777" w:rsidTr="00704FB8">
        <w:trPr>
          <w:trHeight w:val="720"/>
        </w:trPr>
        <w:tc>
          <w:tcPr>
            <w:tcW w:w="671" w:type="dxa"/>
            <w:vMerge/>
            <w:tcBorders>
              <w:top w:val="single" w:sz="8" w:space="0" w:color="auto"/>
              <w:left w:val="single" w:sz="8" w:space="0" w:color="auto"/>
              <w:bottom w:val="nil"/>
              <w:right w:val="single" w:sz="8" w:space="0" w:color="auto"/>
              <w:tl2br w:val="nil"/>
              <w:tr2bl w:val="nil"/>
            </w:tcBorders>
            <w:vAlign w:val="center"/>
          </w:tcPr>
          <w:p w14:paraId="63BEADF7"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524D358" w14:textId="77777777" w:rsidR="00EF67DE" w:rsidRPr="0060627C" w:rsidRDefault="00EF67DE" w:rsidP="00704FB8">
            <w:r w:rsidRPr="0060627C">
              <w:rPr>
                <w:rFonts w:hint="eastAsia"/>
              </w:rPr>
              <w:t>1.2. Các dụng cụ vạch dấu và phương pháp sử dụng</w:t>
            </w:r>
            <w:r w:rsidRPr="0060627C">
              <w:rPr>
                <w:rFonts w:hint="eastAsia"/>
                <w:i/>
              </w:rPr>
              <w:t xml:space="preserve"> </w:t>
            </w:r>
          </w:p>
        </w:tc>
        <w:tc>
          <w:tcPr>
            <w:tcW w:w="1202" w:type="dxa"/>
            <w:tcBorders>
              <w:top w:val="nil"/>
              <w:left w:val="nil"/>
              <w:bottom w:val="nil"/>
              <w:right w:val="single" w:sz="8" w:space="0" w:color="auto"/>
              <w:tl2br w:val="nil"/>
              <w:tr2bl w:val="nil"/>
            </w:tcBorders>
            <w:vAlign w:val="center"/>
          </w:tcPr>
          <w:p w14:paraId="10CC9F0E"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14FE8586"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03552A51"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75452796" w14:textId="77777777" w:rsidR="00EF67DE" w:rsidRPr="0060627C" w:rsidRDefault="00EF67DE" w:rsidP="00704FB8">
            <w:pPr>
              <w:jc w:val="center"/>
            </w:pPr>
          </w:p>
        </w:tc>
      </w:tr>
      <w:tr w:rsidR="00EF67DE" w:rsidRPr="0060627C" w14:paraId="5CBEFB14" w14:textId="77777777" w:rsidTr="00704FB8">
        <w:trPr>
          <w:trHeight w:val="720"/>
        </w:trPr>
        <w:tc>
          <w:tcPr>
            <w:tcW w:w="671" w:type="dxa"/>
            <w:vMerge/>
            <w:tcBorders>
              <w:top w:val="single" w:sz="8" w:space="0" w:color="auto"/>
              <w:left w:val="single" w:sz="8" w:space="0" w:color="auto"/>
              <w:bottom w:val="nil"/>
              <w:right w:val="single" w:sz="8" w:space="0" w:color="auto"/>
              <w:tl2br w:val="nil"/>
              <w:tr2bl w:val="nil"/>
            </w:tcBorders>
            <w:vAlign w:val="center"/>
          </w:tcPr>
          <w:p w14:paraId="71B9CEE4"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042F01A" w14:textId="77777777" w:rsidR="00EF67DE" w:rsidRPr="0060627C" w:rsidRDefault="00EF67DE" w:rsidP="00704FB8">
            <w:r w:rsidRPr="0060627C">
              <w:rPr>
                <w:rFonts w:hint="eastAsia"/>
              </w:rPr>
              <w:t>1.3. Kỹ thuật vạch dấu mặt phẳng, vạch dấu khối</w:t>
            </w:r>
          </w:p>
        </w:tc>
        <w:tc>
          <w:tcPr>
            <w:tcW w:w="1202" w:type="dxa"/>
            <w:tcBorders>
              <w:top w:val="nil"/>
              <w:left w:val="nil"/>
              <w:bottom w:val="nil"/>
              <w:right w:val="single" w:sz="8" w:space="0" w:color="auto"/>
              <w:tl2br w:val="nil"/>
              <w:tr2bl w:val="nil"/>
            </w:tcBorders>
            <w:vAlign w:val="center"/>
          </w:tcPr>
          <w:p w14:paraId="2301BEE2"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1504A8BE"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6ECA2B35"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5CE87435" w14:textId="77777777" w:rsidR="00EF67DE" w:rsidRPr="0060627C" w:rsidRDefault="00EF67DE" w:rsidP="00704FB8">
            <w:pPr>
              <w:jc w:val="center"/>
            </w:pPr>
          </w:p>
        </w:tc>
      </w:tr>
      <w:tr w:rsidR="00EF67DE" w:rsidRPr="0060627C" w14:paraId="2F3405D0"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25B328B3"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52D2D39" w14:textId="77777777" w:rsidR="00EF67DE" w:rsidRPr="0060627C" w:rsidRDefault="00EF67DE" w:rsidP="00704FB8">
            <w:r w:rsidRPr="0060627C">
              <w:rPr>
                <w:rFonts w:hint="eastAsia"/>
              </w:rPr>
              <w:t>1.4. Các dạng sai hỏng khi vạch dấu</w:t>
            </w:r>
          </w:p>
        </w:tc>
        <w:tc>
          <w:tcPr>
            <w:tcW w:w="1202" w:type="dxa"/>
            <w:tcBorders>
              <w:top w:val="nil"/>
              <w:left w:val="nil"/>
              <w:bottom w:val="nil"/>
              <w:right w:val="single" w:sz="8" w:space="0" w:color="auto"/>
              <w:tl2br w:val="nil"/>
              <w:tr2bl w:val="nil"/>
            </w:tcBorders>
            <w:vAlign w:val="center"/>
          </w:tcPr>
          <w:p w14:paraId="112CC784"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7DEEC454"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4BEEBF41"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212BFA74" w14:textId="77777777" w:rsidR="00EF67DE" w:rsidRPr="0060627C" w:rsidRDefault="00EF67DE" w:rsidP="00704FB8">
            <w:pPr>
              <w:jc w:val="center"/>
            </w:pPr>
          </w:p>
        </w:tc>
      </w:tr>
      <w:tr w:rsidR="00EF67DE" w:rsidRPr="0060627C" w14:paraId="04592762"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79CFD5F3"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54FBFDE" w14:textId="77777777" w:rsidR="00EF67DE" w:rsidRPr="0060627C" w:rsidRDefault="00EF67DE" w:rsidP="00704FB8">
            <w:r w:rsidRPr="0060627C">
              <w:rPr>
                <w:rFonts w:hint="eastAsia"/>
              </w:rPr>
              <w:t>1.5. An toàn lao động trong quá trình vạch dấu</w:t>
            </w:r>
          </w:p>
        </w:tc>
        <w:tc>
          <w:tcPr>
            <w:tcW w:w="1202" w:type="dxa"/>
            <w:tcBorders>
              <w:top w:val="nil"/>
              <w:left w:val="nil"/>
              <w:bottom w:val="nil"/>
              <w:right w:val="single" w:sz="8" w:space="0" w:color="auto"/>
              <w:tl2br w:val="nil"/>
              <w:tr2bl w:val="nil"/>
            </w:tcBorders>
            <w:vAlign w:val="center"/>
          </w:tcPr>
          <w:p w14:paraId="4F807366"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0DD80266"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32E0BD93"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72D584EB" w14:textId="77777777" w:rsidR="00EF67DE" w:rsidRPr="0060627C" w:rsidRDefault="00EF67DE" w:rsidP="00704FB8">
            <w:pPr>
              <w:jc w:val="center"/>
            </w:pPr>
          </w:p>
        </w:tc>
      </w:tr>
      <w:tr w:rsidR="00EF67DE" w:rsidRPr="0060627C" w14:paraId="2B1BB8AA"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6B487F64"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74C0049" w14:textId="77777777" w:rsidR="00EF67DE" w:rsidRPr="0060627C" w:rsidRDefault="00EF67DE" w:rsidP="00704FB8">
            <w:r w:rsidRPr="0060627C">
              <w:rPr>
                <w:rFonts w:hint="eastAsia"/>
              </w:rPr>
              <w:t>2. Thực hành vạch dấu</w:t>
            </w:r>
          </w:p>
        </w:tc>
        <w:tc>
          <w:tcPr>
            <w:tcW w:w="1202" w:type="dxa"/>
            <w:tcBorders>
              <w:top w:val="nil"/>
              <w:left w:val="nil"/>
              <w:bottom w:val="nil"/>
              <w:right w:val="single" w:sz="8" w:space="0" w:color="auto"/>
              <w:tl2br w:val="nil"/>
              <w:tr2bl w:val="nil"/>
            </w:tcBorders>
            <w:vAlign w:val="center"/>
          </w:tcPr>
          <w:p w14:paraId="19B3CC29" w14:textId="77777777" w:rsidR="00EF67DE" w:rsidRPr="0060627C" w:rsidRDefault="00EF67DE" w:rsidP="00704FB8">
            <w:pPr>
              <w:jc w:val="center"/>
            </w:pPr>
            <w:r w:rsidRPr="0060627C">
              <w:t>4</w:t>
            </w:r>
          </w:p>
        </w:tc>
        <w:tc>
          <w:tcPr>
            <w:tcW w:w="979" w:type="dxa"/>
            <w:tcBorders>
              <w:top w:val="nil"/>
              <w:left w:val="nil"/>
              <w:bottom w:val="nil"/>
              <w:right w:val="single" w:sz="8" w:space="0" w:color="auto"/>
              <w:tl2br w:val="nil"/>
              <w:tr2bl w:val="nil"/>
            </w:tcBorders>
            <w:vAlign w:val="center"/>
          </w:tcPr>
          <w:p w14:paraId="21ABF9FE"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DA2487C" w14:textId="77777777" w:rsidR="00EF67DE" w:rsidRPr="0060627C" w:rsidRDefault="00EF67DE" w:rsidP="00704FB8">
            <w:pPr>
              <w:jc w:val="center"/>
            </w:pPr>
            <w:r w:rsidRPr="0060627C">
              <w:t>4</w:t>
            </w:r>
          </w:p>
        </w:tc>
        <w:tc>
          <w:tcPr>
            <w:tcW w:w="993" w:type="dxa"/>
            <w:tcBorders>
              <w:top w:val="nil"/>
              <w:left w:val="nil"/>
              <w:bottom w:val="nil"/>
              <w:right w:val="single" w:sz="8" w:space="0" w:color="auto"/>
              <w:tl2br w:val="nil"/>
              <w:tr2bl w:val="nil"/>
            </w:tcBorders>
            <w:vAlign w:val="center"/>
          </w:tcPr>
          <w:p w14:paraId="35C39444" w14:textId="77777777" w:rsidR="00EF67DE" w:rsidRPr="0060627C" w:rsidRDefault="00EF67DE" w:rsidP="00704FB8">
            <w:pPr>
              <w:jc w:val="center"/>
            </w:pPr>
            <w:r w:rsidRPr="0060627C">
              <w:rPr>
                <w:rFonts w:hint="eastAsia"/>
              </w:rPr>
              <w:t>0</w:t>
            </w:r>
          </w:p>
        </w:tc>
      </w:tr>
      <w:tr w:rsidR="00EF67DE" w:rsidRPr="0060627C" w14:paraId="6293C643"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618821E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E8A8EF0"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649A611B"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118C336F"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4A9DEF02"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27E6F6B8" w14:textId="77777777" w:rsidR="00EF67DE" w:rsidRPr="0060627C" w:rsidRDefault="00EF67DE" w:rsidP="00704FB8">
            <w:pPr>
              <w:jc w:val="center"/>
            </w:pPr>
            <w:r w:rsidRPr="0060627C">
              <w:rPr>
                <w:rFonts w:hint="eastAsia"/>
              </w:rPr>
              <w:t>0</w:t>
            </w:r>
          </w:p>
        </w:tc>
      </w:tr>
      <w:tr w:rsidR="00EF67DE" w:rsidRPr="0060627C" w14:paraId="1D7EF44D"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5A29D4E0"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1D87BBB" w14:textId="77777777" w:rsidR="00EF67DE" w:rsidRPr="0060627C" w:rsidRDefault="00EF67DE" w:rsidP="00704FB8">
            <w:r w:rsidRPr="0060627C">
              <w:rPr>
                <w:rFonts w:hint="eastAsia"/>
              </w:rPr>
              <w:t>2.2. Chuẩn bị thiết bị và dụng cụ</w:t>
            </w:r>
          </w:p>
        </w:tc>
        <w:tc>
          <w:tcPr>
            <w:tcW w:w="1202" w:type="dxa"/>
            <w:tcBorders>
              <w:top w:val="nil"/>
              <w:left w:val="nil"/>
              <w:bottom w:val="nil"/>
              <w:right w:val="single" w:sz="8" w:space="0" w:color="auto"/>
              <w:tl2br w:val="nil"/>
              <w:tr2bl w:val="nil"/>
            </w:tcBorders>
            <w:vAlign w:val="center"/>
          </w:tcPr>
          <w:p w14:paraId="390F6D0E"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1FD78DCD"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2B67B18A"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4412BA39" w14:textId="77777777" w:rsidR="00EF67DE" w:rsidRPr="0060627C" w:rsidRDefault="00EF67DE" w:rsidP="00704FB8">
            <w:pPr>
              <w:jc w:val="center"/>
            </w:pPr>
            <w:r w:rsidRPr="0060627C">
              <w:rPr>
                <w:rFonts w:hint="eastAsia"/>
              </w:rPr>
              <w:t>0</w:t>
            </w:r>
          </w:p>
        </w:tc>
      </w:tr>
      <w:tr w:rsidR="00EF67DE" w:rsidRPr="0060627C" w14:paraId="4E78617E" w14:textId="77777777" w:rsidTr="00704FB8">
        <w:trPr>
          <w:trHeight w:val="360"/>
        </w:trPr>
        <w:tc>
          <w:tcPr>
            <w:tcW w:w="671" w:type="dxa"/>
            <w:vMerge/>
            <w:tcBorders>
              <w:top w:val="single" w:sz="8" w:space="0" w:color="auto"/>
              <w:left w:val="single" w:sz="8" w:space="0" w:color="auto"/>
              <w:bottom w:val="nil"/>
              <w:right w:val="single" w:sz="8" w:space="0" w:color="auto"/>
              <w:tl2br w:val="nil"/>
              <w:tr2bl w:val="nil"/>
            </w:tcBorders>
            <w:vAlign w:val="center"/>
          </w:tcPr>
          <w:p w14:paraId="2A6EEE6A"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7CBD1413" w14:textId="77777777" w:rsidR="00EF67DE" w:rsidRPr="0060627C" w:rsidRDefault="00EF67DE" w:rsidP="00704FB8">
            <w:r w:rsidRPr="0060627C">
              <w:rPr>
                <w:rFonts w:hint="eastAsia"/>
              </w:rPr>
              <w:t>2.3. Trình tự tiến hành vạch dấu theo bản vẽ</w:t>
            </w:r>
          </w:p>
        </w:tc>
        <w:tc>
          <w:tcPr>
            <w:tcW w:w="1202" w:type="dxa"/>
            <w:tcBorders>
              <w:top w:val="nil"/>
              <w:left w:val="nil"/>
              <w:bottom w:val="nil"/>
              <w:right w:val="single" w:sz="8" w:space="0" w:color="auto"/>
              <w:tl2br w:val="nil"/>
              <w:tr2bl w:val="nil"/>
            </w:tcBorders>
            <w:vAlign w:val="center"/>
          </w:tcPr>
          <w:p w14:paraId="7CB80640" w14:textId="77777777" w:rsidR="00EF67DE" w:rsidRPr="0060627C" w:rsidRDefault="00EF67DE" w:rsidP="00704FB8">
            <w:pPr>
              <w:jc w:val="center"/>
            </w:pPr>
            <w:r w:rsidRPr="0060627C">
              <w:t>2</w:t>
            </w:r>
            <w:r w:rsidRPr="0060627C">
              <w:rPr>
                <w:rFonts w:hint="eastAsia"/>
              </w:rPr>
              <w:t>,5</w:t>
            </w:r>
          </w:p>
        </w:tc>
        <w:tc>
          <w:tcPr>
            <w:tcW w:w="979" w:type="dxa"/>
            <w:tcBorders>
              <w:top w:val="nil"/>
              <w:left w:val="nil"/>
              <w:bottom w:val="nil"/>
              <w:right w:val="single" w:sz="8" w:space="0" w:color="auto"/>
              <w:tl2br w:val="nil"/>
              <w:tr2bl w:val="nil"/>
            </w:tcBorders>
            <w:vAlign w:val="center"/>
          </w:tcPr>
          <w:p w14:paraId="3AD4AE13"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0C26ED3E" w14:textId="77777777" w:rsidR="00EF67DE" w:rsidRPr="0060627C" w:rsidRDefault="00EF67DE" w:rsidP="00704FB8">
            <w:pPr>
              <w:jc w:val="center"/>
            </w:pPr>
            <w:r w:rsidRPr="0060627C">
              <w:t>2</w:t>
            </w:r>
            <w:r w:rsidRPr="0060627C">
              <w:rPr>
                <w:rFonts w:hint="eastAsia"/>
              </w:rPr>
              <w:t>,5</w:t>
            </w:r>
          </w:p>
        </w:tc>
        <w:tc>
          <w:tcPr>
            <w:tcW w:w="993" w:type="dxa"/>
            <w:tcBorders>
              <w:top w:val="nil"/>
              <w:left w:val="nil"/>
              <w:bottom w:val="nil"/>
              <w:right w:val="single" w:sz="8" w:space="0" w:color="auto"/>
              <w:tl2br w:val="nil"/>
              <w:tr2bl w:val="nil"/>
            </w:tcBorders>
            <w:vAlign w:val="center"/>
          </w:tcPr>
          <w:p w14:paraId="4C680AEF" w14:textId="77777777" w:rsidR="00EF67DE" w:rsidRPr="0060627C" w:rsidRDefault="00EF67DE" w:rsidP="00704FB8">
            <w:pPr>
              <w:jc w:val="center"/>
            </w:pPr>
            <w:r w:rsidRPr="0060627C">
              <w:rPr>
                <w:rFonts w:hint="eastAsia"/>
              </w:rPr>
              <w:t>0</w:t>
            </w:r>
          </w:p>
        </w:tc>
      </w:tr>
      <w:tr w:rsidR="00EF67DE" w:rsidRPr="0060627C" w14:paraId="021D8D59" w14:textId="77777777" w:rsidTr="00704FB8">
        <w:trPr>
          <w:trHeight w:val="732"/>
        </w:trPr>
        <w:tc>
          <w:tcPr>
            <w:tcW w:w="671" w:type="dxa"/>
            <w:vMerge/>
            <w:tcBorders>
              <w:top w:val="single" w:sz="8" w:space="0" w:color="auto"/>
              <w:left w:val="single" w:sz="8" w:space="0" w:color="auto"/>
              <w:bottom w:val="nil"/>
              <w:right w:val="single" w:sz="8" w:space="0" w:color="auto"/>
              <w:tl2br w:val="nil"/>
              <w:tr2bl w:val="nil"/>
            </w:tcBorders>
            <w:vAlign w:val="center"/>
          </w:tcPr>
          <w:p w14:paraId="7B41037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82F3DF5" w14:textId="77777777" w:rsidR="00EF67DE" w:rsidRPr="0060627C" w:rsidRDefault="00EF67DE" w:rsidP="00704FB8">
            <w:r w:rsidRPr="0060627C">
              <w:rPr>
                <w:rFonts w:hint="eastAsia"/>
              </w:rPr>
              <w:t>2.4. Những dạng sai hỏng, nguyên nhân và cách khắc phục</w:t>
            </w:r>
          </w:p>
        </w:tc>
        <w:tc>
          <w:tcPr>
            <w:tcW w:w="1202" w:type="dxa"/>
            <w:tcBorders>
              <w:top w:val="nil"/>
              <w:left w:val="nil"/>
              <w:bottom w:val="nil"/>
              <w:right w:val="single" w:sz="8" w:space="0" w:color="auto"/>
              <w:tl2br w:val="nil"/>
              <w:tr2bl w:val="nil"/>
            </w:tcBorders>
            <w:vAlign w:val="center"/>
          </w:tcPr>
          <w:p w14:paraId="1768A35E"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24500BF1"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2DE6D845"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0C039FFE" w14:textId="77777777" w:rsidR="00EF67DE" w:rsidRPr="0060627C" w:rsidRDefault="00EF67DE" w:rsidP="00704FB8">
            <w:pPr>
              <w:jc w:val="center"/>
            </w:pPr>
            <w:r w:rsidRPr="0060627C">
              <w:rPr>
                <w:rFonts w:hint="eastAsia"/>
              </w:rPr>
              <w:t>0</w:t>
            </w:r>
          </w:p>
        </w:tc>
      </w:tr>
      <w:tr w:rsidR="00EF67DE" w:rsidRPr="0060627C" w14:paraId="068382F4" w14:textId="77777777" w:rsidTr="00704FB8">
        <w:trPr>
          <w:trHeight w:val="360"/>
        </w:trPr>
        <w:tc>
          <w:tcPr>
            <w:tcW w:w="671" w:type="dxa"/>
            <w:vMerge w:val="restart"/>
            <w:tcBorders>
              <w:top w:val="single" w:sz="8" w:space="0" w:color="auto"/>
              <w:left w:val="single" w:sz="8" w:space="0" w:color="auto"/>
              <w:bottom w:val="single" w:sz="8" w:space="0" w:color="000000"/>
              <w:right w:val="single" w:sz="8" w:space="0" w:color="auto"/>
              <w:tl2br w:val="nil"/>
              <w:tr2bl w:val="nil"/>
            </w:tcBorders>
            <w:vAlign w:val="center"/>
          </w:tcPr>
          <w:p w14:paraId="42C43A0B" w14:textId="77777777" w:rsidR="00EF67DE" w:rsidRPr="0060627C" w:rsidRDefault="00EF67DE" w:rsidP="00704FB8">
            <w:pPr>
              <w:jc w:val="center"/>
            </w:pPr>
            <w:r w:rsidRPr="0060627C">
              <w:rPr>
                <w:rFonts w:hint="eastAsia"/>
              </w:rPr>
              <w:t>3</w:t>
            </w:r>
          </w:p>
        </w:tc>
        <w:tc>
          <w:tcPr>
            <w:tcW w:w="3568" w:type="dxa"/>
            <w:tcBorders>
              <w:top w:val="single" w:sz="8" w:space="0" w:color="auto"/>
              <w:left w:val="nil"/>
              <w:bottom w:val="nil"/>
              <w:right w:val="single" w:sz="8" w:space="0" w:color="auto"/>
              <w:tl2br w:val="nil"/>
              <w:tr2bl w:val="nil"/>
            </w:tcBorders>
            <w:vAlign w:val="center"/>
          </w:tcPr>
          <w:p w14:paraId="7CF38000" w14:textId="77777777" w:rsidR="00EF67DE" w:rsidRPr="0060627C" w:rsidRDefault="00EF67DE" w:rsidP="00704FB8">
            <w:r w:rsidRPr="0060627C">
              <w:rPr>
                <w:rFonts w:hint="eastAsia"/>
              </w:rPr>
              <w:t>Bài 3: Dũa kim loại</w:t>
            </w:r>
          </w:p>
        </w:tc>
        <w:tc>
          <w:tcPr>
            <w:tcW w:w="1202" w:type="dxa"/>
            <w:tcBorders>
              <w:top w:val="single" w:sz="8" w:space="0" w:color="auto"/>
              <w:left w:val="nil"/>
              <w:bottom w:val="nil"/>
              <w:right w:val="single" w:sz="8" w:space="0" w:color="auto"/>
              <w:tl2br w:val="nil"/>
              <w:tr2bl w:val="nil"/>
            </w:tcBorders>
            <w:vAlign w:val="center"/>
          </w:tcPr>
          <w:p w14:paraId="24828633" w14:textId="77777777" w:rsidR="00EF67DE" w:rsidRPr="0060627C" w:rsidRDefault="00EF67DE" w:rsidP="00704FB8">
            <w:pPr>
              <w:jc w:val="center"/>
              <w:rPr>
                <w:b/>
              </w:rPr>
            </w:pPr>
            <w:r w:rsidRPr="0060627C">
              <w:rPr>
                <w:b/>
              </w:rPr>
              <w:t>5</w:t>
            </w:r>
          </w:p>
        </w:tc>
        <w:tc>
          <w:tcPr>
            <w:tcW w:w="979" w:type="dxa"/>
            <w:tcBorders>
              <w:top w:val="single" w:sz="8" w:space="0" w:color="auto"/>
              <w:left w:val="nil"/>
              <w:bottom w:val="nil"/>
              <w:right w:val="single" w:sz="8" w:space="0" w:color="auto"/>
              <w:tl2br w:val="nil"/>
              <w:tr2bl w:val="nil"/>
            </w:tcBorders>
            <w:vAlign w:val="center"/>
          </w:tcPr>
          <w:p w14:paraId="3E63124B" w14:textId="77777777" w:rsidR="00EF67DE" w:rsidRPr="0060627C" w:rsidRDefault="00EF67DE" w:rsidP="00704FB8">
            <w:pPr>
              <w:jc w:val="center"/>
              <w:rPr>
                <w:b/>
              </w:rPr>
            </w:pPr>
            <w:r w:rsidRPr="0060627C">
              <w:rPr>
                <w:rFonts w:hint="eastAsia"/>
                <w:b/>
              </w:rPr>
              <w:t>1</w:t>
            </w:r>
          </w:p>
        </w:tc>
        <w:tc>
          <w:tcPr>
            <w:tcW w:w="1626" w:type="dxa"/>
            <w:tcBorders>
              <w:top w:val="single" w:sz="8" w:space="0" w:color="auto"/>
              <w:left w:val="nil"/>
              <w:bottom w:val="nil"/>
              <w:right w:val="single" w:sz="8" w:space="0" w:color="auto"/>
              <w:tl2br w:val="nil"/>
              <w:tr2bl w:val="nil"/>
            </w:tcBorders>
            <w:vAlign w:val="center"/>
          </w:tcPr>
          <w:p w14:paraId="79C190D3" w14:textId="77777777" w:rsidR="00EF67DE" w:rsidRPr="0060627C" w:rsidRDefault="00EF67DE" w:rsidP="00704FB8">
            <w:pPr>
              <w:jc w:val="center"/>
              <w:rPr>
                <w:b/>
              </w:rPr>
            </w:pPr>
            <w:r w:rsidRPr="0060627C">
              <w:rPr>
                <w:b/>
              </w:rPr>
              <w:t>4</w:t>
            </w:r>
          </w:p>
        </w:tc>
        <w:tc>
          <w:tcPr>
            <w:tcW w:w="993" w:type="dxa"/>
            <w:tcBorders>
              <w:top w:val="single" w:sz="8" w:space="0" w:color="auto"/>
              <w:left w:val="nil"/>
              <w:bottom w:val="nil"/>
              <w:right w:val="single" w:sz="8" w:space="0" w:color="auto"/>
              <w:tl2br w:val="nil"/>
              <w:tr2bl w:val="nil"/>
            </w:tcBorders>
            <w:vAlign w:val="center"/>
          </w:tcPr>
          <w:p w14:paraId="11DDD6BB" w14:textId="77777777" w:rsidR="00EF67DE" w:rsidRPr="0060627C" w:rsidRDefault="00EF67DE" w:rsidP="00704FB8">
            <w:pPr>
              <w:jc w:val="center"/>
              <w:rPr>
                <w:b/>
              </w:rPr>
            </w:pPr>
            <w:r w:rsidRPr="0060627C">
              <w:rPr>
                <w:rFonts w:hint="eastAsia"/>
                <w:b/>
              </w:rPr>
              <w:t>0</w:t>
            </w:r>
          </w:p>
        </w:tc>
      </w:tr>
      <w:tr w:rsidR="00EF67DE" w:rsidRPr="0060627C" w14:paraId="19B3F7A4"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7E4374E6"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7CE88679" w14:textId="77777777" w:rsidR="00EF67DE" w:rsidRPr="0060627C" w:rsidRDefault="00EF67DE" w:rsidP="00704FB8">
            <w:r w:rsidRPr="0060627C">
              <w:rPr>
                <w:rFonts w:hint="eastAsia"/>
              </w:rPr>
              <w:t xml:space="preserve">1. Dũa và kỹ thuật dũa kim loại                                    </w:t>
            </w:r>
            <w:r w:rsidRPr="0060627C">
              <w:rPr>
                <w:rFonts w:hint="eastAsia"/>
                <w:i/>
              </w:rPr>
              <w:t xml:space="preserve"> </w:t>
            </w:r>
          </w:p>
        </w:tc>
        <w:tc>
          <w:tcPr>
            <w:tcW w:w="1202" w:type="dxa"/>
            <w:tcBorders>
              <w:top w:val="nil"/>
              <w:left w:val="nil"/>
              <w:bottom w:val="nil"/>
              <w:right w:val="single" w:sz="8" w:space="0" w:color="auto"/>
              <w:tl2br w:val="nil"/>
              <w:tr2bl w:val="nil"/>
            </w:tcBorders>
            <w:vAlign w:val="center"/>
          </w:tcPr>
          <w:p w14:paraId="7F7BD7F3"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4D187931"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3EEE26A4"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514D3340" w14:textId="77777777" w:rsidR="00EF67DE" w:rsidRPr="0060627C" w:rsidRDefault="00EF67DE" w:rsidP="00704FB8">
            <w:pPr>
              <w:jc w:val="center"/>
            </w:pPr>
            <w:r w:rsidRPr="0060627C">
              <w:rPr>
                <w:rFonts w:hint="eastAsia"/>
              </w:rPr>
              <w:t>0</w:t>
            </w:r>
          </w:p>
        </w:tc>
      </w:tr>
      <w:tr w:rsidR="00EF67DE" w:rsidRPr="0060627C" w14:paraId="65AAFCA5"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28301CC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8CDD696" w14:textId="77777777" w:rsidR="00EF67DE" w:rsidRPr="0060627C" w:rsidRDefault="00EF67DE" w:rsidP="00704FB8">
            <w:r w:rsidRPr="0060627C">
              <w:rPr>
                <w:rFonts w:hint="eastAsia"/>
              </w:rPr>
              <w:t>1.1. Khái niệm về dũa kim loại</w:t>
            </w:r>
          </w:p>
        </w:tc>
        <w:tc>
          <w:tcPr>
            <w:tcW w:w="1202" w:type="dxa"/>
            <w:tcBorders>
              <w:top w:val="nil"/>
              <w:left w:val="nil"/>
              <w:bottom w:val="nil"/>
              <w:right w:val="single" w:sz="8" w:space="0" w:color="auto"/>
              <w:tl2br w:val="nil"/>
              <w:tr2bl w:val="nil"/>
            </w:tcBorders>
            <w:vAlign w:val="center"/>
          </w:tcPr>
          <w:p w14:paraId="6BAE2AD5"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13AE0E44"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1765F4F0"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3D725170" w14:textId="77777777" w:rsidR="00EF67DE" w:rsidRPr="0060627C" w:rsidRDefault="00EF67DE" w:rsidP="00704FB8">
            <w:pPr>
              <w:jc w:val="center"/>
            </w:pPr>
          </w:p>
        </w:tc>
      </w:tr>
      <w:tr w:rsidR="00EF67DE" w:rsidRPr="0060627C" w14:paraId="0075BB3B"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6BAB204D"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F032C6D" w14:textId="77777777" w:rsidR="00EF67DE" w:rsidRPr="0060627C" w:rsidRDefault="00EF67DE" w:rsidP="00704FB8">
            <w:r w:rsidRPr="0060627C">
              <w:rPr>
                <w:rFonts w:hint="eastAsia"/>
              </w:rPr>
              <w:t>1.2. Cấu tạo, phân loại dũa</w:t>
            </w:r>
          </w:p>
        </w:tc>
        <w:tc>
          <w:tcPr>
            <w:tcW w:w="1202" w:type="dxa"/>
            <w:tcBorders>
              <w:top w:val="nil"/>
              <w:left w:val="nil"/>
              <w:bottom w:val="nil"/>
              <w:right w:val="single" w:sz="8" w:space="0" w:color="auto"/>
              <w:tl2br w:val="nil"/>
              <w:tr2bl w:val="nil"/>
            </w:tcBorders>
            <w:vAlign w:val="center"/>
          </w:tcPr>
          <w:p w14:paraId="57CC0E37"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4A4A2BCC"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1A7F0675"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162765B6" w14:textId="77777777" w:rsidR="00EF67DE" w:rsidRPr="0060627C" w:rsidRDefault="00EF67DE" w:rsidP="00704FB8">
            <w:pPr>
              <w:jc w:val="center"/>
            </w:pPr>
          </w:p>
        </w:tc>
      </w:tr>
      <w:tr w:rsidR="00EF67DE" w:rsidRPr="0060627C" w14:paraId="6846D047"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3F9C7E2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71A189F1" w14:textId="77777777" w:rsidR="00EF67DE" w:rsidRPr="0060627C" w:rsidRDefault="00EF67DE" w:rsidP="00704FB8">
            <w:r w:rsidRPr="0060627C">
              <w:rPr>
                <w:rFonts w:hint="eastAsia"/>
              </w:rPr>
              <w:t>1.3. Kỹ thuật  dũa kim loại</w:t>
            </w:r>
          </w:p>
        </w:tc>
        <w:tc>
          <w:tcPr>
            <w:tcW w:w="1202" w:type="dxa"/>
            <w:tcBorders>
              <w:top w:val="nil"/>
              <w:left w:val="nil"/>
              <w:bottom w:val="nil"/>
              <w:right w:val="single" w:sz="8" w:space="0" w:color="auto"/>
              <w:tl2br w:val="nil"/>
              <w:tr2bl w:val="nil"/>
            </w:tcBorders>
            <w:vAlign w:val="center"/>
          </w:tcPr>
          <w:p w14:paraId="5D35E90C"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783A4CFE"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6FA8B218"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35C52C72" w14:textId="77777777" w:rsidR="00EF67DE" w:rsidRPr="0060627C" w:rsidRDefault="00EF67DE" w:rsidP="00704FB8">
            <w:pPr>
              <w:jc w:val="center"/>
            </w:pPr>
          </w:p>
        </w:tc>
      </w:tr>
      <w:tr w:rsidR="00EF67DE" w:rsidRPr="0060627C" w14:paraId="4C7033CA"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7FB11CD7"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8AC5745" w14:textId="77777777" w:rsidR="00EF67DE" w:rsidRPr="0060627C" w:rsidRDefault="00EF67DE" w:rsidP="00704FB8">
            <w:r w:rsidRPr="0060627C">
              <w:rPr>
                <w:rFonts w:hint="eastAsia"/>
              </w:rPr>
              <w:t>1.4. Các dạng sai hỏng  khi dũa</w:t>
            </w:r>
          </w:p>
        </w:tc>
        <w:tc>
          <w:tcPr>
            <w:tcW w:w="1202" w:type="dxa"/>
            <w:tcBorders>
              <w:top w:val="nil"/>
              <w:left w:val="nil"/>
              <w:bottom w:val="nil"/>
              <w:right w:val="single" w:sz="8" w:space="0" w:color="auto"/>
              <w:tl2br w:val="nil"/>
              <w:tr2bl w:val="nil"/>
            </w:tcBorders>
            <w:vAlign w:val="center"/>
          </w:tcPr>
          <w:p w14:paraId="169CD2F4"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195588CD"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016DCFC2"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6CC7EA30" w14:textId="77777777" w:rsidR="00EF67DE" w:rsidRPr="0060627C" w:rsidRDefault="00EF67DE" w:rsidP="00704FB8">
            <w:pPr>
              <w:jc w:val="center"/>
            </w:pPr>
          </w:p>
        </w:tc>
      </w:tr>
      <w:tr w:rsidR="00EF67DE" w:rsidRPr="0060627C" w14:paraId="70C3B7A5"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077FB79C"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9B38C60" w14:textId="77777777" w:rsidR="00EF67DE" w:rsidRPr="0060627C" w:rsidRDefault="00EF67DE" w:rsidP="00704FB8">
            <w:r w:rsidRPr="0060627C">
              <w:rPr>
                <w:rFonts w:hint="eastAsia"/>
              </w:rPr>
              <w:t>1.5. An toàn lao động khi dũa</w:t>
            </w:r>
          </w:p>
        </w:tc>
        <w:tc>
          <w:tcPr>
            <w:tcW w:w="1202" w:type="dxa"/>
            <w:tcBorders>
              <w:top w:val="nil"/>
              <w:left w:val="nil"/>
              <w:bottom w:val="nil"/>
              <w:right w:val="single" w:sz="8" w:space="0" w:color="auto"/>
              <w:tl2br w:val="nil"/>
              <w:tr2bl w:val="nil"/>
            </w:tcBorders>
            <w:vAlign w:val="center"/>
          </w:tcPr>
          <w:p w14:paraId="081D1B44"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5FABB1C1"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58CF1FD7"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1D055612" w14:textId="77777777" w:rsidR="00EF67DE" w:rsidRPr="0060627C" w:rsidRDefault="00EF67DE" w:rsidP="00704FB8">
            <w:pPr>
              <w:jc w:val="center"/>
            </w:pPr>
          </w:p>
        </w:tc>
      </w:tr>
      <w:tr w:rsidR="00EF67DE" w:rsidRPr="0060627C" w14:paraId="71A4D796"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1F691D3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E93A75F" w14:textId="77777777" w:rsidR="00EF67DE" w:rsidRPr="0060627C" w:rsidRDefault="00EF67DE" w:rsidP="00704FB8">
            <w:r w:rsidRPr="0060627C">
              <w:rPr>
                <w:rFonts w:hint="eastAsia"/>
              </w:rPr>
              <w:t xml:space="preserve">2. Thực hành dũa kim loại                                                  </w:t>
            </w:r>
          </w:p>
        </w:tc>
        <w:tc>
          <w:tcPr>
            <w:tcW w:w="1202" w:type="dxa"/>
            <w:tcBorders>
              <w:top w:val="nil"/>
              <w:left w:val="nil"/>
              <w:bottom w:val="nil"/>
              <w:right w:val="single" w:sz="8" w:space="0" w:color="auto"/>
              <w:tl2br w:val="nil"/>
              <w:tr2bl w:val="nil"/>
            </w:tcBorders>
            <w:vAlign w:val="center"/>
          </w:tcPr>
          <w:p w14:paraId="2188A4CE" w14:textId="77777777" w:rsidR="00EF67DE" w:rsidRPr="0060627C" w:rsidRDefault="00EF67DE" w:rsidP="00704FB8">
            <w:pPr>
              <w:jc w:val="center"/>
            </w:pPr>
            <w:r w:rsidRPr="0060627C">
              <w:t>4</w:t>
            </w:r>
          </w:p>
        </w:tc>
        <w:tc>
          <w:tcPr>
            <w:tcW w:w="979" w:type="dxa"/>
            <w:tcBorders>
              <w:top w:val="nil"/>
              <w:left w:val="nil"/>
              <w:bottom w:val="nil"/>
              <w:right w:val="single" w:sz="8" w:space="0" w:color="auto"/>
              <w:tl2br w:val="nil"/>
              <w:tr2bl w:val="nil"/>
            </w:tcBorders>
            <w:vAlign w:val="center"/>
          </w:tcPr>
          <w:p w14:paraId="12273CA5"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064E3633" w14:textId="77777777" w:rsidR="00EF67DE" w:rsidRPr="0060627C" w:rsidRDefault="00EF67DE" w:rsidP="00704FB8">
            <w:pPr>
              <w:jc w:val="center"/>
            </w:pPr>
            <w:r w:rsidRPr="0060627C">
              <w:rPr>
                <w:rFonts w:hint="eastAsia"/>
              </w:rPr>
              <w:t>2</w:t>
            </w:r>
          </w:p>
        </w:tc>
        <w:tc>
          <w:tcPr>
            <w:tcW w:w="993" w:type="dxa"/>
            <w:tcBorders>
              <w:top w:val="nil"/>
              <w:left w:val="nil"/>
              <w:bottom w:val="nil"/>
              <w:right w:val="single" w:sz="8" w:space="0" w:color="auto"/>
              <w:tl2br w:val="nil"/>
              <w:tr2bl w:val="nil"/>
            </w:tcBorders>
            <w:vAlign w:val="center"/>
          </w:tcPr>
          <w:p w14:paraId="0181F51C" w14:textId="77777777" w:rsidR="00EF67DE" w:rsidRPr="0060627C" w:rsidRDefault="00EF67DE" w:rsidP="00704FB8">
            <w:pPr>
              <w:jc w:val="center"/>
            </w:pPr>
            <w:r w:rsidRPr="0060627C">
              <w:rPr>
                <w:rFonts w:hint="eastAsia"/>
              </w:rPr>
              <w:t>0</w:t>
            </w:r>
          </w:p>
        </w:tc>
      </w:tr>
      <w:tr w:rsidR="00EF67DE" w:rsidRPr="0060627C" w14:paraId="5F400FFA"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5BEF79F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D271ACE"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303C000B"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08DA6A1C"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3E256BEB"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3CA9F59B" w14:textId="77777777" w:rsidR="00EF67DE" w:rsidRPr="0060627C" w:rsidRDefault="00EF67DE" w:rsidP="00704FB8">
            <w:pPr>
              <w:jc w:val="center"/>
            </w:pPr>
            <w:r w:rsidRPr="0060627C">
              <w:rPr>
                <w:rFonts w:hint="eastAsia"/>
              </w:rPr>
              <w:t>0</w:t>
            </w:r>
          </w:p>
        </w:tc>
      </w:tr>
      <w:tr w:rsidR="00EF67DE" w:rsidRPr="0060627C" w14:paraId="5E7F07D4"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37B1CD67"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B21AB41" w14:textId="77777777" w:rsidR="00EF67DE" w:rsidRPr="0060627C" w:rsidRDefault="00EF67DE" w:rsidP="00704FB8">
            <w:r w:rsidRPr="0060627C">
              <w:rPr>
                <w:rFonts w:hint="eastAsia"/>
              </w:rPr>
              <w:t>2.2. Chuẩn bị thiết bị và dụng cụ</w:t>
            </w:r>
          </w:p>
        </w:tc>
        <w:tc>
          <w:tcPr>
            <w:tcW w:w="1202" w:type="dxa"/>
            <w:tcBorders>
              <w:top w:val="nil"/>
              <w:left w:val="nil"/>
              <w:bottom w:val="nil"/>
              <w:right w:val="single" w:sz="8" w:space="0" w:color="auto"/>
              <w:tl2br w:val="nil"/>
              <w:tr2bl w:val="nil"/>
            </w:tcBorders>
          </w:tcPr>
          <w:p w14:paraId="15B3B75B"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tcPr>
          <w:p w14:paraId="2A8DD043"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tcPr>
          <w:p w14:paraId="1D7B68A4"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tcPr>
          <w:p w14:paraId="226A2E4D" w14:textId="77777777" w:rsidR="00EF67DE" w:rsidRPr="0060627C" w:rsidRDefault="00EF67DE" w:rsidP="00704FB8">
            <w:pPr>
              <w:jc w:val="center"/>
            </w:pPr>
            <w:r w:rsidRPr="0060627C">
              <w:rPr>
                <w:rFonts w:hint="eastAsia"/>
              </w:rPr>
              <w:t>0</w:t>
            </w:r>
          </w:p>
        </w:tc>
      </w:tr>
      <w:tr w:rsidR="00EF67DE" w:rsidRPr="0060627C" w14:paraId="2CA25DED" w14:textId="77777777" w:rsidTr="00704FB8">
        <w:trPr>
          <w:trHeight w:val="360"/>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4A5C3146"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DDB1B6D" w14:textId="77777777" w:rsidR="00EF67DE" w:rsidRPr="0060627C" w:rsidRDefault="00EF67DE" w:rsidP="00704FB8">
            <w:r w:rsidRPr="0060627C">
              <w:rPr>
                <w:rFonts w:hint="eastAsia"/>
              </w:rPr>
              <w:t>2.3. Trình tự tiến hành dũa theo bản vẽ</w:t>
            </w:r>
          </w:p>
        </w:tc>
        <w:tc>
          <w:tcPr>
            <w:tcW w:w="1202" w:type="dxa"/>
            <w:tcBorders>
              <w:top w:val="nil"/>
              <w:left w:val="nil"/>
              <w:bottom w:val="nil"/>
              <w:right w:val="single" w:sz="8" w:space="0" w:color="auto"/>
              <w:tl2br w:val="nil"/>
              <w:tr2bl w:val="nil"/>
            </w:tcBorders>
          </w:tcPr>
          <w:p w14:paraId="69B80BFF" w14:textId="77777777" w:rsidR="00EF67DE" w:rsidRPr="0060627C" w:rsidRDefault="00EF67DE" w:rsidP="00704FB8">
            <w:pPr>
              <w:jc w:val="center"/>
            </w:pPr>
            <w:r w:rsidRPr="0060627C">
              <w:t>2</w:t>
            </w:r>
            <w:r w:rsidRPr="0060627C">
              <w:rPr>
                <w:rFonts w:hint="eastAsia"/>
              </w:rPr>
              <w:t>,5</w:t>
            </w:r>
          </w:p>
        </w:tc>
        <w:tc>
          <w:tcPr>
            <w:tcW w:w="979" w:type="dxa"/>
            <w:tcBorders>
              <w:top w:val="nil"/>
              <w:left w:val="nil"/>
              <w:bottom w:val="nil"/>
              <w:right w:val="single" w:sz="8" w:space="0" w:color="auto"/>
              <w:tl2br w:val="nil"/>
              <w:tr2bl w:val="nil"/>
            </w:tcBorders>
          </w:tcPr>
          <w:p w14:paraId="54B128F3"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tcPr>
          <w:p w14:paraId="2B7CE106" w14:textId="77777777" w:rsidR="00EF67DE" w:rsidRPr="0060627C" w:rsidRDefault="00EF67DE" w:rsidP="00704FB8">
            <w:pPr>
              <w:jc w:val="center"/>
            </w:pPr>
            <w:r w:rsidRPr="0060627C">
              <w:t>2</w:t>
            </w:r>
            <w:r w:rsidRPr="0060627C">
              <w:rPr>
                <w:rFonts w:hint="eastAsia"/>
              </w:rPr>
              <w:t>,5</w:t>
            </w:r>
          </w:p>
        </w:tc>
        <w:tc>
          <w:tcPr>
            <w:tcW w:w="993" w:type="dxa"/>
            <w:tcBorders>
              <w:top w:val="nil"/>
              <w:left w:val="nil"/>
              <w:bottom w:val="nil"/>
              <w:right w:val="single" w:sz="8" w:space="0" w:color="auto"/>
              <w:tl2br w:val="nil"/>
              <w:tr2bl w:val="nil"/>
            </w:tcBorders>
          </w:tcPr>
          <w:p w14:paraId="70D1687C" w14:textId="77777777" w:rsidR="00EF67DE" w:rsidRPr="0060627C" w:rsidRDefault="00EF67DE" w:rsidP="00704FB8">
            <w:pPr>
              <w:jc w:val="center"/>
            </w:pPr>
            <w:r w:rsidRPr="0060627C">
              <w:rPr>
                <w:rFonts w:hint="eastAsia"/>
              </w:rPr>
              <w:t>0</w:t>
            </w:r>
          </w:p>
        </w:tc>
      </w:tr>
      <w:tr w:rsidR="00EF67DE" w:rsidRPr="0060627C" w14:paraId="3223A6FB" w14:textId="77777777" w:rsidTr="00704FB8">
        <w:trPr>
          <w:trHeight w:val="732"/>
        </w:trPr>
        <w:tc>
          <w:tcPr>
            <w:tcW w:w="671" w:type="dxa"/>
            <w:vMerge/>
            <w:tcBorders>
              <w:top w:val="single" w:sz="8" w:space="0" w:color="auto"/>
              <w:left w:val="single" w:sz="8" w:space="0" w:color="auto"/>
              <w:bottom w:val="single" w:sz="8" w:space="0" w:color="000000"/>
              <w:right w:val="single" w:sz="8" w:space="0" w:color="auto"/>
              <w:tl2br w:val="nil"/>
              <w:tr2bl w:val="nil"/>
            </w:tcBorders>
            <w:vAlign w:val="center"/>
          </w:tcPr>
          <w:p w14:paraId="6BFA10C1"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vAlign w:val="center"/>
          </w:tcPr>
          <w:p w14:paraId="7361BD23" w14:textId="77777777" w:rsidR="00EF67DE" w:rsidRPr="0060627C" w:rsidRDefault="00EF67DE" w:rsidP="00704FB8">
            <w:r w:rsidRPr="0060627C">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07A1DFD4" w14:textId="77777777" w:rsidR="00EF67DE" w:rsidRPr="0060627C" w:rsidRDefault="00EF67DE" w:rsidP="00704FB8">
            <w:pPr>
              <w:jc w:val="center"/>
            </w:pPr>
            <w:r w:rsidRPr="0060627C">
              <w:rPr>
                <w:rFonts w:hint="eastAsia"/>
              </w:rPr>
              <w:t>0,5</w:t>
            </w:r>
          </w:p>
        </w:tc>
        <w:tc>
          <w:tcPr>
            <w:tcW w:w="979" w:type="dxa"/>
            <w:tcBorders>
              <w:top w:val="nil"/>
              <w:left w:val="nil"/>
              <w:bottom w:val="single" w:sz="8" w:space="0" w:color="auto"/>
              <w:right w:val="single" w:sz="8" w:space="0" w:color="auto"/>
              <w:tl2br w:val="nil"/>
              <w:tr2bl w:val="nil"/>
            </w:tcBorders>
          </w:tcPr>
          <w:p w14:paraId="68148215" w14:textId="77777777" w:rsidR="00EF67DE" w:rsidRPr="0060627C" w:rsidRDefault="00EF67DE" w:rsidP="00704FB8">
            <w:pPr>
              <w:jc w:val="center"/>
            </w:pPr>
            <w:r w:rsidRPr="0060627C">
              <w:rPr>
                <w:rFonts w:hint="eastAsia"/>
              </w:rPr>
              <w:t>0</w:t>
            </w:r>
          </w:p>
        </w:tc>
        <w:tc>
          <w:tcPr>
            <w:tcW w:w="1626" w:type="dxa"/>
            <w:tcBorders>
              <w:top w:val="nil"/>
              <w:left w:val="nil"/>
              <w:bottom w:val="single" w:sz="8" w:space="0" w:color="auto"/>
              <w:right w:val="single" w:sz="8" w:space="0" w:color="auto"/>
              <w:tl2br w:val="nil"/>
              <w:tr2bl w:val="nil"/>
            </w:tcBorders>
          </w:tcPr>
          <w:p w14:paraId="75CF5710" w14:textId="77777777" w:rsidR="00EF67DE" w:rsidRPr="0060627C" w:rsidRDefault="00EF67DE" w:rsidP="00704FB8">
            <w:pPr>
              <w:jc w:val="center"/>
            </w:pPr>
            <w:r w:rsidRPr="0060627C">
              <w:rPr>
                <w:rFonts w:hint="eastAsia"/>
              </w:rPr>
              <w:t>0,5</w:t>
            </w:r>
          </w:p>
        </w:tc>
        <w:tc>
          <w:tcPr>
            <w:tcW w:w="993" w:type="dxa"/>
            <w:tcBorders>
              <w:top w:val="nil"/>
              <w:left w:val="nil"/>
              <w:bottom w:val="single" w:sz="8" w:space="0" w:color="auto"/>
              <w:right w:val="single" w:sz="8" w:space="0" w:color="auto"/>
              <w:tl2br w:val="nil"/>
              <w:tr2bl w:val="nil"/>
            </w:tcBorders>
          </w:tcPr>
          <w:p w14:paraId="2E4BEF2F" w14:textId="77777777" w:rsidR="00EF67DE" w:rsidRPr="0060627C" w:rsidRDefault="00EF67DE" w:rsidP="00704FB8">
            <w:pPr>
              <w:jc w:val="center"/>
            </w:pPr>
            <w:r w:rsidRPr="0060627C">
              <w:rPr>
                <w:rFonts w:hint="eastAsia"/>
              </w:rPr>
              <w:t>0</w:t>
            </w:r>
          </w:p>
        </w:tc>
      </w:tr>
      <w:tr w:rsidR="00EF67DE" w:rsidRPr="0060627C" w14:paraId="663CAD48" w14:textId="77777777" w:rsidTr="00704FB8">
        <w:trPr>
          <w:trHeight w:val="360"/>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1CC9BAE9" w14:textId="77777777" w:rsidR="00EF67DE" w:rsidRPr="0060627C" w:rsidRDefault="00EF67DE" w:rsidP="00704FB8">
            <w:pPr>
              <w:jc w:val="center"/>
            </w:pPr>
            <w:r w:rsidRPr="0060627C">
              <w:rPr>
                <w:rFonts w:hint="eastAsia"/>
              </w:rPr>
              <w:t>4</w:t>
            </w:r>
          </w:p>
        </w:tc>
        <w:tc>
          <w:tcPr>
            <w:tcW w:w="3568" w:type="dxa"/>
            <w:tcBorders>
              <w:top w:val="nil"/>
              <w:left w:val="nil"/>
              <w:bottom w:val="nil"/>
              <w:right w:val="single" w:sz="8" w:space="0" w:color="auto"/>
              <w:tl2br w:val="nil"/>
              <w:tr2bl w:val="nil"/>
            </w:tcBorders>
            <w:vAlign w:val="center"/>
          </w:tcPr>
          <w:p w14:paraId="02143A51" w14:textId="77777777" w:rsidR="00EF67DE" w:rsidRPr="0060627C" w:rsidRDefault="00EF67DE" w:rsidP="00704FB8">
            <w:r w:rsidRPr="0060627C">
              <w:rPr>
                <w:rFonts w:hint="eastAsia"/>
              </w:rPr>
              <w:t xml:space="preserve">Bài 4: Cưa kim loại  </w:t>
            </w:r>
          </w:p>
        </w:tc>
        <w:tc>
          <w:tcPr>
            <w:tcW w:w="1202" w:type="dxa"/>
            <w:tcBorders>
              <w:top w:val="nil"/>
              <w:left w:val="nil"/>
              <w:bottom w:val="nil"/>
              <w:right w:val="single" w:sz="8" w:space="0" w:color="auto"/>
              <w:tl2br w:val="nil"/>
              <w:tr2bl w:val="nil"/>
            </w:tcBorders>
            <w:vAlign w:val="center"/>
          </w:tcPr>
          <w:p w14:paraId="5D0DD558" w14:textId="77777777" w:rsidR="00EF67DE" w:rsidRPr="0060627C" w:rsidRDefault="00EF67DE" w:rsidP="00704FB8">
            <w:pPr>
              <w:jc w:val="center"/>
              <w:rPr>
                <w:b/>
              </w:rPr>
            </w:pPr>
            <w:r w:rsidRPr="0060627C">
              <w:rPr>
                <w:rFonts w:hint="eastAsia"/>
                <w:b/>
              </w:rPr>
              <w:t>5</w:t>
            </w:r>
          </w:p>
        </w:tc>
        <w:tc>
          <w:tcPr>
            <w:tcW w:w="979" w:type="dxa"/>
            <w:tcBorders>
              <w:top w:val="nil"/>
              <w:left w:val="nil"/>
              <w:bottom w:val="nil"/>
              <w:right w:val="single" w:sz="8" w:space="0" w:color="auto"/>
              <w:tl2br w:val="nil"/>
              <w:tr2bl w:val="nil"/>
            </w:tcBorders>
            <w:vAlign w:val="center"/>
          </w:tcPr>
          <w:p w14:paraId="76BE7958" w14:textId="77777777" w:rsidR="00EF67DE" w:rsidRPr="0060627C" w:rsidRDefault="00EF67DE" w:rsidP="00704FB8">
            <w:pPr>
              <w:jc w:val="center"/>
              <w:rPr>
                <w:b/>
              </w:rPr>
            </w:pPr>
            <w:r w:rsidRPr="0060627C">
              <w:rPr>
                <w:rFonts w:hint="eastAsia"/>
                <w:b/>
              </w:rPr>
              <w:t>1</w:t>
            </w:r>
          </w:p>
        </w:tc>
        <w:tc>
          <w:tcPr>
            <w:tcW w:w="1626" w:type="dxa"/>
            <w:tcBorders>
              <w:top w:val="nil"/>
              <w:left w:val="nil"/>
              <w:bottom w:val="nil"/>
              <w:right w:val="single" w:sz="8" w:space="0" w:color="auto"/>
              <w:tl2br w:val="nil"/>
              <w:tr2bl w:val="nil"/>
            </w:tcBorders>
            <w:vAlign w:val="center"/>
          </w:tcPr>
          <w:p w14:paraId="044216CA" w14:textId="77777777" w:rsidR="00EF67DE" w:rsidRPr="0060627C" w:rsidRDefault="00EF67DE" w:rsidP="00704FB8">
            <w:pPr>
              <w:jc w:val="center"/>
              <w:rPr>
                <w:b/>
              </w:rPr>
            </w:pPr>
            <w:r w:rsidRPr="0060627C">
              <w:rPr>
                <w:rFonts w:hint="eastAsia"/>
                <w:b/>
              </w:rPr>
              <w:t>4</w:t>
            </w:r>
          </w:p>
        </w:tc>
        <w:tc>
          <w:tcPr>
            <w:tcW w:w="993" w:type="dxa"/>
            <w:tcBorders>
              <w:top w:val="nil"/>
              <w:left w:val="nil"/>
              <w:bottom w:val="nil"/>
              <w:right w:val="single" w:sz="8" w:space="0" w:color="auto"/>
              <w:tl2br w:val="nil"/>
              <w:tr2bl w:val="nil"/>
            </w:tcBorders>
            <w:vAlign w:val="center"/>
          </w:tcPr>
          <w:p w14:paraId="7670F38F" w14:textId="77777777" w:rsidR="00EF67DE" w:rsidRPr="0060627C" w:rsidRDefault="00EF67DE" w:rsidP="00704FB8">
            <w:pPr>
              <w:jc w:val="center"/>
              <w:rPr>
                <w:b/>
              </w:rPr>
            </w:pPr>
            <w:r w:rsidRPr="0060627C">
              <w:rPr>
                <w:rFonts w:hint="eastAsia"/>
                <w:b/>
              </w:rPr>
              <w:t>0</w:t>
            </w:r>
          </w:p>
        </w:tc>
      </w:tr>
      <w:tr w:rsidR="00EF67DE" w:rsidRPr="0060627C" w14:paraId="780DA623"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0D09892"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D79E4B8" w14:textId="77777777" w:rsidR="00EF67DE" w:rsidRPr="0060627C" w:rsidRDefault="00EF67DE" w:rsidP="00704FB8">
            <w:r w:rsidRPr="0060627C">
              <w:rPr>
                <w:rFonts w:hint="eastAsia"/>
              </w:rPr>
              <w:t xml:space="preserve">1. Cưa và kỹ thuật cưa kim loại                                          </w:t>
            </w:r>
          </w:p>
        </w:tc>
        <w:tc>
          <w:tcPr>
            <w:tcW w:w="1202" w:type="dxa"/>
            <w:tcBorders>
              <w:top w:val="nil"/>
              <w:left w:val="nil"/>
              <w:bottom w:val="nil"/>
              <w:right w:val="single" w:sz="8" w:space="0" w:color="auto"/>
              <w:tl2br w:val="nil"/>
              <w:tr2bl w:val="nil"/>
            </w:tcBorders>
            <w:vAlign w:val="center"/>
          </w:tcPr>
          <w:p w14:paraId="68482BDA"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33C72F33"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7B6A8BAB"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417D1EA6" w14:textId="77777777" w:rsidR="00EF67DE" w:rsidRPr="0060627C" w:rsidRDefault="00EF67DE" w:rsidP="00704FB8">
            <w:pPr>
              <w:jc w:val="center"/>
            </w:pPr>
            <w:r w:rsidRPr="0060627C">
              <w:rPr>
                <w:rFonts w:hint="eastAsia"/>
              </w:rPr>
              <w:t>0</w:t>
            </w:r>
          </w:p>
        </w:tc>
      </w:tr>
      <w:tr w:rsidR="00EF67DE" w:rsidRPr="0060627C" w14:paraId="6CAC4B1A"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EAB72C5"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25EB254" w14:textId="77777777" w:rsidR="00EF67DE" w:rsidRPr="0060627C" w:rsidRDefault="00EF67DE" w:rsidP="00704FB8">
            <w:r w:rsidRPr="0060627C">
              <w:rPr>
                <w:rFonts w:hint="eastAsia"/>
              </w:rPr>
              <w:t>1.1. Khái niệm về  cưa kim loại</w:t>
            </w:r>
          </w:p>
        </w:tc>
        <w:tc>
          <w:tcPr>
            <w:tcW w:w="1202" w:type="dxa"/>
            <w:tcBorders>
              <w:top w:val="nil"/>
              <w:left w:val="nil"/>
              <w:bottom w:val="nil"/>
              <w:right w:val="single" w:sz="8" w:space="0" w:color="auto"/>
              <w:tl2br w:val="nil"/>
              <w:tr2bl w:val="nil"/>
            </w:tcBorders>
            <w:vAlign w:val="center"/>
          </w:tcPr>
          <w:p w14:paraId="15EC144A"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1CD31135"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6847EC2D"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2A3C76F4" w14:textId="77777777" w:rsidR="00EF67DE" w:rsidRPr="0060627C" w:rsidRDefault="00EF67DE" w:rsidP="00704FB8">
            <w:pPr>
              <w:jc w:val="center"/>
            </w:pPr>
          </w:p>
        </w:tc>
      </w:tr>
      <w:tr w:rsidR="00EF67DE" w:rsidRPr="0060627C" w14:paraId="6DED7401"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8CA03D5"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901BEB2" w14:textId="77777777" w:rsidR="00EF67DE" w:rsidRPr="0060627C" w:rsidRDefault="00EF67DE" w:rsidP="00704FB8">
            <w:r w:rsidRPr="0060627C">
              <w:rPr>
                <w:rFonts w:hint="eastAsia"/>
              </w:rPr>
              <w:t>1.2. Cấu tạo  cưa tay</w:t>
            </w:r>
          </w:p>
        </w:tc>
        <w:tc>
          <w:tcPr>
            <w:tcW w:w="1202" w:type="dxa"/>
            <w:tcBorders>
              <w:top w:val="nil"/>
              <w:left w:val="nil"/>
              <w:bottom w:val="nil"/>
              <w:right w:val="single" w:sz="8" w:space="0" w:color="auto"/>
              <w:tl2br w:val="nil"/>
              <w:tr2bl w:val="nil"/>
            </w:tcBorders>
            <w:vAlign w:val="center"/>
          </w:tcPr>
          <w:p w14:paraId="02FD94F9"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5548D3EC"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65F6D8CE"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49E84009" w14:textId="77777777" w:rsidR="00EF67DE" w:rsidRPr="0060627C" w:rsidRDefault="00EF67DE" w:rsidP="00704FB8">
            <w:pPr>
              <w:jc w:val="center"/>
            </w:pPr>
          </w:p>
        </w:tc>
      </w:tr>
      <w:tr w:rsidR="00EF67DE" w:rsidRPr="0060627C" w14:paraId="4478E398"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988494B"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C7090B3" w14:textId="77777777" w:rsidR="00EF67DE" w:rsidRPr="0060627C" w:rsidRDefault="00EF67DE" w:rsidP="00704FB8">
            <w:r w:rsidRPr="0060627C">
              <w:rPr>
                <w:rFonts w:hint="eastAsia"/>
              </w:rPr>
              <w:t>1.2.1. Cấu tạo khung cưa</w:t>
            </w:r>
          </w:p>
        </w:tc>
        <w:tc>
          <w:tcPr>
            <w:tcW w:w="1202" w:type="dxa"/>
            <w:tcBorders>
              <w:top w:val="nil"/>
              <w:left w:val="nil"/>
              <w:bottom w:val="nil"/>
              <w:right w:val="single" w:sz="8" w:space="0" w:color="auto"/>
              <w:tl2br w:val="nil"/>
              <w:tr2bl w:val="nil"/>
            </w:tcBorders>
            <w:vAlign w:val="center"/>
          </w:tcPr>
          <w:p w14:paraId="556BDD52"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261678C5"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4723D936"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4550B692" w14:textId="77777777" w:rsidR="00EF67DE" w:rsidRPr="0060627C" w:rsidRDefault="00EF67DE" w:rsidP="00704FB8">
            <w:pPr>
              <w:jc w:val="center"/>
            </w:pPr>
          </w:p>
        </w:tc>
      </w:tr>
      <w:tr w:rsidR="00EF67DE" w:rsidRPr="0060627C" w14:paraId="2A0BDED0"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CC00EEA"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F0918E7" w14:textId="77777777" w:rsidR="00EF67DE" w:rsidRPr="0060627C" w:rsidRDefault="00EF67DE" w:rsidP="00704FB8">
            <w:r w:rsidRPr="0060627C">
              <w:rPr>
                <w:rFonts w:hint="eastAsia"/>
              </w:rPr>
              <w:t>1.2.2. Cấu tạo lưỡi cưa</w:t>
            </w:r>
          </w:p>
        </w:tc>
        <w:tc>
          <w:tcPr>
            <w:tcW w:w="1202" w:type="dxa"/>
            <w:tcBorders>
              <w:top w:val="nil"/>
              <w:left w:val="nil"/>
              <w:bottom w:val="nil"/>
              <w:right w:val="single" w:sz="8" w:space="0" w:color="auto"/>
              <w:tl2br w:val="nil"/>
              <w:tr2bl w:val="nil"/>
            </w:tcBorders>
            <w:vAlign w:val="center"/>
          </w:tcPr>
          <w:p w14:paraId="3B0D0CFE"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7EB83327"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7B8F58EC"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45535C61" w14:textId="77777777" w:rsidR="00EF67DE" w:rsidRPr="0060627C" w:rsidRDefault="00EF67DE" w:rsidP="00704FB8">
            <w:pPr>
              <w:jc w:val="center"/>
            </w:pPr>
          </w:p>
        </w:tc>
      </w:tr>
      <w:tr w:rsidR="00EF67DE" w:rsidRPr="0060627C" w14:paraId="42AB2FE6"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46FA8C8"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AAAC49D" w14:textId="77777777" w:rsidR="00EF67DE" w:rsidRPr="0060627C" w:rsidRDefault="00EF67DE" w:rsidP="00704FB8">
            <w:r w:rsidRPr="0060627C">
              <w:rPr>
                <w:rFonts w:hint="eastAsia"/>
              </w:rPr>
              <w:t>1.3. Kỹ thuật cưa kim loại</w:t>
            </w:r>
          </w:p>
        </w:tc>
        <w:tc>
          <w:tcPr>
            <w:tcW w:w="1202" w:type="dxa"/>
            <w:tcBorders>
              <w:top w:val="nil"/>
              <w:left w:val="nil"/>
              <w:bottom w:val="nil"/>
              <w:right w:val="single" w:sz="8" w:space="0" w:color="auto"/>
              <w:tl2br w:val="nil"/>
              <w:tr2bl w:val="nil"/>
            </w:tcBorders>
            <w:vAlign w:val="center"/>
          </w:tcPr>
          <w:p w14:paraId="3445B193"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70BA1583"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2DD83CE0"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5BA421A2" w14:textId="77777777" w:rsidR="00EF67DE" w:rsidRPr="0060627C" w:rsidRDefault="00EF67DE" w:rsidP="00704FB8">
            <w:pPr>
              <w:jc w:val="center"/>
            </w:pPr>
          </w:p>
        </w:tc>
      </w:tr>
      <w:tr w:rsidR="00EF67DE" w:rsidRPr="0060627C" w14:paraId="1184603E"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C59618C"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C000D47" w14:textId="77777777" w:rsidR="00EF67DE" w:rsidRPr="0060627C" w:rsidRDefault="00EF67DE" w:rsidP="00704FB8">
            <w:r w:rsidRPr="0060627C">
              <w:rPr>
                <w:rFonts w:hint="eastAsia"/>
              </w:rPr>
              <w:t>1.4. Các dạng sai hỏng  khi cưa, cắt kim loại</w:t>
            </w:r>
          </w:p>
        </w:tc>
        <w:tc>
          <w:tcPr>
            <w:tcW w:w="1202" w:type="dxa"/>
            <w:tcBorders>
              <w:top w:val="nil"/>
              <w:left w:val="nil"/>
              <w:bottom w:val="nil"/>
              <w:right w:val="single" w:sz="8" w:space="0" w:color="auto"/>
              <w:tl2br w:val="nil"/>
              <w:tr2bl w:val="nil"/>
            </w:tcBorders>
            <w:vAlign w:val="center"/>
          </w:tcPr>
          <w:p w14:paraId="390A3955"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584631DE"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17F3F023"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04502411" w14:textId="77777777" w:rsidR="00EF67DE" w:rsidRPr="0060627C" w:rsidRDefault="00EF67DE" w:rsidP="00704FB8">
            <w:pPr>
              <w:jc w:val="center"/>
            </w:pPr>
          </w:p>
        </w:tc>
      </w:tr>
      <w:tr w:rsidR="00EF67DE" w:rsidRPr="0060627C" w14:paraId="62AE57F2"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E6CE99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34B03A0" w14:textId="77777777" w:rsidR="00EF67DE" w:rsidRPr="0060627C" w:rsidRDefault="00EF67DE" w:rsidP="00704FB8">
            <w:r w:rsidRPr="0060627C">
              <w:rPr>
                <w:rFonts w:hint="eastAsia"/>
              </w:rPr>
              <w:t xml:space="preserve">1.5. An toàn lao động khi cưa </w:t>
            </w:r>
          </w:p>
        </w:tc>
        <w:tc>
          <w:tcPr>
            <w:tcW w:w="1202" w:type="dxa"/>
            <w:tcBorders>
              <w:top w:val="nil"/>
              <w:left w:val="nil"/>
              <w:bottom w:val="nil"/>
              <w:right w:val="single" w:sz="8" w:space="0" w:color="auto"/>
              <w:tl2br w:val="nil"/>
              <w:tr2bl w:val="nil"/>
            </w:tcBorders>
            <w:vAlign w:val="center"/>
          </w:tcPr>
          <w:p w14:paraId="7FD6F7EC"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74F22107"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07E9F2F9"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351ADD73" w14:textId="77777777" w:rsidR="00EF67DE" w:rsidRPr="0060627C" w:rsidRDefault="00EF67DE" w:rsidP="00704FB8">
            <w:pPr>
              <w:jc w:val="center"/>
            </w:pPr>
          </w:p>
        </w:tc>
      </w:tr>
      <w:tr w:rsidR="00EF67DE" w:rsidRPr="0060627C" w14:paraId="46007415"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570D094"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3FEACA8" w14:textId="77777777" w:rsidR="00EF67DE" w:rsidRPr="0060627C" w:rsidRDefault="00EF67DE" w:rsidP="00704FB8">
            <w:r w:rsidRPr="0060627C">
              <w:rPr>
                <w:rFonts w:hint="eastAsia"/>
              </w:rPr>
              <w:t xml:space="preserve">2. Thực hành cưa kim loại  </w:t>
            </w:r>
          </w:p>
        </w:tc>
        <w:tc>
          <w:tcPr>
            <w:tcW w:w="1202" w:type="dxa"/>
            <w:tcBorders>
              <w:top w:val="nil"/>
              <w:left w:val="nil"/>
              <w:bottom w:val="nil"/>
              <w:right w:val="single" w:sz="8" w:space="0" w:color="auto"/>
              <w:tl2br w:val="nil"/>
              <w:tr2bl w:val="nil"/>
            </w:tcBorders>
            <w:vAlign w:val="center"/>
          </w:tcPr>
          <w:p w14:paraId="3C32A2A4" w14:textId="77777777" w:rsidR="00EF67DE" w:rsidRPr="0060627C" w:rsidRDefault="00EF67DE" w:rsidP="00704FB8">
            <w:pPr>
              <w:jc w:val="center"/>
            </w:pPr>
            <w:r w:rsidRPr="0060627C">
              <w:rPr>
                <w:rFonts w:hint="eastAsia"/>
              </w:rPr>
              <w:t>4</w:t>
            </w:r>
          </w:p>
        </w:tc>
        <w:tc>
          <w:tcPr>
            <w:tcW w:w="979" w:type="dxa"/>
            <w:tcBorders>
              <w:top w:val="nil"/>
              <w:left w:val="nil"/>
              <w:bottom w:val="nil"/>
              <w:right w:val="single" w:sz="8" w:space="0" w:color="auto"/>
              <w:tl2br w:val="nil"/>
              <w:tr2bl w:val="nil"/>
            </w:tcBorders>
            <w:vAlign w:val="center"/>
          </w:tcPr>
          <w:p w14:paraId="7D963FD9"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081C529C" w14:textId="77777777" w:rsidR="00EF67DE" w:rsidRPr="0060627C" w:rsidRDefault="00EF67DE" w:rsidP="00704FB8">
            <w:pPr>
              <w:jc w:val="center"/>
            </w:pPr>
            <w:r w:rsidRPr="0060627C">
              <w:rPr>
                <w:rFonts w:hint="eastAsia"/>
              </w:rPr>
              <w:t>4</w:t>
            </w:r>
          </w:p>
        </w:tc>
        <w:tc>
          <w:tcPr>
            <w:tcW w:w="993" w:type="dxa"/>
            <w:tcBorders>
              <w:top w:val="nil"/>
              <w:left w:val="nil"/>
              <w:bottom w:val="nil"/>
              <w:right w:val="single" w:sz="8" w:space="0" w:color="auto"/>
              <w:tl2br w:val="nil"/>
              <w:tr2bl w:val="nil"/>
            </w:tcBorders>
            <w:vAlign w:val="center"/>
          </w:tcPr>
          <w:p w14:paraId="4199D801" w14:textId="77777777" w:rsidR="00EF67DE" w:rsidRPr="0060627C" w:rsidRDefault="00EF67DE" w:rsidP="00704FB8">
            <w:pPr>
              <w:jc w:val="center"/>
            </w:pPr>
            <w:r w:rsidRPr="0060627C">
              <w:rPr>
                <w:rFonts w:hint="eastAsia"/>
              </w:rPr>
              <w:t>0</w:t>
            </w:r>
          </w:p>
        </w:tc>
      </w:tr>
      <w:tr w:rsidR="00EF67DE" w:rsidRPr="0060627C" w14:paraId="0AB3EEE8"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A721BA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69C91B8"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5F8EF976"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0B0517DC"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D710D4A"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5517BCD4" w14:textId="77777777" w:rsidR="00EF67DE" w:rsidRPr="0060627C" w:rsidRDefault="00EF67DE" w:rsidP="00704FB8">
            <w:pPr>
              <w:jc w:val="center"/>
            </w:pPr>
            <w:r w:rsidRPr="0060627C">
              <w:rPr>
                <w:rFonts w:hint="eastAsia"/>
              </w:rPr>
              <w:t>0</w:t>
            </w:r>
          </w:p>
        </w:tc>
      </w:tr>
      <w:tr w:rsidR="00EF67DE" w:rsidRPr="0060627C" w14:paraId="15FA8039"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3E0DE3F"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4BAF7EB" w14:textId="77777777" w:rsidR="00EF67DE" w:rsidRPr="0060627C" w:rsidRDefault="00EF67DE" w:rsidP="00704FB8">
            <w:r w:rsidRPr="0060627C">
              <w:rPr>
                <w:rFonts w:hint="eastAsia"/>
              </w:rPr>
              <w:t>2.2. Chuẩn bị thiết bị và dụng cụ</w:t>
            </w:r>
          </w:p>
        </w:tc>
        <w:tc>
          <w:tcPr>
            <w:tcW w:w="1202" w:type="dxa"/>
            <w:tcBorders>
              <w:top w:val="nil"/>
              <w:left w:val="nil"/>
              <w:bottom w:val="nil"/>
              <w:right w:val="single" w:sz="8" w:space="0" w:color="auto"/>
              <w:tl2br w:val="nil"/>
              <w:tr2bl w:val="nil"/>
            </w:tcBorders>
            <w:vAlign w:val="center"/>
          </w:tcPr>
          <w:p w14:paraId="23C5D4D4"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7782966A"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67D152B2"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645E6FF9" w14:textId="77777777" w:rsidR="00EF67DE" w:rsidRPr="0060627C" w:rsidRDefault="00EF67DE" w:rsidP="00704FB8">
            <w:pPr>
              <w:jc w:val="center"/>
            </w:pPr>
            <w:r w:rsidRPr="0060627C">
              <w:rPr>
                <w:rFonts w:hint="eastAsia"/>
              </w:rPr>
              <w:t>0</w:t>
            </w:r>
          </w:p>
        </w:tc>
      </w:tr>
      <w:tr w:rsidR="00EF67DE" w:rsidRPr="0060627C" w14:paraId="358A40A4"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615B93D"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A702B48" w14:textId="77777777" w:rsidR="00EF67DE" w:rsidRPr="0060627C" w:rsidRDefault="00EF67DE" w:rsidP="00704FB8">
            <w:r w:rsidRPr="0060627C">
              <w:rPr>
                <w:rFonts w:hint="eastAsia"/>
              </w:rPr>
              <w:t>2.3. Trình tự tiến hành cưa theo bản vẽ</w:t>
            </w:r>
          </w:p>
        </w:tc>
        <w:tc>
          <w:tcPr>
            <w:tcW w:w="1202" w:type="dxa"/>
            <w:tcBorders>
              <w:top w:val="nil"/>
              <w:left w:val="nil"/>
              <w:bottom w:val="nil"/>
              <w:right w:val="single" w:sz="8" w:space="0" w:color="auto"/>
              <w:tl2br w:val="nil"/>
              <w:tr2bl w:val="nil"/>
            </w:tcBorders>
          </w:tcPr>
          <w:p w14:paraId="4C3945FE" w14:textId="77777777" w:rsidR="00EF67DE" w:rsidRPr="0060627C" w:rsidRDefault="00EF67DE" w:rsidP="00704FB8">
            <w:pPr>
              <w:jc w:val="center"/>
            </w:pPr>
            <w:r w:rsidRPr="0060627C">
              <w:rPr>
                <w:rFonts w:hint="eastAsia"/>
              </w:rPr>
              <w:t>2</w:t>
            </w:r>
          </w:p>
        </w:tc>
        <w:tc>
          <w:tcPr>
            <w:tcW w:w="979" w:type="dxa"/>
            <w:tcBorders>
              <w:top w:val="nil"/>
              <w:left w:val="nil"/>
              <w:bottom w:val="nil"/>
              <w:right w:val="single" w:sz="8" w:space="0" w:color="auto"/>
              <w:tl2br w:val="nil"/>
              <w:tr2bl w:val="nil"/>
            </w:tcBorders>
          </w:tcPr>
          <w:p w14:paraId="4C3EFD23"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tcPr>
          <w:p w14:paraId="2781F5B8" w14:textId="77777777" w:rsidR="00EF67DE" w:rsidRPr="0060627C" w:rsidRDefault="00EF67DE" w:rsidP="00704FB8">
            <w:pPr>
              <w:jc w:val="center"/>
            </w:pPr>
            <w:r w:rsidRPr="0060627C">
              <w:rPr>
                <w:rFonts w:hint="eastAsia"/>
              </w:rPr>
              <w:t>2</w:t>
            </w:r>
          </w:p>
        </w:tc>
        <w:tc>
          <w:tcPr>
            <w:tcW w:w="993" w:type="dxa"/>
            <w:tcBorders>
              <w:top w:val="nil"/>
              <w:left w:val="nil"/>
              <w:bottom w:val="nil"/>
              <w:right w:val="single" w:sz="8" w:space="0" w:color="auto"/>
              <w:tl2br w:val="nil"/>
              <w:tr2bl w:val="nil"/>
            </w:tcBorders>
          </w:tcPr>
          <w:p w14:paraId="3FBC4AB1" w14:textId="77777777" w:rsidR="00EF67DE" w:rsidRPr="0060627C" w:rsidRDefault="00EF67DE" w:rsidP="00704FB8">
            <w:pPr>
              <w:jc w:val="center"/>
            </w:pPr>
            <w:r w:rsidRPr="0060627C">
              <w:rPr>
                <w:rFonts w:hint="eastAsia"/>
              </w:rPr>
              <w:t>0</w:t>
            </w:r>
          </w:p>
        </w:tc>
      </w:tr>
      <w:tr w:rsidR="00EF67DE" w:rsidRPr="0060627C" w14:paraId="617733E5" w14:textId="77777777" w:rsidTr="00704FB8">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13DEB357"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vAlign w:val="center"/>
          </w:tcPr>
          <w:p w14:paraId="6192C953" w14:textId="77777777" w:rsidR="00EF67DE" w:rsidRPr="0060627C" w:rsidRDefault="00EF67DE" w:rsidP="00704FB8">
            <w:pPr>
              <w:jc w:val="both"/>
            </w:pPr>
            <w:r w:rsidRPr="0060627C">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5742623F" w14:textId="77777777" w:rsidR="00EF67DE" w:rsidRPr="0060627C" w:rsidRDefault="00EF67DE" w:rsidP="00704FB8">
            <w:pPr>
              <w:jc w:val="center"/>
            </w:pPr>
            <w:r w:rsidRPr="0060627C">
              <w:rPr>
                <w:rFonts w:hint="eastAsia"/>
              </w:rPr>
              <w:t>1</w:t>
            </w:r>
          </w:p>
        </w:tc>
        <w:tc>
          <w:tcPr>
            <w:tcW w:w="979" w:type="dxa"/>
            <w:tcBorders>
              <w:top w:val="nil"/>
              <w:left w:val="nil"/>
              <w:bottom w:val="single" w:sz="8" w:space="0" w:color="auto"/>
              <w:right w:val="single" w:sz="8" w:space="0" w:color="auto"/>
              <w:tl2br w:val="nil"/>
              <w:tr2bl w:val="nil"/>
            </w:tcBorders>
          </w:tcPr>
          <w:p w14:paraId="28BFF6B6" w14:textId="77777777" w:rsidR="00EF67DE" w:rsidRPr="0060627C" w:rsidRDefault="00EF67DE" w:rsidP="00704FB8">
            <w:pPr>
              <w:jc w:val="center"/>
            </w:pPr>
            <w:r w:rsidRPr="0060627C">
              <w:rPr>
                <w:rFonts w:hint="eastAsia"/>
              </w:rPr>
              <w:t>0</w:t>
            </w:r>
          </w:p>
        </w:tc>
        <w:tc>
          <w:tcPr>
            <w:tcW w:w="1626" w:type="dxa"/>
            <w:tcBorders>
              <w:top w:val="nil"/>
              <w:left w:val="nil"/>
              <w:bottom w:val="single" w:sz="8" w:space="0" w:color="auto"/>
              <w:right w:val="single" w:sz="8" w:space="0" w:color="auto"/>
              <w:tl2br w:val="nil"/>
              <w:tr2bl w:val="nil"/>
            </w:tcBorders>
          </w:tcPr>
          <w:p w14:paraId="67686634" w14:textId="77777777" w:rsidR="00EF67DE" w:rsidRPr="0060627C" w:rsidRDefault="00EF67DE" w:rsidP="00704FB8">
            <w:pPr>
              <w:jc w:val="center"/>
            </w:pPr>
            <w:r w:rsidRPr="0060627C">
              <w:rPr>
                <w:rFonts w:hint="eastAsia"/>
              </w:rPr>
              <w:t>1</w:t>
            </w:r>
          </w:p>
        </w:tc>
        <w:tc>
          <w:tcPr>
            <w:tcW w:w="993" w:type="dxa"/>
            <w:tcBorders>
              <w:top w:val="nil"/>
              <w:left w:val="nil"/>
              <w:bottom w:val="single" w:sz="8" w:space="0" w:color="auto"/>
              <w:right w:val="single" w:sz="8" w:space="0" w:color="auto"/>
              <w:tl2br w:val="nil"/>
              <w:tr2bl w:val="nil"/>
            </w:tcBorders>
          </w:tcPr>
          <w:p w14:paraId="2B25BAAC" w14:textId="77777777" w:rsidR="00EF67DE" w:rsidRPr="0060627C" w:rsidRDefault="00EF67DE" w:rsidP="00704FB8">
            <w:pPr>
              <w:jc w:val="center"/>
            </w:pPr>
            <w:r w:rsidRPr="0060627C">
              <w:rPr>
                <w:rFonts w:hint="eastAsia"/>
              </w:rPr>
              <w:t>0</w:t>
            </w:r>
          </w:p>
        </w:tc>
      </w:tr>
      <w:tr w:rsidR="00EF67DE" w:rsidRPr="0060627C" w14:paraId="3FC5A68E" w14:textId="77777777" w:rsidTr="00704FB8">
        <w:trPr>
          <w:trHeight w:val="360"/>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350EC91C" w14:textId="77777777" w:rsidR="00EF67DE" w:rsidRPr="0060627C" w:rsidRDefault="00EF67DE" w:rsidP="00704FB8">
            <w:pPr>
              <w:jc w:val="center"/>
            </w:pPr>
            <w:r w:rsidRPr="0060627C">
              <w:rPr>
                <w:rFonts w:hint="eastAsia"/>
              </w:rPr>
              <w:t>5</w:t>
            </w:r>
          </w:p>
        </w:tc>
        <w:tc>
          <w:tcPr>
            <w:tcW w:w="3568" w:type="dxa"/>
            <w:tcBorders>
              <w:top w:val="nil"/>
              <w:left w:val="nil"/>
              <w:bottom w:val="nil"/>
              <w:right w:val="single" w:sz="8" w:space="0" w:color="auto"/>
              <w:tl2br w:val="nil"/>
              <w:tr2bl w:val="nil"/>
            </w:tcBorders>
            <w:vAlign w:val="center"/>
          </w:tcPr>
          <w:p w14:paraId="134606C0" w14:textId="77777777" w:rsidR="00EF67DE" w:rsidRPr="0060627C" w:rsidRDefault="00EF67DE" w:rsidP="00704FB8">
            <w:r w:rsidRPr="0060627C">
              <w:rPr>
                <w:rFonts w:hint="eastAsia"/>
              </w:rPr>
              <w:t xml:space="preserve">Bài 5: Khoan </w:t>
            </w:r>
          </w:p>
        </w:tc>
        <w:tc>
          <w:tcPr>
            <w:tcW w:w="1202" w:type="dxa"/>
            <w:tcBorders>
              <w:top w:val="nil"/>
              <w:left w:val="nil"/>
              <w:bottom w:val="nil"/>
              <w:right w:val="single" w:sz="8" w:space="0" w:color="auto"/>
              <w:tl2br w:val="nil"/>
              <w:tr2bl w:val="nil"/>
            </w:tcBorders>
            <w:vAlign w:val="center"/>
          </w:tcPr>
          <w:p w14:paraId="007DA37C" w14:textId="77777777" w:rsidR="00EF67DE" w:rsidRPr="0060627C" w:rsidRDefault="00EF67DE" w:rsidP="00704FB8">
            <w:pPr>
              <w:jc w:val="center"/>
              <w:rPr>
                <w:b/>
              </w:rPr>
            </w:pPr>
            <w:r w:rsidRPr="0060627C">
              <w:rPr>
                <w:rFonts w:hint="eastAsia"/>
                <w:b/>
              </w:rPr>
              <w:t>5</w:t>
            </w:r>
          </w:p>
        </w:tc>
        <w:tc>
          <w:tcPr>
            <w:tcW w:w="979" w:type="dxa"/>
            <w:tcBorders>
              <w:top w:val="nil"/>
              <w:left w:val="nil"/>
              <w:bottom w:val="nil"/>
              <w:right w:val="single" w:sz="8" w:space="0" w:color="auto"/>
              <w:tl2br w:val="nil"/>
              <w:tr2bl w:val="nil"/>
            </w:tcBorders>
            <w:vAlign w:val="center"/>
          </w:tcPr>
          <w:p w14:paraId="6EF57435" w14:textId="77777777" w:rsidR="00EF67DE" w:rsidRPr="0060627C" w:rsidRDefault="00EF67DE" w:rsidP="00704FB8">
            <w:pPr>
              <w:jc w:val="center"/>
              <w:rPr>
                <w:b/>
              </w:rPr>
            </w:pPr>
            <w:r w:rsidRPr="0060627C">
              <w:rPr>
                <w:rFonts w:hint="eastAsia"/>
                <w:b/>
              </w:rPr>
              <w:t>1</w:t>
            </w:r>
          </w:p>
        </w:tc>
        <w:tc>
          <w:tcPr>
            <w:tcW w:w="1626" w:type="dxa"/>
            <w:tcBorders>
              <w:top w:val="nil"/>
              <w:left w:val="nil"/>
              <w:bottom w:val="nil"/>
              <w:right w:val="single" w:sz="8" w:space="0" w:color="auto"/>
              <w:tl2br w:val="nil"/>
              <w:tr2bl w:val="nil"/>
            </w:tcBorders>
            <w:vAlign w:val="center"/>
          </w:tcPr>
          <w:p w14:paraId="5977FCE1" w14:textId="77777777" w:rsidR="00EF67DE" w:rsidRPr="0060627C" w:rsidRDefault="00EF67DE" w:rsidP="00704FB8">
            <w:pPr>
              <w:jc w:val="center"/>
              <w:rPr>
                <w:b/>
              </w:rPr>
            </w:pPr>
            <w:r w:rsidRPr="0060627C">
              <w:rPr>
                <w:rFonts w:hint="eastAsia"/>
                <w:b/>
              </w:rPr>
              <w:t>4</w:t>
            </w:r>
          </w:p>
        </w:tc>
        <w:tc>
          <w:tcPr>
            <w:tcW w:w="993" w:type="dxa"/>
            <w:tcBorders>
              <w:top w:val="nil"/>
              <w:left w:val="nil"/>
              <w:bottom w:val="nil"/>
              <w:right w:val="single" w:sz="8" w:space="0" w:color="auto"/>
              <w:tl2br w:val="nil"/>
              <w:tr2bl w:val="nil"/>
            </w:tcBorders>
            <w:vAlign w:val="center"/>
          </w:tcPr>
          <w:p w14:paraId="6B2D3135" w14:textId="77777777" w:rsidR="00EF67DE" w:rsidRPr="0060627C" w:rsidRDefault="00EF67DE" w:rsidP="00704FB8">
            <w:pPr>
              <w:jc w:val="center"/>
              <w:rPr>
                <w:b/>
              </w:rPr>
            </w:pPr>
            <w:r w:rsidRPr="0060627C">
              <w:rPr>
                <w:rFonts w:hint="eastAsia"/>
                <w:b/>
              </w:rPr>
              <w:t>0</w:t>
            </w:r>
          </w:p>
        </w:tc>
      </w:tr>
      <w:tr w:rsidR="00EF67DE" w:rsidRPr="0060627C" w14:paraId="09E94D68" w14:textId="77777777" w:rsidTr="00704FB8">
        <w:trPr>
          <w:trHeight w:val="720"/>
        </w:trPr>
        <w:tc>
          <w:tcPr>
            <w:tcW w:w="671" w:type="dxa"/>
            <w:vMerge/>
            <w:tcBorders>
              <w:top w:val="nil"/>
              <w:left w:val="single" w:sz="8" w:space="0" w:color="auto"/>
              <w:bottom w:val="single" w:sz="8" w:space="0" w:color="000000"/>
              <w:right w:val="single" w:sz="8" w:space="0" w:color="auto"/>
              <w:tl2br w:val="nil"/>
              <w:tr2bl w:val="nil"/>
            </w:tcBorders>
            <w:vAlign w:val="center"/>
          </w:tcPr>
          <w:p w14:paraId="1C93696F"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E40849D" w14:textId="77777777" w:rsidR="00EF67DE" w:rsidRPr="0060627C" w:rsidRDefault="00EF67DE" w:rsidP="00704FB8">
            <w:r w:rsidRPr="0060627C">
              <w:rPr>
                <w:rFonts w:hint="eastAsia"/>
              </w:rPr>
              <w:t xml:space="preserve">1. Cấu tạo và kỹ thuật khoan, khoan khoét kim loại                        </w:t>
            </w:r>
            <w:r w:rsidRPr="0060627C">
              <w:rPr>
                <w:rFonts w:hint="eastAsia"/>
                <w:i/>
              </w:rPr>
              <w:t xml:space="preserve"> </w:t>
            </w:r>
          </w:p>
        </w:tc>
        <w:tc>
          <w:tcPr>
            <w:tcW w:w="1202" w:type="dxa"/>
            <w:tcBorders>
              <w:top w:val="nil"/>
              <w:left w:val="nil"/>
              <w:bottom w:val="nil"/>
              <w:right w:val="single" w:sz="8" w:space="0" w:color="auto"/>
              <w:tl2br w:val="nil"/>
              <w:tr2bl w:val="nil"/>
            </w:tcBorders>
            <w:vAlign w:val="center"/>
          </w:tcPr>
          <w:p w14:paraId="6C2C6B33"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7F198081"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1063D42B"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60CF4079" w14:textId="77777777" w:rsidR="00EF67DE" w:rsidRPr="0060627C" w:rsidRDefault="00EF67DE" w:rsidP="00704FB8">
            <w:pPr>
              <w:jc w:val="center"/>
            </w:pPr>
            <w:r w:rsidRPr="0060627C">
              <w:rPr>
                <w:rFonts w:hint="eastAsia"/>
              </w:rPr>
              <w:t>0</w:t>
            </w:r>
          </w:p>
        </w:tc>
      </w:tr>
      <w:tr w:rsidR="00EF67DE" w:rsidRPr="0060627C" w14:paraId="1CE9C612"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64B5463"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2F1505B" w14:textId="77777777" w:rsidR="00EF67DE" w:rsidRPr="0060627C" w:rsidRDefault="00EF67DE" w:rsidP="00704FB8">
            <w:r w:rsidRPr="0060627C">
              <w:rPr>
                <w:rFonts w:hint="eastAsia"/>
              </w:rPr>
              <w:t>1.1. Khái niệm về khoan</w:t>
            </w:r>
          </w:p>
        </w:tc>
        <w:tc>
          <w:tcPr>
            <w:tcW w:w="1202" w:type="dxa"/>
            <w:tcBorders>
              <w:top w:val="nil"/>
              <w:left w:val="nil"/>
              <w:bottom w:val="nil"/>
              <w:right w:val="single" w:sz="8" w:space="0" w:color="auto"/>
              <w:tl2br w:val="nil"/>
              <w:tr2bl w:val="nil"/>
            </w:tcBorders>
            <w:vAlign w:val="center"/>
          </w:tcPr>
          <w:p w14:paraId="1EA4663D"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23F2E7F6"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38B98BE1"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41380377" w14:textId="77777777" w:rsidR="00EF67DE" w:rsidRPr="0060627C" w:rsidRDefault="00EF67DE" w:rsidP="00704FB8">
            <w:pPr>
              <w:jc w:val="center"/>
            </w:pPr>
          </w:p>
        </w:tc>
      </w:tr>
      <w:tr w:rsidR="00EF67DE" w:rsidRPr="0060627C" w14:paraId="483CFAE2"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F607236"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20A5B02" w14:textId="77777777" w:rsidR="00EF67DE" w:rsidRPr="0060627C" w:rsidRDefault="00EF67DE" w:rsidP="00704FB8">
            <w:r w:rsidRPr="0060627C">
              <w:rPr>
                <w:rFonts w:hint="eastAsia"/>
              </w:rPr>
              <w:t>1.2. Cấu tạo và mài sửa mũi khoan</w:t>
            </w:r>
          </w:p>
        </w:tc>
        <w:tc>
          <w:tcPr>
            <w:tcW w:w="1202" w:type="dxa"/>
            <w:tcBorders>
              <w:top w:val="nil"/>
              <w:left w:val="nil"/>
              <w:bottom w:val="nil"/>
              <w:right w:val="single" w:sz="8" w:space="0" w:color="auto"/>
              <w:tl2br w:val="nil"/>
              <w:tr2bl w:val="nil"/>
            </w:tcBorders>
            <w:vAlign w:val="center"/>
          </w:tcPr>
          <w:p w14:paraId="225229F4"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45204165"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01798BAC"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2EF00001" w14:textId="77777777" w:rsidR="00EF67DE" w:rsidRPr="0060627C" w:rsidRDefault="00EF67DE" w:rsidP="00704FB8">
            <w:pPr>
              <w:jc w:val="center"/>
            </w:pPr>
          </w:p>
        </w:tc>
      </w:tr>
      <w:tr w:rsidR="00EF67DE" w:rsidRPr="0060627C" w14:paraId="27CCA14C"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671913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DDDF7A7" w14:textId="77777777" w:rsidR="00EF67DE" w:rsidRPr="0060627C" w:rsidRDefault="00EF67DE" w:rsidP="00704FB8">
            <w:r w:rsidRPr="0060627C">
              <w:rPr>
                <w:rFonts w:hint="eastAsia"/>
              </w:rPr>
              <w:t>1.3. Kỹ thuật  khoan  kim loại</w:t>
            </w:r>
          </w:p>
        </w:tc>
        <w:tc>
          <w:tcPr>
            <w:tcW w:w="1202" w:type="dxa"/>
            <w:tcBorders>
              <w:top w:val="nil"/>
              <w:left w:val="nil"/>
              <w:bottom w:val="nil"/>
              <w:right w:val="single" w:sz="8" w:space="0" w:color="auto"/>
              <w:tl2br w:val="nil"/>
              <w:tr2bl w:val="nil"/>
            </w:tcBorders>
            <w:vAlign w:val="center"/>
          </w:tcPr>
          <w:p w14:paraId="37728C5F"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407FF606"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080E1209"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1ED68C2F" w14:textId="77777777" w:rsidR="00EF67DE" w:rsidRPr="0060627C" w:rsidRDefault="00EF67DE" w:rsidP="00704FB8">
            <w:pPr>
              <w:jc w:val="center"/>
            </w:pPr>
          </w:p>
        </w:tc>
      </w:tr>
      <w:tr w:rsidR="00EF67DE" w:rsidRPr="0060627C" w14:paraId="0A5A50A0"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0549941"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788838BD" w14:textId="77777777" w:rsidR="00EF67DE" w:rsidRPr="0060627C" w:rsidRDefault="00EF67DE" w:rsidP="00704FB8">
            <w:r w:rsidRPr="0060627C">
              <w:rPr>
                <w:rFonts w:hint="eastAsia"/>
              </w:rPr>
              <w:t>1.4. Các dạng sai hỏng  khi khoan kim loại</w:t>
            </w:r>
          </w:p>
        </w:tc>
        <w:tc>
          <w:tcPr>
            <w:tcW w:w="1202" w:type="dxa"/>
            <w:tcBorders>
              <w:top w:val="nil"/>
              <w:left w:val="nil"/>
              <w:bottom w:val="nil"/>
              <w:right w:val="single" w:sz="8" w:space="0" w:color="auto"/>
              <w:tl2br w:val="nil"/>
              <w:tr2bl w:val="nil"/>
            </w:tcBorders>
            <w:vAlign w:val="center"/>
          </w:tcPr>
          <w:p w14:paraId="1CF59AAE"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153BCDF8"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325964E2"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2A7FF803" w14:textId="77777777" w:rsidR="00EF67DE" w:rsidRPr="0060627C" w:rsidRDefault="00EF67DE" w:rsidP="00704FB8">
            <w:pPr>
              <w:jc w:val="center"/>
            </w:pPr>
          </w:p>
        </w:tc>
      </w:tr>
      <w:tr w:rsidR="00EF67DE" w:rsidRPr="0060627C" w14:paraId="3B5A5111"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5D3D32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A59695E" w14:textId="77777777" w:rsidR="00EF67DE" w:rsidRPr="0060627C" w:rsidRDefault="00EF67DE" w:rsidP="00704FB8">
            <w:r w:rsidRPr="0060627C">
              <w:rPr>
                <w:rFonts w:hint="eastAsia"/>
              </w:rPr>
              <w:t xml:space="preserve">2. Thực hành khoan </w:t>
            </w:r>
          </w:p>
        </w:tc>
        <w:tc>
          <w:tcPr>
            <w:tcW w:w="1202" w:type="dxa"/>
            <w:tcBorders>
              <w:top w:val="nil"/>
              <w:left w:val="nil"/>
              <w:bottom w:val="nil"/>
              <w:right w:val="single" w:sz="8" w:space="0" w:color="auto"/>
              <w:tl2br w:val="nil"/>
              <w:tr2bl w:val="nil"/>
            </w:tcBorders>
            <w:vAlign w:val="center"/>
          </w:tcPr>
          <w:p w14:paraId="032C3D4E" w14:textId="77777777" w:rsidR="00EF67DE" w:rsidRPr="0060627C" w:rsidRDefault="00EF67DE" w:rsidP="00704FB8">
            <w:pPr>
              <w:jc w:val="center"/>
            </w:pPr>
            <w:r w:rsidRPr="0060627C">
              <w:rPr>
                <w:rFonts w:hint="eastAsia"/>
              </w:rPr>
              <w:t>4</w:t>
            </w:r>
          </w:p>
        </w:tc>
        <w:tc>
          <w:tcPr>
            <w:tcW w:w="979" w:type="dxa"/>
            <w:tcBorders>
              <w:top w:val="nil"/>
              <w:left w:val="nil"/>
              <w:bottom w:val="nil"/>
              <w:right w:val="single" w:sz="8" w:space="0" w:color="auto"/>
              <w:tl2br w:val="nil"/>
              <w:tr2bl w:val="nil"/>
            </w:tcBorders>
            <w:vAlign w:val="center"/>
          </w:tcPr>
          <w:p w14:paraId="53387A01"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38AD59B3" w14:textId="77777777" w:rsidR="00EF67DE" w:rsidRPr="0060627C" w:rsidRDefault="00EF67DE" w:rsidP="00704FB8">
            <w:pPr>
              <w:jc w:val="center"/>
            </w:pPr>
            <w:r w:rsidRPr="0060627C">
              <w:rPr>
                <w:rFonts w:hint="eastAsia"/>
              </w:rPr>
              <w:t>4</w:t>
            </w:r>
          </w:p>
        </w:tc>
        <w:tc>
          <w:tcPr>
            <w:tcW w:w="993" w:type="dxa"/>
            <w:tcBorders>
              <w:top w:val="nil"/>
              <w:left w:val="nil"/>
              <w:bottom w:val="nil"/>
              <w:right w:val="single" w:sz="8" w:space="0" w:color="auto"/>
              <w:tl2br w:val="nil"/>
              <w:tr2bl w:val="nil"/>
            </w:tcBorders>
            <w:vAlign w:val="center"/>
          </w:tcPr>
          <w:p w14:paraId="6D56F0A1" w14:textId="77777777" w:rsidR="00EF67DE" w:rsidRPr="0060627C" w:rsidRDefault="00EF67DE" w:rsidP="00704FB8">
            <w:pPr>
              <w:jc w:val="center"/>
            </w:pPr>
            <w:r w:rsidRPr="0060627C">
              <w:rPr>
                <w:rFonts w:hint="eastAsia"/>
              </w:rPr>
              <w:t>0</w:t>
            </w:r>
          </w:p>
        </w:tc>
      </w:tr>
      <w:tr w:rsidR="00EF67DE" w:rsidRPr="0060627C" w14:paraId="31A085A3"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2E4C754"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DBFA64C"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6C5BA812"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134B9B20"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68AD358" w14:textId="77777777" w:rsidR="00EF67DE" w:rsidRPr="0060627C" w:rsidRDefault="00EF67DE" w:rsidP="00704FB8">
            <w:pPr>
              <w:jc w:val="center"/>
            </w:pPr>
            <w:r w:rsidRPr="0060627C">
              <w:rPr>
                <w:rFonts w:hint="eastAsia"/>
              </w:rPr>
              <w:t>1</w:t>
            </w:r>
          </w:p>
        </w:tc>
        <w:tc>
          <w:tcPr>
            <w:tcW w:w="993" w:type="dxa"/>
            <w:tcBorders>
              <w:top w:val="nil"/>
              <w:left w:val="nil"/>
              <w:bottom w:val="nil"/>
              <w:right w:val="single" w:sz="8" w:space="0" w:color="auto"/>
              <w:tl2br w:val="nil"/>
              <w:tr2bl w:val="nil"/>
            </w:tcBorders>
            <w:vAlign w:val="center"/>
          </w:tcPr>
          <w:p w14:paraId="26DAC411" w14:textId="77777777" w:rsidR="00EF67DE" w:rsidRPr="0060627C" w:rsidRDefault="00EF67DE" w:rsidP="00704FB8">
            <w:pPr>
              <w:jc w:val="center"/>
            </w:pPr>
            <w:r w:rsidRPr="0060627C">
              <w:rPr>
                <w:rFonts w:hint="eastAsia"/>
              </w:rPr>
              <w:t>0</w:t>
            </w:r>
          </w:p>
        </w:tc>
      </w:tr>
      <w:tr w:rsidR="00EF67DE" w:rsidRPr="0060627C" w14:paraId="679D282B"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633804C"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0CDEBC1" w14:textId="77777777" w:rsidR="00EF67DE" w:rsidRPr="0060627C" w:rsidRDefault="00EF67DE" w:rsidP="00704FB8">
            <w:r w:rsidRPr="0060627C">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66DA2699"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5A07B377"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747CCE0B"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72F978D3" w14:textId="77777777" w:rsidR="00EF67DE" w:rsidRPr="0060627C" w:rsidRDefault="00EF67DE" w:rsidP="00704FB8">
            <w:pPr>
              <w:jc w:val="center"/>
            </w:pPr>
            <w:r w:rsidRPr="0060627C">
              <w:rPr>
                <w:rFonts w:hint="eastAsia"/>
              </w:rPr>
              <w:t>0</w:t>
            </w:r>
          </w:p>
        </w:tc>
      </w:tr>
      <w:tr w:rsidR="00EF67DE" w:rsidRPr="0060627C" w14:paraId="61579D98"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31ADAA8"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8431B21" w14:textId="77777777" w:rsidR="00EF67DE" w:rsidRPr="0060627C" w:rsidRDefault="00EF67DE" w:rsidP="00704FB8">
            <w:r w:rsidRPr="0060627C">
              <w:rPr>
                <w:rFonts w:hint="eastAsia"/>
              </w:rPr>
              <w:t>2.3. Trình tự tiến hành khoan kim loại</w:t>
            </w:r>
          </w:p>
        </w:tc>
        <w:tc>
          <w:tcPr>
            <w:tcW w:w="1202" w:type="dxa"/>
            <w:tcBorders>
              <w:top w:val="nil"/>
              <w:left w:val="nil"/>
              <w:bottom w:val="nil"/>
              <w:right w:val="single" w:sz="8" w:space="0" w:color="auto"/>
              <w:tl2br w:val="nil"/>
              <w:tr2bl w:val="nil"/>
            </w:tcBorders>
            <w:vAlign w:val="center"/>
          </w:tcPr>
          <w:p w14:paraId="11746807" w14:textId="77777777" w:rsidR="00EF67DE" w:rsidRPr="0060627C" w:rsidRDefault="00EF67DE" w:rsidP="00704FB8">
            <w:pPr>
              <w:jc w:val="center"/>
            </w:pPr>
            <w:r w:rsidRPr="0060627C">
              <w:rPr>
                <w:rFonts w:hint="eastAsia"/>
              </w:rPr>
              <w:t>2</w:t>
            </w:r>
          </w:p>
        </w:tc>
        <w:tc>
          <w:tcPr>
            <w:tcW w:w="979" w:type="dxa"/>
            <w:tcBorders>
              <w:top w:val="nil"/>
              <w:left w:val="nil"/>
              <w:bottom w:val="nil"/>
              <w:right w:val="single" w:sz="8" w:space="0" w:color="auto"/>
              <w:tl2br w:val="nil"/>
              <w:tr2bl w:val="nil"/>
            </w:tcBorders>
            <w:vAlign w:val="center"/>
          </w:tcPr>
          <w:p w14:paraId="39C7A05F"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3A602F75" w14:textId="77777777" w:rsidR="00EF67DE" w:rsidRPr="0060627C" w:rsidRDefault="00EF67DE" w:rsidP="00704FB8">
            <w:pPr>
              <w:jc w:val="center"/>
            </w:pPr>
            <w:r w:rsidRPr="0060627C">
              <w:rPr>
                <w:rFonts w:hint="eastAsia"/>
              </w:rPr>
              <w:t>2</w:t>
            </w:r>
          </w:p>
        </w:tc>
        <w:tc>
          <w:tcPr>
            <w:tcW w:w="993" w:type="dxa"/>
            <w:tcBorders>
              <w:top w:val="nil"/>
              <w:left w:val="nil"/>
              <w:bottom w:val="nil"/>
              <w:right w:val="single" w:sz="8" w:space="0" w:color="auto"/>
              <w:tl2br w:val="nil"/>
              <w:tr2bl w:val="nil"/>
            </w:tcBorders>
            <w:vAlign w:val="center"/>
          </w:tcPr>
          <w:p w14:paraId="17097845" w14:textId="77777777" w:rsidR="00EF67DE" w:rsidRPr="0060627C" w:rsidRDefault="00EF67DE" w:rsidP="00704FB8">
            <w:pPr>
              <w:jc w:val="center"/>
            </w:pPr>
            <w:r w:rsidRPr="0060627C">
              <w:rPr>
                <w:rFonts w:hint="eastAsia"/>
              </w:rPr>
              <w:t>0</w:t>
            </w:r>
          </w:p>
        </w:tc>
      </w:tr>
      <w:tr w:rsidR="00EF67DE" w:rsidRPr="0060627C" w14:paraId="165FAA41" w14:textId="77777777" w:rsidTr="00704FB8">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7945C8B3"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vAlign w:val="center"/>
          </w:tcPr>
          <w:p w14:paraId="05317E3B" w14:textId="77777777" w:rsidR="00EF67DE" w:rsidRPr="0060627C" w:rsidRDefault="00EF67DE" w:rsidP="00704FB8">
            <w:r w:rsidRPr="0060627C">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56C45302" w14:textId="77777777" w:rsidR="00EF67DE" w:rsidRPr="0060627C" w:rsidRDefault="00EF67DE" w:rsidP="00704FB8">
            <w:pPr>
              <w:jc w:val="center"/>
            </w:pPr>
            <w:r w:rsidRPr="0060627C">
              <w:rPr>
                <w:rFonts w:hint="eastAsia"/>
              </w:rPr>
              <w:t>0,5</w:t>
            </w:r>
          </w:p>
        </w:tc>
        <w:tc>
          <w:tcPr>
            <w:tcW w:w="979" w:type="dxa"/>
            <w:tcBorders>
              <w:top w:val="nil"/>
              <w:left w:val="nil"/>
              <w:bottom w:val="single" w:sz="8" w:space="0" w:color="auto"/>
              <w:right w:val="single" w:sz="8" w:space="0" w:color="auto"/>
              <w:tl2br w:val="nil"/>
              <w:tr2bl w:val="nil"/>
            </w:tcBorders>
          </w:tcPr>
          <w:p w14:paraId="44B148B2" w14:textId="77777777" w:rsidR="00EF67DE" w:rsidRPr="0060627C" w:rsidRDefault="00EF67DE" w:rsidP="00704FB8">
            <w:pPr>
              <w:jc w:val="center"/>
            </w:pPr>
            <w:r w:rsidRPr="0060627C">
              <w:rPr>
                <w:rFonts w:hint="eastAsia"/>
              </w:rPr>
              <w:t>0</w:t>
            </w:r>
          </w:p>
        </w:tc>
        <w:tc>
          <w:tcPr>
            <w:tcW w:w="1626" w:type="dxa"/>
            <w:tcBorders>
              <w:top w:val="nil"/>
              <w:left w:val="nil"/>
              <w:bottom w:val="single" w:sz="8" w:space="0" w:color="auto"/>
              <w:right w:val="single" w:sz="8" w:space="0" w:color="auto"/>
              <w:tl2br w:val="nil"/>
              <w:tr2bl w:val="nil"/>
            </w:tcBorders>
          </w:tcPr>
          <w:p w14:paraId="603EADC1" w14:textId="77777777" w:rsidR="00EF67DE" w:rsidRPr="0060627C" w:rsidRDefault="00EF67DE" w:rsidP="00704FB8">
            <w:pPr>
              <w:jc w:val="center"/>
            </w:pPr>
            <w:r w:rsidRPr="0060627C">
              <w:rPr>
                <w:rFonts w:hint="eastAsia"/>
              </w:rPr>
              <w:t>0,5</w:t>
            </w:r>
          </w:p>
        </w:tc>
        <w:tc>
          <w:tcPr>
            <w:tcW w:w="993" w:type="dxa"/>
            <w:tcBorders>
              <w:top w:val="nil"/>
              <w:left w:val="nil"/>
              <w:bottom w:val="single" w:sz="8" w:space="0" w:color="auto"/>
              <w:right w:val="single" w:sz="8" w:space="0" w:color="auto"/>
              <w:tl2br w:val="nil"/>
              <w:tr2bl w:val="nil"/>
            </w:tcBorders>
          </w:tcPr>
          <w:p w14:paraId="5F9C9DD4" w14:textId="77777777" w:rsidR="00EF67DE" w:rsidRPr="0060627C" w:rsidRDefault="00EF67DE" w:rsidP="00704FB8">
            <w:pPr>
              <w:jc w:val="center"/>
            </w:pPr>
            <w:r w:rsidRPr="0060627C">
              <w:rPr>
                <w:rFonts w:hint="eastAsia"/>
              </w:rPr>
              <w:t>0</w:t>
            </w:r>
          </w:p>
        </w:tc>
      </w:tr>
      <w:tr w:rsidR="00EF67DE" w:rsidRPr="0060627C" w14:paraId="1DABFC48" w14:textId="77777777" w:rsidTr="00704FB8">
        <w:trPr>
          <w:trHeight w:val="360"/>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6F134A17" w14:textId="77777777" w:rsidR="00EF67DE" w:rsidRPr="0060627C" w:rsidRDefault="00EF67DE" w:rsidP="00704FB8">
            <w:pPr>
              <w:jc w:val="center"/>
            </w:pPr>
            <w:r w:rsidRPr="0060627C">
              <w:rPr>
                <w:rFonts w:hint="eastAsia"/>
              </w:rPr>
              <w:t>6</w:t>
            </w:r>
          </w:p>
        </w:tc>
        <w:tc>
          <w:tcPr>
            <w:tcW w:w="3568" w:type="dxa"/>
            <w:tcBorders>
              <w:top w:val="nil"/>
              <w:left w:val="nil"/>
              <w:bottom w:val="nil"/>
              <w:right w:val="single" w:sz="8" w:space="0" w:color="auto"/>
              <w:tl2br w:val="nil"/>
              <w:tr2bl w:val="nil"/>
            </w:tcBorders>
            <w:vAlign w:val="center"/>
          </w:tcPr>
          <w:p w14:paraId="520E4353" w14:textId="77777777" w:rsidR="00EF67DE" w:rsidRPr="0060627C" w:rsidRDefault="00EF67DE" w:rsidP="00704FB8">
            <w:r w:rsidRPr="0060627C">
              <w:rPr>
                <w:rFonts w:hint="eastAsia"/>
              </w:rPr>
              <w:t xml:space="preserve">Bài 6: Cắt ren   </w:t>
            </w:r>
          </w:p>
        </w:tc>
        <w:tc>
          <w:tcPr>
            <w:tcW w:w="1202" w:type="dxa"/>
            <w:tcBorders>
              <w:top w:val="nil"/>
              <w:left w:val="nil"/>
              <w:bottom w:val="nil"/>
              <w:right w:val="single" w:sz="8" w:space="0" w:color="auto"/>
              <w:tl2br w:val="nil"/>
              <w:tr2bl w:val="nil"/>
            </w:tcBorders>
            <w:vAlign w:val="center"/>
          </w:tcPr>
          <w:p w14:paraId="0839A172" w14:textId="77777777" w:rsidR="00EF67DE" w:rsidRPr="0060627C" w:rsidRDefault="00EF67DE" w:rsidP="00704FB8">
            <w:pPr>
              <w:jc w:val="center"/>
              <w:rPr>
                <w:b/>
              </w:rPr>
            </w:pPr>
            <w:r w:rsidRPr="0060627C">
              <w:rPr>
                <w:b/>
              </w:rPr>
              <w:t>10</w:t>
            </w:r>
          </w:p>
        </w:tc>
        <w:tc>
          <w:tcPr>
            <w:tcW w:w="979" w:type="dxa"/>
            <w:tcBorders>
              <w:top w:val="nil"/>
              <w:left w:val="nil"/>
              <w:bottom w:val="nil"/>
              <w:right w:val="single" w:sz="8" w:space="0" w:color="auto"/>
              <w:tl2br w:val="nil"/>
              <w:tr2bl w:val="nil"/>
            </w:tcBorders>
            <w:vAlign w:val="center"/>
          </w:tcPr>
          <w:p w14:paraId="25F3412C" w14:textId="77777777" w:rsidR="00EF67DE" w:rsidRPr="0060627C" w:rsidRDefault="00EF67DE" w:rsidP="00704FB8">
            <w:pPr>
              <w:jc w:val="center"/>
              <w:rPr>
                <w:b/>
              </w:rPr>
            </w:pPr>
            <w:r w:rsidRPr="0060627C">
              <w:rPr>
                <w:rFonts w:hint="eastAsia"/>
                <w:b/>
              </w:rPr>
              <w:t>2</w:t>
            </w:r>
          </w:p>
        </w:tc>
        <w:tc>
          <w:tcPr>
            <w:tcW w:w="1626" w:type="dxa"/>
            <w:tcBorders>
              <w:top w:val="nil"/>
              <w:left w:val="nil"/>
              <w:bottom w:val="nil"/>
              <w:right w:val="single" w:sz="8" w:space="0" w:color="auto"/>
              <w:tl2br w:val="nil"/>
              <w:tr2bl w:val="nil"/>
            </w:tcBorders>
            <w:vAlign w:val="center"/>
          </w:tcPr>
          <w:p w14:paraId="0017F5A7" w14:textId="77777777" w:rsidR="00EF67DE" w:rsidRPr="0060627C" w:rsidRDefault="00EF67DE" w:rsidP="00704FB8">
            <w:pPr>
              <w:jc w:val="center"/>
              <w:rPr>
                <w:b/>
              </w:rPr>
            </w:pPr>
            <w:r w:rsidRPr="0060627C">
              <w:rPr>
                <w:b/>
              </w:rPr>
              <w:t>7</w:t>
            </w:r>
          </w:p>
        </w:tc>
        <w:tc>
          <w:tcPr>
            <w:tcW w:w="993" w:type="dxa"/>
            <w:tcBorders>
              <w:top w:val="nil"/>
              <w:left w:val="nil"/>
              <w:bottom w:val="nil"/>
              <w:right w:val="single" w:sz="8" w:space="0" w:color="auto"/>
              <w:tl2br w:val="nil"/>
              <w:tr2bl w:val="nil"/>
            </w:tcBorders>
            <w:vAlign w:val="center"/>
          </w:tcPr>
          <w:p w14:paraId="3237B1C7" w14:textId="77777777" w:rsidR="00EF67DE" w:rsidRPr="0060627C" w:rsidRDefault="00EF67DE" w:rsidP="00704FB8">
            <w:pPr>
              <w:jc w:val="center"/>
              <w:rPr>
                <w:b/>
              </w:rPr>
            </w:pPr>
            <w:r w:rsidRPr="0060627C">
              <w:rPr>
                <w:rFonts w:hint="eastAsia"/>
                <w:b/>
              </w:rPr>
              <w:t>1</w:t>
            </w:r>
          </w:p>
        </w:tc>
      </w:tr>
      <w:tr w:rsidR="00EF67DE" w:rsidRPr="0060627C" w14:paraId="2F401614"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9FA273A"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CBFCA71" w14:textId="77777777" w:rsidR="00EF67DE" w:rsidRPr="0060627C" w:rsidRDefault="00EF67DE" w:rsidP="00704FB8">
            <w:r w:rsidRPr="0060627C">
              <w:rPr>
                <w:rFonts w:hint="eastAsia"/>
              </w:rPr>
              <w:t>1. Dụng cụ cắt ren và kỹ thuật cắt ren</w:t>
            </w:r>
            <w:r w:rsidRPr="0060627C">
              <w:rPr>
                <w:rFonts w:hint="eastAsia"/>
                <w:b/>
              </w:rPr>
              <w:t xml:space="preserve">                            </w:t>
            </w:r>
          </w:p>
        </w:tc>
        <w:tc>
          <w:tcPr>
            <w:tcW w:w="1202" w:type="dxa"/>
            <w:tcBorders>
              <w:top w:val="nil"/>
              <w:left w:val="nil"/>
              <w:bottom w:val="nil"/>
              <w:right w:val="single" w:sz="8" w:space="0" w:color="auto"/>
              <w:tl2br w:val="nil"/>
              <w:tr2bl w:val="nil"/>
            </w:tcBorders>
            <w:vAlign w:val="center"/>
          </w:tcPr>
          <w:p w14:paraId="24C619E2" w14:textId="77777777" w:rsidR="00EF67DE" w:rsidRPr="0060627C" w:rsidRDefault="00EF67DE" w:rsidP="00704FB8">
            <w:pPr>
              <w:jc w:val="center"/>
            </w:pPr>
            <w:r w:rsidRPr="0060627C">
              <w:rPr>
                <w:rFonts w:hint="eastAsia"/>
              </w:rPr>
              <w:t>2</w:t>
            </w:r>
          </w:p>
        </w:tc>
        <w:tc>
          <w:tcPr>
            <w:tcW w:w="979" w:type="dxa"/>
            <w:tcBorders>
              <w:top w:val="nil"/>
              <w:left w:val="nil"/>
              <w:bottom w:val="nil"/>
              <w:right w:val="single" w:sz="8" w:space="0" w:color="auto"/>
              <w:tl2br w:val="nil"/>
              <w:tr2bl w:val="nil"/>
            </w:tcBorders>
            <w:vAlign w:val="center"/>
          </w:tcPr>
          <w:p w14:paraId="5EDBBBDB" w14:textId="77777777" w:rsidR="00EF67DE" w:rsidRPr="0060627C" w:rsidRDefault="00EF67DE" w:rsidP="00704FB8">
            <w:pPr>
              <w:jc w:val="center"/>
            </w:pPr>
            <w:r w:rsidRPr="0060627C">
              <w:rPr>
                <w:rFonts w:hint="eastAsia"/>
              </w:rPr>
              <w:t>2</w:t>
            </w:r>
          </w:p>
        </w:tc>
        <w:tc>
          <w:tcPr>
            <w:tcW w:w="1626" w:type="dxa"/>
            <w:tcBorders>
              <w:top w:val="nil"/>
              <w:left w:val="nil"/>
              <w:bottom w:val="nil"/>
              <w:right w:val="single" w:sz="8" w:space="0" w:color="auto"/>
              <w:tl2br w:val="nil"/>
              <w:tr2bl w:val="nil"/>
            </w:tcBorders>
            <w:vAlign w:val="center"/>
          </w:tcPr>
          <w:p w14:paraId="2EC2A8B6"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7CCF1406" w14:textId="77777777" w:rsidR="00EF67DE" w:rsidRPr="0060627C" w:rsidRDefault="00EF67DE" w:rsidP="00704FB8">
            <w:pPr>
              <w:jc w:val="center"/>
            </w:pPr>
            <w:r w:rsidRPr="0060627C">
              <w:rPr>
                <w:rFonts w:hint="eastAsia"/>
              </w:rPr>
              <w:t>0</w:t>
            </w:r>
          </w:p>
        </w:tc>
      </w:tr>
      <w:tr w:rsidR="00EF67DE" w:rsidRPr="0060627C" w14:paraId="74AFD748"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89BC652"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B141574" w14:textId="77777777" w:rsidR="00EF67DE" w:rsidRPr="0060627C" w:rsidRDefault="00EF67DE" w:rsidP="00704FB8">
            <w:r w:rsidRPr="0060627C">
              <w:rPr>
                <w:rFonts w:hint="eastAsia"/>
              </w:rPr>
              <w:t>1.1. Khái niệm về cắt ren</w:t>
            </w:r>
          </w:p>
        </w:tc>
        <w:tc>
          <w:tcPr>
            <w:tcW w:w="1202" w:type="dxa"/>
            <w:tcBorders>
              <w:top w:val="nil"/>
              <w:left w:val="nil"/>
              <w:bottom w:val="nil"/>
              <w:right w:val="single" w:sz="8" w:space="0" w:color="auto"/>
              <w:tl2br w:val="nil"/>
              <w:tr2bl w:val="nil"/>
            </w:tcBorders>
            <w:vAlign w:val="center"/>
          </w:tcPr>
          <w:p w14:paraId="6C87B890"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2DC059B6"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473E5616"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3D7961F5" w14:textId="77777777" w:rsidR="00EF67DE" w:rsidRPr="0060627C" w:rsidRDefault="00EF67DE" w:rsidP="00704FB8">
            <w:pPr>
              <w:jc w:val="center"/>
            </w:pPr>
          </w:p>
        </w:tc>
      </w:tr>
      <w:tr w:rsidR="00EF67DE" w:rsidRPr="0060627C" w14:paraId="2298D470"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8E2D8D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1A5C1B1" w14:textId="77777777" w:rsidR="00EF67DE" w:rsidRPr="0060627C" w:rsidRDefault="00EF67DE" w:rsidP="00704FB8">
            <w:r w:rsidRPr="0060627C">
              <w:rPr>
                <w:rFonts w:hint="eastAsia"/>
              </w:rPr>
              <w:t>1.2. Cấu tạo ta rô, bàn ren</w:t>
            </w:r>
          </w:p>
        </w:tc>
        <w:tc>
          <w:tcPr>
            <w:tcW w:w="1202" w:type="dxa"/>
            <w:tcBorders>
              <w:top w:val="nil"/>
              <w:left w:val="nil"/>
              <w:bottom w:val="nil"/>
              <w:right w:val="single" w:sz="8" w:space="0" w:color="auto"/>
              <w:tl2br w:val="nil"/>
              <w:tr2bl w:val="nil"/>
            </w:tcBorders>
            <w:vAlign w:val="center"/>
          </w:tcPr>
          <w:p w14:paraId="5F047A5E"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49D74489"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626D142F"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0DAC35CE" w14:textId="77777777" w:rsidR="00EF67DE" w:rsidRPr="0060627C" w:rsidRDefault="00EF67DE" w:rsidP="00704FB8">
            <w:pPr>
              <w:jc w:val="center"/>
            </w:pPr>
          </w:p>
        </w:tc>
      </w:tr>
      <w:tr w:rsidR="00EF67DE" w:rsidRPr="0060627C" w14:paraId="6841700F"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C1A93CB"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2A4BB0D" w14:textId="77777777" w:rsidR="00EF67DE" w:rsidRPr="0060627C" w:rsidRDefault="00EF67DE" w:rsidP="00704FB8">
            <w:r w:rsidRPr="0060627C">
              <w:rPr>
                <w:rFonts w:hint="eastAsia"/>
              </w:rPr>
              <w:t xml:space="preserve">1.3. Kỹ thuật  cắt ren trong, ngoài </w:t>
            </w:r>
          </w:p>
        </w:tc>
        <w:tc>
          <w:tcPr>
            <w:tcW w:w="1202" w:type="dxa"/>
            <w:tcBorders>
              <w:top w:val="nil"/>
              <w:left w:val="nil"/>
              <w:bottom w:val="nil"/>
              <w:right w:val="single" w:sz="8" w:space="0" w:color="auto"/>
              <w:tl2br w:val="nil"/>
              <w:tr2bl w:val="nil"/>
            </w:tcBorders>
            <w:vAlign w:val="center"/>
          </w:tcPr>
          <w:p w14:paraId="04A88F35"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518AA18C"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4E6458A8"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7AAA09A8" w14:textId="77777777" w:rsidR="00EF67DE" w:rsidRPr="0060627C" w:rsidRDefault="00EF67DE" w:rsidP="00704FB8">
            <w:pPr>
              <w:jc w:val="center"/>
            </w:pPr>
          </w:p>
        </w:tc>
      </w:tr>
      <w:tr w:rsidR="00EF67DE" w:rsidRPr="0060627C" w14:paraId="3A84B3F6" w14:textId="77777777" w:rsidTr="00704FB8">
        <w:trPr>
          <w:trHeight w:val="720"/>
        </w:trPr>
        <w:tc>
          <w:tcPr>
            <w:tcW w:w="671" w:type="dxa"/>
            <w:vMerge/>
            <w:tcBorders>
              <w:top w:val="nil"/>
              <w:left w:val="single" w:sz="8" w:space="0" w:color="auto"/>
              <w:bottom w:val="single" w:sz="8" w:space="0" w:color="000000"/>
              <w:right w:val="single" w:sz="8" w:space="0" w:color="auto"/>
              <w:tl2br w:val="nil"/>
              <w:tr2bl w:val="nil"/>
            </w:tcBorders>
            <w:vAlign w:val="center"/>
          </w:tcPr>
          <w:p w14:paraId="3174DD5F"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B5D4AE5" w14:textId="77777777" w:rsidR="00EF67DE" w:rsidRPr="0060627C" w:rsidRDefault="00EF67DE" w:rsidP="00704FB8">
            <w:r w:rsidRPr="0060627C">
              <w:rPr>
                <w:rFonts w:hint="eastAsia"/>
              </w:rPr>
              <w:t>1.4. Các dạng sai hỏng  khi cắt ren và bịên pháp phòng ngừa</w:t>
            </w:r>
          </w:p>
        </w:tc>
        <w:tc>
          <w:tcPr>
            <w:tcW w:w="1202" w:type="dxa"/>
            <w:tcBorders>
              <w:top w:val="nil"/>
              <w:left w:val="nil"/>
              <w:bottom w:val="nil"/>
              <w:right w:val="single" w:sz="8" w:space="0" w:color="auto"/>
              <w:tl2br w:val="nil"/>
              <w:tr2bl w:val="nil"/>
            </w:tcBorders>
            <w:vAlign w:val="center"/>
          </w:tcPr>
          <w:p w14:paraId="750F14AC"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5E98F076"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2C4DC0F3"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3DEFFB33" w14:textId="77777777" w:rsidR="00EF67DE" w:rsidRPr="0060627C" w:rsidRDefault="00EF67DE" w:rsidP="00704FB8">
            <w:pPr>
              <w:jc w:val="center"/>
            </w:pPr>
          </w:p>
        </w:tc>
      </w:tr>
      <w:tr w:rsidR="00EF67DE" w:rsidRPr="0060627C" w14:paraId="22B5D95A"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FF8B571"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355780E" w14:textId="77777777" w:rsidR="00EF67DE" w:rsidRPr="0060627C" w:rsidRDefault="00EF67DE" w:rsidP="00704FB8">
            <w:r w:rsidRPr="0060627C">
              <w:rPr>
                <w:rFonts w:hint="eastAsia"/>
              </w:rPr>
              <w:t>1.5. An toàn lao động khi cắt ren</w:t>
            </w:r>
          </w:p>
        </w:tc>
        <w:tc>
          <w:tcPr>
            <w:tcW w:w="1202" w:type="dxa"/>
            <w:tcBorders>
              <w:top w:val="nil"/>
              <w:left w:val="nil"/>
              <w:bottom w:val="nil"/>
              <w:right w:val="single" w:sz="8" w:space="0" w:color="auto"/>
              <w:tl2br w:val="nil"/>
              <w:tr2bl w:val="nil"/>
            </w:tcBorders>
            <w:vAlign w:val="center"/>
          </w:tcPr>
          <w:p w14:paraId="10EBA048"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3A70B2EA"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108C7CCC"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789C6404" w14:textId="77777777" w:rsidR="00EF67DE" w:rsidRPr="0060627C" w:rsidRDefault="00EF67DE" w:rsidP="00704FB8">
            <w:pPr>
              <w:jc w:val="center"/>
            </w:pPr>
          </w:p>
        </w:tc>
      </w:tr>
      <w:tr w:rsidR="00EF67DE" w:rsidRPr="0060627C" w14:paraId="1D9E55E6"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5601AC0"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2EF1569" w14:textId="77777777" w:rsidR="00EF67DE" w:rsidRPr="0060627C" w:rsidRDefault="00EF67DE" w:rsidP="00704FB8">
            <w:r w:rsidRPr="0060627C">
              <w:rPr>
                <w:rFonts w:hint="eastAsia"/>
              </w:rPr>
              <w:t xml:space="preserve">2. Thực hành cắt ren                                                               </w:t>
            </w:r>
          </w:p>
        </w:tc>
        <w:tc>
          <w:tcPr>
            <w:tcW w:w="1202" w:type="dxa"/>
            <w:tcBorders>
              <w:top w:val="nil"/>
              <w:left w:val="nil"/>
              <w:bottom w:val="nil"/>
              <w:right w:val="single" w:sz="8" w:space="0" w:color="auto"/>
              <w:tl2br w:val="nil"/>
              <w:tr2bl w:val="nil"/>
            </w:tcBorders>
            <w:vAlign w:val="center"/>
          </w:tcPr>
          <w:p w14:paraId="691538EE" w14:textId="77777777" w:rsidR="00EF67DE" w:rsidRPr="0060627C" w:rsidRDefault="00EF67DE" w:rsidP="00704FB8">
            <w:pPr>
              <w:jc w:val="center"/>
            </w:pPr>
            <w:r w:rsidRPr="0060627C">
              <w:t>8</w:t>
            </w:r>
          </w:p>
        </w:tc>
        <w:tc>
          <w:tcPr>
            <w:tcW w:w="979" w:type="dxa"/>
            <w:tcBorders>
              <w:top w:val="nil"/>
              <w:left w:val="nil"/>
              <w:bottom w:val="nil"/>
              <w:right w:val="single" w:sz="8" w:space="0" w:color="auto"/>
              <w:tl2br w:val="nil"/>
              <w:tr2bl w:val="nil"/>
            </w:tcBorders>
            <w:vAlign w:val="center"/>
          </w:tcPr>
          <w:p w14:paraId="6E35EFDB"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263F85E4" w14:textId="77777777" w:rsidR="00EF67DE" w:rsidRPr="0060627C" w:rsidRDefault="00EF67DE" w:rsidP="00704FB8">
            <w:pPr>
              <w:jc w:val="center"/>
            </w:pPr>
            <w:r w:rsidRPr="0060627C">
              <w:t>7</w:t>
            </w:r>
          </w:p>
        </w:tc>
        <w:tc>
          <w:tcPr>
            <w:tcW w:w="993" w:type="dxa"/>
            <w:tcBorders>
              <w:top w:val="nil"/>
              <w:left w:val="nil"/>
              <w:bottom w:val="nil"/>
              <w:right w:val="single" w:sz="8" w:space="0" w:color="auto"/>
              <w:tl2br w:val="nil"/>
              <w:tr2bl w:val="nil"/>
            </w:tcBorders>
            <w:vAlign w:val="center"/>
          </w:tcPr>
          <w:p w14:paraId="6E0053DE" w14:textId="77777777" w:rsidR="00EF67DE" w:rsidRPr="0060627C" w:rsidRDefault="00EF67DE" w:rsidP="00704FB8">
            <w:pPr>
              <w:jc w:val="center"/>
            </w:pPr>
            <w:r w:rsidRPr="0060627C">
              <w:rPr>
                <w:rFonts w:hint="eastAsia"/>
              </w:rPr>
              <w:t>1</w:t>
            </w:r>
          </w:p>
        </w:tc>
      </w:tr>
      <w:tr w:rsidR="00EF67DE" w:rsidRPr="0060627C" w14:paraId="0F6FE248"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E5221E8"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FEBBAD1"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616AAF3A"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54D132F7"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789D00F9"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3A3B4918" w14:textId="77777777" w:rsidR="00EF67DE" w:rsidRPr="0060627C" w:rsidRDefault="00EF67DE" w:rsidP="00704FB8">
            <w:pPr>
              <w:jc w:val="center"/>
            </w:pPr>
            <w:r w:rsidRPr="0060627C">
              <w:rPr>
                <w:rFonts w:hint="eastAsia"/>
              </w:rPr>
              <w:t>0</w:t>
            </w:r>
          </w:p>
        </w:tc>
      </w:tr>
      <w:tr w:rsidR="00EF67DE" w:rsidRPr="0060627C" w14:paraId="14A0C6FA"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2489F5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7160634" w14:textId="77777777" w:rsidR="00EF67DE" w:rsidRPr="0060627C" w:rsidRDefault="00EF67DE" w:rsidP="00704FB8">
            <w:r w:rsidRPr="0060627C">
              <w:rPr>
                <w:rFonts w:hint="eastAsia"/>
              </w:rPr>
              <w:t>2.2. Chuẩn bị thiết bị và dụng cụ</w:t>
            </w:r>
          </w:p>
        </w:tc>
        <w:tc>
          <w:tcPr>
            <w:tcW w:w="1202" w:type="dxa"/>
            <w:tcBorders>
              <w:top w:val="nil"/>
              <w:left w:val="nil"/>
              <w:bottom w:val="nil"/>
              <w:right w:val="single" w:sz="8" w:space="0" w:color="auto"/>
              <w:tl2br w:val="nil"/>
              <w:tr2bl w:val="nil"/>
            </w:tcBorders>
            <w:vAlign w:val="center"/>
          </w:tcPr>
          <w:p w14:paraId="32F8CFCF"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0E4906A7"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2290EEF7"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2D2C3959" w14:textId="77777777" w:rsidR="00EF67DE" w:rsidRPr="0060627C" w:rsidRDefault="00EF67DE" w:rsidP="00704FB8">
            <w:pPr>
              <w:jc w:val="center"/>
            </w:pPr>
            <w:r w:rsidRPr="0060627C">
              <w:rPr>
                <w:rFonts w:hint="eastAsia"/>
              </w:rPr>
              <w:t>0</w:t>
            </w:r>
          </w:p>
        </w:tc>
      </w:tr>
      <w:tr w:rsidR="00EF67DE" w:rsidRPr="0060627C" w14:paraId="377004BE" w14:textId="77777777" w:rsidTr="00704FB8">
        <w:trPr>
          <w:trHeight w:val="720"/>
        </w:trPr>
        <w:tc>
          <w:tcPr>
            <w:tcW w:w="671" w:type="dxa"/>
            <w:vMerge/>
            <w:tcBorders>
              <w:top w:val="nil"/>
              <w:left w:val="single" w:sz="8" w:space="0" w:color="auto"/>
              <w:bottom w:val="single" w:sz="8" w:space="0" w:color="000000"/>
              <w:right w:val="single" w:sz="8" w:space="0" w:color="auto"/>
              <w:tl2br w:val="nil"/>
              <w:tr2bl w:val="nil"/>
            </w:tcBorders>
            <w:vAlign w:val="center"/>
          </w:tcPr>
          <w:p w14:paraId="76FE2EC6"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055467D" w14:textId="77777777" w:rsidR="00EF67DE" w:rsidRPr="0060627C" w:rsidRDefault="00EF67DE" w:rsidP="00704FB8">
            <w:r w:rsidRPr="0060627C">
              <w:rPr>
                <w:rFonts w:hint="eastAsia"/>
              </w:rPr>
              <w:t>2.3. Trình tự tiến hành cắt ren                                                               theo bản vẽ</w:t>
            </w:r>
          </w:p>
        </w:tc>
        <w:tc>
          <w:tcPr>
            <w:tcW w:w="1202" w:type="dxa"/>
            <w:tcBorders>
              <w:top w:val="nil"/>
              <w:left w:val="nil"/>
              <w:bottom w:val="nil"/>
              <w:right w:val="single" w:sz="8" w:space="0" w:color="auto"/>
              <w:tl2br w:val="nil"/>
              <w:tr2bl w:val="nil"/>
            </w:tcBorders>
            <w:vAlign w:val="center"/>
          </w:tcPr>
          <w:p w14:paraId="327DD3E5" w14:textId="77777777" w:rsidR="00EF67DE" w:rsidRPr="0060627C" w:rsidRDefault="00EF67DE" w:rsidP="00704FB8">
            <w:pPr>
              <w:jc w:val="center"/>
            </w:pPr>
            <w:r w:rsidRPr="0060627C">
              <w:t>6</w:t>
            </w:r>
          </w:p>
        </w:tc>
        <w:tc>
          <w:tcPr>
            <w:tcW w:w="979" w:type="dxa"/>
            <w:tcBorders>
              <w:top w:val="nil"/>
              <w:left w:val="nil"/>
              <w:bottom w:val="nil"/>
              <w:right w:val="single" w:sz="8" w:space="0" w:color="auto"/>
              <w:tl2br w:val="nil"/>
              <w:tr2bl w:val="nil"/>
            </w:tcBorders>
            <w:vAlign w:val="center"/>
          </w:tcPr>
          <w:p w14:paraId="2036D1A8"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7215EF39" w14:textId="77777777" w:rsidR="00EF67DE" w:rsidRPr="0060627C" w:rsidRDefault="00EF67DE" w:rsidP="00704FB8">
            <w:pPr>
              <w:jc w:val="center"/>
            </w:pPr>
            <w:r w:rsidRPr="0060627C">
              <w:t>5</w:t>
            </w:r>
          </w:p>
        </w:tc>
        <w:tc>
          <w:tcPr>
            <w:tcW w:w="993" w:type="dxa"/>
            <w:tcBorders>
              <w:top w:val="nil"/>
              <w:left w:val="nil"/>
              <w:bottom w:val="nil"/>
              <w:right w:val="single" w:sz="8" w:space="0" w:color="auto"/>
              <w:tl2br w:val="nil"/>
              <w:tr2bl w:val="nil"/>
            </w:tcBorders>
            <w:vAlign w:val="center"/>
          </w:tcPr>
          <w:p w14:paraId="4E874BB4" w14:textId="77777777" w:rsidR="00EF67DE" w:rsidRPr="0060627C" w:rsidRDefault="00EF67DE" w:rsidP="00704FB8">
            <w:pPr>
              <w:jc w:val="center"/>
            </w:pPr>
            <w:r w:rsidRPr="0060627C">
              <w:rPr>
                <w:rFonts w:hint="eastAsia"/>
              </w:rPr>
              <w:t>1</w:t>
            </w:r>
          </w:p>
        </w:tc>
      </w:tr>
      <w:tr w:rsidR="00EF67DE" w:rsidRPr="0060627C" w14:paraId="3382B521" w14:textId="77777777" w:rsidTr="00704FB8">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5F72CA62"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vAlign w:val="center"/>
          </w:tcPr>
          <w:p w14:paraId="51CAF7E1" w14:textId="77777777" w:rsidR="00EF67DE" w:rsidRPr="0060627C" w:rsidRDefault="00EF67DE" w:rsidP="00704FB8">
            <w:r w:rsidRPr="0060627C">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vAlign w:val="center"/>
          </w:tcPr>
          <w:p w14:paraId="72944A40" w14:textId="77777777" w:rsidR="00EF67DE" w:rsidRPr="0060627C" w:rsidRDefault="00EF67DE" w:rsidP="00704FB8">
            <w:pPr>
              <w:jc w:val="center"/>
            </w:pPr>
            <w:r w:rsidRPr="0060627C">
              <w:rPr>
                <w:rFonts w:hint="eastAsia"/>
              </w:rPr>
              <w:t>1</w:t>
            </w:r>
          </w:p>
        </w:tc>
        <w:tc>
          <w:tcPr>
            <w:tcW w:w="979" w:type="dxa"/>
            <w:tcBorders>
              <w:top w:val="nil"/>
              <w:left w:val="nil"/>
              <w:bottom w:val="single" w:sz="8" w:space="0" w:color="auto"/>
              <w:right w:val="single" w:sz="8" w:space="0" w:color="auto"/>
              <w:tl2br w:val="nil"/>
              <w:tr2bl w:val="nil"/>
            </w:tcBorders>
            <w:vAlign w:val="center"/>
          </w:tcPr>
          <w:p w14:paraId="3DF17F72" w14:textId="77777777" w:rsidR="00EF67DE" w:rsidRPr="0060627C" w:rsidRDefault="00EF67DE" w:rsidP="00704FB8">
            <w:pPr>
              <w:jc w:val="center"/>
            </w:pPr>
            <w:r w:rsidRPr="0060627C">
              <w:rPr>
                <w:rFonts w:hint="eastAsia"/>
              </w:rPr>
              <w:t>0</w:t>
            </w:r>
          </w:p>
        </w:tc>
        <w:tc>
          <w:tcPr>
            <w:tcW w:w="1626" w:type="dxa"/>
            <w:tcBorders>
              <w:top w:val="nil"/>
              <w:left w:val="nil"/>
              <w:bottom w:val="single" w:sz="8" w:space="0" w:color="auto"/>
              <w:right w:val="single" w:sz="8" w:space="0" w:color="auto"/>
              <w:tl2br w:val="nil"/>
              <w:tr2bl w:val="nil"/>
            </w:tcBorders>
            <w:vAlign w:val="center"/>
          </w:tcPr>
          <w:p w14:paraId="74B31E8A" w14:textId="77777777" w:rsidR="00EF67DE" w:rsidRPr="0060627C" w:rsidRDefault="00EF67DE" w:rsidP="00704FB8">
            <w:pPr>
              <w:jc w:val="center"/>
            </w:pPr>
            <w:r w:rsidRPr="0060627C">
              <w:rPr>
                <w:rFonts w:hint="eastAsia"/>
              </w:rPr>
              <w:t>1</w:t>
            </w:r>
          </w:p>
        </w:tc>
        <w:tc>
          <w:tcPr>
            <w:tcW w:w="993" w:type="dxa"/>
            <w:tcBorders>
              <w:top w:val="nil"/>
              <w:left w:val="nil"/>
              <w:bottom w:val="single" w:sz="8" w:space="0" w:color="auto"/>
              <w:right w:val="single" w:sz="8" w:space="0" w:color="auto"/>
              <w:tl2br w:val="nil"/>
              <w:tr2bl w:val="nil"/>
            </w:tcBorders>
            <w:vAlign w:val="center"/>
          </w:tcPr>
          <w:p w14:paraId="16A78414" w14:textId="77777777" w:rsidR="00EF67DE" w:rsidRPr="0060627C" w:rsidRDefault="00EF67DE" w:rsidP="00704FB8">
            <w:pPr>
              <w:jc w:val="center"/>
            </w:pPr>
            <w:r w:rsidRPr="0060627C">
              <w:rPr>
                <w:rFonts w:hint="eastAsia"/>
              </w:rPr>
              <w:t>0</w:t>
            </w:r>
          </w:p>
        </w:tc>
      </w:tr>
      <w:tr w:rsidR="00EF67DE" w:rsidRPr="0060627C" w14:paraId="7DDE2E39" w14:textId="77777777" w:rsidTr="00704FB8">
        <w:trPr>
          <w:trHeight w:val="372"/>
        </w:trPr>
        <w:tc>
          <w:tcPr>
            <w:tcW w:w="671" w:type="dxa"/>
            <w:tcBorders>
              <w:top w:val="nil"/>
              <w:left w:val="single" w:sz="8" w:space="0" w:color="auto"/>
              <w:bottom w:val="single" w:sz="8" w:space="0" w:color="auto"/>
              <w:right w:val="single" w:sz="8" w:space="0" w:color="auto"/>
              <w:tl2br w:val="nil"/>
              <w:tr2bl w:val="nil"/>
            </w:tcBorders>
            <w:vAlign w:val="center"/>
          </w:tcPr>
          <w:p w14:paraId="386B7FDE" w14:textId="77777777" w:rsidR="00EF67DE" w:rsidRPr="0060627C" w:rsidRDefault="00EF67DE" w:rsidP="00704FB8">
            <w:pPr>
              <w:jc w:val="center"/>
            </w:pPr>
            <w:r w:rsidRPr="0060627C">
              <w:rPr>
                <w:rFonts w:hint="eastAsia"/>
              </w:rPr>
              <w:t> </w:t>
            </w:r>
          </w:p>
        </w:tc>
        <w:tc>
          <w:tcPr>
            <w:tcW w:w="3568" w:type="dxa"/>
            <w:tcBorders>
              <w:top w:val="nil"/>
              <w:left w:val="nil"/>
              <w:bottom w:val="single" w:sz="8" w:space="0" w:color="auto"/>
              <w:right w:val="single" w:sz="8" w:space="0" w:color="auto"/>
              <w:tl2br w:val="nil"/>
              <w:tr2bl w:val="nil"/>
            </w:tcBorders>
            <w:vAlign w:val="center"/>
          </w:tcPr>
          <w:p w14:paraId="0F152910" w14:textId="77777777" w:rsidR="00EF67DE" w:rsidRPr="0060627C" w:rsidRDefault="00EF67DE" w:rsidP="00704FB8">
            <w:r w:rsidRPr="0060627C">
              <w:rPr>
                <w:rFonts w:hint="eastAsia"/>
                <w:b/>
              </w:rPr>
              <w:t>PHẦN 2: MÁY DỤNG CỤ CẦM TAY</w:t>
            </w:r>
          </w:p>
        </w:tc>
        <w:tc>
          <w:tcPr>
            <w:tcW w:w="1202" w:type="dxa"/>
            <w:tcBorders>
              <w:top w:val="nil"/>
              <w:left w:val="nil"/>
              <w:bottom w:val="single" w:sz="8" w:space="0" w:color="auto"/>
              <w:right w:val="single" w:sz="8" w:space="0" w:color="auto"/>
              <w:tl2br w:val="nil"/>
              <w:tr2bl w:val="nil"/>
            </w:tcBorders>
            <w:vAlign w:val="center"/>
          </w:tcPr>
          <w:p w14:paraId="39D5143E" w14:textId="77777777" w:rsidR="00EF67DE" w:rsidRPr="0060627C" w:rsidRDefault="00EF67DE" w:rsidP="00704FB8">
            <w:pPr>
              <w:jc w:val="center"/>
              <w:rPr>
                <w:b/>
              </w:rPr>
            </w:pPr>
            <w:r w:rsidRPr="0060627C">
              <w:rPr>
                <w:b/>
              </w:rPr>
              <w:t>4</w:t>
            </w:r>
            <w:r w:rsidRPr="0060627C">
              <w:rPr>
                <w:rFonts w:hint="eastAsia"/>
                <w:b/>
              </w:rPr>
              <w:t>1</w:t>
            </w:r>
          </w:p>
        </w:tc>
        <w:tc>
          <w:tcPr>
            <w:tcW w:w="979" w:type="dxa"/>
            <w:tcBorders>
              <w:top w:val="nil"/>
              <w:left w:val="nil"/>
              <w:bottom w:val="single" w:sz="8" w:space="0" w:color="auto"/>
              <w:right w:val="single" w:sz="8" w:space="0" w:color="auto"/>
              <w:tl2br w:val="nil"/>
              <w:tr2bl w:val="nil"/>
            </w:tcBorders>
            <w:vAlign w:val="center"/>
          </w:tcPr>
          <w:p w14:paraId="3E7668AA" w14:textId="77777777" w:rsidR="00EF67DE" w:rsidRPr="0060627C" w:rsidRDefault="00EF67DE" w:rsidP="00704FB8">
            <w:pPr>
              <w:jc w:val="center"/>
              <w:rPr>
                <w:b/>
              </w:rPr>
            </w:pPr>
            <w:r w:rsidRPr="0060627C">
              <w:rPr>
                <w:rFonts w:hint="eastAsia"/>
                <w:b/>
              </w:rPr>
              <w:t>5</w:t>
            </w:r>
          </w:p>
        </w:tc>
        <w:tc>
          <w:tcPr>
            <w:tcW w:w="1626" w:type="dxa"/>
            <w:tcBorders>
              <w:top w:val="nil"/>
              <w:left w:val="nil"/>
              <w:bottom w:val="single" w:sz="8" w:space="0" w:color="auto"/>
              <w:right w:val="single" w:sz="8" w:space="0" w:color="auto"/>
              <w:tl2br w:val="nil"/>
              <w:tr2bl w:val="nil"/>
            </w:tcBorders>
            <w:vAlign w:val="center"/>
          </w:tcPr>
          <w:p w14:paraId="5F9A08F0" w14:textId="77777777" w:rsidR="00EF67DE" w:rsidRPr="0060627C" w:rsidRDefault="00EF67DE" w:rsidP="00704FB8">
            <w:pPr>
              <w:jc w:val="center"/>
              <w:rPr>
                <w:b/>
              </w:rPr>
            </w:pPr>
            <w:r w:rsidRPr="0060627C">
              <w:rPr>
                <w:rFonts w:hint="eastAsia"/>
                <w:b/>
              </w:rPr>
              <w:t>3</w:t>
            </w:r>
            <w:r w:rsidRPr="0060627C">
              <w:rPr>
                <w:b/>
              </w:rPr>
              <w:t>4</w:t>
            </w:r>
          </w:p>
        </w:tc>
        <w:tc>
          <w:tcPr>
            <w:tcW w:w="993" w:type="dxa"/>
            <w:tcBorders>
              <w:top w:val="nil"/>
              <w:left w:val="nil"/>
              <w:bottom w:val="single" w:sz="8" w:space="0" w:color="auto"/>
              <w:right w:val="single" w:sz="8" w:space="0" w:color="auto"/>
              <w:tl2br w:val="nil"/>
              <w:tr2bl w:val="nil"/>
            </w:tcBorders>
            <w:vAlign w:val="center"/>
          </w:tcPr>
          <w:p w14:paraId="3355CE75" w14:textId="77777777" w:rsidR="00EF67DE" w:rsidRPr="0060627C" w:rsidRDefault="00EF67DE" w:rsidP="00704FB8">
            <w:pPr>
              <w:jc w:val="center"/>
              <w:rPr>
                <w:b/>
              </w:rPr>
            </w:pPr>
            <w:r w:rsidRPr="0060627C">
              <w:rPr>
                <w:b/>
              </w:rPr>
              <w:t>2</w:t>
            </w:r>
          </w:p>
        </w:tc>
      </w:tr>
      <w:tr w:rsidR="00EF67DE" w:rsidRPr="0060627C" w14:paraId="37B006EA" w14:textId="77777777" w:rsidTr="00704FB8">
        <w:trPr>
          <w:trHeight w:val="348"/>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4FA04B19" w14:textId="77777777" w:rsidR="00EF67DE" w:rsidRPr="0060627C" w:rsidRDefault="00EF67DE" w:rsidP="00704FB8">
            <w:pPr>
              <w:jc w:val="center"/>
            </w:pPr>
            <w:r w:rsidRPr="0060627C">
              <w:rPr>
                <w:rFonts w:hint="eastAsia"/>
              </w:rPr>
              <w:t>1</w:t>
            </w:r>
          </w:p>
        </w:tc>
        <w:tc>
          <w:tcPr>
            <w:tcW w:w="3568" w:type="dxa"/>
            <w:tcBorders>
              <w:top w:val="nil"/>
              <w:left w:val="nil"/>
              <w:bottom w:val="nil"/>
              <w:right w:val="single" w:sz="8" w:space="0" w:color="auto"/>
              <w:tl2br w:val="nil"/>
              <w:tr2bl w:val="nil"/>
            </w:tcBorders>
            <w:vAlign w:val="center"/>
          </w:tcPr>
          <w:p w14:paraId="536DEACD" w14:textId="77777777" w:rsidR="00EF67DE" w:rsidRPr="0060627C" w:rsidRDefault="00EF67DE" w:rsidP="00704FB8">
            <w:pPr>
              <w:rPr>
                <w:b/>
              </w:rPr>
            </w:pPr>
            <w:r w:rsidRPr="0060627C">
              <w:rPr>
                <w:rFonts w:hint="eastAsia"/>
                <w:b/>
              </w:rPr>
              <w:t>Bài 1: Máy khoan cầm tay</w:t>
            </w:r>
          </w:p>
        </w:tc>
        <w:tc>
          <w:tcPr>
            <w:tcW w:w="1202" w:type="dxa"/>
            <w:tcBorders>
              <w:top w:val="nil"/>
              <w:left w:val="nil"/>
              <w:bottom w:val="nil"/>
              <w:right w:val="single" w:sz="8" w:space="0" w:color="auto"/>
              <w:tl2br w:val="nil"/>
              <w:tr2bl w:val="nil"/>
            </w:tcBorders>
            <w:vAlign w:val="center"/>
          </w:tcPr>
          <w:p w14:paraId="3AD5A9D1" w14:textId="77777777" w:rsidR="00EF67DE" w:rsidRPr="0060627C" w:rsidRDefault="00EF67DE" w:rsidP="00704FB8">
            <w:pPr>
              <w:jc w:val="center"/>
              <w:rPr>
                <w:b/>
              </w:rPr>
            </w:pPr>
            <w:r w:rsidRPr="0060627C">
              <w:rPr>
                <w:b/>
              </w:rPr>
              <w:t>9</w:t>
            </w:r>
          </w:p>
        </w:tc>
        <w:tc>
          <w:tcPr>
            <w:tcW w:w="979" w:type="dxa"/>
            <w:tcBorders>
              <w:top w:val="nil"/>
              <w:left w:val="nil"/>
              <w:bottom w:val="nil"/>
              <w:right w:val="single" w:sz="8" w:space="0" w:color="auto"/>
              <w:tl2br w:val="nil"/>
              <w:tr2bl w:val="nil"/>
            </w:tcBorders>
            <w:vAlign w:val="center"/>
          </w:tcPr>
          <w:p w14:paraId="31E08D9E" w14:textId="77777777" w:rsidR="00EF67DE" w:rsidRPr="0060627C" w:rsidRDefault="00EF67DE" w:rsidP="00704FB8">
            <w:pPr>
              <w:jc w:val="center"/>
              <w:rPr>
                <w:b/>
              </w:rPr>
            </w:pPr>
            <w:r w:rsidRPr="0060627C">
              <w:rPr>
                <w:rFonts w:hint="eastAsia"/>
                <w:b/>
              </w:rPr>
              <w:t>1</w:t>
            </w:r>
          </w:p>
        </w:tc>
        <w:tc>
          <w:tcPr>
            <w:tcW w:w="1626" w:type="dxa"/>
            <w:tcBorders>
              <w:top w:val="nil"/>
              <w:left w:val="nil"/>
              <w:bottom w:val="nil"/>
              <w:right w:val="single" w:sz="8" w:space="0" w:color="auto"/>
              <w:tl2br w:val="nil"/>
              <w:tr2bl w:val="nil"/>
            </w:tcBorders>
            <w:vAlign w:val="center"/>
          </w:tcPr>
          <w:p w14:paraId="0EA5C64F" w14:textId="77777777" w:rsidR="00EF67DE" w:rsidRPr="0060627C" w:rsidRDefault="00EF67DE" w:rsidP="00704FB8">
            <w:pPr>
              <w:jc w:val="center"/>
              <w:rPr>
                <w:b/>
              </w:rPr>
            </w:pPr>
            <w:r w:rsidRPr="0060627C">
              <w:rPr>
                <w:b/>
              </w:rPr>
              <w:t>8</w:t>
            </w:r>
          </w:p>
        </w:tc>
        <w:tc>
          <w:tcPr>
            <w:tcW w:w="993" w:type="dxa"/>
            <w:tcBorders>
              <w:top w:val="nil"/>
              <w:left w:val="nil"/>
              <w:bottom w:val="nil"/>
              <w:right w:val="single" w:sz="8" w:space="0" w:color="auto"/>
              <w:tl2br w:val="nil"/>
              <w:tr2bl w:val="nil"/>
            </w:tcBorders>
            <w:vAlign w:val="center"/>
          </w:tcPr>
          <w:p w14:paraId="08B58B5C" w14:textId="77777777" w:rsidR="00EF67DE" w:rsidRPr="0060627C" w:rsidRDefault="00EF67DE" w:rsidP="00704FB8">
            <w:pPr>
              <w:jc w:val="center"/>
              <w:rPr>
                <w:b/>
              </w:rPr>
            </w:pPr>
            <w:r w:rsidRPr="0060627C">
              <w:rPr>
                <w:rFonts w:hint="eastAsia"/>
                <w:b/>
              </w:rPr>
              <w:t>0</w:t>
            </w:r>
          </w:p>
        </w:tc>
      </w:tr>
      <w:tr w:rsidR="00EF67DE" w:rsidRPr="0060627C" w14:paraId="1D1C1CF9"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7060536"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D02F063" w14:textId="77777777" w:rsidR="00EF67DE" w:rsidRPr="0060627C" w:rsidRDefault="00EF67DE" w:rsidP="00704FB8">
            <w:r w:rsidRPr="0060627C">
              <w:rPr>
                <w:rFonts w:hint="eastAsia"/>
              </w:rPr>
              <w:t>1.Công dụng,cấu tạo, tháo lắp và kỹ thuật khoan cầm tay</w:t>
            </w:r>
          </w:p>
        </w:tc>
        <w:tc>
          <w:tcPr>
            <w:tcW w:w="1202" w:type="dxa"/>
            <w:tcBorders>
              <w:top w:val="nil"/>
              <w:left w:val="nil"/>
              <w:bottom w:val="nil"/>
              <w:right w:val="single" w:sz="8" w:space="0" w:color="auto"/>
              <w:tl2br w:val="nil"/>
              <w:tr2bl w:val="nil"/>
            </w:tcBorders>
            <w:vAlign w:val="center"/>
          </w:tcPr>
          <w:p w14:paraId="34CCE4E6"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33762AB7"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57517C2E"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6C15D869" w14:textId="77777777" w:rsidR="00EF67DE" w:rsidRPr="0060627C" w:rsidRDefault="00EF67DE" w:rsidP="00704FB8">
            <w:pPr>
              <w:jc w:val="center"/>
            </w:pPr>
            <w:r w:rsidRPr="0060627C">
              <w:rPr>
                <w:rFonts w:hint="eastAsia"/>
              </w:rPr>
              <w:t>0</w:t>
            </w:r>
          </w:p>
        </w:tc>
      </w:tr>
      <w:tr w:rsidR="00EF67DE" w:rsidRPr="0060627C" w14:paraId="5EE1F000"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A90346D"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9382DBC" w14:textId="77777777" w:rsidR="00EF67DE" w:rsidRPr="0060627C" w:rsidRDefault="00EF67DE" w:rsidP="00704FB8">
            <w:r w:rsidRPr="0060627C">
              <w:rPr>
                <w:rFonts w:hint="eastAsia"/>
              </w:rPr>
              <w:t>1.1 Công dụng và cấu tạo</w:t>
            </w:r>
          </w:p>
        </w:tc>
        <w:tc>
          <w:tcPr>
            <w:tcW w:w="1202" w:type="dxa"/>
            <w:tcBorders>
              <w:top w:val="nil"/>
              <w:left w:val="nil"/>
              <w:bottom w:val="nil"/>
              <w:right w:val="single" w:sz="8" w:space="0" w:color="auto"/>
              <w:tl2br w:val="nil"/>
              <w:tr2bl w:val="nil"/>
            </w:tcBorders>
            <w:vAlign w:val="center"/>
          </w:tcPr>
          <w:p w14:paraId="2B3F73F8"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3C50AF6F"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7E6713F5"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537587A7" w14:textId="77777777" w:rsidR="00EF67DE" w:rsidRPr="0060627C" w:rsidRDefault="00EF67DE" w:rsidP="00704FB8">
            <w:pPr>
              <w:jc w:val="center"/>
            </w:pPr>
          </w:p>
        </w:tc>
      </w:tr>
      <w:tr w:rsidR="00EF67DE" w:rsidRPr="0060627C" w14:paraId="04D7E434"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CC12424"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8944162" w14:textId="77777777" w:rsidR="00EF67DE" w:rsidRPr="0060627C" w:rsidRDefault="00EF67DE" w:rsidP="00704FB8">
            <w:r w:rsidRPr="0060627C">
              <w:rPr>
                <w:rFonts w:hint="eastAsia"/>
              </w:rPr>
              <w:t>1.2 Tháo lắp dụng cụ cắt</w:t>
            </w:r>
          </w:p>
        </w:tc>
        <w:tc>
          <w:tcPr>
            <w:tcW w:w="1202" w:type="dxa"/>
            <w:tcBorders>
              <w:top w:val="nil"/>
              <w:left w:val="nil"/>
              <w:bottom w:val="nil"/>
              <w:right w:val="single" w:sz="8" w:space="0" w:color="auto"/>
              <w:tl2br w:val="nil"/>
              <w:tr2bl w:val="nil"/>
            </w:tcBorders>
            <w:vAlign w:val="center"/>
          </w:tcPr>
          <w:p w14:paraId="2A9D314F"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6B795BF8"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29CA22BF"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4AA3B15C" w14:textId="77777777" w:rsidR="00EF67DE" w:rsidRPr="0060627C" w:rsidRDefault="00EF67DE" w:rsidP="00704FB8">
            <w:pPr>
              <w:jc w:val="center"/>
            </w:pPr>
          </w:p>
        </w:tc>
      </w:tr>
      <w:tr w:rsidR="00EF67DE" w:rsidRPr="0060627C" w14:paraId="0A6FCF49"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695A40D5"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6761015" w14:textId="77777777" w:rsidR="00EF67DE" w:rsidRPr="0060627C" w:rsidRDefault="00EF67DE" w:rsidP="00704FB8">
            <w:r w:rsidRPr="0060627C">
              <w:rPr>
                <w:rFonts w:hint="eastAsia"/>
              </w:rPr>
              <w:t>1.3 Kỹ thuật khoan</w:t>
            </w:r>
          </w:p>
        </w:tc>
        <w:tc>
          <w:tcPr>
            <w:tcW w:w="1202" w:type="dxa"/>
            <w:tcBorders>
              <w:top w:val="nil"/>
              <w:left w:val="nil"/>
              <w:bottom w:val="nil"/>
              <w:right w:val="single" w:sz="8" w:space="0" w:color="auto"/>
              <w:tl2br w:val="nil"/>
              <w:tr2bl w:val="nil"/>
            </w:tcBorders>
            <w:vAlign w:val="center"/>
          </w:tcPr>
          <w:p w14:paraId="3A53D444"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3D02F7FD"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35F08319"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66E215EB" w14:textId="77777777" w:rsidR="00EF67DE" w:rsidRPr="0060627C" w:rsidRDefault="00EF67DE" w:rsidP="00704FB8">
            <w:pPr>
              <w:jc w:val="center"/>
            </w:pPr>
          </w:p>
        </w:tc>
      </w:tr>
      <w:tr w:rsidR="00EF67DE" w:rsidRPr="0060627C" w14:paraId="387B635F"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E6FE11B"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51BD4DA" w14:textId="77777777" w:rsidR="00EF67DE" w:rsidRPr="0060627C" w:rsidRDefault="00EF67DE" w:rsidP="00704FB8">
            <w:r w:rsidRPr="0060627C">
              <w:rPr>
                <w:rFonts w:hint="eastAsia"/>
              </w:rPr>
              <w:t xml:space="preserve">2. Thực hành khoan cầm tay </w:t>
            </w:r>
          </w:p>
        </w:tc>
        <w:tc>
          <w:tcPr>
            <w:tcW w:w="1202" w:type="dxa"/>
            <w:tcBorders>
              <w:top w:val="nil"/>
              <w:left w:val="nil"/>
              <w:bottom w:val="nil"/>
              <w:right w:val="single" w:sz="8" w:space="0" w:color="auto"/>
              <w:tl2br w:val="nil"/>
              <w:tr2bl w:val="nil"/>
            </w:tcBorders>
            <w:vAlign w:val="center"/>
          </w:tcPr>
          <w:p w14:paraId="37C17567" w14:textId="77777777" w:rsidR="00EF67DE" w:rsidRPr="0060627C" w:rsidRDefault="00EF67DE" w:rsidP="00704FB8">
            <w:pPr>
              <w:jc w:val="center"/>
            </w:pPr>
            <w:r w:rsidRPr="0060627C">
              <w:t>8</w:t>
            </w:r>
          </w:p>
        </w:tc>
        <w:tc>
          <w:tcPr>
            <w:tcW w:w="979" w:type="dxa"/>
            <w:tcBorders>
              <w:top w:val="nil"/>
              <w:left w:val="nil"/>
              <w:bottom w:val="nil"/>
              <w:right w:val="single" w:sz="8" w:space="0" w:color="auto"/>
              <w:tl2br w:val="nil"/>
              <w:tr2bl w:val="nil"/>
            </w:tcBorders>
            <w:vAlign w:val="center"/>
          </w:tcPr>
          <w:p w14:paraId="13C1D1D4"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0D9B6A97" w14:textId="77777777" w:rsidR="00EF67DE" w:rsidRPr="0060627C" w:rsidRDefault="00EF67DE" w:rsidP="00704FB8">
            <w:pPr>
              <w:jc w:val="center"/>
            </w:pPr>
            <w:r w:rsidRPr="0060627C">
              <w:t>8</w:t>
            </w:r>
          </w:p>
        </w:tc>
        <w:tc>
          <w:tcPr>
            <w:tcW w:w="993" w:type="dxa"/>
            <w:tcBorders>
              <w:top w:val="nil"/>
              <w:left w:val="nil"/>
              <w:bottom w:val="nil"/>
              <w:right w:val="single" w:sz="8" w:space="0" w:color="auto"/>
              <w:tl2br w:val="nil"/>
              <w:tr2bl w:val="nil"/>
            </w:tcBorders>
            <w:vAlign w:val="center"/>
          </w:tcPr>
          <w:p w14:paraId="1E54DBA7" w14:textId="77777777" w:rsidR="00EF67DE" w:rsidRPr="0060627C" w:rsidRDefault="00EF67DE" w:rsidP="00704FB8">
            <w:pPr>
              <w:jc w:val="center"/>
            </w:pPr>
            <w:r w:rsidRPr="0060627C">
              <w:rPr>
                <w:rFonts w:hint="eastAsia"/>
              </w:rPr>
              <w:t>0</w:t>
            </w:r>
          </w:p>
        </w:tc>
      </w:tr>
      <w:tr w:rsidR="00EF67DE" w:rsidRPr="0060627C" w14:paraId="2D2EDAE6"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09FF4D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38111A8"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498F385E"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16723BED"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3771BB68" w14:textId="77777777" w:rsidR="00EF67DE" w:rsidRPr="0060627C" w:rsidRDefault="00EF67DE" w:rsidP="00704FB8">
            <w:pPr>
              <w:jc w:val="center"/>
            </w:pPr>
            <w:r w:rsidRPr="0060627C">
              <w:rPr>
                <w:rFonts w:hint="eastAsia"/>
              </w:rPr>
              <w:t>1</w:t>
            </w:r>
          </w:p>
        </w:tc>
        <w:tc>
          <w:tcPr>
            <w:tcW w:w="993" w:type="dxa"/>
            <w:tcBorders>
              <w:top w:val="nil"/>
              <w:left w:val="nil"/>
              <w:bottom w:val="nil"/>
              <w:right w:val="single" w:sz="8" w:space="0" w:color="auto"/>
              <w:tl2br w:val="nil"/>
              <w:tr2bl w:val="nil"/>
            </w:tcBorders>
            <w:vAlign w:val="center"/>
          </w:tcPr>
          <w:p w14:paraId="212F4320" w14:textId="77777777" w:rsidR="00EF67DE" w:rsidRPr="0060627C" w:rsidRDefault="00EF67DE" w:rsidP="00704FB8">
            <w:pPr>
              <w:jc w:val="center"/>
            </w:pPr>
            <w:r w:rsidRPr="0060627C">
              <w:rPr>
                <w:rFonts w:hint="eastAsia"/>
              </w:rPr>
              <w:t>0</w:t>
            </w:r>
          </w:p>
        </w:tc>
      </w:tr>
      <w:tr w:rsidR="00EF67DE" w:rsidRPr="0060627C" w14:paraId="0465D5FD"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9906CD6"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4AC524B" w14:textId="77777777" w:rsidR="00EF67DE" w:rsidRPr="0060627C" w:rsidRDefault="00EF67DE" w:rsidP="00704FB8">
            <w:r w:rsidRPr="0060627C">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51DDC729"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442E4769"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3E7666FA" w14:textId="77777777" w:rsidR="00EF67DE" w:rsidRPr="0060627C" w:rsidRDefault="00EF67DE" w:rsidP="00704FB8">
            <w:pPr>
              <w:jc w:val="center"/>
            </w:pPr>
            <w:r w:rsidRPr="0060627C">
              <w:rPr>
                <w:rFonts w:hint="eastAsia"/>
              </w:rPr>
              <w:t>1</w:t>
            </w:r>
          </w:p>
        </w:tc>
        <w:tc>
          <w:tcPr>
            <w:tcW w:w="993" w:type="dxa"/>
            <w:tcBorders>
              <w:top w:val="nil"/>
              <w:left w:val="nil"/>
              <w:bottom w:val="nil"/>
              <w:right w:val="single" w:sz="8" w:space="0" w:color="auto"/>
              <w:tl2br w:val="nil"/>
              <w:tr2bl w:val="nil"/>
            </w:tcBorders>
            <w:vAlign w:val="center"/>
          </w:tcPr>
          <w:p w14:paraId="5F596ADF" w14:textId="77777777" w:rsidR="00EF67DE" w:rsidRPr="0060627C" w:rsidRDefault="00EF67DE" w:rsidP="00704FB8">
            <w:pPr>
              <w:jc w:val="center"/>
            </w:pPr>
            <w:r w:rsidRPr="0060627C">
              <w:rPr>
                <w:rFonts w:hint="eastAsia"/>
              </w:rPr>
              <w:t>0</w:t>
            </w:r>
          </w:p>
        </w:tc>
      </w:tr>
      <w:tr w:rsidR="00EF67DE" w:rsidRPr="0060627C" w14:paraId="300535C2"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1CF10B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FC22DF5" w14:textId="77777777" w:rsidR="00EF67DE" w:rsidRPr="0060627C" w:rsidRDefault="00EF67DE" w:rsidP="00704FB8">
            <w:r w:rsidRPr="0060627C">
              <w:rPr>
                <w:rFonts w:hint="eastAsia"/>
              </w:rPr>
              <w:t>2.3. Trình tự tiến hành khoan kim loại</w:t>
            </w:r>
          </w:p>
        </w:tc>
        <w:tc>
          <w:tcPr>
            <w:tcW w:w="1202" w:type="dxa"/>
            <w:tcBorders>
              <w:top w:val="nil"/>
              <w:left w:val="nil"/>
              <w:bottom w:val="nil"/>
              <w:right w:val="single" w:sz="8" w:space="0" w:color="auto"/>
              <w:tl2br w:val="nil"/>
              <w:tr2bl w:val="nil"/>
            </w:tcBorders>
            <w:vAlign w:val="center"/>
          </w:tcPr>
          <w:p w14:paraId="2769B6D2" w14:textId="77777777" w:rsidR="00EF67DE" w:rsidRPr="0060627C" w:rsidRDefault="00EF67DE" w:rsidP="00704FB8">
            <w:pPr>
              <w:jc w:val="center"/>
            </w:pPr>
            <w:r w:rsidRPr="0060627C">
              <w:t>5</w:t>
            </w:r>
          </w:p>
        </w:tc>
        <w:tc>
          <w:tcPr>
            <w:tcW w:w="979" w:type="dxa"/>
            <w:tcBorders>
              <w:top w:val="nil"/>
              <w:left w:val="nil"/>
              <w:bottom w:val="nil"/>
              <w:right w:val="single" w:sz="8" w:space="0" w:color="auto"/>
              <w:tl2br w:val="nil"/>
              <w:tr2bl w:val="nil"/>
            </w:tcBorders>
            <w:vAlign w:val="center"/>
          </w:tcPr>
          <w:p w14:paraId="1D974D37"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079EFED" w14:textId="77777777" w:rsidR="00EF67DE" w:rsidRPr="0060627C" w:rsidRDefault="00EF67DE" w:rsidP="00704FB8">
            <w:pPr>
              <w:jc w:val="center"/>
            </w:pPr>
            <w:r w:rsidRPr="0060627C">
              <w:t>5</w:t>
            </w:r>
          </w:p>
        </w:tc>
        <w:tc>
          <w:tcPr>
            <w:tcW w:w="993" w:type="dxa"/>
            <w:tcBorders>
              <w:top w:val="nil"/>
              <w:left w:val="nil"/>
              <w:bottom w:val="nil"/>
              <w:right w:val="single" w:sz="8" w:space="0" w:color="auto"/>
              <w:tl2br w:val="nil"/>
              <w:tr2bl w:val="nil"/>
            </w:tcBorders>
            <w:vAlign w:val="center"/>
          </w:tcPr>
          <w:p w14:paraId="70F632BB" w14:textId="77777777" w:rsidR="00EF67DE" w:rsidRPr="0060627C" w:rsidRDefault="00EF67DE" w:rsidP="00704FB8">
            <w:pPr>
              <w:jc w:val="center"/>
            </w:pPr>
            <w:r w:rsidRPr="0060627C">
              <w:rPr>
                <w:rFonts w:hint="eastAsia"/>
              </w:rPr>
              <w:t>0</w:t>
            </w:r>
          </w:p>
        </w:tc>
      </w:tr>
      <w:tr w:rsidR="00EF67DE" w:rsidRPr="0060627C" w14:paraId="047916F9" w14:textId="77777777" w:rsidTr="00704FB8">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52EC16D6"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vAlign w:val="center"/>
          </w:tcPr>
          <w:p w14:paraId="4634F4E5" w14:textId="77777777" w:rsidR="00EF67DE" w:rsidRPr="0060627C" w:rsidRDefault="00EF67DE" w:rsidP="00704FB8">
            <w:r w:rsidRPr="0060627C">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78A3D745" w14:textId="77777777" w:rsidR="00EF67DE" w:rsidRPr="0060627C" w:rsidRDefault="00EF67DE" w:rsidP="00704FB8">
            <w:pPr>
              <w:jc w:val="center"/>
            </w:pPr>
            <w:r w:rsidRPr="0060627C">
              <w:rPr>
                <w:rFonts w:hint="eastAsia"/>
              </w:rPr>
              <w:t>1</w:t>
            </w:r>
          </w:p>
        </w:tc>
        <w:tc>
          <w:tcPr>
            <w:tcW w:w="979" w:type="dxa"/>
            <w:tcBorders>
              <w:top w:val="nil"/>
              <w:left w:val="nil"/>
              <w:bottom w:val="single" w:sz="8" w:space="0" w:color="auto"/>
              <w:right w:val="single" w:sz="8" w:space="0" w:color="auto"/>
              <w:tl2br w:val="nil"/>
              <w:tr2bl w:val="nil"/>
            </w:tcBorders>
          </w:tcPr>
          <w:p w14:paraId="4086695A" w14:textId="77777777" w:rsidR="00EF67DE" w:rsidRPr="0060627C" w:rsidRDefault="00EF67DE" w:rsidP="00704FB8">
            <w:pPr>
              <w:jc w:val="center"/>
            </w:pPr>
            <w:r w:rsidRPr="0060627C">
              <w:rPr>
                <w:rFonts w:hint="eastAsia"/>
              </w:rPr>
              <w:t>0</w:t>
            </w:r>
          </w:p>
        </w:tc>
        <w:tc>
          <w:tcPr>
            <w:tcW w:w="1626" w:type="dxa"/>
            <w:tcBorders>
              <w:top w:val="nil"/>
              <w:left w:val="nil"/>
              <w:bottom w:val="single" w:sz="8" w:space="0" w:color="auto"/>
              <w:right w:val="single" w:sz="8" w:space="0" w:color="auto"/>
              <w:tl2br w:val="nil"/>
              <w:tr2bl w:val="nil"/>
            </w:tcBorders>
          </w:tcPr>
          <w:p w14:paraId="7F848220" w14:textId="77777777" w:rsidR="00EF67DE" w:rsidRPr="0060627C" w:rsidRDefault="00EF67DE" w:rsidP="00704FB8">
            <w:pPr>
              <w:jc w:val="center"/>
            </w:pPr>
            <w:r w:rsidRPr="0060627C">
              <w:rPr>
                <w:rFonts w:hint="eastAsia"/>
              </w:rPr>
              <w:t>1</w:t>
            </w:r>
          </w:p>
        </w:tc>
        <w:tc>
          <w:tcPr>
            <w:tcW w:w="993" w:type="dxa"/>
            <w:tcBorders>
              <w:top w:val="nil"/>
              <w:left w:val="nil"/>
              <w:bottom w:val="single" w:sz="8" w:space="0" w:color="auto"/>
              <w:right w:val="single" w:sz="8" w:space="0" w:color="auto"/>
              <w:tl2br w:val="nil"/>
              <w:tr2bl w:val="nil"/>
            </w:tcBorders>
          </w:tcPr>
          <w:p w14:paraId="1980FD10" w14:textId="77777777" w:rsidR="00EF67DE" w:rsidRPr="0060627C" w:rsidRDefault="00EF67DE" w:rsidP="00704FB8">
            <w:pPr>
              <w:jc w:val="center"/>
            </w:pPr>
            <w:r w:rsidRPr="0060627C">
              <w:rPr>
                <w:rFonts w:hint="eastAsia"/>
              </w:rPr>
              <w:t>0</w:t>
            </w:r>
          </w:p>
        </w:tc>
      </w:tr>
      <w:tr w:rsidR="00EF67DE" w:rsidRPr="0060627C" w14:paraId="7B7E61FE" w14:textId="77777777" w:rsidTr="00704FB8">
        <w:trPr>
          <w:trHeight w:val="348"/>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3472FEDD" w14:textId="77777777" w:rsidR="00EF67DE" w:rsidRPr="0060627C" w:rsidRDefault="00EF67DE" w:rsidP="00704FB8">
            <w:pPr>
              <w:jc w:val="center"/>
            </w:pPr>
            <w:r w:rsidRPr="0060627C">
              <w:rPr>
                <w:rFonts w:hint="eastAsia"/>
              </w:rPr>
              <w:t>2</w:t>
            </w:r>
          </w:p>
        </w:tc>
        <w:tc>
          <w:tcPr>
            <w:tcW w:w="3568" w:type="dxa"/>
            <w:tcBorders>
              <w:top w:val="nil"/>
              <w:left w:val="nil"/>
              <w:bottom w:val="nil"/>
              <w:right w:val="single" w:sz="8" w:space="0" w:color="auto"/>
              <w:tl2br w:val="nil"/>
              <w:tr2bl w:val="nil"/>
            </w:tcBorders>
            <w:vAlign w:val="center"/>
          </w:tcPr>
          <w:p w14:paraId="3AA824CD" w14:textId="77777777" w:rsidR="00EF67DE" w:rsidRPr="0060627C" w:rsidRDefault="00EF67DE" w:rsidP="00704FB8">
            <w:pPr>
              <w:rPr>
                <w:b/>
              </w:rPr>
            </w:pPr>
            <w:r w:rsidRPr="0060627C">
              <w:rPr>
                <w:rFonts w:hint="eastAsia"/>
                <w:b/>
              </w:rPr>
              <w:t>Bài 2: Máy mài- cắt cầm tay</w:t>
            </w:r>
          </w:p>
        </w:tc>
        <w:tc>
          <w:tcPr>
            <w:tcW w:w="1202" w:type="dxa"/>
            <w:tcBorders>
              <w:top w:val="nil"/>
              <w:left w:val="nil"/>
              <w:bottom w:val="nil"/>
              <w:right w:val="single" w:sz="8" w:space="0" w:color="auto"/>
              <w:tl2br w:val="nil"/>
              <w:tr2bl w:val="nil"/>
            </w:tcBorders>
            <w:vAlign w:val="center"/>
          </w:tcPr>
          <w:p w14:paraId="5F988F02" w14:textId="77777777" w:rsidR="00EF67DE" w:rsidRPr="0060627C" w:rsidRDefault="00EF67DE" w:rsidP="00704FB8">
            <w:pPr>
              <w:jc w:val="center"/>
              <w:rPr>
                <w:b/>
              </w:rPr>
            </w:pPr>
            <w:r w:rsidRPr="0060627C">
              <w:rPr>
                <w:b/>
              </w:rPr>
              <w:t>13</w:t>
            </w:r>
          </w:p>
        </w:tc>
        <w:tc>
          <w:tcPr>
            <w:tcW w:w="979" w:type="dxa"/>
            <w:tcBorders>
              <w:top w:val="nil"/>
              <w:left w:val="nil"/>
              <w:bottom w:val="nil"/>
              <w:right w:val="single" w:sz="8" w:space="0" w:color="auto"/>
              <w:tl2br w:val="nil"/>
              <w:tr2bl w:val="nil"/>
            </w:tcBorders>
            <w:vAlign w:val="center"/>
          </w:tcPr>
          <w:p w14:paraId="7AB324F4" w14:textId="77777777" w:rsidR="00EF67DE" w:rsidRPr="0060627C" w:rsidRDefault="00EF67DE" w:rsidP="00704FB8">
            <w:pPr>
              <w:jc w:val="center"/>
              <w:rPr>
                <w:b/>
              </w:rPr>
            </w:pPr>
            <w:r w:rsidRPr="0060627C">
              <w:rPr>
                <w:rFonts w:hint="eastAsia"/>
                <w:b/>
              </w:rPr>
              <w:t>1</w:t>
            </w:r>
          </w:p>
        </w:tc>
        <w:tc>
          <w:tcPr>
            <w:tcW w:w="1626" w:type="dxa"/>
            <w:tcBorders>
              <w:top w:val="nil"/>
              <w:left w:val="nil"/>
              <w:bottom w:val="nil"/>
              <w:right w:val="single" w:sz="8" w:space="0" w:color="auto"/>
              <w:tl2br w:val="nil"/>
              <w:tr2bl w:val="nil"/>
            </w:tcBorders>
            <w:vAlign w:val="center"/>
          </w:tcPr>
          <w:p w14:paraId="459D8DB1" w14:textId="77777777" w:rsidR="00EF67DE" w:rsidRPr="0060627C" w:rsidRDefault="00EF67DE" w:rsidP="00704FB8">
            <w:pPr>
              <w:jc w:val="center"/>
              <w:rPr>
                <w:b/>
              </w:rPr>
            </w:pPr>
            <w:r w:rsidRPr="0060627C">
              <w:rPr>
                <w:b/>
              </w:rPr>
              <w:t>11</w:t>
            </w:r>
          </w:p>
        </w:tc>
        <w:tc>
          <w:tcPr>
            <w:tcW w:w="993" w:type="dxa"/>
            <w:tcBorders>
              <w:top w:val="nil"/>
              <w:left w:val="nil"/>
              <w:bottom w:val="nil"/>
              <w:right w:val="single" w:sz="8" w:space="0" w:color="auto"/>
              <w:tl2br w:val="nil"/>
              <w:tr2bl w:val="nil"/>
            </w:tcBorders>
            <w:vAlign w:val="center"/>
          </w:tcPr>
          <w:p w14:paraId="48518C41" w14:textId="77777777" w:rsidR="00EF67DE" w:rsidRPr="0060627C" w:rsidRDefault="00EF67DE" w:rsidP="00704FB8">
            <w:pPr>
              <w:jc w:val="center"/>
              <w:rPr>
                <w:b/>
              </w:rPr>
            </w:pPr>
            <w:r w:rsidRPr="0060627C">
              <w:rPr>
                <w:b/>
              </w:rPr>
              <w:t>1</w:t>
            </w:r>
          </w:p>
        </w:tc>
      </w:tr>
      <w:tr w:rsidR="00EF67DE" w:rsidRPr="0060627C" w14:paraId="461251BF"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A8238F2"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0CF7681" w14:textId="77777777" w:rsidR="00EF67DE" w:rsidRPr="0060627C" w:rsidRDefault="00EF67DE" w:rsidP="00704FB8">
            <w:r w:rsidRPr="0060627C">
              <w:rPr>
                <w:rFonts w:hint="eastAsia"/>
              </w:rPr>
              <w:t>1. Công dụng, cấu tạo và kỹ thuật mài-cắt</w:t>
            </w:r>
          </w:p>
        </w:tc>
        <w:tc>
          <w:tcPr>
            <w:tcW w:w="1202" w:type="dxa"/>
            <w:tcBorders>
              <w:top w:val="nil"/>
              <w:left w:val="nil"/>
              <w:bottom w:val="nil"/>
              <w:right w:val="single" w:sz="8" w:space="0" w:color="auto"/>
              <w:tl2br w:val="nil"/>
              <w:tr2bl w:val="nil"/>
            </w:tcBorders>
            <w:vAlign w:val="center"/>
          </w:tcPr>
          <w:p w14:paraId="2201FD7E"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4166A151"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19477266"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64FC81F4" w14:textId="77777777" w:rsidR="00EF67DE" w:rsidRPr="0060627C" w:rsidRDefault="00EF67DE" w:rsidP="00704FB8">
            <w:pPr>
              <w:jc w:val="center"/>
            </w:pPr>
            <w:r w:rsidRPr="0060627C">
              <w:rPr>
                <w:rFonts w:hint="eastAsia"/>
              </w:rPr>
              <w:t>0</w:t>
            </w:r>
          </w:p>
        </w:tc>
      </w:tr>
      <w:tr w:rsidR="00EF67DE" w:rsidRPr="0060627C" w14:paraId="596569D5"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7D6D9A3"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8682679" w14:textId="77777777" w:rsidR="00EF67DE" w:rsidRPr="0060627C" w:rsidRDefault="00EF67DE" w:rsidP="00704FB8">
            <w:r w:rsidRPr="0060627C">
              <w:rPr>
                <w:rFonts w:hint="eastAsia"/>
              </w:rPr>
              <w:t>1.1 Công dụng và cấu tạo</w:t>
            </w:r>
          </w:p>
        </w:tc>
        <w:tc>
          <w:tcPr>
            <w:tcW w:w="1202" w:type="dxa"/>
            <w:tcBorders>
              <w:top w:val="nil"/>
              <w:left w:val="nil"/>
              <w:bottom w:val="nil"/>
              <w:right w:val="single" w:sz="8" w:space="0" w:color="auto"/>
              <w:tl2br w:val="nil"/>
              <w:tr2bl w:val="nil"/>
            </w:tcBorders>
            <w:vAlign w:val="center"/>
          </w:tcPr>
          <w:p w14:paraId="6E98A4C7"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70F668AA"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381A440F"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62B1C87E" w14:textId="77777777" w:rsidR="00EF67DE" w:rsidRPr="0060627C" w:rsidRDefault="00EF67DE" w:rsidP="00704FB8">
            <w:pPr>
              <w:jc w:val="center"/>
            </w:pPr>
          </w:p>
        </w:tc>
      </w:tr>
      <w:tr w:rsidR="00EF67DE" w:rsidRPr="0060627C" w14:paraId="4293DCE7"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299E4FA"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4F20113" w14:textId="77777777" w:rsidR="00EF67DE" w:rsidRPr="0060627C" w:rsidRDefault="00EF67DE" w:rsidP="00704FB8">
            <w:r w:rsidRPr="0060627C">
              <w:rPr>
                <w:rFonts w:hint="eastAsia"/>
              </w:rPr>
              <w:t>1.2 Tháo lắp dụng cụ cắt</w:t>
            </w:r>
          </w:p>
        </w:tc>
        <w:tc>
          <w:tcPr>
            <w:tcW w:w="1202" w:type="dxa"/>
            <w:tcBorders>
              <w:top w:val="nil"/>
              <w:left w:val="nil"/>
              <w:bottom w:val="nil"/>
              <w:right w:val="single" w:sz="8" w:space="0" w:color="auto"/>
              <w:tl2br w:val="nil"/>
              <w:tr2bl w:val="nil"/>
            </w:tcBorders>
            <w:vAlign w:val="center"/>
          </w:tcPr>
          <w:p w14:paraId="531FD67F"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0774A081"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203E2A97"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0BF49F67" w14:textId="77777777" w:rsidR="00EF67DE" w:rsidRPr="0060627C" w:rsidRDefault="00EF67DE" w:rsidP="00704FB8">
            <w:pPr>
              <w:jc w:val="center"/>
            </w:pPr>
          </w:p>
        </w:tc>
      </w:tr>
      <w:tr w:rsidR="00EF67DE" w:rsidRPr="0060627C" w14:paraId="642AA56B"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D8E6362"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A877BCC" w14:textId="77777777" w:rsidR="00EF67DE" w:rsidRPr="0060627C" w:rsidRDefault="00EF67DE" w:rsidP="00704FB8">
            <w:r w:rsidRPr="0060627C">
              <w:rPr>
                <w:rFonts w:hint="eastAsia"/>
              </w:rPr>
              <w:t xml:space="preserve">1.3 Kỹ thuật mài và cắt kim loại </w:t>
            </w:r>
          </w:p>
        </w:tc>
        <w:tc>
          <w:tcPr>
            <w:tcW w:w="1202" w:type="dxa"/>
            <w:tcBorders>
              <w:top w:val="nil"/>
              <w:left w:val="nil"/>
              <w:bottom w:val="nil"/>
              <w:right w:val="single" w:sz="8" w:space="0" w:color="auto"/>
              <w:tl2br w:val="nil"/>
              <w:tr2bl w:val="nil"/>
            </w:tcBorders>
            <w:vAlign w:val="center"/>
          </w:tcPr>
          <w:p w14:paraId="5AA508BD"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084D2D61"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13D2993D"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114D7914" w14:textId="77777777" w:rsidR="00EF67DE" w:rsidRPr="0060627C" w:rsidRDefault="00EF67DE" w:rsidP="00704FB8">
            <w:pPr>
              <w:jc w:val="center"/>
            </w:pPr>
          </w:p>
        </w:tc>
      </w:tr>
      <w:tr w:rsidR="00EF67DE" w:rsidRPr="0060627C" w14:paraId="7499F193"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318D9B4"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7B64B471" w14:textId="77777777" w:rsidR="00EF67DE" w:rsidRPr="0060627C" w:rsidRDefault="00EF67DE" w:rsidP="00704FB8">
            <w:r w:rsidRPr="0060627C">
              <w:rPr>
                <w:rFonts w:hint="eastAsia"/>
              </w:rPr>
              <w:t xml:space="preserve">2. Thực hành mài cầm tay </w:t>
            </w:r>
          </w:p>
        </w:tc>
        <w:tc>
          <w:tcPr>
            <w:tcW w:w="1202" w:type="dxa"/>
            <w:tcBorders>
              <w:top w:val="nil"/>
              <w:left w:val="nil"/>
              <w:bottom w:val="nil"/>
              <w:right w:val="single" w:sz="8" w:space="0" w:color="auto"/>
              <w:tl2br w:val="nil"/>
              <w:tr2bl w:val="nil"/>
            </w:tcBorders>
            <w:vAlign w:val="center"/>
          </w:tcPr>
          <w:p w14:paraId="616B3C06" w14:textId="77777777" w:rsidR="00EF67DE" w:rsidRPr="0060627C" w:rsidRDefault="00EF67DE" w:rsidP="00704FB8">
            <w:pPr>
              <w:jc w:val="center"/>
            </w:pPr>
            <w:r w:rsidRPr="0060627C">
              <w:t>4</w:t>
            </w:r>
          </w:p>
        </w:tc>
        <w:tc>
          <w:tcPr>
            <w:tcW w:w="979" w:type="dxa"/>
            <w:tcBorders>
              <w:top w:val="nil"/>
              <w:left w:val="nil"/>
              <w:bottom w:val="nil"/>
              <w:right w:val="single" w:sz="8" w:space="0" w:color="auto"/>
              <w:tl2br w:val="nil"/>
              <w:tr2bl w:val="nil"/>
            </w:tcBorders>
            <w:vAlign w:val="center"/>
          </w:tcPr>
          <w:p w14:paraId="69EA9E73"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68CD8DAC" w14:textId="77777777" w:rsidR="00EF67DE" w:rsidRPr="0060627C" w:rsidRDefault="00EF67DE" w:rsidP="00704FB8">
            <w:pPr>
              <w:jc w:val="center"/>
            </w:pPr>
            <w:r w:rsidRPr="0060627C">
              <w:t>4</w:t>
            </w:r>
          </w:p>
        </w:tc>
        <w:tc>
          <w:tcPr>
            <w:tcW w:w="993" w:type="dxa"/>
            <w:tcBorders>
              <w:top w:val="nil"/>
              <w:left w:val="nil"/>
              <w:bottom w:val="nil"/>
              <w:right w:val="single" w:sz="8" w:space="0" w:color="auto"/>
              <w:tl2br w:val="nil"/>
              <w:tr2bl w:val="nil"/>
            </w:tcBorders>
            <w:vAlign w:val="center"/>
          </w:tcPr>
          <w:p w14:paraId="30C0EEE7" w14:textId="77777777" w:rsidR="00EF67DE" w:rsidRPr="0060627C" w:rsidRDefault="00EF67DE" w:rsidP="00704FB8">
            <w:pPr>
              <w:jc w:val="center"/>
            </w:pPr>
            <w:r w:rsidRPr="0060627C">
              <w:t>0</w:t>
            </w:r>
          </w:p>
        </w:tc>
      </w:tr>
      <w:tr w:rsidR="00EF67DE" w:rsidRPr="0060627C" w14:paraId="1A75424F"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0D5968D"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CFD8CB2"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160B4A9B"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4A39C9CA"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25FF2E0A"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4995FF70" w14:textId="77777777" w:rsidR="00EF67DE" w:rsidRPr="0060627C" w:rsidRDefault="00EF67DE" w:rsidP="00704FB8">
            <w:pPr>
              <w:jc w:val="center"/>
            </w:pPr>
            <w:r w:rsidRPr="0060627C">
              <w:rPr>
                <w:rFonts w:hint="eastAsia"/>
              </w:rPr>
              <w:t>0</w:t>
            </w:r>
          </w:p>
        </w:tc>
      </w:tr>
      <w:tr w:rsidR="00EF67DE" w:rsidRPr="0060627C" w14:paraId="7CE17EC9"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F7D8347"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D220593" w14:textId="77777777" w:rsidR="00EF67DE" w:rsidRPr="0060627C" w:rsidRDefault="00EF67DE" w:rsidP="00704FB8">
            <w:r w:rsidRPr="0060627C">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0D3C9685"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6867360B"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A913A02"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106B3BCA" w14:textId="77777777" w:rsidR="00EF67DE" w:rsidRPr="0060627C" w:rsidRDefault="00EF67DE" w:rsidP="00704FB8">
            <w:pPr>
              <w:jc w:val="center"/>
            </w:pPr>
            <w:r w:rsidRPr="0060627C">
              <w:rPr>
                <w:rFonts w:hint="eastAsia"/>
              </w:rPr>
              <w:t>0</w:t>
            </w:r>
          </w:p>
        </w:tc>
      </w:tr>
      <w:tr w:rsidR="00EF67DE" w:rsidRPr="0060627C" w14:paraId="10D8204B"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1C9CD04"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5CB1726" w14:textId="77777777" w:rsidR="00EF67DE" w:rsidRPr="0060627C" w:rsidRDefault="00EF67DE" w:rsidP="00704FB8">
            <w:r w:rsidRPr="0060627C">
              <w:rPr>
                <w:rFonts w:hint="eastAsia"/>
              </w:rPr>
              <w:t>2.3. Trình tự tiến hành mài kim loại</w:t>
            </w:r>
          </w:p>
        </w:tc>
        <w:tc>
          <w:tcPr>
            <w:tcW w:w="1202" w:type="dxa"/>
            <w:tcBorders>
              <w:top w:val="nil"/>
              <w:left w:val="nil"/>
              <w:bottom w:val="nil"/>
              <w:right w:val="single" w:sz="8" w:space="0" w:color="auto"/>
              <w:tl2br w:val="nil"/>
              <w:tr2bl w:val="nil"/>
            </w:tcBorders>
            <w:vAlign w:val="center"/>
          </w:tcPr>
          <w:p w14:paraId="3B440105" w14:textId="77777777" w:rsidR="00EF67DE" w:rsidRPr="0060627C" w:rsidRDefault="00EF67DE" w:rsidP="00704FB8">
            <w:pPr>
              <w:jc w:val="center"/>
            </w:pPr>
            <w:r w:rsidRPr="0060627C">
              <w:t>2</w:t>
            </w:r>
            <w:r w:rsidRPr="0060627C">
              <w:rPr>
                <w:rFonts w:hint="eastAsia"/>
              </w:rPr>
              <w:t>,5</w:t>
            </w:r>
          </w:p>
        </w:tc>
        <w:tc>
          <w:tcPr>
            <w:tcW w:w="979" w:type="dxa"/>
            <w:tcBorders>
              <w:top w:val="nil"/>
              <w:left w:val="nil"/>
              <w:bottom w:val="nil"/>
              <w:right w:val="single" w:sz="8" w:space="0" w:color="auto"/>
              <w:tl2br w:val="nil"/>
              <w:tr2bl w:val="nil"/>
            </w:tcBorders>
            <w:vAlign w:val="center"/>
          </w:tcPr>
          <w:p w14:paraId="3AE7EC17"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6E590EEF" w14:textId="77777777" w:rsidR="00EF67DE" w:rsidRPr="0060627C" w:rsidRDefault="00EF67DE" w:rsidP="00704FB8">
            <w:pPr>
              <w:jc w:val="center"/>
            </w:pPr>
            <w:r w:rsidRPr="0060627C">
              <w:t>2</w:t>
            </w:r>
            <w:r w:rsidRPr="0060627C">
              <w:rPr>
                <w:rFonts w:hint="eastAsia"/>
              </w:rPr>
              <w:t>,5</w:t>
            </w:r>
          </w:p>
        </w:tc>
        <w:tc>
          <w:tcPr>
            <w:tcW w:w="993" w:type="dxa"/>
            <w:tcBorders>
              <w:top w:val="nil"/>
              <w:left w:val="nil"/>
              <w:bottom w:val="nil"/>
              <w:right w:val="single" w:sz="8" w:space="0" w:color="auto"/>
              <w:tl2br w:val="nil"/>
              <w:tr2bl w:val="nil"/>
            </w:tcBorders>
            <w:vAlign w:val="center"/>
          </w:tcPr>
          <w:p w14:paraId="699EEC32" w14:textId="77777777" w:rsidR="00EF67DE" w:rsidRPr="0060627C" w:rsidRDefault="00EF67DE" w:rsidP="00704FB8">
            <w:pPr>
              <w:jc w:val="center"/>
            </w:pPr>
            <w:r w:rsidRPr="0060627C">
              <w:rPr>
                <w:rFonts w:hint="eastAsia"/>
              </w:rPr>
              <w:t>0</w:t>
            </w:r>
          </w:p>
        </w:tc>
      </w:tr>
      <w:tr w:rsidR="00EF67DE" w:rsidRPr="0060627C" w14:paraId="2960E7E1" w14:textId="77777777" w:rsidTr="00704FB8">
        <w:trPr>
          <w:trHeight w:val="720"/>
        </w:trPr>
        <w:tc>
          <w:tcPr>
            <w:tcW w:w="671" w:type="dxa"/>
            <w:vMerge/>
            <w:tcBorders>
              <w:top w:val="nil"/>
              <w:left w:val="single" w:sz="8" w:space="0" w:color="auto"/>
              <w:bottom w:val="single" w:sz="8" w:space="0" w:color="000000"/>
              <w:right w:val="single" w:sz="8" w:space="0" w:color="auto"/>
              <w:tl2br w:val="nil"/>
              <w:tr2bl w:val="nil"/>
            </w:tcBorders>
            <w:vAlign w:val="center"/>
          </w:tcPr>
          <w:p w14:paraId="4E5BA6D3"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2D1BD4BB" w14:textId="77777777" w:rsidR="00EF67DE" w:rsidRPr="0060627C" w:rsidRDefault="00EF67DE" w:rsidP="00704FB8">
            <w:r w:rsidRPr="0060627C">
              <w:rPr>
                <w:rFonts w:hint="eastAsia"/>
              </w:rPr>
              <w:t>2.4. Những dạng sai hỏng, nguyên nhân và cách khắc phục</w:t>
            </w:r>
          </w:p>
        </w:tc>
        <w:tc>
          <w:tcPr>
            <w:tcW w:w="1202" w:type="dxa"/>
            <w:tcBorders>
              <w:top w:val="nil"/>
              <w:left w:val="nil"/>
              <w:bottom w:val="nil"/>
              <w:right w:val="single" w:sz="8" w:space="0" w:color="auto"/>
              <w:tl2br w:val="nil"/>
              <w:tr2bl w:val="nil"/>
            </w:tcBorders>
            <w:vAlign w:val="center"/>
          </w:tcPr>
          <w:p w14:paraId="1FBCC8E0"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28730308"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F481296"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6AFDE5AC" w14:textId="77777777" w:rsidR="00EF67DE" w:rsidRPr="0060627C" w:rsidRDefault="00EF67DE" w:rsidP="00704FB8">
            <w:pPr>
              <w:jc w:val="center"/>
            </w:pPr>
            <w:r w:rsidRPr="0060627C">
              <w:rPr>
                <w:rFonts w:hint="eastAsia"/>
              </w:rPr>
              <w:t>0</w:t>
            </w:r>
          </w:p>
        </w:tc>
      </w:tr>
      <w:tr w:rsidR="00EF67DE" w:rsidRPr="0060627C" w14:paraId="55684811"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5AC67E7"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21AAF22" w14:textId="77777777" w:rsidR="00EF67DE" w:rsidRPr="0060627C" w:rsidRDefault="00EF67DE" w:rsidP="00704FB8">
            <w:r w:rsidRPr="0060627C">
              <w:rPr>
                <w:rFonts w:hint="eastAsia"/>
              </w:rPr>
              <w:t xml:space="preserve">3. Thực hành cắt cầm tay </w:t>
            </w:r>
          </w:p>
        </w:tc>
        <w:tc>
          <w:tcPr>
            <w:tcW w:w="1202" w:type="dxa"/>
            <w:tcBorders>
              <w:top w:val="nil"/>
              <w:left w:val="nil"/>
              <w:bottom w:val="nil"/>
              <w:right w:val="single" w:sz="8" w:space="0" w:color="auto"/>
              <w:tl2br w:val="nil"/>
              <w:tr2bl w:val="nil"/>
            </w:tcBorders>
            <w:vAlign w:val="center"/>
          </w:tcPr>
          <w:p w14:paraId="14BD7742" w14:textId="77777777" w:rsidR="00EF67DE" w:rsidRPr="0060627C" w:rsidRDefault="00EF67DE" w:rsidP="00704FB8">
            <w:pPr>
              <w:jc w:val="center"/>
            </w:pPr>
            <w:r w:rsidRPr="0060627C">
              <w:t>5</w:t>
            </w:r>
          </w:p>
        </w:tc>
        <w:tc>
          <w:tcPr>
            <w:tcW w:w="979" w:type="dxa"/>
            <w:tcBorders>
              <w:top w:val="nil"/>
              <w:left w:val="nil"/>
              <w:bottom w:val="nil"/>
              <w:right w:val="single" w:sz="8" w:space="0" w:color="auto"/>
              <w:tl2br w:val="nil"/>
              <w:tr2bl w:val="nil"/>
            </w:tcBorders>
            <w:vAlign w:val="center"/>
          </w:tcPr>
          <w:p w14:paraId="4394D287"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3F5D5DAF" w14:textId="77777777" w:rsidR="00EF67DE" w:rsidRPr="0060627C" w:rsidRDefault="00EF67DE" w:rsidP="00704FB8">
            <w:pPr>
              <w:jc w:val="center"/>
            </w:pPr>
            <w:r w:rsidRPr="0060627C">
              <w:t>4</w:t>
            </w:r>
          </w:p>
        </w:tc>
        <w:tc>
          <w:tcPr>
            <w:tcW w:w="993" w:type="dxa"/>
            <w:tcBorders>
              <w:top w:val="nil"/>
              <w:left w:val="nil"/>
              <w:bottom w:val="nil"/>
              <w:right w:val="single" w:sz="8" w:space="0" w:color="auto"/>
              <w:tl2br w:val="nil"/>
              <w:tr2bl w:val="nil"/>
            </w:tcBorders>
            <w:vAlign w:val="center"/>
          </w:tcPr>
          <w:p w14:paraId="7BDFD7D7" w14:textId="77777777" w:rsidR="00EF67DE" w:rsidRPr="0060627C" w:rsidRDefault="00EF67DE" w:rsidP="00704FB8">
            <w:pPr>
              <w:jc w:val="center"/>
            </w:pPr>
            <w:r w:rsidRPr="0060627C">
              <w:t>1</w:t>
            </w:r>
          </w:p>
        </w:tc>
      </w:tr>
      <w:tr w:rsidR="00EF67DE" w:rsidRPr="0060627C" w14:paraId="5EEBE185"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CA1A2D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7FF11D2B" w14:textId="77777777" w:rsidR="00EF67DE" w:rsidRPr="0060627C" w:rsidRDefault="00EF67DE" w:rsidP="00704FB8">
            <w:r w:rsidRPr="0060627C">
              <w:rPr>
                <w:rFonts w:hint="eastAsia"/>
              </w:rPr>
              <w:t>3.1. Phân tích bản vẽ .</w:t>
            </w:r>
          </w:p>
        </w:tc>
        <w:tc>
          <w:tcPr>
            <w:tcW w:w="1202" w:type="dxa"/>
            <w:tcBorders>
              <w:top w:val="nil"/>
              <w:left w:val="nil"/>
              <w:bottom w:val="nil"/>
              <w:right w:val="single" w:sz="8" w:space="0" w:color="auto"/>
              <w:tl2br w:val="nil"/>
              <w:tr2bl w:val="nil"/>
            </w:tcBorders>
            <w:vAlign w:val="center"/>
          </w:tcPr>
          <w:p w14:paraId="5FF8FF9E"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6E733A1F"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5899C6A"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1B4270BE" w14:textId="77777777" w:rsidR="00EF67DE" w:rsidRPr="0060627C" w:rsidRDefault="00EF67DE" w:rsidP="00704FB8">
            <w:pPr>
              <w:jc w:val="center"/>
            </w:pPr>
            <w:r w:rsidRPr="0060627C">
              <w:rPr>
                <w:rFonts w:hint="eastAsia"/>
              </w:rPr>
              <w:t>0</w:t>
            </w:r>
          </w:p>
        </w:tc>
      </w:tr>
      <w:tr w:rsidR="00EF67DE" w:rsidRPr="0060627C" w14:paraId="516F05C1"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A378382"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EBCE40C" w14:textId="77777777" w:rsidR="00EF67DE" w:rsidRPr="0060627C" w:rsidRDefault="00EF67DE" w:rsidP="00704FB8">
            <w:r w:rsidRPr="0060627C">
              <w:rPr>
                <w:rFonts w:hint="eastAsia"/>
              </w:rPr>
              <w:t xml:space="preserve">3.2. Chuẩn bị thiết bị và dụng cụ </w:t>
            </w:r>
          </w:p>
        </w:tc>
        <w:tc>
          <w:tcPr>
            <w:tcW w:w="1202" w:type="dxa"/>
            <w:tcBorders>
              <w:top w:val="nil"/>
              <w:left w:val="nil"/>
              <w:bottom w:val="nil"/>
              <w:right w:val="single" w:sz="8" w:space="0" w:color="auto"/>
              <w:tl2br w:val="nil"/>
              <w:tr2bl w:val="nil"/>
            </w:tcBorders>
            <w:vAlign w:val="center"/>
          </w:tcPr>
          <w:p w14:paraId="0F8587B0"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10B330EC"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45689A3C"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58F1DB18" w14:textId="77777777" w:rsidR="00EF67DE" w:rsidRPr="0060627C" w:rsidRDefault="00EF67DE" w:rsidP="00704FB8">
            <w:pPr>
              <w:jc w:val="center"/>
            </w:pPr>
            <w:r w:rsidRPr="0060627C">
              <w:rPr>
                <w:rFonts w:hint="eastAsia"/>
              </w:rPr>
              <w:t>0</w:t>
            </w:r>
          </w:p>
        </w:tc>
      </w:tr>
      <w:tr w:rsidR="00EF67DE" w:rsidRPr="0060627C" w14:paraId="637442E7"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B3C9561"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4E3B8307" w14:textId="77777777" w:rsidR="00EF67DE" w:rsidRPr="0060627C" w:rsidRDefault="00EF67DE" w:rsidP="00704FB8">
            <w:r w:rsidRPr="0060627C">
              <w:rPr>
                <w:rFonts w:hint="eastAsia"/>
              </w:rPr>
              <w:t>3.3. Trình tự tiến hành cắt kim loại</w:t>
            </w:r>
          </w:p>
        </w:tc>
        <w:tc>
          <w:tcPr>
            <w:tcW w:w="1202" w:type="dxa"/>
            <w:tcBorders>
              <w:top w:val="nil"/>
              <w:left w:val="nil"/>
              <w:bottom w:val="nil"/>
              <w:right w:val="single" w:sz="8" w:space="0" w:color="auto"/>
              <w:tl2br w:val="nil"/>
              <w:tr2bl w:val="nil"/>
            </w:tcBorders>
            <w:vAlign w:val="center"/>
          </w:tcPr>
          <w:p w14:paraId="5C1E86BF" w14:textId="77777777" w:rsidR="00EF67DE" w:rsidRPr="0060627C" w:rsidRDefault="00EF67DE" w:rsidP="00704FB8">
            <w:pPr>
              <w:jc w:val="center"/>
            </w:pPr>
            <w:r w:rsidRPr="0060627C">
              <w:t>3</w:t>
            </w:r>
            <w:r w:rsidRPr="0060627C">
              <w:rPr>
                <w:rFonts w:hint="eastAsia"/>
              </w:rPr>
              <w:t>,5</w:t>
            </w:r>
          </w:p>
        </w:tc>
        <w:tc>
          <w:tcPr>
            <w:tcW w:w="979" w:type="dxa"/>
            <w:tcBorders>
              <w:top w:val="nil"/>
              <w:left w:val="nil"/>
              <w:bottom w:val="nil"/>
              <w:right w:val="single" w:sz="8" w:space="0" w:color="auto"/>
              <w:tl2br w:val="nil"/>
              <w:tr2bl w:val="nil"/>
            </w:tcBorders>
            <w:vAlign w:val="center"/>
          </w:tcPr>
          <w:p w14:paraId="1A243A1C"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7AD60D26" w14:textId="77777777" w:rsidR="00EF67DE" w:rsidRPr="0060627C" w:rsidRDefault="00EF67DE" w:rsidP="00704FB8">
            <w:pPr>
              <w:jc w:val="center"/>
            </w:pPr>
            <w:r w:rsidRPr="0060627C">
              <w:t>2</w:t>
            </w:r>
            <w:r w:rsidRPr="0060627C">
              <w:rPr>
                <w:rFonts w:hint="eastAsia"/>
              </w:rPr>
              <w:t>,5</w:t>
            </w:r>
          </w:p>
        </w:tc>
        <w:tc>
          <w:tcPr>
            <w:tcW w:w="993" w:type="dxa"/>
            <w:tcBorders>
              <w:top w:val="nil"/>
              <w:left w:val="nil"/>
              <w:bottom w:val="nil"/>
              <w:right w:val="single" w:sz="8" w:space="0" w:color="auto"/>
              <w:tl2br w:val="nil"/>
              <w:tr2bl w:val="nil"/>
            </w:tcBorders>
            <w:vAlign w:val="center"/>
          </w:tcPr>
          <w:p w14:paraId="00C367DD" w14:textId="77777777" w:rsidR="00EF67DE" w:rsidRPr="0060627C" w:rsidRDefault="00EF67DE" w:rsidP="00704FB8">
            <w:pPr>
              <w:jc w:val="center"/>
            </w:pPr>
            <w:r w:rsidRPr="0060627C">
              <w:t>1</w:t>
            </w:r>
          </w:p>
        </w:tc>
      </w:tr>
      <w:tr w:rsidR="00EF67DE" w:rsidRPr="0060627C" w14:paraId="4DDCB6C8" w14:textId="77777777" w:rsidTr="00704FB8">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7E378BE8"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vAlign w:val="center"/>
          </w:tcPr>
          <w:p w14:paraId="33FF2F7B" w14:textId="77777777" w:rsidR="00EF67DE" w:rsidRPr="0060627C" w:rsidRDefault="00EF67DE" w:rsidP="00704FB8">
            <w:r w:rsidRPr="0060627C">
              <w:rPr>
                <w:rFonts w:hint="eastAsia"/>
              </w:rPr>
              <w:t>3.4.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5FCD403F" w14:textId="77777777" w:rsidR="00EF67DE" w:rsidRPr="0060627C" w:rsidRDefault="00EF67DE" w:rsidP="00704FB8">
            <w:pPr>
              <w:jc w:val="center"/>
            </w:pPr>
            <w:r w:rsidRPr="0060627C">
              <w:rPr>
                <w:rFonts w:hint="eastAsia"/>
              </w:rPr>
              <w:t>0,5</w:t>
            </w:r>
          </w:p>
        </w:tc>
        <w:tc>
          <w:tcPr>
            <w:tcW w:w="979" w:type="dxa"/>
            <w:tcBorders>
              <w:top w:val="nil"/>
              <w:left w:val="nil"/>
              <w:bottom w:val="single" w:sz="8" w:space="0" w:color="auto"/>
              <w:right w:val="single" w:sz="8" w:space="0" w:color="auto"/>
              <w:tl2br w:val="nil"/>
              <w:tr2bl w:val="nil"/>
            </w:tcBorders>
          </w:tcPr>
          <w:p w14:paraId="6026A46D" w14:textId="77777777" w:rsidR="00EF67DE" w:rsidRPr="0060627C" w:rsidRDefault="00EF67DE" w:rsidP="00704FB8">
            <w:pPr>
              <w:jc w:val="center"/>
            </w:pPr>
            <w:r w:rsidRPr="0060627C">
              <w:rPr>
                <w:rFonts w:hint="eastAsia"/>
              </w:rPr>
              <w:t>0</w:t>
            </w:r>
          </w:p>
        </w:tc>
        <w:tc>
          <w:tcPr>
            <w:tcW w:w="1626" w:type="dxa"/>
            <w:tcBorders>
              <w:top w:val="nil"/>
              <w:left w:val="nil"/>
              <w:bottom w:val="single" w:sz="8" w:space="0" w:color="auto"/>
              <w:right w:val="single" w:sz="8" w:space="0" w:color="auto"/>
              <w:tl2br w:val="nil"/>
              <w:tr2bl w:val="nil"/>
            </w:tcBorders>
          </w:tcPr>
          <w:p w14:paraId="457EC6E2" w14:textId="77777777" w:rsidR="00EF67DE" w:rsidRPr="0060627C" w:rsidRDefault="00EF67DE" w:rsidP="00704FB8">
            <w:pPr>
              <w:jc w:val="center"/>
            </w:pPr>
            <w:r w:rsidRPr="0060627C">
              <w:rPr>
                <w:rFonts w:hint="eastAsia"/>
              </w:rPr>
              <w:t>0,5</w:t>
            </w:r>
          </w:p>
        </w:tc>
        <w:tc>
          <w:tcPr>
            <w:tcW w:w="993" w:type="dxa"/>
            <w:tcBorders>
              <w:top w:val="nil"/>
              <w:left w:val="nil"/>
              <w:bottom w:val="single" w:sz="8" w:space="0" w:color="auto"/>
              <w:right w:val="single" w:sz="8" w:space="0" w:color="auto"/>
              <w:tl2br w:val="nil"/>
              <w:tr2bl w:val="nil"/>
            </w:tcBorders>
          </w:tcPr>
          <w:p w14:paraId="2BA0AB69" w14:textId="77777777" w:rsidR="00EF67DE" w:rsidRPr="0060627C" w:rsidRDefault="00EF67DE" w:rsidP="00704FB8">
            <w:pPr>
              <w:jc w:val="center"/>
            </w:pPr>
            <w:r w:rsidRPr="0060627C">
              <w:rPr>
                <w:rFonts w:hint="eastAsia"/>
              </w:rPr>
              <w:t>0</w:t>
            </w:r>
          </w:p>
        </w:tc>
      </w:tr>
      <w:tr w:rsidR="00EF67DE" w:rsidRPr="0060627C" w14:paraId="3C5D003C" w14:textId="77777777" w:rsidTr="00704FB8">
        <w:trPr>
          <w:trHeight w:val="360"/>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275CF61E" w14:textId="77777777" w:rsidR="00EF67DE" w:rsidRPr="0060627C" w:rsidRDefault="00EF67DE" w:rsidP="00704FB8">
            <w:pPr>
              <w:jc w:val="center"/>
            </w:pPr>
            <w:r w:rsidRPr="0060627C">
              <w:rPr>
                <w:rFonts w:hint="eastAsia"/>
              </w:rPr>
              <w:t>3</w:t>
            </w:r>
          </w:p>
        </w:tc>
        <w:tc>
          <w:tcPr>
            <w:tcW w:w="3568" w:type="dxa"/>
            <w:tcBorders>
              <w:top w:val="nil"/>
              <w:left w:val="nil"/>
              <w:bottom w:val="nil"/>
              <w:right w:val="single" w:sz="8" w:space="0" w:color="auto"/>
              <w:tl2br w:val="nil"/>
              <w:tr2bl w:val="nil"/>
            </w:tcBorders>
            <w:vAlign w:val="center"/>
          </w:tcPr>
          <w:p w14:paraId="345AA01C" w14:textId="77777777" w:rsidR="00EF67DE" w:rsidRPr="0060627C" w:rsidRDefault="00EF67DE" w:rsidP="00704FB8">
            <w:pPr>
              <w:rPr>
                <w:b/>
              </w:rPr>
            </w:pPr>
            <w:r w:rsidRPr="0060627C">
              <w:rPr>
                <w:rFonts w:hint="eastAsia"/>
                <w:b/>
              </w:rPr>
              <w:t>Bài 3: Máy cắt đĩa</w:t>
            </w:r>
          </w:p>
        </w:tc>
        <w:tc>
          <w:tcPr>
            <w:tcW w:w="1202" w:type="dxa"/>
            <w:tcBorders>
              <w:top w:val="nil"/>
              <w:left w:val="nil"/>
              <w:bottom w:val="nil"/>
              <w:right w:val="single" w:sz="8" w:space="0" w:color="auto"/>
              <w:tl2br w:val="nil"/>
              <w:tr2bl w:val="nil"/>
            </w:tcBorders>
            <w:vAlign w:val="center"/>
          </w:tcPr>
          <w:p w14:paraId="13BD2964" w14:textId="77777777" w:rsidR="00EF67DE" w:rsidRPr="0060627C" w:rsidRDefault="00EF67DE" w:rsidP="00704FB8">
            <w:pPr>
              <w:jc w:val="center"/>
            </w:pPr>
            <w:r w:rsidRPr="0060627C">
              <w:t>10</w:t>
            </w:r>
          </w:p>
        </w:tc>
        <w:tc>
          <w:tcPr>
            <w:tcW w:w="979" w:type="dxa"/>
            <w:tcBorders>
              <w:top w:val="nil"/>
              <w:left w:val="nil"/>
              <w:bottom w:val="nil"/>
              <w:right w:val="single" w:sz="8" w:space="0" w:color="auto"/>
              <w:tl2br w:val="nil"/>
              <w:tr2bl w:val="nil"/>
            </w:tcBorders>
            <w:vAlign w:val="center"/>
          </w:tcPr>
          <w:p w14:paraId="5AE9A549" w14:textId="77777777" w:rsidR="00EF67DE" w:rsidRPr="0060627C" w:rsidRDefault="00EF67DE" w:rsidP="00704FB8">
            <w:pPr>
              <w:jc w:val="center"/>
            </w:pPr>
            <w:r w:rsidRPr="0060627C">
              <w:rPr>
                <w:rFonts w:hint="eastAsia"/>
              </w:rPr>
              <w:t>2</w:t>
            </w:r>
          </w:p>
        </w:tc>
        <w:tc>
          <w:tcPr>
            <w:tcW w:w="1626" w:type="dxa"/>
            <w:tcBorders>
              <w:top w:val="nil"/>
              <w:left w:val="nil"/>
              <w:bottom w:val="nil"/>
              <w:right w:val="single" w:sz="8" w:space="0" w:color="auto"/>
              <w:tl2br w:val="nil"/>
              <w:tr2bl w:val="nil"/>
            </w:tcBorders>
            <w:vAlign w:val="center"/>
          </w:tcPr>
          <w:p w14:paraId="5076D80E" w14:textId="77777777" w:rsidR="00EF67DE" w:rsidRPr="0060627C" w:rsidRDefault="00EF67DE" w:rsidP="00704FB8">
            <w:pPr>
              <w:jc w:val="center"/>
            </w:pPr>
            <w:r w:rsidRPr="0060627C">
              <w:t>7</w:t>
            </w:r>
          </w:p>
        </w:tc>
        <w:tc>
          <w:tcPr>
            <w:tcW w:w="993" w:type="dxa"/>
            <w:tcBorders>
              <w:top w:val="nil"/>
              <w:left w:val="nil"/>
              <w:bottom w:val="nil"/>
              <w:right w:val="single" w:sz="8" w:space="0" w:color="auto"/>
              <w:tl2br w:val="nil"/>
              <w:tr2bl w:val="nil"/>
            </w:tcBorders>
            <w:vAlign w:val="center"/>
          </w:tcPr>
          <w:p w14:paraId="7A4B788F" w14:textId="77777777" w:rsidR="00EF67DE" w:rsidRPr="0060627C" w:rsidRDefault="00EF67DE" w:rsidP="00704FB8">
            <w:pPr>
              <w:jc w:val="center"/>
            </w:pPr>
            <w:r w:rsidRPr="0060627C">
              <w:rPr>
                <w:rFonts w:hint="eastAsia"/>
              </w:rPr>
              <w:t>1</w:t>
            </w:r>
          </w:p>
        </w:tc>
      </w:tr>
      <w:tr w:rsidR="00EF67DE" w:rsidRPr="0060627C" w14:paraId="2B215AAE"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6DEC20E"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AC77F22" w14:textId="77777777" w:rsidR="00EF67DE" w:rsidRPr="0060627C" w:rsidRDefault="00EF67DE" w:rsidP="00704FB8">
            <w:r w:rsidRPr="0060627C">
              <w:rPr>
                <w:rFonts w:hint="eastAsia"/>
              </w:rPr>
              <w:t>1. Công dụng, cấu tạo và kỹ thuật cắt</w:t>
            </w:r>
          </w:p>
        </w:tc>
        <w:tc>
          <w:tcPr>
            <w:tcW w:w="1202" w:type="dxa"/>
            <w:tcBorders>
              <w:top w:val="nil"/>
              <w:left w:val="nil"/>
              <w:bottom w:val="nil"/>
              <w:right w:val="single" w:sz="8" w:space="0" w:color="auto"/>
              <w:tl2br w:val="nil"/>
              <w:tr2bl w:val="nil"/>
            </w:tcBorders>
            <w:vAlign w:val="center"/>
          </w:tcPr>
          <w:p w14:paraId="12651259" w14:textId="77777777" w:rsidR="00EF67DE" w:rsidRPr="0060627C" w:rsidRDefault="00EF67DE" w:rsidP="00704FB8">
            <w:pPr>
              <w:jc w:val="center"/>
            </w:pPr>
            <w:r w:rsidRPr="0060627C">
              <w:rPr>
                <w:rFonts w:hint="eastAsia"/>
              </w:rPr>
              <w:t>2</w:t>
            </w:r>
          </w:p>
        </w:tc>
        <w:tc>
          <w:tcPr>
            <w:tcW w:w="979" w:type="dxa"/>
            <w:tcBorders>
              <w:top w:val="nil"/>
              <w:left w:val="nil"/>
              <w:bottom w:val="nil"/>
              <w:right w:val="single" w:sz="8" w:space="0" w:color="auto"/>
              <w:tl2br w:val="nil"/>
              <w:tr2bl w:val="nil"/>
            </w:tcBorders>
            <w:vAlign w:val="center"/>
          </w:tcPr>
          <w:p w14:paraId="4A7D8F63" w14:textId="77777777" w:rsidR="00EF67DE" w:rsidRPr="0060627C" w:rsidRDefault="00EF67DE" w:rsidP="00704FB8">
            <w:pPr>
              <w:jc w:val="center"/>
            </w:pPr>
            <w:r w:rsidRPr="0060627C">
              <w:rPr>
                <w:rFonts w:hint="eastAsia"/>
              </w:rPr>
              <w:t>2</w:t>
            </w:r>
          </w:p>
        </w:tc>
        <w:tc>
          <w:tcPr>
            <w:tcW w:w="1626" w:type="dxa"/>
            <w:tcBorders>
              <w:top w:val="nil"/>
              <w:left w:val="nil"/>
              <w:bottom w:val="nil"/>
              <w:right w:val="single" w:sz="8" w:space="0" w:color="auto"/>
              <w:tl2br w:val="nil"/>
              <w:tr2bl w:val="nil"/>
            </w:tcBorders>
            <w:vAlign w:val="center"/>
          </w:tcPr>
          <w:p w14:paraId="4DF2A580"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70C405D9" w14:textId="77777777" w:rsidR="00EF67DE" w:rsidRPr="0060627C" w:rsidRDefault="00EF67DE" w:rsidP="00704FB8">
            <w:pPr>
              <w:jc w:val="center"/>
            </w:pPr>
            <w:r w:rsidRPr="0060627C">
              <w:rPr>
                <w:rFonts w:hint="eastAsia"/>
              </w:rPr>
              <w:t>0</w:t>
            </w:r>
          </w:p>
        </w:tc>
      </w:tr>
      <w:tr w:rsidR="00EF67DE" w:rsidRPr="0060627C" w14:paraId="4B9C8467"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9A0A100"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24D4408" w14:textId="77777777" w:rsidR="00EF67DE" w:rsidRPr="0060627C" w:rsidRDefault="00EF67DE" w:rsidP="00704FB8">
            <w:r w:rsidRPr="0060627C">
              <w:rPr>
                <w:rFonts w:hint="eastAsia"/>
              </w:rPr>
              <w:t>1.1 Công dụng và cấu tạo</w:t>
            </w:r>
          </w:p>
        </w:tc>
        <w:tc>
          <w:tcPr>
            <w:tcW w:w="1202" w:type="dxa"/>
            <w:tcBorders>
              <w:top w:val="nil"/>
              <w:left w:val="nil"/>
              <w:bottom w:val="nil"/>
              <w:right w:val="single" w:sz="8" w:space="0" w:color="auto"/>
              <w:tl2br w:val="nil"/>
              <w:tr2bl w:val="nil"/>
            </w:tcBorders>
            <w:vAlign w:val="center"/>
          </w:tcPr>
          <w:p w14:paraId="4937C83D"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7C09A41F" w14:textId="77777777" w:rsidR="00EF67DE" w:rsidRPr="0060627C" w:rsidRDefault="00EF67DE" w:rsidP="00704FB8">
            <w:pPr>
              <w:jc w:val="center"/>
            </w:pPr>
            <w:r w:rsidRPr="0060627C">
              <w:rPr>
                <w:rFonts w:hint="eastAsia"/>
              </w:rPr>
              <w:t>0,5</w:t>
            </w:r>
          </w:p>
        </w:tc>
        <w:tc>
          <w:tcPr>
            <w:tcW w:w="1626" w:type="dxa"/>
            <w:tcBorders>
              <w:top w:val="nil"/>
              <w:left w:val="nil"/>
              <w:bottom w:val="nil"/>
              <w:right w:val="single" w:sz="8" w:space="0" w:color="auto"/>
              <w:tl2br w:val="nil"/>
              <w:tr2bl w:val="nil"/>
            </w:tcBorders>
            <w:vAlign w:val="center"/>
          </w:tcPr>
          <w:p w14:paraId="18EA42E8"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6E158BAE" w14:textId="77777777" w:rsidR="00EF67DE" w:rsidRPr="0060627C" w:rsidRDefault="00EF67DE" w:rsidP="00704FB8">
            <w:pPr>
              <w:jc w:val="center"/>
            </w:pPr>
            <w:r w:rsidRPr="0060627C">
              <w:rPr>
                <w:rFonts w:hint="eastAsia"/>
              </w:rPr>
              <w:t>0</w:t>
            </w:r>
          </w:p>
        </w:tc>
      </w:tr>
      <w:tr w:rsidR="00EF67DE" w:rsidRPr="0060627C" w14:paraId="3986755A"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E90365D"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D826A8D" w14:textId="77777777" w:rsidR="00EF67DE" w:rsidRPr="0060627C" w:rsidRDefault="00EF67DE" w:rsidP="00704FB8">
            <w:r w:rsidRPr="0060627C">
              <w:rPr>
                <w:rFonts w:hint="eastAsia"/>
              </w:rPr>
              <w:t>1.2 Tháo lắp dụng cụ cắt</w:t>
            </w:r>
          </w:p>
        </w:tc>
        <w:tc>
          <w:tcPr>
            <w:tcW w:w="1202" w:type="dxa"/>
            <w:tcBorders>
              <w:top w:val="nil"/>
              <w:left w:val="nil"/>
              <w:bottom w:val="nil"/>
              <w:right w:val="single" w:sz="8" w:space="0" w:color="auto"/>
              <w:tl2br w:val="nil"/>
              <w:tr2bl w:val="nil"/>
            </w:tcBorders>
            <w:vAlign w:val="center"/>
          </w:tcPr>
          <w:p w14:paraId="5F3E51C0"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74D32B3B" w14:textId="77777777" w:rsidR="00EF67DE" w:rsidRPr="0060627C" w:rsidRDefault="00EF67DE" w:rsidP="00704FB8">
            <w:pPr>
              <w:jc w:val="center"/>
            </w:pPr>
            <w:r w:rsidRPr="0060627C">
              <w:rPr>
                <w:rFonts w:hint="eastAsia"/>
              </w:rPr>
              <w:t>0,5</w:t>
            </w:r>
          </w:p>
        </w:tc>
        <w:tc>
          <w:tcPr>
            <w:tcW w:w="1626" w:type="dxa"/>
            <w:tcBorders>
              <w:top w:val="nil"/>
              <w:left w:val="nil"/>
              <w:bottom w:val="nil"/>
              <w:right w:val="single" w:sz="8" w:space="0" w:color="auto"/>
              <w:tl2br w:val="nil"/>
              <w:tr2bl w:val="nil"/>
            </w:tcBorders>
            <w:vAlign w:val="center"/>
          </w:tcPr>
          <w:p w14:paraId="642E79A2"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65FD17C9" w14:textId="77777777" w:rsidR="00EF67DE" w:rsidRPr="0060627C" w:rsidRDefault="00EF67DE" w:rsidP="00704FB8">
            <w:pPr>
              <w:jc w:val="center"/>
            </w:pPr>
            <w:r w:rsidRPr="0060627C">
              <w:rPr>
                <w:rFonts w:hint="eastAsia"/>
              </w:rPr>
              <w:t>0</w:t>
            </w:r>
          </w:p>
        </w:tc>
      </w:tr>
      <w:tr w:rsidR="00EF67DE" w:rsidRPr="0060627C" w14:paraId="4034E315"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7650D6C8"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64CB5BD" w14:textId="77777777" w:rsidR="00EF67DE" w:rsidRPr="0060627C" w:rsidRDefault="00EF67DE" w:rsidP="00704FB8">
            <w:r w:rsidRPr="0060627C">
              <w:rPr>
                <w:rFonts w:hint="eastAsia"/>
              </w:rPr>
              <w:t>1.3 kỹ thuật cắt kim loại trên máy cắt đĩa</w:t>
            </w:r>
          </w:p>
        </w:tc>
        <w:tc>
          <w:tcPr>
            <w:tcW w:w="1202" w:type="dxa"/>
            <w:tcBorders>
              <w:top w:val="nil"/>
              <w:left w:val="nil"/>
              <w:bottom w:val="nil"/>
              <w:right w:val="single" w:sz="8" w:space="0" w:color="auto"/>
              <w:tl2br w:val="nil"/>
              <w:tr2bl w:val="nil"/>
            </w:tcBorders>
            <w:vAlign w:val="center"/>
          </w:tcPr>
          <w:p w14:paraId="17E4C989"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3F145740"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0A63FADC"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389B7DC6" w14:textId="77777777" w:rsidR="00EF67DE" w:rsidRPr="0060627C" w:rsidRDefault="00EF67DE" w:rsidP="00704FB8">
            <w:pPr>
              <w:jc w:val="center"/>
            </w:pPr>
          </w:p>
        </w:tc>
      </w:tr>
      <w:tr w:rsidR="00EF67DE" w:rsidRPr="0060627C" w14:paraId="142FA3EB"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7F8616A"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EBDEF9C" w14:textId="77777777" w:rsidR="00EF67DE" w:rsidRPr="0060627C" w:rsidRDefault="00EF67DE" w:rsidP="00704FB8">
            <w:r w:rsidRPr="0060627C">
              <w:rPr>
                <w:rFonts w:hint="eastAsia"/>
              </w:rPr>
              <w:t xml:space="preserve">2. Thực hành cắt cầm tay </w:t>
            </w:r>
          </w:p>
        </w:tc>
        <w:tc>
          <w:tcPr>
            <w:tcW w:w="1202" w:type="dxa"/>
            <w:tcBorders>
              <w:top w:val="nil"/>
              <w:left w:val="nil"/>
              <w:bottom w:val="nil"/>
              <w:right w:val="single" w:sz="8" w:space="0" w:color="auto"/>
              <w:tl2br w:val="nil"/>
              <w:tr2bl w:val="nil"/>
            </w:tcBorders>
            <w:vAlign w:val="center"/>
          </w:tcPr>
          <w:p w14:paraId="779DEDD0" w14:textId="77777777" w:rsidR="00EF67DE" w:rsidRPr="0060627C" w:rsidRDefault="00EF67DE" w:rsidP="00704FB8">
            <w:pPr>
              <w:jc w:val="center"/>
            </w:pPr>
            <w:r w:rsidRPr="0060627C">
              <w:t>8</w:t>
            </w:r>
          </w:p>
        </w:tc>
        <w:tc>
          <w:tcPr>
            <w:tcW w:w="979" w:type="dxa"/>
            <w:tcBorders>
              <w:top w:val="nil"/>
              <w:left w:val="nil"/>
              <w:bottom w:val="nil"/>
              <w:right w:val="single" w:sz="8" w:space="0" w:color="auto"/>
              <w:tl2br w:val="nil"/>
              <w:tr2bl w:val="nil"/>
            </w:tcBorders>
            <w:vAlign w:val="center"/>
          </w:tcPr>
          <w:p w14:paraId="00B942F9"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E4AE80D" w14:textId="77777777" w:rsidR="00EF67DE" w:rsidRPr="0060627C" w:rsidRDefault="00EF67DE" w:rsidP="00704FB8">
            <w:pPr>
              <w:jc w:val="center"/>
            </w:pPr>
            <w:r w:rsidRPr="0060627C">
              <w:t>7</w:t>
            </w:r>
          </w:p>
        </w:tc>
        <w:tc>
          <w:tcPr>
            <w:tcW w:w="993" w:type="dxa"/>
            <w:tcBorders>
              <w:top w:val="nil"/>
              <w:left w:val="nil"/>
              <w:bottom w:val="nil"/>
              <w:right w:val="single" w:sz="8" w:space="0" w:color="auto"/>
              <w:tl2br w:val="nil"/>
              <w:tr2bl w:val="nil"/>
            </w:tcBorders>
            <w:vAlign w:val="center"/>
          </w:tcPr>
          <w:p w14:paraId="7AB53142" w14:textId="77777777" w:rsidR="00EF67DE" w:rsidRPr="0060627C" w:rsidRDefault="00EF67DE" w:rsidP="00704FB8">
            <w:pPr>
              <w:jc w:val="center"/>
            </w:pPr>
            <w:r w:rsidRPr="0060627C">
              <w:rPr>
                <w:rFonts w:hint="eastAsia"/>
              </w:rPr>
              <w:t>1</w:t>
            </w:r>
          </w:p>
        </w:tc>
      </w:tr>
      <w:tr w:rsidR="00EF67DE" w:rsidRPr="0060627C" w14:paraId="335E0759"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2B03A6D"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DBE2916"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433B0165"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49B14659"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30E4A930"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4F3B5CA5" w14:textId="77777777" w:rsidR="00EF67DE" w:rsidRPr="0060627C" w:rsidRDefault="00EF67DE" w:rsidP="00704FB8">
            <w:pPr>
              <w:jc w:val="center"/>
            </w:pPr>
            <w:r w:rsidRPr="0060627C">
              <w:rPr>
                <w:rFonts w:hint="eastAsia"/>
              </w:rPr>
              <w:t>0</w:t>
            </w:r>
          </w:p>
        </w:tc>
      </w:tr>
      <w:tr w:rsidR="00EF67DE" w:rsidRPr="0060627C" w14:paraId="1BC41A0C"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94CC044"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5078CFDD" w14:textId="77777777" w:rsidR="00EF67DE" w:rsidRPr="0060627C" w:rsidRDefault="00EF67DE" w:rsidP="00704FB8">
            <w:r w:rsidRPr="0060627C">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45CB1EFC"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1C709140"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258106B7"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61EB5260" w14:textId="77777777" w:rsidR="00EF67DE" w:rsidRPr="0060627C" w:rsidRDefault="00EF67DE" w:rsidP="00704FB8">
            <w:pPr>
              <w:jc w:val="center"/>
            </w:pPr>
            <w:r w:rsidRPr="0060627C">
              <w:rPr>
                <w:rFonts w:hint="eastAsia"/>
              </w:rPr>
              <w:t>0</w:t>
            </w:r>
          </w:p>
        </w:tc>
      </w:tr>
      <w:tr w:rsidR="00EF67DE" w:rsidRPr="0060627C" w14:paraId="5DA9E378"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4D280AC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432A55A" w14:textId="77777777" w:rsidR="00EF67DE" w:rsidRPr="0060627C" w:rsidRDefault="00EF67DE" w:rsidP="00704FB8">
            <w:r w:rsidRPr="0060627C">
              <w:rPr>
                <w:rFonts w:hint="eastAsia"/>
              </w:rPr>
              <w:t>2.3. Trình tự tiến hành cắt kim loại</w:t>
            </w:r>
          </w:p>
        </w:tc>
        <w:tc>
          <w:tcPr>
            <w:tcW w:w="1202" w:type="dxa"/>
            <w:tcBorders>
              <w:top w:val="nil"/>
              <w:left w:val="nil"/>
              <w:bottom w:val="nil"/>
              <w:right w:val="single" w:sz="8" w:space="0" w:color="auto"/>
              <w:tl2br w:val="nil"/>
              <w:tr2bl w:val="nil"/>
            </w:tcBorders>
            <w:vAlign w:val="center"/>
          </w:tcPr>
          <w:p w14:paraId="75FE297C" w14:textId="77777777" w:rsidR="00EF67DE" w:rsidRPr="0060627C" w:rsidRDefault="00EF67DE" w:rsidP="00704FB8">
            <w:pPr>
              <w:jc w:val="center"/>
            </w:pPr>
            <w:r w:rsidRPr="0060627C">
              <w:t>6</w:t>
            </w:r>
          </w:p>
        </w:tc>
        <w:tc>
          <w:tcPr>
            <w:tcW w:w="979" w:type="dxa"/>
            <w:tcBorders>
              <w:top w:val="nil"/>
              <w:left w:val="nil"/>
              <w:bottom w:val="nil"/>
              <w:right w:val="single" w:sz="8" w:space="0" w:color="auto"/>
              <w:tl2br w:val="nil"/>
              <w:tr2bl w:val="nil"/>
            </w:tcBorders>
            <w:vAlign w:val="center"/>
          </w:tcPr>
          <w:p w14:paraId="328A784D"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0535FE5D" w14:textId="77777777" w:rsidR="00EF67DE" w:rsidRPr="0060627C" w:rsidRDefault="00EF67DE" w:rsidP="00704FB8">
            <w:pPr>
              <w:jc w:val="center"/>
            </w:pPr>
            <w:r w:rsidRPr="0060627C">
              <w:t>5</w:t>
            </w:r>
          </w:p>
        </w:tc>
        <w:tc>
          <w:tcPr>
            <w:tcW w:w="993" w:type="dxa"/>
            <w:tcBorders>
              <w:top w:val="nil"/>
              <w:left w:val="nil"/>
              <w:bottom w:val="nil"/>
              <w:right w:val="single" w:sz="8" w:space="0" w:color="auto"/>
              <w:tl2br w:val="nil"/>
              <w:tr2bl w:val="nil"/>
            </w:tcBorders>
            <w:vAlign w:val="center"/>
          </w:tcPr>
          <w:p w14:paraId="036BE7D7" w14:textId="77777777" w:rsidR="00EF67DE" w:rsidRPr="0060627C" w:rsidRDefault="00EF67DE" w:rsidP="00704FB8">
            <w:pPr>
              <w:jc w:val="center"/>
            </w:pPr>
            <w:r w:rsidRPr="0060627C">
              <w:rPr>
                <w:rFonts w:hint="eastAsia"/>
              </w:rPr>
              <w:t>1</w:t>
            </w:r>
          </w:p>
        </w:tc>
      </w:tr>
      <w:tr w:rsidR="00EF67DE" w:rsidRPr="0060627C" w14:paraId="0824B126" w14:textId="77777777" w:rsidTr="00704FB8">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59884D8E"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vAlign w:val="center"/>
          </w:tcPr>
          <w:p w14:paraId="5D142E0E" w14:textId="77777777" w:rsidR="00EF67DE" w:rsidRPr="0060627C" w:rsidRDefault="00EF67DE" w:rsidP="00704FB8">
            <w:r w:rsidRPr="0060627C">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6A37B762" w14:textId="77777777" w:rsidR="00EF67DE" w:rsidRPr="0060627C" w:rsidRDefault="00EF67DE" w:rsidP="00704FB8">
            <w:pPr>
              <w:jc w:val="center"/>
            </w:pPr>
            <w:r w:rsidRPr="0060627C">
              <w:rPr>
                <w:rFonts w:hint="eastAsia"/>
              </w:rPr>
              <w:t>1</w:t>
            </w:r>
          </w:p>
        </w:tc>
        <w:tc>
          <w:tcPr>
            <w:tcW w:w="979" w:type="dxa"/>
            <w:tcBorders>
              <w:top w:val="nil"/>
              <w:left w:val="nil"/>
              <w:bottom w:val="single" w:sz="8" w:space="0" w:color="auto"/>
              <w:right w:val="single" w:sz="8" w:space="0" w:color="auto"/>
              <w:tl2br w:val="nil"/>
              <w:tr2bl w:val="nil"/>
            </w:tcBorders>
          </w:tcPr>
          <w:p w14:paraId="768324CE" w14:textId="77777777" w:rsidR="00EF67DE" w:rsidRPr="0060627C" w:rsidRDefault="00EF67DE" w:rsidP="00704FB8">
            <w:pPr>
              <w:jc w:val="center"/>
            </w:pPr>
            <w:r w:rsidRPr="0060627C">
              <w:rPr>
                <w:rFonts w:hint="eastAsia"/>
              </w:rPr>
              <w:t>0</w:t>
            </w:r>
          </w:p>
        </w:tc>
        <w:tc>
          <w:tcPr>
            <w:tcW w:w="1626" w:type="dxa"/>
            <w:tcBorders>
              <w:top w:val="nil"/>
              <w:left w:val="nil"/>
              <w:bottom w:val="single" w:sz="8" w:space="0" w:color="auto"/>
              <w:right w:val="single" w:sz="8" w:space="0" w:color="auto"/>
              <w:tl2br w:val="nil"/>
              <w:tr2bl w:val="nil"/>
            </w:tcBorders>
          </w:tcPr>
          <w:p w14:paraId="2027FCDB" w14:textId="77777777" w:rsidR="00EF67DE" w:rsidRPr="0060627C" w:rsidRDefault="00EF67DE" w:rsidP="00704FB8">
            <w:pPr>
              <w:jc w:val="center"/>
            </w:pPr>
            <w:r w:rsidRPr="0060627C">
              <w:rPr>
                <w:rFonts w:hint="eastAsia"/>
              </w:rPr>
              <w:t>1</w:t>
            </w:r>
          </w:p>
        </w:tc>
        <w:tc>
          <w:tcPr>
            <w:tcW w:w="993" w:type="dxa"/>
            <w:tcBorders>
              <w:top w:val="nil"/>
              <w:left w:val="nil"/>
              <w:bottom w:val="single" w:sz="8" w:space="0" w:color="auto"/>
              <w:right w:val="single" w:sz="8" w:space="0" w:color="auto"/>
              <w:tl2br w:val="nil"/>
              <w:tr2bl w:val="nil"/>
            </w:tcBorders>
          </w:tcPr>
          <w:p w14:paraId="391C2783" w14:textId="77777777" w:rsidR="00EF67DE" w:rsidRPr="0060627C" w:rsidRDefault="00EF67DE" w:rsidP="00704FB8">
            <w:pPr>
              <w:jc w:val="center"/>
            </w:pPr>
            <w:r w:rsidRPr="0060627C">
              <w:rPr>
                <w:rFonts w:hint="eastAsia"/>
              </w:rPr>
              <w:t>0</w:t>
            </w:r>
          </w:p>
        </w:tc>
      </w:tr>
      <w:tr w:rsidR="00EF67DE" w:rsidRPr="0060627C" w14:paraId="0B938CB0" w14:textId="77777777" w:rsidTr="00704FB8">
        <w:trPr>
          <w:trHeight w:val="425"/>
        </w:trPr>
        <w:tc>
          <w:tcPr>
            <w:tcW w:w="671" w:type="dxa"/>
            <w:vMerge w:val="restart"/>
            <w:tcBorders>
              <w:top w:val="nil"/>
              <w:left w:val="single" w:sz="8" w:space="0" w:color="auto"/>
              <w:bottom w:val="single" w:sz="8" w:space="0" w:color="000000"/>
              <w:right w:val="single" w:sz="8" w:space="0" w:color="auto"/>
              <w:tl2br w:val="nil"/>
              <w:tr2bl w:val="nil"/>
            </w:tcBorders>
            <w:vAlign w:val="center"/>
          </w:tcPr>
          <w:p w14:paraId="02ACA925" w14:textId="77777777" w:rsidR="00EF67DE" w:rsidRPr="0060627C" w:rsidRDefault="00EF67DE" w:rsidP="00704FB8">
            <w:pPr>
              <w:jc w:val="center"/>
            </w:pPr>
            <w:r w:rsidRPr="0060627C">
              <w:rPr>
                <w:rFonts w:hint="eastAsia"/>
              </w:rPr>
              <w:t>4</w:t>
            </w:r>
          </w:p>
        </w:tc>
        <w:tc>
          <w:tcPr>
            <w:tcW w:w="3568" w:type="dxa"/>
            <w:tcBorders>
              <w:top w:val="nil"/>
              <w:left w:val="nil"/>
              <w:bottom w:val="nil"/>
              <w:right w:val="single" w:sz="8" w:space="0" w:color="auto"/>
              <w:tl2br w:val="nil"/>
              <w:tr2bl w:val="nil"/>
            </w:tcBorders>
            <w:vAlign w:val="center"/>
          </w:tcPr>
          <w:p w14:paraId="34E1959B" w14:textId="77777777" w:rsidR="00EF67DE" w:rsidRPr="0060627C" w:rsidRDefault="00EF67DE" w:rsidP="00704FB8">
            <w:pPr>
              <w:rPr>
                <w:b/>
              </w:rPr>
            </w:pPr>
            <w:r w:rsidRPr="0060627C">
              <w:rPr>
                <w:rFonts w:hint="eastAsia"/>
                <w:b/>
              </w:rPr>
              <w:t>Bài 4: Máy uốn ống</w:t>
            </w:r>
          </w:p>
        </w:tc>
        <w:tc>
          <w:tcPr>
            <w:tcW w:w="1202" w:type="dxa"/>
            <w:tcBorders>
              <w:top w:val="nil"/>
              <w:left w:val="nil"/>
              <w:bottom w:val="nil"/>
              <w:right w:val="single" w:sz="8" w:space="0" w:color="auto"/>
              <w:tl2br w:val="nil"/>
              <w:tr2bl w:val="nil"/>
            </w:tcBorders>
            <w:vAlign w:val="center"/>
          </w:tcPr>
          <w:p w14:paraId="4D3538BF" w14:textId="77777777" w:rsidR="00EF67DE" w:rsidRPr="0060627C" w:rsidRDefault="00EF67DE" w:rsidP="00704FB8">
            <w:pPr>
              <w:jc w:val="center"/>
            </w:pPr>
            <w:r w:rsidRPr="0060627C">
              <w:t>9</w:t>
            </w:r>
          </w:p>
        </w:tc>
        <w:tc>
          <w:tcPr>
            <w:tcW w:w="979" w:type="dxa"/>
            <w:tcBorders>
              <w:top w:val="nil"/>
              <w:left w:val="nil"/>
              <w:bottom w:val="nil"/>
              <w:right w:val="single" w:sz="8" w:space="0" w:color="auto"/>
              <w:tl2br w:val="nil"/>
              <w:tr2bl w:val="nil"/>
            </w:tcBorders>
            <w:vAlign w:val="center"/>
          </w:tcPr>
          <w:p w14:paraId="0DCED546"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52D8A8C2" w14:textId="77777777" w:rsidR="00EF67DE" w:rsidRPr="0060627C" w:rsidRDefault="00EF67DE" w:rsidP="00704FB8">
            <w:pPr>
              <w:jc w:val="center"/>
            </w:pPr>
            <w:r w:rsidRPr="0060627C">
              <w:t>8</w:t>
            </w:r>
          </w:p>
        </w:tc>
        <w:tc>
          <w:tcPr>
            <w:tcW w:w="993" w:type="dxa"/>
            <w:tcBorders>
              <w:top w:val="nil"/>
              <w:left w:val="nil"/>
              <w:bottom w:val="nil"/>
              <w:right w:val="single" w:sz="8" w:space="0" w:color="auto"/>
              <w:tl2br w:val="nil"/>
              <w:tr2bl w:val="nil"/>
            </w:tcBorders>
            <w:vAlign w:val="center"/>
          </w:tcPr>
          <w:p w14:paraId="5CCEFB82" w14:textId="77777777" w:rsidR="00EF67DE" w:rsidRPr="0060627C" w:rsidRDefault="00EF67DE" w:rsidP="00704FB8">
            <w:pPr>
              <w:jc w:val="center"/>
            </w:pPr>
            <w:r w:rsidRPr="0060627C">
              <w:rPr>
                <w:rFonts w:hint="eastAsia"/>
              </w:rPr>
              <w:t>0</w:t>
            </w:r>
          </w:p>
        </w:tc>
      </w:tr>
      <w:tr w:rsidR="00EF67DE" w:rsidRPr="0060627C" w14:paraId="28E2C3BE"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688E2FA"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C785CA6" w14:textId="77777777" w:rsidR="00EF67DE" w:rsidRPr="0060627C" w:rsidRDefault="00EF67DE" w:rsidP="00704FB8">
            <w:r w:rsidRPr="0060627C">
              <w:rPr>
                <w:rFonts w:hint="eastAsia"/>
              </w:rPr>
              <w:t>1. Công dụng, cấu tạo và kỹ thuật uốn</w:t>
            </w:r>
          </w:p>
        </w:tc>
        <w:tc>
          <w:tcPr>
            <w:tcW w:w="1202" w:type="dxa"/>
            <w:tcBorders>
              <w:top w:val="nil"/>
              <w:left w:val="nil"/>
              <w:bottom w:val="nil"/>
              <w:right w:val="single" w:sz="8" w:space="0" w:color="auto"/>
              <w:tl2br w:val="nil"/>
              <w:tr2bl w:val="nil"/>
            </w:tcBorders>
            <w:vAlign w:val="center"/>
          </w:tcPr>
          <w:p w14:paraId="70871F3F" w14:textId="77777777" w:rsidR="00EF67DE" w:rsidRPr="0060627C" w:rsidRDefault="00EF67DE" w:rsidP="00704FB8">
            <w:pPr>
              <w:jc w:val="center"/>
            </w:pPr>
            <w:r w:rsidRPr="0060627C">
              <w:rPr>
                <w:rFonts w:hint="eastAsia"/>
              </w:rPr>
              <w:t>1</w:t>
            </w:r>
          </w:p>
        </w:tc>
        <w:tc>
          <w:tcPr>
            <w:tcW w:w="979" w:type="dxa"/>
            <w:tcBorders>
              <w:top w:val="nil"/>
              <w:left w:val="nil"/>
              <w:bottom w:val="nil"/>
              <w:right w:val="single" w:sz="8" w:space="0" w:color="auto"/>
              <w:tl2br w:val="nil"/>
              <w:tr2bl w:val="nil"/>
            </w:tcBorders>
            <w:vAlign w:val="center"/>
          </w:tcPr>
          <w:p w14:paraId="0AC6B704" w14:textId="77777777" w:rsidR="00EF67DE" w:rsidRPr="0060627C" w:rsidRDefault="00EF67DE" w:rsidP="00704FB8">
            <w:pPr>
              <w:jc w:val="center"/>
            </w:pPr>
            <w:r w:rsidRPr="0060627C">
              <w:rPr>
                <w:rFonts w:hint="eastAsia"/>
              </w:rPr>
              <w:t>1</w:t>
            </w:r>
          </w:p>
        </w:tc>
        <w:tc>
          <w:tcPr>
            <w:tcW w:w="1626" w:type="dxa"/>
            <w:tcBorders>
              <w:top w:val="nil"/>
              <w:left w:val="nil"/>
              <w:bottom w:val="nil"/>
              <w:right w:val="single" w:sz="8" w:space="0" w:color="auto"/>
              <w:tl2br w:val="nil"/>
              <w:tr2bl w:val="nil"/>
            </w:tcBorders>
            <w:vAlign w:val="center"/>
          </w:tcPr>
          <w:p w14:paraId="0467C323" w14:textId="77777777" w:rsidR="00EF67DE" w:rsidRPr="0060627C" w:rsidRDefault="00EF67DE" w:rsidP="00704FB8">
            <w:pPr>
              <w:jc w:val="center"/>
            </w:pPr>
            <w:r w:rsidRPr="0060627C">
              <w:rPr>
                <w:rFonts w:hint="eastAsia"/>
              </w:rPr>
              <w:t>0</w:t>
            </w:r>
          </w:p>
        </w:tc>
        <w:tc>
          <w:tcPr>
            <w:tcW w:w="993" w:type="dxa"/>
            <w:tcBorders>
              <w:top w:val="nil"/>
              <w:left w:val="nil"/>
              <w:bottom w:val="nil"/>
              <w:right w:val="single" w:sz="8" w:space="0" w:color="auto"/>
              <w:tl2br w:val="nil"/>
              <w:tr2bl w:val="nil"/>
            </w:tcBorders>
            <w:vAlign w:val="center"/>
          </w:tcPr>
          <w:p w14:paraId="1BB5CF6A" w14:textId="77777777" w:rsidR="00EF67DE" w:rsidRPr="0060627C" w:rsidRDefault="00EF67DE" w:rsidP="00704FB8">
            <w:pPr>
              <w:jc w:val="center"/>
            </w:pPr>
            <w:r w:rsidRPr="0060627C">
              <w:rPr>
                <w:rFonts w:hint="eastAsia"/>
              </w:rPr>
              <w:t>0</w:t>
            </w:r>
          </w:p>
        </w:tc>
      </w:tr>
      <w:tr w:rsidR="00EF67DE" w:rsidRPr="0060627C" w14:paraId="04472577"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E7C0646"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17097264" w14:textId="77777777" w:rsidR="00EF67DE" w:rsidRPr="0060627C" w:rsidRDefault="00EF67DE" w:rsidP="00704FB8">
            <w:r w:rsidRPr="0060627C">
              <w:rPr>
                <w:rFonts w:hint="eastAsia"/>
              </w:rPr>
              <w:t>1.1 Công dụng và cấu tạo</w:t>
            </w:r>
          </w:p>
        </w:tc>
        <w:tc>
          <w:tcPr>
            <w:tcW w:w="1202" w:type="dxa"/>
            <w:tcBorders>
              <w:top w:val="nil"/>
              <w:left w:val="nil"/>
              <w:bottom w:val="nil"/>
              <w:right w:val="single" w:sz="8" w:space="0" w:color="auto"/>
              <w:tl2br w:val="nil"/>
              <w:tr2bl w:val="nil"/>
            </w:tcBorders>
            <w:vAlign w:val="center"/>
          </w:tcPr>
          <w:p w14:paraId="60761A54"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2DDCE49B"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0E3ACADB"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0084DE0C" w14:textId="77777777" w:rsidR="00EF67DE" w:rsidRPr="0060627C" w:rsidRDefault="00EF67DE" w:rsidP="00704FB8">
            <w:pPr>
              <w:jc w:val="center"/>
            </w:pPr>
          </w:p>
        </w:tc>
      </w:tr>
      <w:tr w:rsidR="00EF67DE" w:rsidRPr="0060627C" w14:paraId="6C4E3ECE"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874F510"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79EA39F0" w14:textId="77777777" w:rsidR="00EF67DE" w:rsidRPr="0060627C" w:rsidRDefault="00EF67DE" w:rsidP="00704FB8">
            <w:r w:rsidRPr="0060627C">
              <w:rPr>
                <w:rFonts w:hint="eastAsia"/>
              </w:rPr>
              <w:t>1.2 Tháo lắp dụng cụ uốn</w:t>
            </w:r>
          </w:p>
        </w:tc>
        <w:tc>
          <w:tcPr>
            <w:tcW w:w="1202" w:type="dxa"/>
            <w:tcBorders>
              <w:top w:val="nil"/>
              <w:left w:val="nil"/>
              <w:bottom w:val="nil"/>
              <w:right w:val="single" w:sz="8" w:space="0" w:color="auto"/>
              <w:tl2br w:val="nil"/>
              <w:tr2bl w:val="nil"/>
            </w:tcBorders>
            <w:vAlign w:val="center"/>
          </w:tcPr>
          <w:p w14:paraId="29BDA5F3"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6B941532"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2AFE08AA"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6E9F3201" w14:textId="77777777" w:rsidR="00EF67DE" w:rsidRPr="0060627C" w:rsidRDefault="00EF67DE" w:rsidP="00704FB8">
            <w:pPr>
              <w:jc w:val="center"/>
            </w:pPr>
          </w:p>
        </w:tc>
      </w:tr>
      <w:tr w:rsidR="00EF67DE" w:rsidRPr="0060627C" w14:paraId="29C634BE"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10CC5B27"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AD19374" w14:textId="77777777" w:rsidR="00EF67DE" w:rsidRPr="0060627C" w:rsidRDefault="00EF67DE" w:rsidP="00704FB8">
            <w:r w:rsidRPr="0060627C">
              <w:rPr>
                <w:rFonts w:hint="eastAsia"/>
              </w:rPr>
              <w:t>1.3 Kỹ thuật uốn ống</w:t>
            </w:r>
          </w:p>
        </w:tc>
        <w:tc>
          <w:tcPr>
            <w:tcW w:w="1202" w:type="dxa"/>
            <w:tcBorders>
              <w:top w:val="nil"/>
              <w:left w:val="nil"/>
              <w:bottom w:val="nil"/>
              <w:right w:val="single" w:sz="8" w:space="0" w:color="auto"/>
              <w:tl2br w:val="nil"/>
              <w:tr2bl w:val="nil"/>
            </w:tcBorders>
            <w:vAlign w:val="center"/>
          </w:tcPr>
          <w:p w14:paraId="25128A08" w14:textId="77777777" w:rsidR="00EF67DE" w:rsidRPr="0060627C" w:rsidRDefault="00EF67DE" w:rsidP="00704FB8">
            <w:pPr>
              <w:jc w:val="center"/>
            </w:pPr>
          </w:p>
        </w:tc>
        <w:tc>
          <w:tcPr>
            <w:tcW w:w="979" w:type="dxa"/>
            <w:tcBorders>
              <w:top w:val="nil"/>
              <w:left w:val="nil"/>
              <w:bottom w:val="nil"/>
              <w:right w:val="single" w:sz="8" w:space="0" w:color="auto"/>
              <w:tl2br w:val="nil"/>
              <w:tr2bl w:val="nil"/>
            </w:tcBorders>
            <w:vAlign w:val="center"/>
          </w:tcPr>
          <w:p w14:paraId="534613EC" w14:textId="77777777" w:rsidR="00EF67DE" w:rsidRPr="0060627C" w:rsidRDefault="00EF67DE" w:rsidP="00704FB8">
            <w:pPr>
              <w:jc w:val="center"/>
            </w:pPr>
          </w:p>
        </w:tc>
        <w:tc>
          <w:tcPr>
            <w:tcW w:w="1626" w:type="dxa"/>
            <w:tcBorders>
              <w:top w:val="nil"/>
              <w:left w:val="nil"/>
              <w:bottom w:val="nil"/>
              <w:right w:val="single" w:sz="8" w:space="0" w:color="auto"/>
              <w:tl2br w:val="nil"/>
              <w:tr2bl w:val="nil"/>
            </w:tcBorders>
            <w:vAlign w:val="center"/>
          </w:tcPr>
          <w:p w14:paraId="4277155B" w14:textId="77777777" w:rsidR="00EF67DE" w:rsidRPr="0060627C" w:rsidRDefault="00EF67DE" w:rsidP="00704FB8">
            <w:pPr>
              <w:jc w:val="center"/>
            </w:pPr>
          </w:p>
        </w:tc>
        <w:tc>
          <w:tcPr>
            <w:tcW w:w="993" w:type="dxa"/>
            <w:tcBorders>
              <w:top w:val="nil"/>
              <w:left w:val="nil"/>
              <w:bottom w:val="nil"/>
              <w:right w:val="single" w:sz="8" w:space="0" w:color="auto"/>
              <w:tl2br w:val="nil"/>
              <w:tr2bl w:val="nil"/>
            </w:tcBorders>
            <w:vAlign w:val="center"/>
          </w:tcPr>
          <w:p w14:paraId="6D7B2EFB" w14:textId="77777777" w:rsidR="00EF67DE" w:rsidRPr="0060627C" w:rsidRDefault="00EF67DE" w:rsidP="00704FB8">
            <w:pPr>
              <w:jc w:val="center"/>
            </w:pPr>
          </w:p>
        </w:tc>
      </w:tr>
      <w:tr w:rsidR="00EF67DE" w:rsidRPr="0060627C" w14:paraId="118ECC4A"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33E223AF"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57FAF11" w14:textId="77777777" w:rsidR="00EF67DE" w:rsidRPr="0060627C" w:rsidRDefault="00EF67DE" w:rsidP="00704FB8">
            <w:r w:rsidRPr="0060627C">
              <w:rPr>
                <w:rFonts w:hint="eastAsia"/>
              </w:rPr>
              <w:t xml:space="preserve">2. Thực hành uốn ống </w:t>
            </w:r>
          </w:p>
        </w:tc>
        <w:tc>
          <w:tcPr>
            <w:tcW w:w="1202" w:type="dxa"/>
            <w:tcBorders>
              <w:top w:val="nil"/>
              <w:left w:val="nil"/>
              <w:bottom w:val="nil"/>
              <w:right w:val="single" w:sz="8" w:space="0" w:color="auto"/>
              <w:tl2br w:val="nil"/>
              <w:tr2bl w:val="nil"/>
            </w:tcBorders>
            <w:vAlign w:val="center"/>
          </w:tcPr>
          <w:p w14:paraId="0E6BE563" w14:textId="77777777" w:rsidR="00EF67DE" w:rsidRPr="0060627C" w:rsidRDefault="00EF67DE" w:rsidP="00704FB8">
            <w:pPr>
              <w:jc w:val="center"/>
            </w:pPr>
            <w:r w:rsidRPr="0060627C">
              <w:t>8</w:t>
            </w:r>
          </w:p>
        </w:tc>
        <w:tc>
          <w:tcPr>
            <w:tcW w:w="979" w:type="dxa"/>
            <w:tcBorders>
              <w:top w:val="nil"/>
              <w:left w:val="nil"/>
              <w:bottom w:val="nil"/>
              <w:right w:val="single" w:sz="8" w:space="0" w:color="auto"/>
              <w:tl2br w:val="nil"/>
              <w:tr2bl w:val="nil"/>
            </w:tcBorders>
            <w:vAlign w:val="center"/>
          </w:tcPr>
          <w:p w14:paraId="5C4BC202"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615EA5A9" w14:textId="77777777" w:rsidR="00EF67DE" w:rsidRPr="0060627C" w:rsidRDefault="00EF67DE" w:rsidP="00704FB8">
            <w:pPr>
              <w:jc w:val="center"/>
            </w:pPr>
            <w:r w:rsidRPr="0060627C">
              <w:t>8</w:t>
            </w:r>
          </w:p>
        </w:tc>
        <w:tc>
          <w:tcPr>
            <w:tcW w:w="993" w:type="dxa"/>
            <w:tcBorders>
              <w:top w:val="nil"/>
              <w:left w:val="nil"/>
              <w:bottom w:val="nil"/>
              <w:right w:val="single" w:sz="8" w:space="0" w:color="auto"/>
              <w:tl2br w:val="nil"/>
              <w:tr2bl w:val="nil"/>
            </w:tcBorders>
            <w:vAlign w:val="center"/>
          </w:tcPr>
          <w:p w14:paraId="0706238F" w14:textId="77777777" w:rsidR="00EF67DE" w:rsidRPr="0060627C" w:rsidRDefault="00EF67DE" w:rsidP="00704FB8">
            <w:pPr>
              <w:jc w:val="center"/>
            </w:pPr>
            <w:r w:rsidRPr="0060627C">
              <w:rPr>
                <w:rFonts w:hint="eastAsia"/>
              </w:rPr>
              <w:t>0</w:t>
            </w:r>
          </w:p>
        </w:tc>
      </w:tr>
      <w:tr w:rsidR="00EF67DE" w:rsidRPr="0060627C" w14:paraId="0B0623E2"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2E3FF439"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6688F12B" w14:textId="77777777" w:rsidR="00EF67DE" w:rsidRPr="0060627C" w:rsidRDefault="00EF67DE" w:rsidP="00704FB8">
            <w:r w:rsidRPr="0060627C">
              <w:rPr>
                <w:rFonts w:hint="eastAsia"/>
              </w:rPr>
              <w:t>2.1. Phân tích bản vẽ .</w:t>
            </w:r>
          </w:p>
        </w:tc>
        <w:tc>
          <w:tcPr>
            <w:tcW w:w="1202" w:type="dxa"/>
            <w:tcBorders>
              <w:top w:val="nil"/>
              <w:left w:val="nil"/>
              <w:bottom w:val="nil"/>
              <w:right w:val="single" w:sz="8" w:space="0" w:color="auto"/>
              <w:tl2br w:val="nil"/>
              <w:tr2bl w:val="nil"/>
            </w:tcBorders>
            <w:vAlign w:val="center"/>
          </w:tcPr>
          <w:p w14:paraId="2E98DCE2"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395E90E9"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7BEA0711"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5C1E21DE" w14:textId="77777777" w:rsidR="00EF67DE" w:rsidRPr="0060627C" w:rsidRDefault="00EF67DE" w:rsidP="00704FB8">
            <w:pPr>
              <w:jc w:val="center"/>
            </w:pPr>
            <w:r w:rsidRPr="0060627C">
              <w:rPr>
                <w:rFonts w:hint="eastAsia"/>
              </w:rPr>
              <w:t>0</w:t>
            </w:r>
          </w:p>
        </w:tc>
      </w:tr>
      <w:tr w:rsidR="00EF67DE" w:rsidRPr="0060627C" w14:paraId="3E47A90C"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059B4D9A"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31FCBEC6" w14:textId="77777777" w:rsidR="00EF67DE" w:rsidRPr="0060627C" w:rsidRDefault="00EF67DE" w:rsidP="00704FB8">
            <w:r w:rsidRPr="0060627C">
              <w:rPr>
                <w:rFonts w:hint="eastAsia"/>
              </w:rPr>
              <w:t xml:space="preserve">2.2. Chuẩn bị thiết bị và dụng cụ </w:t>
            </w:r>
          </w:p>
        </w:tc>
        <w:tc>
          <w:tcPr>
            <w:tcW w:w="1202" w:type="dxa"/>
            <w:tcBorders>
              <w:top w:val="nil"/>
              <w:left w:val="nil"/>
              <w:bottom w:val="nil"/>
              <w:right w:val="single" w:sz="8" w:space="0" w:color="auto"/>
              <w:tl2br w:val="nil"/>
              <w:tr2bl w:val="nil"/>
            </w:tcBorders>
            <w:vAlign w:val="center"/>
          </w:tcPr>
          <w:p w14:paraId="482F83C0" w14:textId="77777777" w:rsidR="00EF67DE" w:rsidRPr="0060627C" w:rsidRDefault="00EF67DE" w:rsidP="00704FB8">
            <w:pPr>
              <w:jc w:val="center"/>
            </w:pPr>
            <w:r w:rsidRPr="0060627C">
              <w:rPr>
                <w:rFonts w:hint="eastAsia"/>
              </w:rPr>
              <w:t>0,5</w:t>
            </w:r>
          </w:p>
        </w:tc>
        <w:tc>
          <w:tcPr>
            <w:tcW w:w="979" w:type="dxa"/>
            <w:tcBorders>
              <w:top w:val="nil"/>
              <w:left w:val="nil"/>
              <w:bottom w:val="nil"/>
              <w:right w:val="single" w:sz="8" w:space="0" w:color="auto"/>
              <w:tl2br w:val="nil"/>
              <w:tr2bl w:val="nil"/>
            </w:tcBorders>
            <w:vAlign w:val="center"/>
          </w:tcPr>
          <w:p w14:paraId="61DE4413"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26E67940" w14:textId="77777777" w:rsidR="00EF67DE" w:rsidRPr="0060627C" w:rsidRDefault="00EF67DE" w:rsidP="00704FB8">
            <w:pPr>
              <w:jc w:val="center"/>
            </w:pPr>
            <w:r w:rsidRPr="0060627C">
              <w:rPr>
                <w:rFonts w:hint="eastAsia"/>
              </w:rPr>
              <w:t>0,5</w:t>
            </w:r>
          </w:p>
        </w:tc>
        <w:tc>
          <w:tcPr>
            <w:tcW w:w="993" w:type="dxa"/>
            <w:tcBorders>
              <w:top w:val="nil"/>
              <w:left w:val="nil"/>
              <w:bottom w:val="nil"/>
              <w:right w:val="single" w:sz="8" w:space="0" w:color="auto"/>
              <w:tl2br w:val="nil"/>
              <w:tr2bl w:val="nil"/>
            </w:tcBorders>
            <w:vAlign w:val="center"/>
          </w:tcPr>
          <w:p w14:paraId="72C658C0" w14:textId="77777777" w:rsidR="00EF67DE" w:rsidRPr="0060627C" w:rsidRDefault="00EF67DE" w:rsidP="00704FB8">
            <w:pPr>
              <w:jc w:val="center"/>
            </w:pPr>
            <w:r w:rsidRPr="0060627C">
              <w:rPr>
                <w:rFonts w:hint="eastAsia"/>
              </w:rPr>
              <w:t>0</w:t>
            </w:r>
          </w:p>
        </w:tc>
      </w:tr>
      <w:tr w:rsidR="00EF67DE" w:rsidRPr="0060627C" w14:paraId="10E7A4B8" w14:textId="77777777" w:rsidTr="00704FB8">
        <w:trPr>
          <w:trHeight w:val="360"/>
        </w:trPr>
        <w:tc>
          <w:tcPr>
            <w:tcW w:w="671" w:type="dxa"/>
            <w:vMerge/>
            <w:tcBorders>
              <w:top w:val="nil"/>
              <w:left w:val="single" w:sz="8" w:space="0" w:color="auto"/>
              <w:bottom w:val="single" w:sz="8" w:space="0" w:color="000000"/>
              <w:right w:val="single" w:sz="8" w:space="0" w:color="auto"/>
              <w:tl2br w:val="nil"/>
              <w:tr2bl w:val="nil"/>
            </w:tcBorders>
            <w:vAlign w:val="center"/>
          </w:tcPr>
          <w:p w14:paraId="5E2D0F65" w14:textId="77777777" w:rsidR="00EF67DE" w:rsidRPr="0060627C" w:rsidRDefault="00EF67DE" w:rsidP="00704FB8"/>
        </w:tc>
        <w:tc>
          <w:tcPr>
            <w:tcW w:w="3568" w:type="dxa"/>
            <w:tcBorders>
              <w:top w:val="nil"/>
              <w:left w:val="nil"/>
              <w:bottom w:val="nil"/>
              <w:right w:val="single" w:sz="8" w:space="0" w:color="auto"/>
              <w:tl2br w:val="nil"/>
              <w:tr2bl w:val="nil"/>
            </w:tcBorders>
            <w:vAlign w:val="center"/>
          </w:tcPr>
          <w:p w14:paraId="01B46DF6" w14:textId="77777777" w:rsidR="00EF67DE" w:rsidRPr="0060627C" w:rsidRDefault="00EF67DE" w:rsidP="00704FB8">
            <w:r w:rsidRPr="0060627C">
              <w:rPr>
                <w:rFonts w:hint="eastAsia"/>
              </w:rPr>
              <w:t>2.3. Trình tự tiến hành uốn ống kim loại</w:t>
            </w:r>
          </w:p>
        </w:tc>
        <w:tc>
          <w:tcPr>
            <w:tcW w:w="1202" w:type="dxa"/>
            <w:tcBorders>
              <w:top w:val="nil"/>
              <w:left w:val="nil"/>
              <w:bottom w:val="nil"/>
              <w:right w:val="single" w:sz="8" w:space="0" w:color="auto"/>
              <w:tl2br w:val="nil"/>
              <w:tr2bl w:val="nil"/>
            </w:tcBorders>
            <w:vAlign w:val="center"/>
          </w:tcPr>
          <w:p w14:paraId="01EB28CC" w14:textId="77777777" w:rsidR="00EF67DE" w:rsidRPr="0060627C" w:rsidRDefault="00EF67DE" w:rsidP="00704FB8">
            <w:pPr>
              <w:jc w:val="center"/>
            </w:pPr>
            <w:r w:rsidRPr="0060627C">
              <w:t>6</w:t>
            </w:r>
            <w:r w:rsidRPr="0060627C">
              <w:rPr>
                <w:rFonts w:hint="eastAsia"/>
              </w:rPr>
              <w:t>,5</w:t>
            </w:r>
          </w:p>
        </w:tc>
        <w:tc>
          <w:tcPr>
            <w:tcW w:w="979" w:type="dxa"/>
            <w:tcBorders>
              <w:top w:val="nil"/>
              <w:left w:val="nil"/>
              <w:bottom w:val="nil"/>
              <w:right w:val="single" w:sz="8" w:space="0" w:color="auto"/>
              <w:tl2br w:val="nil"/>
              <w:tr2bl w:val="nil"/>
            </w:tcBorders>
            <w:vAlign w:val="center"/>
          </w:tcPr>
          <w:p w14:paraId="3588D6F4" w14:textId="77777777" w:rsidR="00EF67DE" w:rsidRPr="0060627C" w:rsidRDefault="00EF67DE" w:rsidP="00704FB8">
            <w:pPr>
              <w:jc w:val="center"/>
            </w:pPr>
            <w:r w:rsidRPr="0060627C">
              <w:rPr>
                <w:rFonts w:hint="eastAsia"/>
              </w:rPr>
              <w:t>0</w:t>
            </w:r>
          </w:p>
        </w:tc>
        <w:tc>
          <w:tcPr>
            <w:tcW w:w="1626" w:type="dxa"/>
            <w:tcBorders>
              <w:top w:val="nil"/>
              <w:left w:val="nil"/>
              <w:bottom w:val="nil"/>
              <w:right w:val="single" w:sz="8" w:space="0" w:color="auto"/>
              <w:tl2br w:val="nil"/>
              <w:tr2bl w:val="nil"/>
            </w:tcBorders>
            <w:vAlign w:val="center"/>
          </w:tcPr>
          <w:p w14:paraId="5DAB2BFF" w14:textId="77777777" w:rsidR="00EF67DE" w:rsidRPr="0060627C" w:rsidRDefault="00EF67DE" w:rsidP="00704FB8">
            <w:pPr>
              <w:jc w:val="center"/>
            </w:pPr>
            <w:r w:rsidRPr="0060627C">
              <w:t>6</w:t>
            </w:r>
            <w:r w:rsidRPr="0060627C">
              <w:rPr>
                <w:rFonts w:hint="eastAsia"/>
              </w:rPr>
              <w:t>,5</w:t>
            </w:r>
          </w:p>
        </w:tc>
        <w:tc>
          <w:tcPr>
            <w:tcW w:w="993" w:type="dxa"/>
            <w:tcBorders>
              <w:top w:val="nil"/>
              <w:left w:val="nil"/>
              <w:bottom w:val="nil"/>
              <w:right w:val="single" w:sz="8" w:space="0" w:color="auto"/>
              <w:tl2br w:val="nil"/>
              <w:tr2bl w:val="nil"/>
            </w:tcBorders>
            <w:vAlign w:val="center"/>
          </w:tcPr>
          <w:p w14:paraId="0AC3B446" w14:textId="77777777" w:rsidR="00EF67DE" w:rsidRPr="0060627C" w:rsidRDefault="00EF67DE" w:rsidP="00704FB8">
            <w:pPr>
              <w:jc w:val="center"/>
            </w:pPr>
            <w:r w:rsidRPr="0060627C">
              <w:rPr>
                <w:rFonts w:hint="eastAsia"/>
              </w:rPr>
              <w:t>0</w:t>
            </w:r>
          </w:p>
        </w:tc>
      </w:tr>
      <w:tr w:rsidR="00EF67DE" w:rsidRPr="0060627C" w14:paraId="2DCE8337" w14:textId="77777777" w:rsidTr="00704FB8">
        <w:trPr>
          <w:trHeight w:val="732"/>
        </w:trPr>
        <w:tc>
          <w:tcPr>
            <w:tcW w:w="671" w:type="dxa"/>
            <w:vMerge/>
            <w:tcBorders>
              <w:top w:val="nil"/>
              <w:left w:val="single" w:sz="8" w:space="0" w:color="auto"/>
              <w:bottom w:val="single" w:sz="8" w:space="0" w:color="000000"/>
              <w:right w:val="single" w:sz="8" w:space="0" w:color="auto"/>
              <w:tl2br w:val="nil"/>
              <w:tr2bl w:val="nil"/>
            </w:tcBorders>
            <w:vAlign w:val="center"/>
          </w:tcPr>
          <w:p w14:paraId="21A6DEAB" w14:textId="77777777" w:rsidR="00EF67DE" w:rsidRPr="0060627C" w:rsidRDefault="00EF67DE" w:rsidP="00704FB8"/>
        </w:tc>
        <w:tc>
          <w:tcPr>
            <w:tcW w:w="3568" w:type="dxa"/>
            <w:tcBorders>
              <w:top w:val="nil"/>
              <w:left w:val="nil"/>
              <w:bottom w:val="single" w:sz="8" w:space="0" w:color="auto"/>
              <w:right w:val="single" w:sz="8" w:space="0" w:color="auto"/>
              <w:tl2br w:val="nil"/>
              <w:tr2bl w:val="nil"/>
            </w:tcBorders>
            <w:vAlign w:val="center"/>
          </w:tcPr>
          <w:p w14:paraId="19B905F6" w14:textId="77777777" w:rsidR="00EF67DE" w:rsidRPr="0060627C" w:rsidRDefault="00EF67DE" w:rsidP="00704FB8">
            <w:r w:rsidRPr="0060627C">
              <w:rPr>
                <w:rFonts w:hint="eastAsia"/>
              </w:rPr>
              <w:t>2.4. Những dạng sai hỏng, nguyên nhân và cách khắc phục</w:t>
            </w:r>
          </w:p>
        </w:tc>
        <w:tc>
          <w:tcPr>
            <w:tcW w:w="1202" w:type="dxa"/>
            <w:tcBorders>
              <w:top w:val="nil"/>
              <w:left w:val="nil"/>
              <w:bottom w:val="single" w:sz="8" w:space="0" w:color="auto"/>
              <w:right w:val="single" w:sz="8" w:space="0" w:color="auto"/>
              <w:tl2br w:val="nil"/>
              <w:tr2bl w:val="nil"/>
            </w:tcBorders>
          </w:tcPr>
          <w:p w14:paraId="6A267EEA" w14:textId="77777777" w:rsidR="00EF67DE" w:rsidRPr="0060627C" w:rsidRDefault="00EF67DE" w:rsidP="00704FB8">
            <w:pPr>
              <w:jc w:val="center"/>
            </w:pPr>
            <w:r w:rsidRPr="0060627C">
              <w:rPr>
                <w:rFonts w:hint="eastAsia"/>
              </w:rPr>
              <w:t>0,5</w:t>
            </w:r>
          </w:p>
        </w:tc>
        <w:tc>
          <w:tcPr>
            <w:tcW w:w="979" w:type="dxa"/>
            <w:tcBorders>
              <w:top w:val="nil"/>
              <w:left w:val="nil"/>
              <w:bottom w:val="single" w:sz="8" w:space="0" w:color="auto"/>
              <w:right w:val="single" w:sz="8" w:space="0" w:color="auto"/>
              <w:tl2br w:val="nil"/>
              <w:tr2bl w:val="nil"/>
            </w:tcBorders>
          </w:tcPr>
          <w:p w14:paraId="61DFBAF6" w14:textId="77777777" w:rsidR="00EF67DE" w:rsidRPr="0060627C" w:rsidRDefault="00EF67DE" w:rsidP="00704FB8">
            <w:pPr>
              <w:jc w:val="center"/>
            </w:pPr>
            <w:r w:rsidRPr="0060627C">
              <w:rPr>
                <w:rFonts w:hint="eastAsia"/>
              </w:rPr>
              <w:t>0</w:t>
            </w:r>
          </w:p>
        </w:tc>
        <w:tc>
          <w:tcPr>
            <w:tcW w:w="1626" w:type="dxa"/>
            <w:tcBorders>
              <w:top w:val="nil"/>
              <w:left w:val="nil"/>
              <w:bottom w:val="single" w:sz="8" w:space="0" w:color="auto"/>
              <w:right w:val="single" w:sz="8" w:space="0" w:color="auto"/>
              <w:tl2br w:val="nil"/>
              <w:tr2bl w:val="nil"/>
            </w:tcBorders>
          </w:tcPr>
          <w:p w14:paraId="5F14550B" w14:textId="77777777" w:rsidR="00EF67DE" w:rsidRPr="0060627C" w:rsidRDefault="00EF67DE" w:rsidP="00704FB8">
            <w:pPr>
              <w:jc w:val="center"/>
            </w:pPr>
            <w:r w:rsidRPr="0060627C">
              <w:rPr>
                <w:rFonts w:hint="eastAsia"/>
              </w:rPr>
              <w:t>0,5</w:t>
            </w:r>
          </w:p>
        </w:tc>
        <w:tc>
          <w:tcPr>
            <w:tcW w:w="993" w:type="dxa"/>
            <w:tcBorders>
              <w:top w:val="nil"/>
              <w:left w:val="nil"/>
              <w:bottom w:val="single" w:sz="8" w:space="0" w:color="auto"/>
              <w:right w:val="single" w:sz="8" w:space="0" w:color="auto"/>
              <w:tl2br w:val="nil"/>
              <w:tr2bl w:val="nil"/>
            </w:tcBorders>
          </w:tcPr>
          <w:p w14:paraId="2A0F737E" w14:textId="77777777" w:rsidR="00EF67DE" w:rsidRPr="0060627C" w:rsidRDefault="00EF67DE" w:rsidP="00704FB8">
            <w:pPr>
              <w:jc w:val="center"/>
            </w:pPr>
            <w:r w:rsidRPr="0060627C">
              <w:rPr>
                <w:rFonts w:hint="eastAsia"/>
              </w:rPr>
              <w:t>0</w:t>
            </w:r>
          </w:p>
        </w:tc>
      </w:tr>
      <w:tr w:rsidR="00EF67DE" w:rsidRPr="0060627C" w14:paraId="222CBEAC" w14:textId="77777777" w:rsidTr="00704FB8">
        <w:trPr>
          <w:trHeight w:val="372"/>
        </w:trPr>
        <w:tc>
          <w:tcPr>
            <w:tcW w:w="671" w:type="dxa"/>
            <w:tcBorders>
              <w:top w:val="nil"/>
              <w:left w:val="single" w:sz="8" w:space="0" w:color="auto"/>
              <w:bottom w:val="single" w:sz="8" w:space="0" w:color="auto"/>
              <w:right w:val="single" w:sz="8" w:space="0" w:color="auto"/>
              <w:tl2br w:val="nil"/>
              <w:tr2bl w:val="nil"/>
            </w:tcBorders>
            <w:vAlign w:val="center"/>
          </w:tcPr>
          <w:p w14:paraId="668C91AC" w14:textId="77777777" w:rsidR="00EF67DE" w:rsidRPr="0060627C" w:rsidRDefault="00EF67DE" w:rsidP="00704FB8">
            <w:pPr>
              <w:jc w:val="center"/>
            </w:pPr>
            <w:r w:rsidRPr="0060627C">
              <w:rPr>
                <w:rFonts w:hint="eastAsia"/>
              </w:rPr>
              <w:t> </w:t>
            </w:r>
          </w:p>
        </w:tc>
        <w:tc>
          <w:tcPr>
            <w:tcW w:w="3568" w:type="dxa"/>
            <w:tcBorders>
              <w:top w:val="nil"/>
              <w:left w:val="nil"/>
              <w:bottom w:val="single" w:sz="8" w:space="0" w:color="auto"/>
              <w:right w:val="single" w:sz="8" w:space="0" w:color="auto"/>
              <w:tl2br w:val="nil"/>
              <w:tr2bl w:val="nil"/>
            </w:tcBorders>
            <w:vAlign w:val="center"/>
          </w:tcPr>
          <w:p w14:paraId="39BD5245" w14:textId="77777777" w:rsidR="00EF67DE" w:rsidRPr="0060627C" w:rsidRDefault="00EF67DE" w:rsidP="00704FB8">
            <w:pPr>
              <w:jc w:val="center"/>
              <w:rPr>
                <w:b/>
              </w:rPr>
            </w:pPr>
            <w:r w:rsidRPr="0060627C">
              <w:rPr>
                <w:rFonts w:hint="eastAsia"/>
                <w:b/>
              </w:rPr>
              <w:t>Cộng</w:t>
            </w:r>
          </w:p>
        </w:tc>
        <w:tc>
          <w:tcPr>
            <w:tcW w:w="1202" w:type="dxa"/>
            <w:tcBorders>
              <w:top w:val="nil"/>
              <w:left w:val="nil"/>
              <w:bottom w:val="single" w:sz="8" w:space="0" w:color="auto"/>
              <w:right w:val="single" w:sz="8" w:space="0" w:color="auto"/>
              <w:tl2br w:val="nil"/>
              <w:tr2bl w:val="nil"/>
            </w:tcBorders>
            <w:vAlign w:val="center"/>
          </w:tcPr>
          <w:p w14:paraId="2F09F24A" w14:textId="77777777" w:rsidR="00EF67DE" w:rsidRPr="0060627C" w:rsidRDefault="00EF67DE" w:rsidP="00704FB8">
            <w:pPr>
              <w:jc w:val="center"/>
              <w:rPr>
                <w:b/>
              </w:rPr>
            </w:pPr>
            <w:r w:rsidRPr="0060627C">
              <w:rPr>
                <w:b/>
              </w:rPr>
              <w:t>7</w:t>
            </w:r>
            <w:r w:rsidRPr="0060627C">
              <w:rPr>
                <w:rFonts w:hint="eastAsia"/>
                <w:b/>
              </w:rPr>
              <w:t>5</w:t>
            </w:r>
          </w:p>
        </w:tc>
        <w:tc>
          <w:tcPr>
            <w:tcW w:w="979" w:type="dxa"/>
            <w:tcBorders>
              <w:top w:val="nil"/>
              <w:left w:val="nil"/>
              <w:bottom w:val="single" w:sz="8" w:space="0" w:color="auto"/>
              <w:right w:val="single" w:sz="8" w:space="0" w:color="auto"/>
              <w:tl2br w:val="nil"/>
              <w:tr2bl w:val="nil"/>
            </w:tcBorders>
            <w:vAlign w:val="center"/>
          </w:tcPr>
          <w:p w14:paraId="2BA0D6D4" w14:textId="77777777" w:rsidR="00EF67DE" w:rsidRPr="0060627C" w:rsidRDefault="00EF67DE" w:rsidP="00704FB8">
            <w:pPr>
              <w:jc w:val="center"/>
              <w:rPr>
                <w:b/>
              </w:rPr>
            </w:pPr>
            <w:r w:rsidRPr="0060627C">
              <w:rPr>
                <w:rFonts w:hint="eastAsia"/>
                <w:b/>
              </w:rPr>
              <w:t>15</w:t>
            </w:r>
          </w:p>
        </w:tc>
        <w:tc>
          <w:tcPr>
            <w:tcW w:w="1626" w:type="dxa"/>
            <w:tcBorders>
              <w:top w:val="nil"/>
              <w:left w:val="nil"/>
              <w:bottom w:val="single" w:sz="8" w:space="0" w:color="auto"/>
              <w:right w:val="single" w:sz="8" w:space="0" w:color="auto"/>
              <w:tl2br w:val="nil"/>
              <w:tr2bl w:val="nil"/>
            </w:tcBorders>
            <w:vAlign w:val="center"/>
          </w:tcPr>
          <w:p w14:paraId="545E439A" w14:textId="77777777" w:rsidR="00EF67DE" w:rsidRPr="0060627C" w:rsidRDefault="00EF67DE" w:rsidP="00704FB8">
            <w:pPr>
              <w:jc w:val="center"/>
              <w:rPr>
                <w:b/>
              </w:rPr>
            </w:pPr>
            <w:r w:rsidRPr="0060627C">
              <w:rPr>
                <w:b/>
              </w:rPr>
              <w:t>57</w:t>
            </w:r>
          </w:p>
        </w:tc>
        <w:tc>
          <w:tcPr>
            <w:tcW w:w="993" w:type="dxa"/>
            <w:tcBorders>
              <w:top w:val="nil"/>
              <w:left w:val="nil"/>
              <w:bottom w:val="single" w:sz="8" w:space="0" w:color="auto"/>
              <w:right w:val="single" w:sz="8" w:space="0" w:color="auto"/>
              <w:tl2br w:val="nil"/>
              <w:tr2bl w:val="nil"/>
            </w:tcBorders>
            <w:vAlign w:val="center"/>
          </w:tcPr>
          <w:p w14:paraId="3F545AD0" w14:textId="77777777" w:rsidR="00EF67DE" w:rsidRPr="0060627C" w:rsidRDefault="00EF67DE" w:rsidP="00704FB8">
            <w:pPr>
              <w:jc w:val="center"/>
              <w:rPr>
                <w:b/>
              </w:rPr>
            </w:pPr>
            <w:r w:rsidRPr="0060627C">
              <w:rPr>
                <w:b/>
              </w:rPr>
              <w:t>3</w:t>
            </w:r>
          </w:p>
        </w:tc>
      </w:tr>
    </w:tbl>
    <w:p w14:paraId="299B8F8C" w14:textId="77777777" w:rsidR="00EF67DE" w:rsidRPr="0060627C" w:rsidRDefault="00EF67DE" w:rsidP="00EF67DE">
      <w:pPr>
        <w:spacing w:after="120"/>
        <w:jc w:val="both"/>
        <w:rPr>
          <w:b/>
        </w:rPr>
      </w:pPr>
    </w:p>
    <w:p w14:paraId="4FDEB723" w14:textId="77777777" w:rsidR="00EF67DE" w:rsidRPr="0060627C" w:rsidRDefault="00EF67DE" w:rsidP="00EF67DE">
      <w:pPr>
        <w:spacing w:after="120"/>
        <w:jc w:val="both"/>
        <w:rPr>
          <w:b/>
        </w:rPr>
      </w:pPr>
    </w:p>
    <w:p w14:paraId="2E24AC48" w14:textId="77777777" w:rsidR="00EF67DE" w:rsidRPr="0060627C" w:rsidRDefault="00EF67DE" w:rsidP="00EF67DE">
      <w:pPr>
        <w:spacing w:after="120"/>
        <w:jc w:val="both"/>
        <w:rPr>
          <w:b/>
        </w:rPr>
      </w:pPr>
      <w:r w:rsidRPr="0060627C">
        <w:rPr>
          <w:rFonts w:hint="eastAsia"/>
          <w:b/>
        </w:rPr>
        <w:t>2. Nội dung chi tiết :</w:t>
      </w:r>
    </w:p>
    <w:p w14:paraId="4FF21594" w14:textId="77777777" w:rsidR="00EF67DE" w:rsidRPr="0060627C" w:rsidRDefault="00EF67DE" w:rsidP="00EF67DE">
      <w:pPr>
        <w:keepNext/>
        <w:tabs>
          <w:tab w:val="left" w:pos="720"/>
        </w:tabs>
        <w:ind w:left="720" w:hanging="720"/>
        <w:jc w:val="center"/>
        <w:outlineLvl w:val="2"/>
        <w:rPr>
          <w:b/>
        </w:rPr>
      </w:pPr>
      <w:r w:rsidRPr="0060627C">
        <w:rPr>
          <w:rFonts w:hint="eastAsia"/>
          <w:b/>
        </w:rPr>
        <w:t>Phần 1: Nguội Cơ bản</w:t>
      </w:r>
    </w:p>
    <w:p w14:paraId="1532BD4A" w14:textId="77777777" w:rsidR="00EF67DE" w:rsidRPr="0060627C" w:rsidRDefault="00EF67DE" w:rsidP="00EF67DE">
      <w:pPr>
        <w:keepNext/>
        <w:tabs>
          <w:tab w:val="left" w:pos="1008"/>
        </w:tabs>
        <w:ind w:left="1008" w:hanging="1008"/>
        <w:jc w:val="center"/>
        <w:outlineLvl w:val="4"/>
        <w:rPr>
          <w:b/>
        </w:rPr>
      </w:pPr>
      <w:r w:rsidRPr="0060627C">
        <w:rPr>
          <w:rFonts w:hint="eastAsia"/>
          <w:b/>
        </w:rPr>
        <w:t>BÀI 1:TỔ CHỨC NƠI LÀM VIỆC VÀ AN TOÀN LAO ĐỘNG XƯỞNG NGUỘI</w:t>
      </w:r>
    </w:p>
    <w:p w14:paraId="56947049" w14:textId="77777777" w:rsidR="00EF67DE" w:rsidRPr="0060627C" w:rsidRDefault="00EF67DE" w:rsidP="00EF67DE">
      <w:pPr>
        <w:keepNext/>
        <w:tabs>
          <w:tab w:val="left" w:pos="1008"/>
        </w:tabs>
        <w:ind w:left="1008" w:hanging="1008"/>
        <w:jc w:val="right"/>
        <w:outlineLvl w:val="4"/>
      </w:pPr>
      <w:r w:rsidRPr="0060627C">
        <w:rPr>
          <w:rFonts w:hint="eastAsia"/>
        </w:rPr>
        <w:t>Thời gian: 4 giờ</w:t>
      </w:r>
    </w:p>
    <w:p w14:paraId="17A48766" w14:textId="77777777" w:rsidR="00EF67DE" w:rsidRPr="0060627C" w:rsidRDefault="00EF67DE" w:rsidP="00EF67DE">
      <w:pPr>
        <w:spacing w:before="120" w:after="120"/>
        <w:jc w:val="both"/>
      </w:pPr>
      <w:r w:rsidRPr="0060627C">
        <w:rPr>
          <w:rFonts w:hint="eastAsia"/>
        </w:rPr>
        <w:t>1. Mục tiêu của bài:</w:t>
      </w:r>
    </w:p>
    <w:p w14:paraId="1DEB1698" w14:textId="77777777" w:rsidR="00EF67DE" w:rsidRPr="0060627C" w:rsidRDefault="00EF67DE" w:rsidP="00670B77">
      <w:pPr>
        <w:widowControl w:val="0"/>
        <w:numPr>
          <w:ilvl w:val="0"/>
          <w:numId w:val="282"/>
        </w:numPr>
        <w:spacing w:before="120" w:after="120"/>
        <w:rPr>
          <w:lang w:val="pt-BR" w:eastAsia="vi-VN"/>
        </w:rPr>
      </w:pPr>
      <w:r w:rsidRPr="0060627C">
        <w:rPr>
          <w:rFonts w:hint="eastAsia"/>
          <w:lang w:val="pt-BR" w:eastAsia="vi-VN"/>
        </w:rPr>
        <w:t>Trình bày được  nội quy an toàn xưởng thực tập nguội ;</w:t>
      </w:r>
    </w:p>
    <w:p w14:paraId="5ECE8415" w14:textId="77777777" w:rsidR="00EF67DE" w:rsidRPr="0060627C" w:rsidRDefault="00EF67DE" w:rsidP="00670B77">
      <w:pPr>
        <w:widowControl w:val="0"/>
        <w:numPr>
          <w:ilvl w:val="0"/>
          <w:numId w:val="282"/>
        </w:numPr>
        <w:spacing w:before="120" w:after="120"/>
        <w:rPr>
          <w:lang w:val="pt-BR" w:eastAsia="vi-VN"/>
        </w:rPr>
      </w:pPr>
      <w:r w:rsidRPr="0060627C">
        <w:rPr>
          <w:rFonts w:hint="eastAsia"/>
          <w:lang w:val="pt-BR" w:eastAsia="vi-VN"/>
        </w:rPr>
        <w:t>Kiểm tra được an toàn thiết bị và cách bảo quản trang thiết bị trong xưởng nguội.</w:t>
      </w:r>
    </w:p>
    <w:p w14:paraId="33AE02AE" w14:textId="77777777" w:rsidR="00EF67DE" w:rsidRPr="0060627C" w:rsidRDefault="00EF67DE" w:rsidP="00670B77">
      <w:pPr>
        <w:widowControl w:val="0"/>
        <w:numPr>
          <w:ilvl w:val="0"/>
          <w:numId w:val="282"/>
        </w:numPr>
        <w:spacing w:before="120" w:after="120"/>
        <w:jc w:val="both"/>
        <w:rPr>
          <w:lang w:val="pt-BR" w:eastAsia="vi-VN"/>
        </w:rPr>
      </w:pPr>
      <w:r w:rsidRPr="0060627C">
        <w:rPr>
          <w:rFonts w:hint="eastAsia"/>
          <w:lang w:val="pt-BR" w:eastAsia="vi-VN"/>
        </w:rPr>
        <w:t>Tổ chức khoa học nơi làm việc của thợ nguội .</w:t>
      </w:r>
    </w:p>
    <w:p w14:paraId="35A99A03" w14:textId="77777777" w:rsidR="00EF67DE" w:rsidRPr="0060627C" w:rsidRDefault="00EF67DE" w:rsidP="00EF67DE">
      <w:pPr>
        <w:spacing w:before="120" w:after="120"/>
        <w:jc w:val="both"/>
      </w:pPr>
      <w:r w:rsidRPr="0060627C">
        <w:rPr>
          <w:rFonts w:hint="eastAsia"/>
        </w:rPr>
        <w:t>2. Nội dung của bài:</w:t>
      </w:r>
    </w:p>
    <w:p w14:paraId="468645E6" w14:textId="77777777" w:rsidR="00EF67DE" w:rsidRPr="0060627C" w:rsidRDefault="00EF67DE" w:rsidP="00EF67DE">
      <w:pPr>
        <w:widowControl w:val="0"/>
        <w:tabs>
          <w:tab w:val="left" w:pos="567"/>
        </w:tabs>
        <w:spacing w:before="120" w:after="120"/>
        <w:ind w:left="360" w:hanging="360"/>
        <w:jc w:val="both"/>
        <w:rPr>
          <w:lang w:val="pt-BR" w:eastAsia="vi-VN"/>
        </w:rPr>
      </w:pPr>
      <w:r w:rsidRPr="0060627C">
        <w:rPr>
          <w:rFonts w:hint="eastAsia"/>
          <w:lang w:val="pt-BR" w:eastAsia="vi-VN"/>
        </w:rPr>
        <w:t xml:space="preserve">Khái niệm về nghề nguội                                      </w:t>
      </w:r>
    </w:p>
    <w:p w14:paraId="2834561B" w14:textId="77777777" w:rsidR="00EF67DE" w:rsidRPr="0060627C" w:rsidRDefault="00EF67DE" w:rsidP="00EF67DE">
      <w:pPr>
        <w:widowControl w:val="0"/>
        <w:tabs>
          <w:tab w:val="left" w:pos="567"/>
        </w:tabs>
        <w:spacing w:before="120" w:after="120"/>
        <w:ind w:left="360" w:hanging="360"/>
        <w:rPr>
          <w:u w:val="single"/>
          <w:lang w:val="pt-BR" w:eastAsia="vi-VN"/>
        </w:rPr>
      </w:pPr>
      <w:r w:rsidRPr="0060627C">
        <w:rPr>
          <w:rFonts w:hint="eastAsia"/>
          <w:lang w:val="pt-BR" w:eastAsia="vi-VN"/>
        </w:rPr>
        <w:t xml:space="preserve">Tổ chức nơi làm việc của thợ nguội .                        </w:t>
      </w:r>
      <w:r w:rsidRPr="0060627C">
        <w:rPr>
          <w:rFonts w:hint="eastAsia"/>
          <w:b/>
          <w:i/>
          <w:lang w:val="pt-BR" w:eastAsia="vi-VN"/>
        </w:rPr>
        <w:t xml:space="preserve"> </w:t>
      </w:r>
    </w:p>
    <w:p w14:paraId="7AD82392" w14:textId="77777777" w:rsidR="00EF67DE" w:rsidRPr="0060627C" w:rsidRDefault="00EF67DE" w:rsidP="00EF67DE">
      <w:pPr>
        <w:widowControl w:val="0"/>
        <w:tabs>
          <w:tab w:val="left" w:pos="567"/>
        </w:tabs>
        <w:spacing w:before="120" w:after="120"/>
        <w:ind w:left="360" w:hanging="360"/>
        <w:rPr>
          <w:lang w:val="vi-VN" w:eastAsia="vi-VN"/>
        </w:rPr>
      </w:pPr>
      <w:r w:rsidRPr="0060627C">
        <w:rPr>
          <w:rFonts w:hint="eastAsia"/>
          <w:lang w:val="vi-VN" w:eastAsia="vi-VN"/>
        </w:rPr>
        <w:t xml:space="preserve">An toàn lao động thực tập nguội  </w:t>
      </w:r>
    </w:p>
    <w:p w14:paraId="50D9891B" w14:textId="77777777" w:rsidR="00EF67DE" w:rsidRPr="0060627C" w:rsidRDefault="00EF67DE" w:rsidP="00EF67DE">
      <w:pPr>
        <w:spacing w:before="120" w:after="120"/>
        <w:jc w:val="both"/>
        <w:rPr>
          <w:b/>
          <w:lang w:val="vi-VN"/>
        </w:rPr>
      </w:pPr>
    </w:p>
    <w:p w14:paraId="446DAE65" w14:textId="77777777" w:rsidR="00EF67DE" w:rsidRPr="0060627C" w:rsidRDefault="00EF67DE" w:rsidP="00EF67DE">
      <w:pPr>
        <w:keepNext/>
        <w:tabs>
          <w:tab w:val="left" w:pos="1008"/>
          <w:tab w:val="left" w:pos="6750"/>
        </w:tabs>
        <w:ind w:left="1008" w:hanging="1008"/>
        <w:jc w:val="center"/>
        <w:outlineLvl w:val="4"/>
        <w:rPr>
          <w:b/>
          <w:lang w:val="vi-VN"/>
        </w:rPr>
      </w:pPr>
      <w:r w:rsidRPr="0060627C">
        <w:rPr>
          <w:rFonts w:hint="eastAsia"/>
          <w:b/>
          <w:lang w:val="vi-VN"/>
        </w:rPr>
        <w:lastRenderedPageBreak/>
        <w:t>BÀI 2: VẠCH DẤU</w:t>
      </w:r>
    </w:p>
    <w:p w14:paraId="3EC82D83" w14:textId="77777777" w:rsidR="00EF67DE" w:rsidRPr="0060627C" w:rsidRDefault="00EF67DE" w:rsidP="00EF67DE">
      <w:pPr>
        <w:keepNext/>
        <w:tabs>
          <w:tab w:val="left" w:pos="1008"/>
          <w:tab w:val="left" w:pos="6750"/>
        </w:tabs>
        <w:ind w:left="1008" w:hanging="1008"/>
        <w:jc w:val="right"/>
        <w:outlineLvl w:val="4"/>
        <w:rPr>
          <w:lang w:val="vi-VN"/>
        </w:rPr>
      </w:pPr>
      <w:r w:rsidRPr="0060627C">
        <w:rPr>
          <w:rFonts w:hint="eastAsia"/>
          <w:lang w:val="vi-VN"/>
        </w:rPr>
        <w:t xml:space="preserve">Thời gian: </w:t>
      </w:r>
      <w:r w:rsidRPr="0060627C">
        <w:t>5</w:t>
      </w:r>
      <w:r w:rsidRPr="0060627C">
        <w:rPr>
          <w:rFonts w:hint="eastAsia"/>
          <w:lang w:val="vi-VN"/>
        </w:rPr>
        <w:t xml:space="preserve"> giờ</w:t>
      </w:r>
    </w:p>
    <w:p w14:paraId="2086C5BF" w14:textId="77777777" w:rsidR="00EF67DE" w:rsidRPr="0060627C" w:rsidRDefault="00EF67DE" w:rsidP="00EF67DE">
      <w:pPr>
        <w:spacing w:before="120" w:after="120"/>
        <w:jc w:val="both"/>
        <w:rPr>
          <w:lang w:val="vi-VN"/>
        </w:rPr>
      </w:pPr>
      <w:r w:rsidRPr="0060627C">
        <w:rPr>
          <w:rFonts w:hint="eastAsia"/>
          <w:lang w:val="vi-VN"/>
        </w:rPr>
        <w:t>1. Mục tiêu của bài:</w:t>
      </w:r>
    </w:p>
    <w:p w14:paraId="6D5CEAFA" w14:textId="77777777" w:rsidR="00EF67DE" w:rsidRPr="0060627C" w:rsidRDefault="00EF67DE" w:rsidP="00EF67DE">
      <w:pPr>
        <w:spacing w:before="120"/>
        <w:ind w:firstLine="142"/>
        <w:jc w:val="both"/>
        <w:rPr>
          <w:lang w:val="vi-VN"/>
        </w:rPr>
      </w:pPr>
      <w:r w:rsidRPr="0060627C">
        <w:rPr>
          <w:rFonts w:hint="eastAsia"/>
          <w:lang w:val="vi-VN"/>
        </w:rPr>
        <w:t xml:space="preserve">  - Trình bày được yêu kỹ thuật khi vạch dấu </w:t>
      </w:r>
    </w:p>
    <w:p w14:paraId="20AF7AAC" w14:textId="77777777" w:rsidR="00EF67DE" w:rsidRPr="0060627C" w:rsidRDefault="00EF67DE" w:rsidP="00EF67DE">
      <w:pPr>
        <w:spacing w:before="120"/>
        <w:ind w:firstLine="142"/>
        <w:jc w:val="both"/>
        <w:rPr>
          <w:lang w:val="pt-BR"/>
        </w:rPr>
      </w:pPr>
      <w:r w:rsidRPr="0060627C">
        <w:rPr>
          <w:rFonts w:hint="eastAsia"/>
          <w:lang w:val="pt-BR"/>
        </w:rPr>
        <w:t xml:space="preserve">  -</w:t>
      </w:r>
      <w:r w:rsidRPr="0060627C">
        <w:rPr>
          <w:rFonts w:hint="eastAsia"/>
          <w:lang w:val="vi-VN"/>
        </w:rPr>
        <w:t xml:space="preserve"> Trình bày được các </w:t>
      </w:r>
      <w:r w:rsidRPr="0060627C">
        <w:rPr>
          <w:rFonts w:hint="eastAsia"/>
          <w:lang w:val="pt-BR"/>
        </w:rPr>
        <w:t>yêu cầu khi sử dụng các loại dụng cụ để vạch dấu.</w:t>
      </w:r>
    </w:p>
    <w:p w14:paraId="0701EA16" w14:textId="77777777" w:rsidR="00EF67DE" w:rsidRPr="0060627C" w:rsidRDefault="00EF67DE" w:rsidP="00EF67DE">
      <w:pPr>
        <w:spacing w:before="120" w:after="120"/>
        <w:ind w:firstLine="142"/>
        <w:jc w:val="both"/>
        <w:rPr>
          <w:lang w:val="pt-BR"/>
        </w:rPr>
      </w:pPr>
      <w:r w:rsidRPr="0060627C">
        <w:rPr>
          <w:rFonts w:hint="eastAsia"/>
          <w:lang w:val="pt-BR"/>
        </w:rPr>
        <w:t xml:space="preserve">  -</w:t>
      </w:r>
      <w:r w:rsidRPr="0060627C">
        <w:rPr>
          <w:rFonts w:hint="eastAsia"/>
          <w:lang w:val="vi-VN"/>
        </w:rPr>
        <w:t xml:space="preserve"> Nhận dạng </w:t>
      </w:r>
      <w:r w:rsidRPr="0060627C">
        <w:rPr>
          <w:rFonts w:hint="eastAsia"/>
          <w:lang w:val="pt-BR"/>
        </w:rPr>
        <w:t>được</w:t>
      </w:r>
      <w:r w:rsidRPr="0060627C">
        <w:rPr>
          <w:rFonts w:hint="eastAsia"/>
          <w:lang w:val="vi-VN"/>
        </w:rPr>
        <w:t xml:space="preserve"> các </w:t>
      </w:r>
      <w:r w:rsidRPr="0060627C">
        <w:rPr>
          <w:rFonts w:hint="eastAsia"/>
          <w:lang w:val="pt-BR"/>
        </w:rPr>
        <w:t>loại dụng cụ để vạch dấu</w:t>
      </w:r>
      <w:r w:rsidRPr="0060627C">
        <w:rPr>
          <w:rFonts w:hint="eastAsia"/>
          <w:lang w:val="vi-VN"/>
        </w:rPr>
        <w:t>.</w:t>
      </w:r>
      <w:r w:rsidRPr="0060627C">
        <w:rPr>
          <w:rFonts w:hint="eastAsia"/>
          <w:lang w:val="pt-BR"/>
        </w:rPr>
        <w:t xml:space="preserve"> </w:t>
      </w:r>
    </w:p>
    <w:p w14:paraId="6F7DFA0C" w14:textId="77777777" w:rsidR="00EF67DE" w:rsidRPr="0060627C" w:rsidRDefault="00EF67DE" w:rsidP="00EF67DE">
      <w:pPr>
        <w:spacing w:before="120" w:after="120"/>
        <w:ind w:left="284"/>
        <w:jc w:val="both"/>
        <w:rPr>
          <w:lang w:val="pt-BR"/>
        </w:rPr>
      </w:pPr>
      <w:r w:rsidRPr="0060627C">
        <w:rPr>
          <w:rFonts w:hint="eastAsia"/>
          <w:lang w:val="pt-BR"/>
        </w:rPr>
        <w:t>-</w:t>
      </w:r>
      <w:r w:rsidRPr="0060627C">
        <w:rPr>
          <w:rFonts w:hint="eastAsia"/>
          <w:lang w:val="vi-VN"/>
        </w:rPr>
        <w:t xml:space="preserve"> Mài</w:t>
      </w:r>
      <w:r w:rsidRPr="0060627C">
        <w:rPr>
          <w:rFonts w:hint="eastAsia"/>
          <w:lang w:val="pt-BR"/>
        </w:rPr>
        <w:t xml:space="preserve"> sửa, bảo quản</w:t>
      </w:r>
      <w:r w:rsidRPr="0060627C">
        <w:rPr>
          <w:rFonts w:hint="eastAsia"/>
          <w:lang w:val="vi-VN"/>
        </w:rPr>
        <w:t xml:space="preserve"> được </w:t>
      </w:r>
      <w:r w:rsidRPr="0060627C">
        <w:rPr>
          <w:rFonts w:hint="eastAsia"/>
          <w:lang w:val="pt-BR"/>
        </w:rPr>
        <w:t>các loại dụng cụ để vạch dấu</w:t>
      </w:r>
      <w:r w:rsidRPr="0060627C">
        <w:rPr>
          <w:rFonts w:hint="eastAsia"/>
          <w:lang w:val="vi-VN"/>
        </w:rPr>
        <w:t>, đúng yêu cầu kỹ thuật, đúng thời gian qui định, đảm bảo an toàn tuyệt đối cho người và</w:t>
      </w:r>
      <w:r w:rsidRPr="0060627C">
        <w:rPr>
          <w:rFonts w:hint="eastAsia"/>
          <w:lang w:val="pt-BR"/>
        </w:rPr>
        <w:t xml:space="preserve"> dụng cụ thiết bị</w:t>
      </w:r>
      <w:r w:rsidRPr="0060627C">
        <w:rPr>
          <w:rFonts w:hint="eastAsia"/>
          <w:lang w:val="vi-VN"/>
        </w:rPr>
        <w:t>.</w:t>
      </w:r>
    </w:p>
    <w:p w14:paraId="4EEE9711" w14:textId="77777777" w:rsidR="00EF67DE" w:rsidRPr="0060627C" w:rsidRDefault="00EF67DE" w:rsidP="00EF67DE">
      <w:pPr>
        <w:spacing w:before="120" w:after="120"/>
        <w:ind w:left="284" w:hanging="59"/>
        <w:jc w:val="both"/>
        <w:rPr>
          <w:lang w:val="pt-BR"/>
        </w:rPr>
      </w:pPr>
      <w:r w:rsidRPr="0060627C">
        <w:rPr>
          <w:rFonts w:hint="eastAsia"/>
          <w:lang w:val="vi-VN"/>
        </w:rPr>
        <w:t xml:space="preserve">- </w:t>
      </w:r>
      <w:r w:rsidRPr="0060627C">
        <w:rPr>
          <w:rFonts w:hint="eastAsia"/>
          <w:lang w:val="pt-BR"/>
        </w:rPr>
        <w:t xml:space="preserve">Thao tác </w:t>
      </w:r>
      <w:r w:rsidRPr="0060627C">
        <w:rPr>
          <w:rFonts w:hint="eastAsia"/>
          <w:lang w:val="vi-VN"/>
        </w:rPr>
        <w:t xml:space="preserve">thành thạo </w:t>
      </w:r>
      <w:r w:rsidRPr="0060627C">
        <w:rPr>
          <w:rFonts w:hint="eastAsia"/>
          <w:lang w:val="pt-BR"/>
        </w:rPr>
        <w:t>loại dụng cụ để vạch dấu</w:t>
      </w:r>
      <w:r w:rsidRPr="0060627C">
        <w:rPr>
          <w:rFonts w:hint="eastAsia"/>
          <w:lang w:val="vi-VN"/>
        </w:rPr>
        <w:t xml:space="preserve">, </w:t>
      </w:r>
      <w:r w:rsidRPr="0060627C">
        <w:rPr>
          <w:rFonts w:hint="eastAsia"/>
          <w:lang w:val="pt-BR"/>
        </w:rPr>
        <w:t xml:space="preserve">vạch dấu được các loai bề mặt đúng phương pháp,  </w:t>
      </w:r>
      <w:r w:rsidRPr="0060627C">
        <w:rPr>
          <w:rFonts w:hint="eastAsia"/>
          <w:lang w:val="vi-VN"/>
        </w:rPr>
        <w:t xml:space="preserve">đúng qui trình qui phạm, đạt yêu cầu kỹ thuật, đúng thời gian qui định, đảm bảo an toàn cho người và </w:t>
      </w:r>
      <w:r w:rsidRPr="0060627C">
        <w:rPr>
          <w:rFonts w:hint="eastAsia"/>
          <w:lang w:val="pt-BR"/>
        </w:rPr>
        <w:t>dụng cụ thiết bị</w:t>
      </w:r>
      <w:r w:rsidRPr="0060627C">
        <w:rPr>
          <w:rFonts w:hint="eastAsia"/>
          <w:lang w:val="vi-VN"/>
        </w:rPr>
        <w:t>.</w:t>
      </w:r>
      <w:r w:rsidRPr="0060627C">
        <w:rPr>
          <w:rFonts w:hint="eastAsia"/>
          <w:lang w:val="pt-BR"/>
        </w:rPr>
        <w:tab/>
      </w:r>
    </w:p>
    <w:p w14:paraId="322658FE" w14:textId="77777777" w:rsidR="00EF67DE" w:rsidRPr="0060627C" w:rsidRDefault="00EF67DE" w:rsidP="00EF67DE">
      <w:pPr>
        <w:spacing w:before="120" w:after="120"/>
        <w:ind w:firstLine="225"/>
        <w:jc w:val="both"/>
        <w:rPr>
          <w:lang w:val="pt-BR"/>
        </w:rPr>
      </w:pPr>
      <w:r w:rsidRPr="0060627C">
        <w:rPr>
          <w:rFonts w:hint="eastAsia"/>
          <w:lang w:val="pt-BR"/>
        </w:rPr>
        <w:t xml:space="preserve"> </w:t>
      </w:r>
      <w:r w:rsidRPr="0060627C">
        <w:rPr>
          <w:rFonts w:hint="eastAsia"/>
          <w:lang w:val="vi-VN"/>
        </w:rPr>
        <w:t>- Giải thích được các dạng sai  hỏng, nguyên nhân và cách khắc phục.</w:t>
      </w:r>
    </w:p>
    <w:p w14:paraId="0430DEBF" w14:textId="77777777" w:rsidR="00EF67DE" w:rsidRPr="0060627C" w:rsidRDefault="00EF67DE" w:rsidP="00EF67DE">
      <w:pPr>
        <w:spacing w:before="120" w:after="120"/>
        <w:ind w:left="142"/>
        <w:jc w:val="both"/>
        <w:rPr>
          <w:lang w:val="pt-BR"/>
        </w:rPr>
      </w:pPr>
      <w:r w:rsidRPr="0060627C">
        <w:rPr>
          <w:rFonts w:hint="eastAsia"/>
          <w:lang w:val="pt-BR"/>
        </w:rPr>
        <w:t xml:space="preserve">  </w:t>
      </w:r>
      <w:r w:rsidRPr="0060627C">
        <w:rPr>
          <w:rFonts w:hint="eastAsia"/>
          <w:lang w:val="vi-VN"/>
        </w:rPr>
        <w:t xml:space="preserve">- </w:t>
      </w:r>
      <w:r w:rsidRPr="0060627C">
        <w:rPr>
          <w:rFonts w:hint="eastAsia"/>
          <w:lang w:val="pt-BR"/>
        </w:rPr>
        <w:t xml:space="preserve">Rèn luyện tính kỷ luật, kiên trì, cẩn thận, nghiêm túc trong học tập. </w:t>
      </w:r>
    </w:p>
    <w:p w14:paraId="61DDEA06" w14:textId="77777777" w:rsidR="00EF67DE" w:rsidRPr="0060627C" w:rsidRDefault="00EF67DE" w:rsidP="00EF67DE">
      <w:pPr>
        <w:spacing w:before="120" w:after="120"/>
        <w:ind w:left="142" w:hanging="59"/>
        <w:jc w:val="both"/>
        <w:rPr>
          <w:lang w:val="pt-BR"/>
        </w:rPr>
      </w:pPr>
      <w:r w:rsidRPr="0060627C">
        <w:rPr>
          <w:rFonts w:hint="eastAsia"/>
          <w:lang w:val="pt-BR"/>
        </w:rPr>
        <w:t xml:space="preserve">   - Có khả năng làm việc độc lập hoặc làm việc theo nhóm. , chủ động và tích cực sáng tạo trong học tập.</w:t>
      </w:r>
    </w:p>
    <w:p w14:paraId="1967E191" w14:textId="77777777" w:rsidR="00EF67DE" w:rsidRPr="0060627C" w:rsidRDefault="00EF67DE" w:rsidP="00EF67DE">
      <w:pPr>
        <w:spacing w:before="120" w:after="120"/>
        <w:jc w:val="both"/>
      </w:pPr>
      <w:r w:rsidRPr="0060627C">
        <w:rPr>
          <w:rFonts w:hint="eastAsia"/>
        </w:rPr>
        <w:t>2. Nội dung của bài:</w:t>
      </w:r>
    </w:p>
    <w:p w14:paraId="4145350B" w14:textId="77777777" w:rsidR="00EF67DE" w:rsidRPr="0060627C" w:rsidRDefault="00EF67DE" w:rsidP="00EF67DE">
      <w:pPr>
        <w:widowControl w:val="0"/>
        <w:spacing w:before="120" w:after="120"/>
        <w:ind w:left="360" w:hanging="360"/>
        <w:rPr>
          <w:lang w:val="pt-BR" w:eastAsia="vi-VN"/>
        </w:rPr>
      </w:pPr>
      <w:r w:rsidRPr="0060627C">
        <w:rPr>
          <w:rFonts w:hint="eastAsia"/>
          <w:lang w:val="pt-BR" w:eastAsia="vi-VN"/>
        </w:rPr>
        <w:t xml:space="preserve">Dụng cụ vạch dấu và kỹ thuật vạch dấu            </w:t>
      </w:r>
    </w:p>
    <w:p w14:paraId="1710B7C6"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 xml:space="preserve">Khái niệm về vạch dấu </w:t>
      </w:r>
    </w:p>
    <w:p w14:paraId="7766D30F" w14:textId="77777777" w:rsidR="00EF67DE" w:rsidRPr="0060627C" w:rsidRDefault="00EF67DE" w:rsidP="00EF67DE">
      <w:pPr>
        <w:widowControl w:val="0"/>
        <w:numPr>
          <w:ilvl w:val="1"/>
          <w:numId w:val="0"/>
        </w:numPr>
        <w:spacing w:before="120" w:after="120"/>
        <w:ind w:left="360" w:hanging="360"/>
        <w:rPr>
          <w:b/>
          <w:i/>
          <w:lang w:val="pt-BR" w:eastAsia="vi-VN"/>
        </w:rPr>
      </w:pPr>
      <w:r w:rsidRPr="0060627C">
        <w:rPr>
          <w:rFonts w:hint="eastAsia"/>
          <w:lang w:val="pt-BR" w:eastAsia="vi-VN"/>
        </w:rPr>
        <w:t>Các dụng cụ vạch dấu và phương pháp sử dụng</w:t>
      </w:r>
      <w:r w:rsidRPr="0060627C">
        <w:rPr>
          <w:rFonts w:hint="eastAsia"/>
          <w:b/>
          <w:i/>
          <w:lang w:val="pt-BR" w:eastAsia="vi-VN"/>
        </w:rPr>
        <w:t xml:space="preserve"> </w:t>
      </w:r>
    </w:p>
    <w:p w14:paraId="3EBBE621"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Kỹ thuật vạch dấu mặt phẳng, vạch dấu khối</w:t>
      </w:r>
    </w:p>
    <w:p w14:paraId="4978473F"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Các dạng sai hỏng khi vạch dấu</w:t>
      </w:r>
    </w:p>
    <w:p w14:paraId="26520BC3" w14:textId="77777777" w:rsidR="00EF67DE" w:rsidRPr="0060627C" w:rsidRDefault="00EF67DE" w:rsidP="00EF67DE">
      <w:pPr>
        <w:widowControl w:val="0"/>
        <w:numPr>
          <w:ilvl w:val="1"/>
          <w:numId w:val="0"/>
        </w:numPr>
        <w:spacing w:before="120" w:after="120"/>
        <w:ind w:left="360" w:hanging="360"/>
        <w:rPr>
          <w:lang w:val="vi-VN" w:eastAsia="vi-VN"/>
        </w:rPr>
      </w:pPr>
      <w:r w:rsidRPr="0060627C">
        <w:rPr>
          <w:rFonts w:hint="eastAsia"/>
          <w:lang w:val="vi-VN" w:eastAsia="vi-VN"/>
        </w:rPr>
        <w:t>An toàn lao động trong quá trình vạch dấu</w:t>
      </w:r>
    </w:p>
    <w:p w14:paraId="349A0372" w14:textId="77777777" w:rsidR="00EF67DE" w:rsidRPr="0060627C" w:rsidRDefault="00EF67DE" w:rsidP="00EF67DE">
      <w:pPr>
        <w:widowControl w:val="0"/>
        <w:spacing w:before="120" w:after="120"/>
        <w:ind w:left="360" w:hanging="360"/>
        <w:rPr>
          <w:lang w:eastAsia="vi-VN"/>
        </w:rPr>
      </w:pPr>
      <w:r w:rsidRPr="0060627C">
        <w:rPr>
          <w:rFonts w:hint="eastAsia"/>
          <w:lang w:val="vi-VN" w:eastAsia="vi-VN"/>
        </w:rPr>
        <w:t>Thực hành vạch dấu</w:t>
      </w:r>
    </w:p>
    <w:p w14:paraId="1382EA75" w14:textId="77777777" w:rsidR="00EF67DE" w:rsidRPr="0060627C" w:rsidRDefault="00EF67DE" w:rsidP="00670B77">
      <w:pPr>
        <w:widowControl w:val="0"/>
        <w:numPr>
          <w:ilvl w:val="2"/>
          <w:numId w:val="283"/>
        </w:numPr>
        <w:spacing w:before="120" w:after="120"/>
        <w:rPr>
          <w:lang w:val="vi-VN" w:eastAsia="vi-VN"/>
        </w:rPr>
      </w:pPr>
      <w:r w:rsidRPr="0060627C">
        <w:rPr>
          <w:rFonts w:hint="eastAsia"/>
          <w:lang w:eastAsia="vi-VN"/>
        </w:rPr>
        <w:t>Phân tích</w:t>
      </w:r>
      <w:r w:rsidRPr="0060627C">
        <w:rPr>
          <w:rFonts w:hint="eastAsia"/>
          <w:lang w:val="vi-VN" w:eastAsia="vi-VN"/>
        </w:rPr>
        <w:t xml:space="preserve"> bản vẽ .</w:t>
      </w:r>
    </w:p>
    <w:p w14:paraId="20694D44" w14:textId="77777777" w:rsidR="00EF67DE" w:rsidRPr="0060627C" w:rsidRDefault="00EF67DE" w:rsidP="00EF67DE">
      <w:pPr>
        <w:widowControl w:val="0"/>
        <w:spacing w:before="120" w:after="120"/>
        <w:rPr>
          <w:lang w:val="vi-VN" w:eastAsia="vi-VN"/>
        </w:rPr>
      </w:pPr>
      <w:r w:rsidRPr="0060627C">
        <w:rPr>
          <w:rFonts w:hint="eastAsia"/>
          <w:lang w:val="vi-VN" w:eastAsia="vi-VN"/>
        </w:rPr>
        <w:t xml:space="preserve">2.2.2. Chuẩn bị thiết bị và dụng cụ </w:t>
      </w:r>
    </w:p>
    <w:p w14:paraId="02C5FD7A" w14:textId="77777777" w:rsidR="00EF67DE" w:rsidRPr="0060627C" w:rsidRDefault="00EF67DE" w:rsidP="00EF67DE">
      <w:pPr>
        <w:widowControl w:val="0"/>
        <w:spacing w:before="120" w:after="120"/>
        <w:rPr>
          <w:lang w:val="vi-VN" w:eastAsia="vi-VN"/>
        </w:rPr>
      </w:pPr>
      <w:r w:rsidRPr="0060627C">
        <w:rPr>
          <w:rFonts w:hint="eastAsia"/>
          <w:lang w:val="vi-VN" w:eastAsia="vi-VN"/>
        </w:rPr>
        <w:t>2.2.3. Trình tự tiến hành vạch dấu theo bản vẽ</w:t>
      </w:r>
    </w:p>
    <w:p w14:paraId="0099E7A6" w14:textId="77777777" w:rsidR="00EF67DE" w:rsidRPr="0060627C" w:rsidRDefault="00EF67DE" w:rsidP="00EF67DE">
      <w:pPr>
        <w:spacing w:before="120" w:after="120"/>
        <w:rPr>
          <w:b/>
          <w:lang w:val="vi-VN"/>
        </w:rPr>
      </w:pPr>
      <w:r w:rsidRPr="0060627C">
        <w:rPr>
          <w:rFonts w:hint="eastAsia"/>
          <w:lang w:val="vi-VN" w:eastAsia="vi-VN"/>
        </w:rPr>
        <w:t>2.2.4. Những dạng sai hỏng, nguyên nhân và cách khắc phục</w:t>
      </w:r>
    </w:p>
    <w:p w14:paraId="2B5872DF" w14:textId="77777777" w:rsidR="00EF67DE" w:rsidRPr="0060627C" w:rsidRDefault="00EF67DE" w:rsidP="00EF67DE">
      <w:pPr>
        <w:keepNext/>
        <w:tabs>
          <w:tab w:val="left" w:pos="1008"/>
          <w:tab w:val="left" w:pos="6750"/>
        </w:tabs>
        <w:ind w:left="1008" w:hanging="1008"/>
        <w:jc w:val="center"/>
        <w:outlineLvl w:val="4"/>
        <w:rPr>
          <w:b/>
        </w:rPr>
      </w:pPr>
      <w:r w:rsidRPr="0060627C">
        <w:rPr>
          <w:rFonts w:hint="eastAsia"/>
          <w:b/>
        </w:rPr>
        <w:t>BÀI 3: DŨA KIM LOẠI</w:t>
      </w:r>
    </w:p>
    <w:p w14:paraId="7B3B9BE2" w14:textId="77777777" w:rsidR="00EF67DE" w:rsidRPr="0060627C" w:rsidRDefault="00EF67DE" w:rsidP="00EF67DE">
      <w:pPr>
        <w:keepNext/>
        <w:tabs>
          <w:tab w:val="left" w:pos="1008"/>
          <w:tab w:val="left" w:pos="6750"/>
        </w:tabs>
        <w:ind w:left="1008" w:hanging="1008"/>
        <w:jc w:val="right"/>
        <w:outlineLvl w:val="4"/>
      </w:pPr>
      <w:r w:rsidRPr="0060627C">
        <w:rPr>
          <w:rFonts w:hint="eastAsia"/>
        </w:rPr>
        <w:t xml:space="preserve">Thời gian: </w:t>
      </w:r>
      <w:r w:rsidRPr="0060627C">
        <w:t xml:space="preserve">5 </w:t>
      </w:r>
      <w:r w:rsidRPr="0060627C">
        <w:rPr>
          <w:rFonts w:hint="eastAsia"/>
        </w:rPr>
        <w:t xml:space="preserve">giờ          </w:t>
      </w:r>
    </w:p>
    <w:p w14:paraId="38D83A14" w14:textId="77777777" w:rsidR="00EF67DE" w:rsidRPr="0060627C" w:rsidRDefault="00EF67DE" w:rsidP="00EF67DE">
      <w:pPr>
        <w:spacing w:before="120" w:after="120"/>
      </w:pPr>
      <w:r w:rsidRPr="0060627C">
        <w:rPr>
          <w:rFonts w:hint="eastAsia"/>
        </w:rPr>
        <w:t>1. Mục tiêu của bài:</w:t>
      </w:r>
    </w:p>
    <w:p w14:paraId="5A38F4FE" w14:textId="77777777" w:rsidR="00EF67DE" w:rsidRPr="0060627C" w:rsidRDefault="00EF67DE" w:rsidP="00670B77">
      <w:pPr>
        <w:numPr>
          <w:ilvl w:val="0"/>
          <w:numId w:val="284"/>
        </w:numPr>
        <w:spacing w:before="120"/>
        <w:ind w:hanging="720"/>
        <w:jc w:val="both"/>
      </w:pPr>
      <w:r w:rsidRPr="0060627C">
        <w:rPr>
          <w:rFonts w:hint="eastAsia"/>
          <w:lang w:val="vi-VN"/>
        </w:rPr>
        <w:t>Trình bày được yêu kỹ thuật khi</w:t>
      </w:r>
      <w:r w:rsidRPr="0060627C">
        <w:rPr>
          <w:rFonts w:hint="eastAsia"/>
        </w:rPr>
        <w:t xml:space="preserve"> dũa </w:t>
      </w:r>
    </w:p>
    <w:p w14:paraId="561BAB69" w14:textId="77777777" w:rsidR="00EF67DE" w:rsidRPr="0060627C" w:rsidRDefault="00EF67DE" w:rsidP="00670B77">
      <w:pPr>
        <w:numPr>
          <w:ilvl w:val="0"/>
          <w:numId w:val="284"/>
        </w:numPr>
        <w:spacing w:before="120"/>
        <w:ind w:hanging="720"/>
        <w:jc w:val="both"/>
      </w:pPr>
      <w:r w:rsidRPr="0060627C">
        <w:rPr>
          <w:rFonts w:hint="eastAsia"/>
          <w:lang w:val="vi-VN"/>
        </w:rPr>
        <w:t xml:space="preserve">Trình bày được các </w:t>
      </w:r>
      <w:r w:rsidRPr="0060627C">
        <w:rPr>
          <w:rFonts w:hint="eastAsia"/>
        </w:rPr>
        <w:t>yêu cầu khi sử dụng các loại dụng cụ để dũa.</w:t>
      </w:r>
    </w:p>
    <w:p w14:paraId="7E8BADA3" w14:textId="77777777" w:rsidR="00EF67DE" w:rsidRPr="0060627C" w:rsidRDefault="00EF67DE" w:rsidP="00670B77">
      <w:pPr>
        <w:numPr>
          <w:ilvl w:val="0"/>
          <w:numId w:val="284"/>
        </w:numPr>
        <w:spacing w:before="120" w:after="120"/>
        <w:ind w:hanging="720"/>
        <w:jc w:val="both"/>
      </w:pPr>
      <w:r w:rsidRPr="0060627C">
        <w:rPr>
          <w:rFonts w:hint="eastAsia"/>
          <w:lang w:val="vi-VN"/>
        </w:rPr>
        <w:t xml:space="preserve">Nhận dạng </w:t>
      </w:r>
      <w:r w:rsidRPr="0060627C">
        <w:rPr>
          <w:rFonts w:hint="eastAsia"/>
          <w:lang w:val="pt-BR"/>
        </w:rPr>
        <w:t>được</w:t>
      </w:r>
      <w:r w:rsidRPr="0060627C">
        <w:rPr>
          <w:rFonts w:hint="eastAsia"/>
          <w:lang w:val="vi-VN"/>
        </w:rPr>
        <w:t xml:space="preserve"> các </w:t>
      </w:r>
      <w:r w:rsidRPr="0060627C">
        <w:rPr>
          <w:rFonts w:hint="eastAsia"/>
        </w:rPr>
        <w:t>loại dụng cụ để dũa</w:t>
      </w:r>
      <w:r w:rsidRPr="0060627C">
        <w:rPr>
          <w:rFonts w:hint="eastAsia"/>
          <w:lang w:val="vi-VN"/>
        </w:rPr>
        <w:t>.</w:t>
      </w:r>
      <w:r w:rsidRPr="0060627C">
        <w:rPr>
          <w:rFonts w:hint="eastAsia"/>
        </w:rPr>
        <w:t xml:space="preserve"> </w:t>
      </w:r>
    </w:p>
    <w:p w14:paraId="4F9145E4" w14:textId="77777777" w:rsidR="00EF67DE" w:rsidRPr="0060627C" w:rsidRDefault="00EF67DE" w:rsidP="00670B77">
      <w:pPr>
        <w:numPr>
          <w:ilvl w:val="0"/>
          <w:numId w:val="284"/>
        </w:numPr>
        <w:spacing w:before="120" w:after="120"/>
        <w:ind w:hanging="720"/>
        <w:jc w:val="both"/>
        <w:rPr>
          <w:lang w:val="pt-BR"/>
        </w:rPr>
      </w:pPr>
      <w:r w:rsidRPr="0060627C">
        <w:rPr>
          <w:rFonts w:hint="eastAsia"/>
        </w:rPr>
        <w:lastRenderedPageBreak/>
        <w:t>Bảo quản</w:t>
      </w:r>
      <w:r w:rsidRPr="0060627C">
        <w:rPr>
          <w:rFonts w:hint="eastAsia"/>
          <w:lang w:val="vi-VN"/>
        </w:rPr>
        <w:t xml:space="preserve"> được </w:t>
      </w:r>
      <w:r w:rsidRPr="0060627C">
        <w:rPr>
          <w:rFonts w:hint="eastAsia"/>
          <w:lang w:val="pt-BR"/>
        </w:rPr>
        <w:t xml:space="preserve">các </w:t>
      </w:r>
      <w:r w:rsidRPr="0060627C">
        <w:rPr>
          <w:rFonts w:hint="eastAsia"/>
        </w:rPr>
        <w:t>loại dụng cụ để dũa</w:t>
      </w:r>
      <w:r w:rsidRPr="0060627C">
        <w:rPr>
          <w:rFonts w:hint="eastAsia"/>
          <w:lang w:val="vi-VN"/>
        </w:rPr>
        <w:t>, đúng yêu cầu kỹ thuật, đúng thời gian qui định, đảm bảo an toàn tuyệt đối cho người và</w:t>
      </w:r>
      <w:r w:rsidRPr="0060627C">
        <w:rPr>
          <w:rFonts w:hint="eastAsia"/>
        </w:rPr>
        <w:t xml:space="preserve"> dụng cụ thiết bị</w:t>
      </w:r>
      <w:r w:rsidRPr="0060627C">
        <w:rPr>
          <w:rFonts w:hint="eastAsia"/>
          <w:lang w:val="vi-VN"/>
        </w:rPr>
        <w:t>.</w:t>
      </w:r>
    </w:p>
    <w:p w14:paraId="13332974" w14:textId="77777777" w:rsidR="00EF67DE" w:rsidRPr="0060627C" w:rsidRDefault="00EF67DE" w:rsidP="00670B77">
      <w:pPr>
        <w:numPr>
          <w:ilvl w:val="0"/>
          <w:numId w:val="284"/>
        </w:numPr>
        <w:spacing w:before="120" w:after="120"/>
        <w:ind w:hanging="720"/>
        <w:jc w:val="both"/>
        <w:rPr>
          <w:lang w:val="pt-BR"/>
        </w:rPr>
      </w:pPr>
      <w:r w:rsidRPr="0060627C">
        <w:rPr>
          <w:rFonts w:hint="eastAsia"/>
          <w:lang w:val="pt-BR"/>
        </w:rPr>
        <w:t xml:space="preserve">Thao tác </w:t>
      </w:r>
      <w:r w:rsidRPr="0060627C">
        <w:rPr>
          <w:rFonts w:hint="eastAsia"/>
          <w:lang w:val="vi-VN"/>
        </w:rPr>
        <w:t xml:space="preserve">thành thạo </w:t>
      </w:r>
      <w:r w:rsidRPr="0060627C">
        <w:rPr>
          <w:rFonts w:hint="eastAsia"/>
          <w:lang w:val="pt-BR"/>
        </w:rPr>
        <w:t>loại dụng cụ để dũa</w:t>
      </w:r>
      <w:r w:rsidRPr="0060627C">
        <w:rPr>
          <w:rFonts w:hint="eastAsia"/>
          <w:lang w:val="vi-VN"/>
        </w:rPr>
        <w:t xml:space="preserve">, </w:t>
      </w:r>
      <w:r w:rsidRPr="0060627C">
        <w:rPr>
          <w:rFonts w:hint="eastAsia"/>
          <w:lang w:val="pt-BR"/>
        </w:rPr>
        <w:t xml:space="preserve">dũa được các loai bề mặt đúng phương pháp, </w:t>
      </w:r>
      <w:r w:rsidRPr="0060627C">
        <w:rPr>
          <w:rFonts w:hint="eastAsia"/>
          <w:lang w:val="vi-VN"/>
        </w:rPr>
        <w:t xml:space="preserve">đúng qui trình qui phạm, đảm bảo an toàn cho người và </w:t>
      </w:r>
      <w:r w:rsidRPr="0060627C">
        <w:rPr>
          <w:rFonts w:hint="eastAsia"/>
          <w:lang w:val="pt-BR"/>
        </w:rPr>
        <w:t>dụng cụ thiết bị</w:t>
      </w:r>
      <w:r w:rsidRPr="0060627C">
        <w:rPr>
          <w:rFonts w:hint="eastAsia"/>
          <w:lang w:val="vi-VN"/>
        </w:rPr>
        <w:t>.</w:t>
      </w:r>
    </w:p>
    <w:p w14:paraId="2CC9F0A7" w14:textId="77777777" w:rsidR="00EF67DE" w:rsidRPr="0060627C" w:rsidRDefault="00EF67DE" w:rsidP="00670B77">
      <w:pPr>
        <w:numPr>
          <w:ilvl w:val="0"/>
          <w:numId w:val="284"/>
        </w:numPr>
        <w:tabs>
          <w:tab w:val="left" w:pos="709"/>
        </w:tabs>
        <w:spacing w:before="120" w:after="120"/>
        <w:ind w:hanging="720"/>
        <w:jc w:val="both"/>
        <w:rPr>
          <w:lang w:val="pt-BR"/>
        </w:rPr>
      </w:pPr>
      <w:r w:rsidRPr="0060627C">
        <w:rPr>
          <w:rFonts w:hint="eastAsia"/>
          <w:lang w:val="pt-BR"/>
        </w:rPr>
        <w:t xml:space="preserve">Thực hiện bài tập </w:t>
      </w:r>
      <w:r w:rsidRPr="0060627C">
        <w:rPr>
          <w:rFonts w:hint="eastAsia"/>
          <w:lang w:val="vi-VN"/>
        </w:rPr>
        <w:t>đạt yêu cầu kỹ thuật</w:t>
      </w:r>
      <w:r w:rsidRPr="0060627C">
        <w:rPr>
          <w:rFonts w:hint="eastAsia"/>
          <w:lang w:val="pt-BR"/>
        </w:rPr>
        <w:t xml:space="preserve"> cấp chính xác 11, độ nhám Rz 40 </w:t>
      </w:r>
      <w:r w:rsidRPr="0060627C">
        <w:rPr>
          <w:rFonts w:hint="eastAsia"/>
          <w:lang w:val="vi-VN"/>
        </w:rPr>
        <w:t>, đúng thời gian qui định</w:t>
      </w:r>
      <w:r w:rsidRPr="0060627C">
        <w:rPr>
          <w:rFonts w:hint="eastAsia"/>
          <w:lang w:val="pt-BR"/>
        </w:rPr>
        <w:t>.</w:t>
      </w:r>
      <w:r w:rsidRPr="0060627C">
        <w:rPr>
          <w:rFonts w:hint="eastAsia"/>
          <w:lang w:val="pt-BR"/>
        </w:rPr>
        <w:tab/>
      </w:r>
    </w:p>
    <w:p w14:paraId="5A220245" w14:textId="77777777" w:rsidR="00EF67DE" w:rsidRPr="0060627C" w:rsidRDefault="00EF67DE" w:rsidP="00670B77">
      <w:pPr>
        <w:numPr>
          <w:ilvl w:val="0"/>
          <w:numId w:val="284"/>
        </w:numPr>
        <w:spacing w:before="120" w:after="120"/>
        <w:ind w:hanging="720"/>
        <w:jc w:val="both"/>
        <w:rPr>
          <w:lang w:val="pt-BR"/>
        </w:rPr>
      </w:pPr>
      <w:r w:rsidRPr="0060627C">
        <w:rPr>
          <w:rFonts w:hint="eastAsia"/>
          <w:lang w:val="vi-VN"/>
        </w:rPr>
        <w:t>Giải thích được các dạng sai  hỏng, nguyên nhân và cách khắc phục.</w:t>
      </w:r>
    </w:p>
    <w:p w14:paraId="65BDF578" w14:textId="77777777" w:rsidR="00EF67DE" w:rsidRPr="0060627C" w:rsidRDefault="00EF67DE" w:rsidP="00670B77">
      <w:pPr>
        <w:numPr>
          <w:ilvl w:val="0"/>
          <w:numId w:val="284"/>
        </w:numPr>
        <w:spacing w:before="120" w:after="120"/>
        <w:ind w:hanging="720"/>
        <w:jc w:val="both"/>
        <w:rPr>
          <w:lang w:val="pt-BR"/>
        </w:rPr>
      </w:pPr>
      <w:r w:rsidRPr="0060627C">
        <w:rPr>
          <w:rFonts w:hint="eastAsia"/>
          <w:lang w:val="pt-BR"/>
        </w:rPr>
        <w:t xml:space="preserve">Rèn luyện tính kỷ luật, kiên trì, cẩn thận, nghiêm túc trong học tập. </w:t>
      </w:r>
    </w:p>
    <w:p w14:paraId="437EE5B8" w14:textId="77777777" w:rsidR="00EF67DE" w:rsidRPr="0060627C" w:rsidRDefault="00EF67DE" w:rsidP="00670B77">
      <w:pPr>
        <w:numPr>
          <w:ilvl w:val="0"/>
          <w:numId w:val="284"/>
        </w:numPr>
        <w:spacing w:before="120" w:after="120"/>
        <w:ind w:hanging="720"/>
        <w:jc w:val="both"/>
        <w:rPr>
          <w:lang w:val="pt-BR"/>
        </w:rPr>
      </w:pPr>
      <w:r w:rsidRPr="0060627C">
        <w:rPr>
          <w:rFonts w:hint="eastAsia"/>
          <w:lang w:val="pt-BR"/>
        </w:rPr>
        <w:t>Có khả năng làm việc độc lập hoặc làm việc theo nhóm. , chủ động và tích cực sáng tạo trong học tập.</w:t>
      </w:r>
    </w:p>
    <w:p w14:paraId="763F979C" w14:textId="77777777" w:rsidR="00EF67DE" w:rsidRPr="0060627C" w:rsidRDefault="00EF67DE" w:rsidP="00EF67DE">
      <w:pPr>
        <w:spacing w:before="120" w:after="120"/>
      </w:pPr>
      <w:r w:rsidRPr="0060627C">
        <w:rPr>
          <w:rFonts w:hint="eastAsia"/>
        </w:rPr>
        <w:t>2. Nội dung của bài:</w:t>
      </w:r>
    </w:p>
    <w:p w14:paraId="00A83EBA" w14:textId="77777777" w:rsidR="00EF67DE" w:rsidRPr="0060627C" w:rsidRDefault="00EF67DE" w:rsidP="00EF67DE">
      <w:pPr>
        <w:widowControl w:val="0"/>
        <w:spacing w:before="120" w:after="120"/>
        <w:ind w:left="360" w:hanging="360"/>
        <w:rPr>
          <w:i/>
          <w:lang w:val="pt-BR" w:eastAsia="vi-VN"/>
        </w:rPr>
      </w:pPr>
      <w:r w:rsidRPr="0060627C">
        <w:rPr>
          <w:rFonts w:hint="eastAsia"/>
          <w:lang w:val="pt-BR" w:eastAsia="vi-VN"/>
        </w:rPr>
        <w:t xml:space="preserve">Dũa và kỹ thuật dũa kim loại                                    </w:t>
      </w:r>
      <w:r w:rsidRPr="0060627C">
        <w:rPr>
          <w:rFonts w:hint="eastAsia"/>
          <w:i/>
          <w:lang w:val="pt-BR" w:eastAsia="vi-VN"/>
        </w:rPr>
        <w:t xml:space="preserve"> </w:t>
      </w:r>
    </w:p>
    <w:p w14:paraId="517B0D35"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 xml:space="preserve">Khái niệm về dũa kim loại </w:t>
      </w:r>
    </w:p>
    <w:p w14:paraId="78B68776"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 xml:space="preserve">Cấu tạo,phân loại dũa </w:t>
      </w:r>
    </w:p>
    <w:p w14:paraId="0D77C40A"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 xml:space="preserve">Kỹ thuật  dũa kim loại </w:t>
      </w:r>
    </w:p>
    <w:p w14:paraId="46A86503"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Các dạng sai hỏng  khi dũa</w:t>
      </w:r>
    </w:p>
    <w:p w14:paraId="4537F277" w14:textId="77777777" w:rsidR="00EF67DE" w:rsidRPr="0060627C" w:rsidRDefault="00EF67DE" w:rsidP="00EF67DE">
      <w:pPr>
        <w:widowControl w:val="0"/>
        <w:numPr>
          <w:ilvl w:val="1"/>
          <w:numId w:val="0"/>
        </w:numPr>
        <w:spacing w:before="120" w:after="120"/>
        <w:ind w:left="360" w:hanging="360"/>
        <w:rPr>
          <w:lang w:val="vi-VN" w:eastAsia="vi-VN"/>
        </w:rPr>
      </w:pPr>
      <w:r w:rsidRPr="0060627C">
        <w:rPr>
          <w:rFonts w:hint="eastAsia"/>
          <w:lang w:val="vi-VN" w:eastAsia="vi-VN"/>
        </w:rPr>
        <w:t>An toàn lao động khi dũa</w:t>
      </w:r>
    </w:p>
    <w:p w14:paraId="0E5D98EC" w14:textId="77777777" w:rsidR="00EF67DE" w:rsidRPr="0060627C" w:rsidRDefault="00EF67DE" w:rsidP="00EF67DE">
      <w:pPr>
        <w:widowControl w:val="0"/>
        <w:spacing w:before="120" w:after="120"/>
        <w:ind w:left="360" w:hanging="360"/>
        <w:rPr>
          <w:lang w:val="vi-VN" w:eastAsia="vi-VN"/>
        </w:rPr>
      </w:pPr>
      <w:r w:rsidRPr="0060627C">
        <w:rPr>
          <w:rFonts w:hint="eastAsia"/>
          <w:lang w:val="vi-VN" w:eastAsia="vi-VN"/>
        </w:rPr>
        <w:t xml:space="preserve">Thực hành dũa kim loại                                                   </w:t>
      </w:r>
    </w:p>
    <w:p w14:paraId="37C05978" w14:textId="77777777" w:rsidR="00EF67DE" w:rsidRPr="0060627C" w:rsidRDefault="00EF67DE" w:rsidP="00EF67DE">
      <w:pPr>
        <w:widowControl w:val="0"/>
        <w:spacing w:before="120" w:after="120"/>
        <w:rPr>
          <w:lang w:val="vi-VN" w:eastAsia="vi-VN"/>
        </w:rPr>
      </w:pPr>
      <w:r w:rsidRPr="0060627C">
        <w:rPr>
          <w:rFonts w:hint="eastAsia"/>
          <w:lang w:val="vi-VN" w:eastAsia="vi-VN"/>
        </w:rPr>
        <w:t xml:space="preserve">2,2.1. </w:t>
      </w:r>
      <w:r w:rsidRPr="0060627C">
        <w:rPr>
          <w:rFonts w:hint="eastAsia"/>
          <w:lang w:eastAsia="vi-VN"/>
        </w:rPr>
        <w:t>Phân tích</w:t>
      </w:r>
      <w:r w:rsidRPr="0060627C">
        <w:rPr>
          <w:rFonts w:hint="eastAsia"/>
          <w:lang w:val="vi-VN" w:eastAsia="vi-VN"/>
        </w:rPr>
        <w:t xml:space="preserve"> bản vẽ .</w:t>
      </w:r>
    </w:p>
    <w:p w14:paraId="69353239" w14:textId="77777777" w:rsidR="00EF67DE" w:rsidRPr="0060627C" w:rsidRDefault="00EF67DE" w:rsidP="00EF67DE">
      <w:pPr>
        <w:widowControl w:val="0"/>
        <w:spacing w:before="120" w:after="120"/>
        <w:rPr>
          <w:lang w:val="vi-VN" w:eastAsia="vi-VN"/>
        </w:rPr>
      </w:pPr>
      <w:r w:rsidRPr="0060627C">
        <w:rPr>
          <w:rFonts w:hint="eastAsia"/>
          <w:lang w:val="vi-VN" w:eastAsia="vi-VN"/>
        </w:rPr>
        <w:t xml:space="preserve">2.2.2. Chuẩn bị thiết bị và dụng cụ </w:t>
      </w:r>
    </w:p>
    <w:p w14:paraId="38D4A88C" w14:textId="77777777" w:rsidR="00EF67DE" w:rsidRPr="0060627C" w:rsidRDefault="00EF67DE" w:rsidP="00EF67DE">
      <w:pPr>
        <w:widowControl w:val="0"/>
        <w:spacing w:before="120" w:after="120"/>
        <w:rPr>
          <w:lang w:val="vi-VN" w:eastAsia="vi-VN"/>
        </w:rPr>
      </w:pPr>
      <w:r w:rsidRPr="0060627C">
        <w:rPr>
          <w:rFonts w:hint="eastAsia"/>
          <w:lang w:val="vi-VN" w:eastAsia="vi-VN"/>
        </w:rPr>
        <w:t>2.2.3. Trình tự tiến hành dũa theo bản vẽ</w:t>
      </w:r>
    </w:p>
    <w:p w14:paraId="5152D5A8" w14:textId="77777777" w:rsidR="00EF67DE" w:rsidRPr="0060627C" w:rsidRDefault="00EF67DE" w:rsidP="00EF67DE">
      <w:pPr>
        <w:spacing w:before="120" w:after="120"/>
        <w:jc w:val="both"/>
        <w:rPr>
          <w:b/>
          <w:lang w:val="vi-VN"/>
        </w:rPr>
      </w:pPr>
      <w:r w:rsidRPr="0060627C">
        <w:rPr>
          <w:rFonts w:hint="eastAsia"/>
          <w:lang w:val="vi-VN" w:eastAsia="vi-VN"/>
        </w:rPr>
        <w:t>2.2.4. Những dạng sai hỏng, nguyên nhân và cách khắc phục</w:t>
      </w:r>
    </w:p>
    <w:p w14:paraId="71DB5CDA" w14:textId="77777777" w:rsidR="00EF67DE" w:rsidRPr="0060627C" w:rsidRDefault="00EF67DE" w:rsidP="00EF67DE">
      <w:pPr>
        <w:spacing w:before="120" w:after="120"/>
        <w:rPr>
          <w:b/>
          <w:lang w:val="vi-VN"/>
        </w:rPr>
      </w:pPr>
    </w:p>
    <w:p w14:paraId="07861AB3" w14:textId="77777777" w:rsidR="00EF67DE" w:rsidRPr="0060627C" w:rsidRDefault="00EF67DE" w:rsidP="00EF67DE">
      <w:pPr>
        <w:keepNext/>
        <w:tabs>
          <w:tab w:val="left" w:pos="1008"/>
          <w:tab w:val="left" w:pos="6750"/>
        </w:tabs>
        <w:ind w:left="1008" w:hanging="1008"/>
        <w:jc w:val="center"/>
        <w:outlineLvl w:val="4"/>
        <w:rPr>
          <w:b/>
        </w:rPr>
      </w:pPr>
      <w:r w:rsidRPr="0060627C">
        <w:rPr>
          <w:rFonts w:hint="eastAsia"/>
          <w:b/>
        </w:rPr>
        <w:t xml:space="preserve">BÀI </w:t>
      </w:r>
      <w:r w:rsidRPr="0060627C">
        <w:rPr>
          <w:rFonts w:hint="eastAsia"/>
          <w:b/>
          <w:lang w:val="vi-VN"/>
        </w:rPr>
        <w:t>4</w:t>
      </w:r>
      <w:r w:rsidRPr="0060627C">
        <w:rPr>
          <w:rFonts w:hint="eastAsia"/>
          <w:b/>
        </w:rPr>
        <w:t>: CƯA KIM LOẠI</w:t>
      </w:r>
    </w:p>
    <w:p w14:paraId="3EBAF01D" w14:textId="77777777" w:rsidR="00EF67DE" w:rsidRPr="0060627C" w:rsidRDefault="00EF67DE" w:rsidP="00EF67DE">
      <w:pPr>
        <w:keepNext/>
        <w:tabs>
          <w:tab w:val="left" w:pos="1008"/>
          <w:tab w:val="left" w:pos="6750"/>
        </w:tabs>
        <w:ind w:left="1008" w:hanging="1008"/>
        <w:jc w:val="right"/>
        <w:outlineLvl w:val="4"/>
      </w:pPr>
      <w:r w:rsidRPr="0060627C">
        <w:rPr>
          <w:rFonts w:hint="eastAsia"/>
          <w:b/>
        </w:rPr>
        <w:t xml:space="preserve"> </w:t>
      </w:r>
      <w:r w:rsidRPr="0060627C">
        <w:rPr>
          <w:rFonts w:hint="eastAsia"/>
        </w:rPr>
        <w:t>Thời gian: 5 giờ</w:t>
      </w:r>
    </w:p>
    <w:p w14:paraId="249A4D06" w14:textId="77777777" w:rsidR="00EF67DE" w:rsidRPr="0060627C" w:rsidRDefault="00EF67DE" w:rsidP="00EF67DE">
      <w:pPr>
        <w:spacing w:before="120" w:after="120"/>
      </w:pPr>
      <w:r w:rsidRPr="0060627C">
        <w:rPr>
          <w:rFonts w:hint="eastAsia"/>
        </w:rPr>
        <w:t>1. Mục tiêu của bài:</w:t>
      </w:r>
    </w:p>
    <w:p w14:paraId="4E899367" w14:textId="77777777" w:rsidR="00EF67DE" w:rsidRPr="0060627C" w:rsidRDefault="00EF67DE" w:rsidP="00EF67DE">
      <w:pPr>
        <w:spacing w:before="120"/>
        <w:ind w:firstLine="142"/>
        <w:jc w:val="both"/>
      </w:pPr>
      <w:r w:rsidRPr="0060627C">
        <w:rPr>
          <w:rFonts w:hint="eastAsia"/>
        </w:rPr>
        <w:t xml:space="preserve">  </w:t>
      </w:r>
      <w:r w:rsidRPr="0060627C">
        <w:rPr>
          <w:rFonts w:hint="eastAsia"/>
          <w:lang w:val="vi-VN"/>
        </w:rPr>
        <w:t>- Trình bày được yêu kỹ thuật khi</w:t>
      </w:r>
      <w:r w:rsidRPr="0060627C">
        <w:rPr>
          <w:rFonts w:hint="eastAsia"/>
        </w:rPr>
        <w:t xml:space="preserve"> cưa </w:t>
      </w:r>
    </w:p>
    <w:p w14:paraId="0EE8C76A" w14:textId="77777777" w:rsidR="00EF67DE" w:rsidRPr="0060627C" w:rsidRDefault="00EF67DE" w:rsidP="00EF67DE">
      <w:pPr>
        <w:spacing w:before="120"/>
        <w:ind w:firstLine="142"/>
        <w:jc w:val="both"/>
        <w:rPr>
          <w:lang w:val="pt-BR"/>
        </w:rPr>
      </w:pPr>
      <w:r w:rsidRPr="0060627C">
        <w:rPr>
          <w:rFonts w:hint="eastAsia"/>
          <w:lang w:val="pt-BR"/>
        </w:rPr>
        <w:t xml:space="preserve">  -</w:t>
      </w:r>
      <w:r w:rsidRPr="0060627C">
        <w:rPr>
          <w:rFonts w:hint="eastAsia"/>
          <w:lang w:val="vi-VN"/>
        </w:rPr>
        <w:t xml:space="preserve"> Trình bày được các </w:t>
      </w:r>
      <w:r w:rsidRPr="0060627C">
        <w:rPr>
          <w:rFonts w:hint="eastAsia"/>
          <w:lang w:val="pt-BR"/>
        </w:rPr>
        <w:t>yêu cầu khi sử dụng các loại dụng cụ để cưa.</w:t>
      </w:r>
    </w:p>
    <w:p w14:paraId="1336DDB1" w14:textId="77777777" w:rsidR="00EF67DE" w:rsidRPr="0060627C" w:rsidRDefault="00EF67DE" w:rsidP="00EF67DE">
      <w:pPr>
        <w:spacing w:before="120" w:after="120"/>
        <w:ind w:firstLine="142"/>
        <w:jc w:val="both"/>
        <w:rPr>
          <w:lang w:val="pt-BR"/>
        </w:rPr>
      </w:pPr>
      <w:r w:rsidRPr="0060627C">
        <w:rPr>
          <w:rFonts w:hint="eastAsia"/>
          <w:lang w:val="pt-BR"/>
        </w:rPr>
        <w:t xml:space="preserve">  -</w:t>
      </w:r>
      <w:r w:rsidRPr="0060627C">
        <w:rPr>
          <w:rFonts w:hint="eastAsia"/>
          <w:lang w:val="vi-VN"/>
        </w:rPr>
        <w:t xml:space="preserve"> Nhận dạng </w:t>
      </w:r>
      <w:r w:rsidRPr="0060627C">
        <w:rPr>
          <w:rFonts w:hint="eastAsia"/>
          <w:lang w:val="pt-BR"/>
        </w:rPr>
        <w:t>được</w:t>
      </w:r>
      <w:r w:rsidRPr="0060627C">
        <w:rPr>
          <w:rFonts w:hint="eastAsia"/>
          <w:lang w:val="vi-VN"/>
        </w:rPr>
        <w:t xml:space="preserve"> các </w:t>
      </w:r>
      <w:r w:rsidRPr="0060627C">
        <w:rPr>
          <w:rFonts w:hint="eastAsia"/>
          <w:lang w:val="pt-BR"/>
        </w:rPr>
        <w:t>loại dụng cụ để cưa</w:t>
      </w:r>
      <w:r w:rsidRPr="0060627C">
        <w:rPr>
          <w:rFonts w:hint="eastAsia"/>
          <w:lang w:val="vi-VN"/>
        </w:rPr>
        <w:t>.</w:t>
      </w:r>
      <w:r w:rsidRPr="0060627C">
        <w:rPr>
          <w:rFonts w:hint="eastAsia"/>
          <w:lang w:val="pt-BR"/>
        </w:rPr>
        <w:t xml:space="preserve"> </w:t>
      </w:r>
    </w:p>
    <w:p w14:paraId="3AE37AE9" w14:textId="77777777" w:rsidR="00EF67DE" w:rsidRPr="0060627C" w:rsidRDefault="00EF67DE" w:rsidP="00EF67DE">
      <w:pPr>
        <w:spacing w:before="120" w:after="120"/>
        <w:ind w:left="284" w:hanging="59"/>
        <w:jc w:val="both"/>
        <w:rPr>
          <w:lang w:val="pt-BR"/>
        </w:rPr>
      </w:pPr>
      <w:r w:rsidRPr="0060627C">
        <w:rPr>
          <w:rFonts w:hint="eastAsia"/>
          <w:lang w:val="pt-BR"/>
        </w:rPr>
        <w:t xml:space="preserve"> -</w:t>
      </w:r>
      <w:r w:rsidRPr="0060627C">
        <w:rPr>
          <w:rFonts w:hint="eastAsia"/>
          <w:lang w:val="vi-VN"/>
        </w:rPr>
        <w:t xml:space="preserve"> </w:t>
      </w:r>
      <w:r w:rsidRPr="0060627C">
        <w:rPr>
          <w:rFonts w:hint="eastAsia"/>
          <w:lang w:val="pt-BR"/>
        </w:rPr>
        <w:t>Bảo quản</w:t>
      </w:r>
      <w:r w:rsidRPr="0060627C">
        <w:rPr>
          <w:rFonts w:hint="eastAsia"/>
          <w:lang w:val="vi-VN"/>
        </w:rPr>
        <w:t xml:space="preserve"> được </w:t>
      </w:r>
      <w:r w:rsidRPr="0060627C">
        <w:rPr>
          <w:rFonts w:hint="eastAsia"/>
          <w:lang w:val="pt-BR"/>
        </w:rPr>
        <w:t>các loại dụng cụ để cưa</w:t>
      </w:r>
      <w:r w:rsidRPr="0060627C">
        <w:rPr>
          <w:rFonts w:hint="eastAsia"/>
          <w:lang w:val="vi-VN"/>
        </w:rPr>
        <w:t>, đúng yêu cầu kỹ thuật, đúng thời gian qui định, đảm bảo an toàn tuyệt đối cho người và</w:t>
      </w:r>
      <w:r w:rsidRPr="0060627C">
        <w:rPr>
          <w:rFonts w:hint="eastAsia"/>
          <w:lang w:val="pt-BR"/>
        </w:rPr>
        <w:t xml:space="preserve"> dụng cụ thiết bị</w:t>
      </w:r>
      <w:r w:rsidRPr="0060627C">
        <w:rPr>
          <w:rFonts w:hint="eastAsia"/>
          <w:lang w:val="vi-VN"/>
        </w:rPr>
        <w:t>.</w:t>
      </w:r>
    </w:p>
    <w:p w14:paraId="43EF0B8B" w14:textId="77777777" w:rsidR="00EF67DE" w:rsidRPr="0060627C" w:rsidRDefault="00EF67DE" w:rsidP="00EF67DE">
      <w:pPr>
        <w:spacing w:before="120" w:after="120"/>
        <w:ind w:left="284" w:hanging="59"/>
        <w:jc w:val="both"/>
        <w:rPr>
          <w:lang w:val="pt-BR"/>
        </w:rPr>
      </w:pPr>
      <w:r w:rsidRPr="0060627C">
        <w:rPr>
          <w:rFonts w:hint="eastAsia"/>
          <w:lang w:val="pt-BR"/>
        </w:rPr>
        <w:t xml:space="preserve"> </w:t>
      </w:r>
      <w:r w:rsidRPr="0060627C">
        <w:rPr>
          <w:rFonts w:hint="eastAsia"/>
          <w:lang w:val="vi-VN"/>
        </w:rPr>
        <w:t xml:space="preserve">- </w:t>
      </w:r>
      <w:r w:rsidRPr="0060627C">
        <w:rPr>
          <w:rFonts w:hint="eastAsia"/>
          <w:lang w:val="pt-BR"/>
        </w:rPr>
        <w:t xml:space="preserve">Thao tác </w:t>
      </w:r>
      <w:r w:rsidRPr="0060627C">
        <w:rPr>
          <w:rFonts w:hint="eastAsia"/>
          <w:lang w:val="vi-VN"/>
        </w:rPr>
        <w:t xml:space="preserve">thành thạo </w:t>
      </w:r>
      <w:r w:rsidRPr="0060627C">
        <w:rPr>
          <w:rFonts w:hint="eastAsia"/>
          <w:lang w:val="pt-BR"/>
        </w:rPr>
        <w:t>loại dụng cụ để cưa</w:t>
      </w:r>
      <w:r w:rsidRPr="0060627C">
        <w:rPr>
          <w:rFonts w:hint="eastAsia"/>
          <w:lang w:val="vi-VN"/>
        </w:rPr>
        <w:t xml:space="preserve">, </w:t>
      </w:r>
      <w:r w:rsidRPr="0060627C">
        <w:rPr>
          <w:rFonts w:hint="eastAsia"/>
          <w:lang w:val="pt-BR"/>
        </w:rPr>
        <w:t xml:space="preserve">cưa được các loai bề mặt đúng phương pháp, </w:t>
      </w:r>
      <w:r w:rsidRPr="0060627C">
        <w:rPr>
          <w:rFonts w:hint="eastAsia"/>
          <w:lang w:val="vi-VN"/>
        </w:rPr>
        <w:t xml:space="preserve">đúng qui trình qui phạm, đảm bảo an toàn cho người và </w:t>
      </w:r>
      <w:r w:rsidRPr="0060627C">
        <w:rPr>
          <w:rFonts w:hint="eastAsia"/>
          <w:lang w:val="pt-BR"/>
        </w:rPr>
        <w:t>dụng cụ thiết bị</w:t>
      </w:r>
      <w:r w:rsidRPr="0060627C">
        <w:rPr>
          <w:rFonts w:hint="eastAsia"/>
          <w:lang w:val="vi-VN"/>
        </w:rPr>
        <w:t>.</w:t>
      </w:r>
    </w:p>
    <w:p w14:paraId="449AB79A" w14:textId="77777777" w:rsidR="00EF67DE" w:rsidRPr="0060627C" w:rsidRDefault="00EF67DE" w:rsidP="00EF67DE">
      <w:pPr>
        <w:tabs>
          <w:tab w:val="left" w:pos="5622"/>
        </w:tabs>
        <w:spacing w:before="120" w:after="120"/>
        <w:ind w:left="284" w:hanging="59"/>
        <w:jc w:val="both"/>
        <w:rPr>
          <w:lang w:val="pt-BR"/>
        </w:rPr>
      </w:pPr>
      <w:r w:rsidRPr="0060627C">
        <w:rPr>
          <w:rFonts w:hint="eastAsia"/>
          <w:lang w:val="pt-BR"/>
        </w:rPr>
        <w:lastRenderedPageBreak/>
        <w:t xml:space="preserve"> - Thực hiện bài tập </w:t>
      </w:r>
      <w:r w:rsidRPr="0060627C">
        <w:rPr>
          <w:rFonts w:hint="eastAsia"/>
          <w:lang w:val="vi-VN"/>
        </w:rPr>
        <w:t>đạt yêu cầu kỹ thuật</w:t>
      </w:r>
      <w:r w:rsidRPr="0060627C">
        <w:rPr>
          <w:rFonts w:hint="eastAsia"/>
          <w:lang w:val="pt-BR"/>
        </w:rPr>
        <w:t xml:space="preserve"> cấp chính xác 12, độ nhám Rz 50 </w:t>
      </w:r>
      <w:r w:rsidRPr="0060627C">
        <w:rPr>
          <w:rFonts w:hint="eastAsia"/>
          <w:lang w:val="vi-VN"/>
        </w:rPr>
        <w:t>, đúng thời gian qui định</w:t>
      </w:r>
      <w:r w:rsidRPr="0060627C">
        <w:rPr>
          <w:rFonts w:hint="eastAsia"/>
          <w:lang w:val="pt-BR"/>
        </w:rPr>
        <w:t>.</w:t>
      </w:r>
      <w:r w:rsidRPr="0060627C">
        <w:rPr>
          <w:rFonts w:hint="eastAsia"/>
          <w:lang w:val="pt-BR"/>
        </w:rPr>
        <w:tab/>
      </w:r>
    </w:p>
    <w:p w14:paraId="7E825C31" w14:textId="77777777" w:rsidR="00EF67DE" w:rsidRPr="0060627C" w:rsidRDefault="00EF67DE" w:rsidP="00EF67DE">
      <w:pPr>
        <w:spacing w:before="120" w:after="120"/>
        <w:ind w:firstLine="225"/>
        <w:jc w:val="both"/>
        <w:rPr>
          <w:lang w:val="pt-BR"/>
        </w:rPr>
      </w:pPr>
      <w:r w:rsidRPr="0060627C">
        <w:rPr>
          <w:rFonts w:hint="eastAsia"/>
          <w:lang w:val="pt-BR"/>
        </w:rPr>
        <w:t xml:space="preserve"> </w:t>
      </w:r>
      <w:r w:rsidRPr="0060627C">
        <w:rPr>
          <w:rFonts w:hint="eastAsia"/>
          <w:lang w:val="vi-VN"/>
        </w:rPr>
        <w:t>- Giải thích được các dạng sai  hỏng, nguyên nhân và cách khắc phục.</w:t>
      </w:r>
    </w:p>
    <w:p w14:paraId="6A17CE6A" w14:textId="77777777" w:rsidR="00EF67DE" w:rsidRPr="0060627C" w:rsidRDefault="00EF67DE" w:rsidP="00EF67DE">
      <w:pPr>
        <w:spacing w:before="120" w:after="120"/>
        <w:ind w:left="142"/>
        <w:jc w:val="both"/>
        <w:rPr>
          <w:lang w:val="pt-BR"/>
        </w:rPr>
      </w:pPr>
      <w:r w:rsidRPr="0060627C">
        <w:rPr>
          <w:rFonts w:hint="eastAsia"/>
          <w:lang w:val="pt-BR"/>
        </w:rPr>
        <w:t xml:space="preserve">  </w:t>
      </w:r>
      <w:r w:rsidRPr="0060627C">
        <w:rPr>
          <w:rFonts w:hint="eastAsia"/>
          <w:lang w:val="vi-VN"/>
        </w:rPr>
        <w:t xml:space="preserve">- </w:t>
      </w:r>
      <w:r w:rsidRPr="0060627C">
        <w:rPr>
          <w:rFonts w:hint="eastAsia"/>
          <w:lang w:val="pt-BR"/>
        </w:rPr>
        <w:t xml:space="preserve">Rèn luyện tính kỷ luật, kiên trì, cẩn thận, nghiêm túc trong học tập. </w:t>
      </w:r>
    </w:p>
    <w:p w14:paraId="2E56BA36" w14:textId="77777777" w:rsidR="00EF67DE" w:rsidRPr="0060627C" w:rsidRDefault="00EF67DE" w:rsidP="00EF67DE">
      <w:pPr>
        <w:spacing w:before="120" w:after="120"/>
        <w:ind w:left="142" w:hanging="59"/>
        <w:jc w:val="both"/>
        <w:rPr>
          <w:lang w:val="pt-BR"/>
        </w:rPr>
      </w:pPr>
      <w:r w:rsidRPr="0060627C">
        <w:rPr>
          <w:rFonts w:hint="eastAsia"/>
          <w:lang w:val="pt-BR"/>
        </w:rPr>
        <w:t xml:space="preserve">   - Có khả năng làm việc độc lập hoặc làm việc theo nhóm. , chủ động và tích cực sáng tạo trong học tập.</w:t>
      </w:r>
    </w:p>
    <w:p w14:paraId="50326D34" w14:textId="77777777" w:rsidR="00EF67DE" w:rsidRPr="0060627C" w:rsidRDefault="00EF67DE" w:rsidP="00EF67DE">
      <w:pPr>
        <w:spacing w:before="120" w:after="120"/>
        <w:jc w:val="both"/>
        <w:rPr>
          <w:lang w:val="pt-BR"/>
        </w:rPr>
      </w:pPr>
    </w:p>
    <w:p w14:paraId="39943796" w14:textId="77777777" w:rsidR="00EF67DE" w:rsidRPr="0060627C" w:rsidRDefault="00EF67DE" w:rsidP="00EF67DE">
      <w:pPr>
        <w:spacing w:before="120" w:after="120"/>
        <w:jc w:val="both"/>
      </w:pPr>
      <w:r w:rsidRPr="0060627C">
        <w:rPr>
          <w:rFonts w:hint="eastAsia"/>
        </w:rPr>
        <w:t>2. Nội dung của bài:</w:t>
      </w:r>
    </w:p>
    <w:p w14:paraId="06254B37" w14:textId="77777777" w:rsidR="00EF67DE" w:rsidRPr="0060627C" w:rsidRDefault="00EF67DE" w:rsidP="00EF67DE">
      <w:pPr>
        <w:spacing w:before="120" w:after="120"/>
        <w:ind w:left="360" w:hanging="360"/>
        <w:jc w:val="both"/>
      </w:pPr>
      <w:r w:rsidRPr="0060627C">
        <w:rPr>
          <w:rFonts w:hint="eastAsia"/>
        </w:rPr>
        <w:t xml:space="preserve">Cưa và kỹ thuật cưa kim loại                                           </w:t>
      </w:r>
    </w:p>
    <w:p w14:paraId="5FC328A9" w14:textId="77777777" w:rsidR="00EF67DE" w:rsidRPr="0060627C" w:rsidRDefault="00EF67DE" w:rsidP="00EF67DE">
      <w:pPr>
        <w:widowControl w:val="0"/>
        <w:spacing w:before="120" w:after="120"/>
        <w:ind w:left="360" w:hanging="360"/>
        <w:rPr>
          <w:lang w:val="pt-BR" w:eastAsia="vi-VN"/>
        </w:rPr>
      </w:pPr>
      <w:r w:rsidRPr="0060627C">
        <w:rPr>
          <w:rFonts w:hint="eastAsia"/>
          <w:lang w:val="pt-BR" w:eastAsia="vi-VN"/>
        </w:rPr>
        <w:t xml:space="preserve">Khái niệm về  cưa kim loại </w:t>
      </w:r>
    </w:p>
    <w:p w14:paraId="5CFBD7A0" w14:textId="77777777" w:rsidR="00EF67DE" w:rsidRPr="0060627C" w:rsidRDefault="00EF67DE" w:rsidP="00EF67DE">
      <w:pPr>
        <w:widowControl w:val="0"/>
        <w:spacing w:before="120" w:after="120"/>
        <w:ind w:left="360" w:hanging="360"/>
        <w:rPr>
          <w:lang w:val="pt-BR" w:eastAsia="vi-VN"/>
        </w:rPr>
      </w:pPr>
      <w:r w:rsidRPr="0060627C">
        <w:rPr>
          <w:rFonts w:hint="eastAsia"/>
          <w:lang w:val="pt-BR" w:eastAsia="vi-VN"/>
        </w:rPr>
        <w:t xml:space="preserve">Cấu tạo  cưa tay </w:t>
      </w:r>
    </w:p>
    <w:p w14:paraId="448BF51C" w14:textId="77777777" w:rsidR="00EF67DE" w:rsidRPr="0060627C" w:rsidRDefault="00EF67DE" w:rsidP="00EF67DE">
      <w:pPr>
        <w:widowControl w:val="0"/>
        <w:tabs>
          <w:tab w:val="left" w:pos="993"/>
        </w:tabs>
        <w:spacing w:before="120" w:after="120"/>
        <w:ind w:left="360" w:hanging="360"/>
        <w:rPr>
          <w:lang w:val="pt-BR" w:eastAsia="vi-VN"/>
        </w:rPr>
      </w:pPr>
      <w:r w:rsidRPr="0060627C">
        <w:rPr>
          <w:rFonts w:hint="eastAsia"/>
          <w:lang w:val="pt-BR" w:eastAsia="vi-VN"/>
        </w:rPr>
        <w:t xml:space="preserve">Cấu tạo khung cưa </w:t>
      </w:r>
    </w:p>
    <w:p w14:paraId="484700CC" w14:textId="77777777" w:rsidR="00EF67DE" w:rsidRPr="0060627C" w:rsidRDefault="00EF67DE" w:rsidP="00EF67DE">
      <w:pPr>
        <w:widowControl w:val="0"/>
        <w:tabs>
          <w:tab w:val="left" w:pos="993"/>
        </w:tabs>
        <w:spacing w:before="120" w:after="120"/>
        <w:ind w:left="360" w:hanging="360"/>
        <w:rPr>
          <w:lang w:eastAsia="vi-VN"/>
        </w:rPr>
      </w:pPr>
      <w:r w:rsidRPr="0060627C">
        <w:rPr>
          <w:rFonts w:hint="eastAsia"/>
          <w:lang w:val="pt-BR" w:eastAsia="vi-VN"/>
        </w:rPr>
        <w:t xml:space="preserve">Cấu tạo lưỡi cưa </w:t>
      </w:r>
    </w:p>
    <w:p w14:paraId="66F672D7" w14:textId="77777777" w:rsidR="00EF67DE" w:rsidRPr="0060627C" w:rsidRDefault="00EF67DE" w:rsidP="00EF67DE">
      <w:pPr>
        <w:widowControl w:val="0"/>
        <w:spacing w:before="120" w:after="120"/>
        <w:ind w:left="360" w:hanging="360"/>
        <w:rPr>
          <w:lang w:val="pt-BR" w:eastAsia="vi-VN"/>
        </w:rPr>
      </w:pPr>
      <w:r w:rsidRPr="0060627C">
        <w:rPr>
          <w:rFonts w:hint="eastAsia"/>
          <w:lang w:val="pt-BR" w:eastAsia="vi-VN"/>
        </w:rPr>
        <w:t xml:space="preserve">Kỹ thuật cưa,cắt  kim loại </w:t>
      </w:r>
    </w:p>
    <w:p w14:paraId="17A08F0E" w14:textId="77777777" w:rsidR="00EF67DE" w:rsidRPr="0060627C" w:rsidRDefault="00EF67DE" w:rsidP="00EF67DE">
      <w:pPr>
        <w:widowControl w:val="0"/>
        <w:spacing w:before="120" w:after="120"/>
        <w:ind w:left="360" w:hanging="360"/>
        <w:rPr>
          <w:lang w:val="vi-VN" w:eastAsia="vi-VN"/>
        </w:rPr>
      </w:pPr>
      <w:r w:rsidRPr="0060627C">
        <w:rPr>
          <w:rFonts w:hint="eastAsia"/>
          <w:lang w:val="vi-VN" w:eastAsia="vi-VN"/>
        </w:rPr>
        <w:t>Các dạng sai hỏng  khi cưa, cắt kim loại</w:t>
      </w:r>
    </w:p>
    <w:p w14:paraId="059CC39D" w14:textId="77777777" w:rsidR="00EF67DE" w:rsidRPr="0060627C" w:rsidRDefault="00EF67DE" w:rsidP="00EF67DE">
      <w:pPr>
        <w:widowControl w:val="0"/>
        <w:spacing w:before="120" w:after="120"/>
        <w:ind w:left="360" w:hanging="360"/>
        <w:rPr>
          <w:lang w:val="vi-VN" w:eastAsia="vi-VN"/>
        </w:rPr>
      </w:pPr>
      <w:r w:rsidRPr="0060627C">
        <w:rPr>
          <w:rFonts w:hint="eastAsia"/>
          <w:lang w:val="vi-VN" w:eastAsia="vi-VN"/>
        </w:rPr>
        <w:t>An toàn lao động khi cưa kim loại</w:t>
      </w:r>
    </w:p>
    <w:p w14:paraId="6A090200" w14:textId="77777777" w:rsidR="00EF67DE" w:rsidRPr="0060627C" w:rsidRDefault="00EF67DE" w:rsidP="00EF67DE">
      <w:pPr>
        <w:widowControl w:val="0"/>
        <w:spacing w:before="120" w:after="120"/>
        <w:ind w:left="360" w:hanging="360"/>
        <w:rPr>
          <w:lang w:val="vi-VN" w:eastAsia="vi-VN"/>
        </w:rPr>
      </w:pPr>
      <w:r w:rsidRPr="0060627C">
        <w:rPr>
          <w:rFonts w:hint="eastAsia"/>
          <w:lang w:val="vi-VN" w:eastAsia="vi-VN"/>
        </w:rPr>
        <w:t xml:space="preserve">Thực hành cưa-cắt kim loại   </w:t>
      </w:r>
    </w:p>
    <w:p w14:paraId="769E9B07" w14:textId="77777777" w:rsidR="00EF67DE" w:rsidRPr="0060627C" w:rsidRDefault="00EF67DE" w:rsidP="00EF67DE">
      <w:pPr>
        <w:widowControl w:val="0"/>
        <w:spacing w:before="120" w:after="120"/>
        <w:rPr>
          <w:lang w:val="vi-VN" w:eastAsia="vi-VN"/>
        </w:rPr>
      </w:pPr>
      <w:r w:rsidRPr="0060627C">
        <w:rPr>
          <w:rFonts w:hint="eastAsia"/>
          <w:lang w:val="vi-VN" w:eastAsia="vi-VN"/>
        </w:rPr>
        <w:t>2.2.1. Phân tích bản vẽ .</w:t>
      </w:r>
    </w:p>
    <w:p w14:paraId="3DAE645D" w14:textId="77777777" w:rsidR="00EF67DE" w:rsidRPr="0060627C" w:rsidRDefault="00EF67DE" w:rsidP="00EF67DE">
      <w:pPr>
        <w:widowControl w:val="0"/>
        <w:spacing w:before="120" w:after="120"/>
        <w:rPr>
          <w:lang w:val="vi-VN" w:eastAsia="vi-VN"/>
        </w:rPr>
      </w:pPr>
      <w:r w:rsidRPr="0060627C">
        <w:rPr>
          <w:rFonts w:hint="eastAsia"/>
          <w:lang w:val="vi-VN" w:eastAsia="vi-VN"/>
        </w:rPr>
        <w:t xml:space="preserve">2.2.2. Chuẩn bị thiết bị và dụng cụ </w:t>
      </w:r>
    </w:p>
    <w:p w14:paraId="664D1155" w14:textId="77777777" w:rsidR="00EF67DE" w:rsidRPr="0060627C" w:rsidRDefault="00EF67DE" w:rsidP="00EF67DE">
      <w:pPr>
        <w:widowControl w:val="0"/>
        <w:spacing w:before="120" w:after="120"/>
        <w:rPr>
          <w:lang w:val="vi-VN" w:eastAsia="vi-VN"/>
        </w:rPr>
      </w:pPr>
      <w:r w:rsidRPr="0060627C">
        <w:rPr>
          <w:rFonts w:hint="eastAsia"/>
          <w:lang w:val="vi-VN" w:eastAsia="vi-VN"/>
        </w:rPr>
        <w:t>2.2.3. Trình tự tiến hành cưa theo bản vẽ</w:t>
      </w:r>
    </w:p>
    <w:p w14:paraId="359EEA02" w14:textId="77777777" w:rsidR="00EF67DE" w:rsidRPr="0060627C" w:rsidRDefault="00EF67DE" w:rsidP="00EF67DE">
      <w:pPr>
        <w:spacing w:before="120" w:after="120"/>
        <w:rPr>
          <w:lang w:val="vi-VN"/>
        </w:rPr>
      </w:pPr>
      <w:r w:rsidRPr="0060627C">
        <w:rPr>
          <w:rFonts w:hint="eastAsia"/>
          <w:lang w:val="vi-VN" w:eastAsia="vi-VN"/>
        </w:rPr>
        <w:t>2.2.4. Những dạng sai hỏng, nguyên nhân và cách khắc phục</w:t>
      </w:r>
    </w:p>
    <w:p w14:paraId="2C84196E" w14:textId="77777777" w:rsidR="00EF67DE" w:rsidRPr="0060627C" w:rsidRDefault="00EF67DE" w:rsidP="00EF67DE">
      <w:pPr>
        <w:widowControl w:val="0"/>
        <w:tabs>
          <w:tab w:val="left" w:pos="720"/>
          <w:tab w:val="left" w:pos="1440"/>
          <w:tab w:val="left" w:pos="2160"/>
          <w:tab w:val="left" w:pos="2880"/>
          <w:tab w:val="left" w:pos="3600"/>
          <w:tab w:val="left" w:pos="7170"/>
        </w:tabs>
        <w:spacing w:before="120" w:after="120"/>
        <w:rPr>
          <w:b/>
          <w:lang w:val="vi-VN" w:eastAsia="vi-VN"/>
        </w:rPr>
      </w:pPr>
    </w:p>
    <w:p w14:paraId="62D06E78" w14:textId="77777777" w:rsidR="00EF67DE" w:rsidRPr="0060627C" w:rsidRDefault="00EF67DE" w:rsidP="00EF67DE">
      <w:pPr>
        <w:keepNext/>
        <w:tabs>
          <w:tab w:val="left" w:pos="1008"/>
          <w:tab w:val="left" w:pos="6750"/>
        </w:tabs>
        <w:ind w:left="1008" w:hanging="1008"/>
        <w:jc w:val="center"/>
        <w:outlineLvl w:val="4"/>
        <w:rPr>
          <w:b/>
          <w:lang w:val="vi-VN"/>
        </w:rPr>
      </w:pPr>
      <w:r w:rsidRPr="0060627C">
        <w:rPr>
          <w:rFonts w:hint="eastAsia"/>
          <w:b/>
          <w:lang w:val="vi-VN" w:eastAsia="vi-VN"/>
        </w:rPr>
        <w:t>BÀI 5: KHOAN</w:t>
      </w:r>
    </w:p>
    <w:p w14:paraId="712AE5CE" w14:textId="77777777" w:rsidR="00EF67DE" w:rsidRPr="0060627C" w:rsidRDefault="00EF67DE" w:rsidP="00EF67DE">
      <w:pPr>
        <w:keepNext/>
        <w:tabs>
          <w:tab w:val="left" w:pos="1008"/>
          <w:tab w:val="left" w:pos="6750"/>
        </w:tabs>
        <w:ind w:left="1008" w:hanging="1008"/>
        <w:jc w:val="right"/>
        <w:outlineLvl w:val="4"/>
        <w:rPr>
          <w:b/>
          <w:lang w:val="vi-VN" w:eastAsia="vi-VN"/>
        </w:rPr>
      </w:pPr>
      <w:r w:rsidRPr="0060627C">
        <w:rPr>
          <w:rFonts w:hint="eastAsia"/>
          <w:lang w:val="vi-VN"/>
        </w:rPr>
        <w:t xml:space="preserve">Thời gian: </w:t>
      </w:r>
      <w:r w:rsidRPr="0060627C">
        <w:rPr>
          <w:rFonts w:hint="eastAsia"/>
        </w:rPr>
        <w:t>5</w:t>
      </w:r>
      <w:r w:rsidRPr="0060627C">
        <w:rPr>
          <w:rFonts w:hint="eastAsia"/>
          <w:lang w:val="vi-VN"/>
        </w:rPr>
        <w:t xml:space="preserve"> giờ</w:t>
      </w:r>
      <w:r w:rsidRPr="0060627C">
        <w:rPr>
          <w:rFonts w:hint="eastAsia"/>
          <w:b/>
          <w:lang w:val="vi-VN"/>
        </w:rPr>
        <w:t xml:space="preserve">          </w:t>
      </w:r>
      <w:r w:rsidRPr="0060627C">
        <w:rPr>
          <w:rFonts w:hint="eastAsia"/>
          <w:b/>
          <w:lang w:val="vi-VN" w:eastAsia="vi-VN"/>
        </w:rPr>
        <w:t xml:space="preserve">                    </w:t>
      </w:r>
    </w:p>
    <w:p w14:paraId="15BF057A" w14:textId="77777777" w:rsidR="00EF67DE" w:rsidRPr="0060627C" w:rsidRDefault="00EF67DE" w:rsidP="00EF67DE">
      <w:pPr>
        <w:spacing w:before="120" w:after="120"/>
        <w:rPr>
          <w:lang w:val="vi-VN"/>
        </w:rPr>
      </w:pPr>
      <w:r w:rsidRPr="0060627C">
        <w:rPr>
          <w:rFonts w:hint="eastAsia"/>
          <w:lang w:val="vi-VN"/>
        </w:rPr>
        <w:t>1. Mục tiêu của bài:</w:t>
      </w:r>
    </w:p>
    <w:p w14:paraId="5C41D3B0" w14:textId="77777777" w:rsidR="00EF67DE" w:rsidRPr="0060627C" w:rsidRDefault="00EF67DE" w:rsidP="00670B77">
      <w:pPr>
        <w:numPr>
          <w:ilvl w:val="0"/>
          <w:numId w:val="285"/>
        </w:numPr>
        <w:spacing w:before="120"/>
        <w:ind w:left="142" w:firstLine="0"/>
        <w:jc w:val="both"/>
        <w:rPr>
          <w:lang w:val="vi-VN"/>
        </w:rPr>
      </w:pPr>
      <w:r w:rsidRPr="0060627C">
        <w:rPr>
          <w:rFonts w:hint="eastAsia"/>
          <w:lang w:val="vi-VN"/>
        </w:rPr>
        <w:t xml:space="preserve">Trình bày được yêu kỹ thuật khi khoan </w:t>
      </w:r>
    </w:p>
    <w:p w14:paraId="6462F3E2" w14:textId="77777777" w:rsidR="00EF67DE" w:rsidRPr="0060627C" w:rsidRDefault="00EF67DE" w:rsidP="00670B77">
      <w:pPr>
        <w:numPr>
          <w:ilvl w:val="0"/>
          <w:numId w:val="285"/>
        </w:numPr>
        <w:spacing w:before="120"/>
        <w:ind w:left="142" w:firstLine="0"/>
        <w:jc w:val="both"/>
        <w:rPr>
          <w:lang w:val="vi-VN"/>
        </w:rPr>
      </w:pPr>
      <w:r w:rsidRPr="0060627C">
        <w:rPr>
          <w:rFonts w:hint="eastAsia"/>
          <w:lang w:val="vi-VN"/>
        </w:rPr>
        <w:t>Trình bày được các yêu cầu khi sử dụng các loại dụng cụ để khoan.</w:t>
      </w:r>
    </w:p>
    <w:p w14:paraId="433302FD" w14:textId="77777777" w:rsidR="00EF67DE" w:rsidRPr="0060627C" w:rsidRDefault="00EF67DE" w:rsidP="00670B77">
      <w:pPr>
        <w:numPr>
          <w:ilvl w:val="0"/>
          <w:numId w:val="285"/>
        </w:numPr>
        <w:spacing w:before="120" w:after="120"/>
        <w:ind w:left="142" w:firstLine="0"/>
        <w:jc w:val="both"/>
        <w:rPr>
          <w:lang w:val="vi-VN"/>
        </w:rPr>
      </w:pPr>
      <w:r w:rsidRPr="0060627C">
        <w:rPr>
          <w:rFonts w:hint="eastAsia"/>
          <w:lang w:val="vi-VN"/>
        </w:rPr>
        <w:t xml:space="preserve">Nhận dạng </w:t>
      </w:r>
      <w:r w:rsidRPr="0060627C">
        <w:rPr>
          <w:rFonts w:hint="eastAsia"/>
          <w:lang w:val="pt-BR"/>
        </w:rPr>
        <w:t>được</w:t>
      </w:r>
      <w:r w:rsidRPr="0060627C">
        <w:rPr>
          <w:rFonts w:hint="eastAsia"/>
          <w:lang w:val="vi-VN"/>
        </w:rPr>
        <w:t xml:space="preserve"> các loại dụng cụ để khoan. </w:t>
      </w:r>
    </w:p>
    <w:p w14:paraId="17066E3E" w14:textId="77777777" w:rsidR="00EF67DE" w:rsidRPr="0060627C" w:rsidRDefault="00EF67DE" w:rsidP="00670B77">
      <w:pPr>
        <w:numPr>
          <w:ilvl w:val="0"/>
          <w:numId w:val="285"/>
        </w:numPr>
        <w:spacing w:before="120" w:after="120"/>
        <w:ind w:left="142" w:firstLine="0"/>
        <w:jc w:val="both"/>
        <w:rPr>
          <w:lang w:val="pt-BR"/>
        </w:rPr>
      </w:pPr>
      <w:r w:rsidRPr="0060627C">
        <w:rPr>
          <w:rFonts w:hint="eastAsia"/>
          <w:lang w:val="vi-VN"/>
        </w:rPr>
        <w:t xml:space="preserve">Bảo quản được </w:t>
      </w:r>
      <w:r w:rsidRPr="0060627C">
        <w:rPr>
          <w:rFonts w:hint="eastAsia"/>
          <w:lang w:val="pt-BR"/>
        </w:rPr>
        <w:t xml:space="preserve">các </w:t>
      </w:r>
      <w:r w:rsidRPr="0060627C">
        <w:rPr>
          <w:rFonts w:hint="eastAsia"/>
          <w:lang w:val="vi-VN"/>
        </w:rPr>
        <w:t>loại dụng cụ để khoan, đúng yêu cầu kỹ thuật, đúng thời gian qui định, đảm bảo an toàn tuyệt đối cho người và dụng cụ thiết bị.</w:t>
      </w:r>
    </w:p>
    <w:p w14:paraId="6CBFFB31" w14:textId="77777777" w:rsidR="00EF67DE" w:rsidRPr="0060627C" w:rsidRDefault="00EF67DE" w:rsidP="00670B77">
      <w:pPr>
        <w:numPr>
          <w:ilvl w:val="0"/>
          <w:numId w:val="286"/>
        </w:numPr>
        <w:spacing w:before="120" w:after="120"/>
        <w:ind w:hanging="578"/>
        <w:jc w:val="both"/>
        <w:rPr>
          <w:lang w:val="pt-BR"/>
        </w:rPr>
      </w:pPr>
      <w:r w:rsidRPr="0060627C">
        <w:rPr>
          <w:rFonts w:hint="eastAsia"/>
          <w:lang w:val="pt-BR"/>
        </w:rPr>
        <w:t xml:space="preserve">Thao tác </w:t>
      </w:r>
      <w:r w:rsidRPr="0060627C">
        <w:rPr>
          <w:rFonts w:hint="eastAsia"/>
          <w:lang w:val="vi-VN"/>
        </w:rPr>
        <w:t xml:space="preserve">thành thạo </w:t>
      </w:r>
      <w:r w:rsidRPr="0060627C">
        <w:rPr>
          <w:rFonts w:hint="eastAsia"/>
          <w:lang w:val="pt-BR"/>
        </w:rPr>
        <w:t>loại dụng cụ để khoan</w:t>
      </w:r>
      <w:r w:rsidRPr="0060627C">
        <w:rPr>
          <w:rFonts w:hint="eastAsia"/>
          <w:lang w:val="vi-VN"/>
        </w:rPr>
        <w:t xml:space="preserve">, </w:t>
      </w:r>
      <w:r w:rsidRPr="0060627C">
        <w:rPr>
          <w:rFonts w:hint="eastAsia"/>
          <w:lang w:val="pt-BR"/>
        </w:rPr>
        <w:t xml:space="preserve">khoan được các loai bề mặt đúng phương pháp, </w:t>
      </w:r>
      <w:r w:rsidRPr="0060627C">
        <w:rPr>
          <w:rFonts w:hint="eastAsia"/>
          <w:lang w:val="vi-VN"/>
        </w:rPr>
        <w:t xml:space="preserve">đúng qui trình qui phạm, đảm bảo an toàn cho người và </w:t>
      </w:r>
      <w:r w:rsidRPr="0060627C">
        <w:rPr>
          <w:rFonts w:hint="eastAsia"/>
          <w:lang w:val="pt-BR"/>
        </w:rPr>
        <w:t>dụng cụ thiết bị</w:t>
      </w:r>
      <w:r w:rsidRPr="0060627C">
        <w:rPr>
          <w:rFonts w:hint="eastAsia"/>
          <w:lang w:val="vi-VN"/>
        </w:rPr>
        <w:t>.</w:t>
      </w:r>
    </w:p>
    <w:p w14:paraId="1C146942" w14:textId="77777777" w:rsidR="00EF67DE" w:rsidRPr="0060627C" w:rsidRDefault="00EF67DE" w:rsidP="00670B77">
      <w:pPr>
        <w:numPr>
          <w:ilvl w:val="0"/>
          <w:numId w:val="287"/>
        </w:numPr>
        <w:tabs>
          <w:tab w:val="left" w:pos="709"/>
          <w:tab w:val="left" w:pos="5622"/>
        </w:tabs>
        <w:spacing w:before="120" w:after="120"/>
        <w:ind w:left="709" w:hanging="567"/>
        <w:jc w:val="both"/>
        <w:rPr>
          <w:lang w:val="pt-BR"/>
        </w:rPr>
      </w:pPr>
      <w:r w:rsidRPr="0060627C">
        <w:rPr>
          <w:rFonts w:hint="eastAsia"/>
          <w:lang w:val="pt-BR"/>
        </w:rPr>
        <w:t xml:space="preserve">Thực hiện bài tập </w:t>
      </w:r>
      <w:r w:rsidRPr="0060627C">
        <w:rPr>
          <w:rFonts w:hint="eastAsia"/>
          <w:lang w:val="vi-VN"/>
        </w:rPr>
        <w:t>đạt yêu cầu kỹ thuật</w:t>
      </w:r>
      <w:r w:rsidRPr="0060627C">
        <w:rPr>
          <w:rFonts w:hint="eastAsia"/>
          <w:lang w:val="pt-BR"/>
        </w:rPr>
        <w:t xml:space="preserve"> cấp chính xác 11, độ nhám Rz 40 </w:t>
      </w:r>
      <w:r w:rsidRPr="0060627C">
        <w:rPr>
          <w:rFonts w:hint="eastAsia"/>
          <w:lang w:val="vi-VN"/>
        </w:rPr>
        <w:t>, đúng thời gian qui định</w:t>
      </w:r>
      <w:r w:rsidRPr="0060627C">
        <w:rPr>
          <w:rFonts w:hint="eastAsia"/>
          <w:lang w:val="pt-BR"/>
        </w:rPr>
        <w:t>.</w:t>
      </w:r>
      <w:r w:rsidRPr="0060627C">
        <w:rPr>
          <w:rFonts w:hint="eastAsia"/>
          <w:lang w:val="pt-BR"/>
        </w:rPr>
        <w:tab/>
      </w:r>
    </w:p>
    <w:p w14:paraId="5616D687"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vi-VN"/>
        </w:rPr>
        <w:lastRenderedPageBreak/>
        <w:t>Giải thích được các dạng sai  hỏng, nguyên nhân và cách khắc phục.</w:t>
      </w:r>
    </w:p>
    <w:p w14:paraId="4530D2CF"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 xml:space="preserve">Rèn luyện tính kỷ luật, kiên trì, cẩn thận, nghiêm túc trong học tập. </w:t>
      </w:r>
    </w:p>
    <w:p w14:paraId="7D1419E6" w14:textId="77777777" w:rsidR="00EF67DE" w:rsidRPr="0060627C" w:rsidRDefault="00EF67DE" w:rsidP="00670B77">
      <w:pPr>
        <w:numPr>
          <w:ilvl w:val="0"/>
          <w:numId w:val="285"/>
        </w:numPr>
        <w:spacing w:before="120" w:after="120"/>
        <w:ind w:left="709" w:hanging="567"/>
        <w:jc w:val="both"/>
        <w:rPr>
          <w:lang w:val="pt-BR"/>
        </w:rPr>
      </w:pPr>
      <w:r w:rsidRPr="0060627C">
        <w:rPr>
          <w:rFonts w:hint="eastAsia"/>
          <w:lang w:val="pt-BR"/>
        </w:rPr>
        <w:t>Có khả năng làm việc độc lập hoặc làm việc theo nhóm. , chủ động và tích cực sáng tạo trong học tập.</w:t>
      </w:r>
    </w:p>
    <w:p w14:paraId="0732906F" w14:textId="77777777" w:rsidR="00EF67DE" w:rsidRPr="0060627C" w:rsidRDefault="00EF67DE" w:rsidP="00EF67DE">
      <w:pPr>
        <w:spacing w:before="120" w:after="120"/>
      </w:pPr>
      <w:r w:rsidRPr="0060627C">
        <w:rPr>
          <w:rFonts w:hint="eastAsia"/>
        </w:rPr>
        <w:t>2. Nội dung của bài:</w:t>
      </w:r>
    </w:p>
    <w:p w14:paraId="39DB99D0" w14:textId="77777777" w:rsidR="00EF67DE" w:rsidRPr="0060627C" w:rsidRDefault="00EF67DE" w:rsidP="00EF67DE">
      <w:pPr>
        <w:widowControl w:val="0"/>
        <w:numPr>
          <w:ilvl w:val="1"/>
          <w:numId w:val="0"/>
        </w:numPr>
        <w:spacing w:before="120" w:after="120"/>
        <w:ind w:left="360" w:hanging="360"/>
        <w:rPr>
          <w:i/>
          <w:lang w:val="pt-BR" w:eastAsia="vi-VN"/>
        </w:rPr>
      </w:pPr>
      <w:r w:rsidRPr="0060627C">
        <w:rPr>
          <w:rFonts w:hint="eastAsia"/>
          <w:lang w:val="pt-BR" w:eastAsia="vi-VN"/>
        </w:rPr>
        <w:t xml:space="preserve">Cấu tạo và kỹ thuật khoan kim loại                        </w:t>
      </w:r>
      <w:r w:rsidRPr="0060627C">
        <w:rPr>
          <w:rFonts w:hint="eastAsia"/>
          <w:i/>
          <w:lang w:val="pt-BR" w:eastAsia="vi-VN"/>
        </w:rPr>
        <w:t xml:space="preserve"> </w:t>
      </w:r>
    </w:p>
    <w:p w14:paraId="38A88FD6"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Khái niệm về khoan</w:t>
      </w:r>
    </w:p>
    <w:p w14:paraId="35A2E553"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Cấu tạo và mài sửa mũi khoan</w:t>
      </w:r>
    </w:p>
    <w:p w14:paraId="45448029"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 xml:space="preserve">Kỹ thuật  khoan  kim loại </w:t>
      </w:r>
    </w:p>
    <w:p w14:paraId="6FF58B05" w14:textId="77777777" w:rsidR="00EF67DE" w:rsidRPr="0060627C" w:rsidRDefault="00EF67DE" w:rsidP="00EF67DE">
      <w:pPr>
        <w:widowControl w:val="0"/>
        <w:numPr>
          <w:ilvl w:val="1"/>
          <w:numId w:val="0"/>
        </w:numPr>
        <w:spacing w:before="120" w:after="120"/>
        <w:ind w:left="360" w:hanging="360"/>
        <w:rPr>
          <w:lang w:val="pt-BR" w:eastAsia="vi-VN"/>
        </w:rPr>
      </w:pPr>
      <w:r w:rsidRPr="0060627C">
        <w:rPr>
          <w:rFonts w:hint="eastAsia"/>
          <w:lang w:val="pt-BR" w:eastAsia="vi-VN"/>
        </w:rPr>
        <w:t>Các dạng sai hỏng  khi khoan kim loại</w:t>
      </w:r>
    </w:p>
    <w:p w14:paraId="39E32EC3" w14:textId="77777777" w:rsidR="00EF67DE" w:rsidRPr="0060627C" w:rsidRDefault="00EF67DE" w:rsidP="00EF67DE">
      <w:pPr>
        <w:widowControl w:val="0"/>
        <w:spacing w:before="120" w:after="120"/>
        <w:ind w:left="360" w:hanging="360"/>
        <w:rPr>
          <w:i/>
          <w:lang w:val="pt-BR" w:eastAsia="vi-VN"/>
        </w:rPr>
      </w:pPr>
      <w:r w:rsidRPr="0060627C">
        <w:rPr>
          <w:rFonts w:hint="eastAsia"/>
          <w:lang w:val="pt-BR" w:eastAsia="vi-VN"/>
        </w:rPr>
        <w:t xml:space="preserve">Thực hành khoan kim loại                                          </w:t>
      </w:r>
    </w:p>
    <w:p w14:paraId="5B85B0B3" w14:textId="77777777" w:rsidR="00EF67DE" w:rsidRPr="0060627C" w:rsidRDefault="00EF67DE" w:rsidP="00EF67DE">
      <w:pPr>
        <w:widowControl w:val="0"/>
        <w:spacing w:before="120" w:after="120"/>
        <w:rPr>
          <w:lang w:val="vi-VN" w:eastAsia="vi-VN"/>
        </w:rPr>
      </w:pPr>
      <w:r w:rsidRPr="0060627C">
        <w:rPr>
          <w:rFonts w:hint="eastAsia"/>
          <w:lang w:val="vi-VN" w:eastAsia="vi-VN"/>
        </w:rPr>
        <w:t xml:space="preserve">2.2.1. </w:t>
      </w:r>
      <w:r w:rsidRPr="0060627C">
        <w:rPr>
          <w:rFonts w:hint="eastAsia"/>
          <w:lang w:eastAsia="vi-VN"/>
        </w:rPr>
        <w:t>Phân tích</w:t>
      </w:r>
      <w:r w:rsidRPr="0060627C">
        <w:rPr>
          <w:rFonts w:hint="eastAsia"/>
          <w:lang w:val="vi-VN" w:eastAsia="vi-VN"/>
        </w:rPr>
        <w:t xml:space="preserve"> bản vẽ .</w:t>
      </w:r>
    </w:p>
    <w:p w14:paraId="32D8B645" w14:textId="77777777" w:rsidR="00EF67DE" w:rsidRPr="0060627C" w:rsidRDefault="00EF67DE" w:rsidP="00EF67DE">
      <w:pPr>
        <w:widowControl w:val="0"/>
        <w:spacing w:before="120" w:after="120"/>
        <w:rPr>
          <w:lang w:val="vi-VN" w:eastAsia="vi-VN"/>
        </w:rPr>
      </w:pPr>
      <w:r w:rsidRPr="0060627C">
        <w:rPr>
          <w:rFonts w:hint="eastAsia"/>
          <w:lang w:val="vi-VN" w:eastAsia="vi-VN"/>
        </w:rPr>
        <w:t xml:space="preserve">2.2.2. Chuẩn bị thiết bị và dụng cụ </w:t>
      </w:r>
    </w:p>
    <w:p w14:paraId="3ED5367B" w14:textId="77777777" w:rsidR="00EF67DE" w:rsidRPr="0060627C" w:rsidRDefault="00EF67DE" w:rsidP="00EF67DE">
      <w:pPr>
        <w:widowControl w:val="0"/>
        <w:spacing w:before="120" w:after="120"/>
        <w:rPr>
          <w:lang w:val="vi-VN" w:eastAsia="vi-VN"/>
        </w:rPr>
      </w:pPr>
      <w:r w:rsidRPr="0060627C">
        <w:rPr>
          <w:rFonts w:hint="eastAsia"/>
          <w:lang w:val="vi-VN" w:eastAsia="vi-VN"/>
        </w:rPr>
        <w:t>2.2.3. Trình tự tiến hành dũa kim loại</w:t>
      </w:r>
    </w:p>
    <w:p w14:paraId="1497D61E" w14:textId="77777777" w:rsidR="00EF67DE" w:rsidRPr="0060627C" w:rsidRDefault="00EF67DE" w:rsidP="00EF67DE">
      <w:pPr>
        <w:widowControl w:val="0"/>
        <w:spacing w:before="120" w:after="120"/>
        <w:rPr>
          <w:b/>
          <w:lang w:val="vi-VN" w:eastAsia="vi-VN"/>
        </w:rPr>
      </w:pPr>
      <w:r w:rsidRPr="0060627C">
        <w:rPr>
          <w:rFonts w:hint="eastAsia"/>
          <w:lang w:val="vi-VN" w:eastAsia="vi-VN"/>
        </w:rPr>
        <w:t>2.2.4. Những dạng sai hỏng, nguyên nhân và cách khắc phục</w:t>
      </w:r>
    </w:p>
    <w:p w14:paraId="1FFDF0AD" w14:textId="77777777" w:rsidR="00EF67DE" w:rsidRPr="0060627C" w:rsidRDefault="00EF67DE" w:rsidP="00EF67DE">
      <w:pPr>
        <w:spacing w:before="120" w:after="120"/>
        <w:rPr>
          <w:b/>
          <w:lang w:val="vi-VN"/>
        </w:rPr>
      </w:pPr>
    </w:p>
    <w:p w14:paraId="6C06E407" w14:textId="77777777" w:rsidR="00EF67DE" w:rsidRPr="0060627C" w:rsidRDefault="00EF67DE" w:rsidP="00EF67DE">
      <w:pPr>
        <w:keepNext/>
        <w:tabs>
          <w:tab w:val="left" w:pos="1008"/>
          <w:tab w:val="left" w:pos="6750"/>
        </w:tabs>
        <w:ind w:left="1008" w:hanging="1008"/>
        <w:jc w:val="center"/>
        <w:outlineLvl w:val="4"/>
        <w:rPr>
          <w:b/>
          <w:lang w:eastAsia="vi-VN"/>
        </w:rPr>
      </w:pPr>
      <w:r w:rsidRPr="0060627C">
        <w:rPr>
          <w:rFonts w:hint="eastAsia"/>
          <w:b/>
          <w:lang w:val="vi-VN" w:eastAsia="vi-VN"/>
        </w:rPr>
        <w:t xml:space="preserve">BÀI </w:t>
      </w:r>
      <w:r w:rsidRPr="0060627C">
        <w:rPr>
          <w:rFonts w:hint="eastAsia"/>
          <w:b/>
          <w:lang w:eastAsia="vi-VN"/>
        </w:rPr>
        <w:t>6</w:t>
      </w:r>
      <w:r w:rsidRPr="0060627C">
        <w:rPr>
          <w:rFonts w:hint="eastAsia"/>
          <w:b/>
          <w:lang w:val="vi-VN" w:eastAsia="vi-VN"/>
        </w:rPr>
        <w:t>: CẮT REN</w:t>
      </w:r>
    </w:p>
    <w:p w14:paraId="5F66CFCF" w14:textId="77777777" w:rsidR="00EF67DE" w:rsidRPr="0060627C" w:rsidRDefault="00EF67DE" w:rsidP="00EF67DE">
      <w:pPr>
        <w:keepNext/>
        <w:tabs>
          <w:tab w:val="left" w:pos="1008"/>
          <w:tab w:val="left" w:pos="6750"/>
        </w:tabs>
        <w:ind w:left="1008" w:hanging="1008"/>
        <w:jc w:val="right"/>
        <w:outlineLvl w:val="4"/>
        <w:rPr>
          <w:lang w:val="vi-VN" w:eastAsia="vi-VN"/>
        </w:rPr>
      </w:pPr>
      <w:r w:rsidRPr="0060627C">
        <w:rPr>
          <w:rFonts w:hint="eastAsia"/>
        </w:rPr>
        <w:t xml:space="preserve">Thời gian: </w:t>
      </w:r>
      <w:r w:rsidRPr="0060627C">
        <w:t>10</w:t>
      </w:r>
      <w:r w:rsidRPr="0060627C">
        <w:rPr>
          <w:rFonts w:hint="eastAsia"/>
        </w:rPr>
        <w:t xml:space="preserve"> giờ          </w:t>
      </w:r>
      <w:r w:rsidRPr="0060627C">
        <w:rPr>
          <w:rFonts w:hint="eastAsia"/>
          <w:lang w:val="vi-VN" w:eastAsia="vi-VN"/>
        </w:rPr>
        <w:t xml:space="preserve">                    </w:t>
      </w:r>
      <w:r w:rsidRPr="0060627C">
        <w:rPr>
          <w:rFonts w:hint="eastAsia"/>
        </w:rPr>
        <w:t xml:space="preserve">   </w:t>
      </w:r>
    </w:p>
    <w:p w14:paraId="063F2E5D" w14:textId="77777777" w:rsidR="00EF67DE" w:rsidRPr="0060627C" w:rsidRDefault="00EF67DE" w:rsidP="00EF67DE">
      <w:pPr>
        <w:spacing w:before="120" w:after="120"/>
      </w:pPr>
      <w:r w:rsidRPr="0060627C">
        <w:rPr>
          <w:rFonts w:hint="eastAsia"/>
        </w:rPr>
        <w:t>1. Mục tiêu của bài:</w:t>
      </w:r>
    </w:p>
    <w:p w14:paraId="40E26A6B" w14:textId="77777777" w:rsidR="00EF67DE" w:rsidRPr="0060627C" w:rsidRDefault="00EF67DE" w:rsidP="00670B77">
      <w:pPr>
        <w:numPr>
          <w:ilvl w:val="0"/>
          <w:numId w:val="288"/>
        </w:numPr>
        <w:tabs>
          <w:tab w:val="left" w:pos="567"/>
        </w:tabs>
        <w:spacing w:before="120" w:after="120"/>
        <w:ind w:left="567" w:hanging="567"/>
        <w:jc w:val="both"/>
        <w:rPr>
          <w:lang w:val="pt-BR" w:eastAsia="vi-VN"/>
        </w:rPr>
      </w:pPr>
      <w:r w:rsidRPr="0060627C">
        <w:rPr>
          <w:rFonts w:hint="eastAsia"/>
          <w:lang w:val="pt-BR" w:eastAsia="vi-VN"/>
        </w:rPr>
        <w:t>Trình bày được cấu tạo, đặc điểm công nghệ và phạm vi ứng dụng của bàn ren và ta rô;</w:t>
      </w:r>
    </w:p>
    <w:p w14:paraId="49197365" w14:textId="77777777" w:rsidR="00EF67DE" w:rsidRPr="0060627C" w:rsidRDefault="00EF67DE" w:rsidP="00670B77">
      <w:pPr>
        <w:numPr>
          <w:ilvl w:val="0"/>
          <w:numId w:val="288"/>
        </w:numPr>
        <w:tabs>
          <w:tab w:val="left" w:pos="567"/>
        </w:tabs>
        <w:spacing w:before="120" w:after="120"/>
        <w:ind w:left="567" w:hanging="567"/>
        <w:jc w:val="both"/>
        <w:rPr>
          <w:lang w:val="pt-BR" w:eastAsia="vi-VN"/>
        </w:rPr>
      </w:pPr>
      <w:r w:rsidRPr="0060627C">
        <w:rPr>
          <w:rFonts w:hint="eastAsia"/>
          <w:lang w:val="pt-BR" w:eastAsia="vi-VN"/>
        </w:rPr>
        <w:t>Xác định được các yếu tố cơ bản của ren và phân loại ren;</w:t>
      </w:r>
    </w:p>
    <w:p w14:paraId="706CD270" w14:textId="77777777" w:rsidR="00EF67DE" w:rsidRPr="0060627C" w:rsidRDefault="00EF67DE" w:rsidP="00670B77">
      <w:pPr>
        <w:numPr>
          <w:ilvl w:val="0"/>
          <w:numId w:val="288"/>
        </w:numPr>
        <w:tabs>
          <w:tab w:val="left" w:pos="567"/>
        </w:tabs>
        <w:spacing w:before="120" w:after="120"/>
        <w:ind w:left="567" w:hanging="567"/>
        <w:jc w:val="both"/>
        <w:rPr>
          <w:lang w:val="pt-BR" w:eastAsia="vi-VN"/>
        </w:rPr>
      </w:pPr>
      <w:r w:rsidRPr="0060627C">
        <w:rPr>
          <w:rFonts w:hint="eastAsia"/>
          <w:lang w:val="pt-BR" w:eastAsia="vi-VN"/>
        </w:rPr>
        <w:t>Cắt được ren trong bằng tarô, ren ngoài bằng bàn ren đảm bảo đúng kỹ thuật, an toàn và vệ sinh công nghiệp;</w:t>
      </w:r>
    </w:p>
    <w:p w14:paraId="19D21058" w14:textId="77777777" w:rsidR="00EF67DE" w:rsidRPr="0060627C" w:rsidRDefault="00EF67DE" w:rsidP="00670B77">
      <w:pPr>
        <w:numPr>
          <w:ilvl w:val="0"/>
          <w:numId w:val="288"/>
        </w:numPr>
        <w:tabs>
          <w:tab w:val="left" w:pos="567"/>
        </w:tabs>
        <w:spacing w:before="120" w:after="120"/>
        <w:ind w:left="567" w:hanging="567"/>
        <w:jc w:val="both"/>
        <w:rPr>
          <w:lang w:val="pt-BR"/>
        </w:rPr>
      </w:pPr>
      <w:r w:rsidRPr="0060627C">
        <w:rPr>
          <w:rFonts w:hint="eastAsia"/>
          <w:lang w:val="pt-BR" w:eastAsia="vi-VN"/>
        </w:rPr>
        <w:t>Rèn luyện tính cẩn thận, tỉ mỉ, chính xác và an toàn.</w:t>
      </w:r>
    </w:p>
    <w:p w14:paraId="2AC9CAF9" w14:textId="77777777" w:rsidR="00EF67DE" w:rsidRPr="0060627C" w:rsidRDefault="00EF67DE" w:rsidP="00EF67DE">
      <w:pPr>
        <w:spacing w:before="120" w:after="120"/>
      </w:pPr>
      <w:r w:rsidRPr="0060627C">
        <w:rPr>
          <w:rFonts w:hint="eastAsia"/>
        </w:rPr>
        <w:t>2. Nội dung của bài:</w:t>
      </w:r>
    </w:p>
    <w:p w14:paraId="1A7C857B" w14:textId="77777777" w:rsidR="00EF67DE" w:rsidRPr="0060627C" w:rsidRDefault="00EF67DE" w:rsidP="00EF67DE">
      <w:pPr>
        <w:widowControl w:val="0"/>
        <w:numPr>
          <w:ilvl w:val="1"/>
          <w:numId w:val="0"/>
        </w:numPr>
        <w:spacing w:before="120" w:after="120"/>
        <w:ind w:left="360" w:hanging="360"/>
        <w:rPr>
          <w:i/>
          <w:lang w:val="pt-BR" w:eastAsia="vi-VN"/>
        </w:rPr>
      </w:pPr>
      <w:r w:rsidRPr="0060627C">
        <w:rPr>
          <w:rFonts w:hint="eastAsia"/>
          <w:lang w:val="pt-BR" w:eastAsia="vi-VN"/>
        </w:rPr>
        <w:t>Dụng cụ cắt ren và kỹ thuật cắt ren</w:t>
      </w:r>
      <w:r w:rsidRPr="0060627C">
        <w:rPr>
          <w:rFonts w:hint="eastAsia"/>
          <w:b/>
          <w:lang w:val="pt-BR" w:eastAsia="vi-VN"/>
        </w:rPr>
        <w:t xml:space="preserve">                            </w:t>
      </w:r>
    </w:p>
    <w:p w14:paraId="36197D0D" w14:textId="77777777" w:rsidR="00EF67DE" w:rsidRPr="0060627C" w:rsidRDefault="00EF67DE" w:rsidP="00EF67DE">
      <w:pPr>
        <w:widowControl w:val="0"/>
        <w:spacing w:before="120" w:after="120"/>
        <w:ind w:left="360" w:hanging="360"/>
        <w:rPr>
          <w:lang w:val="pt-BR" w:eastAsia="vi-VN"/>
        </w:rPr>
      </w:pPr>
      <w:r w:rsidRPr="0060627C">
        <w:rPr>
          <w:rFonts w:hint="eastAsia"/>
          <w:lang w:val="pt-BR" w:eastAsia="vi-VN"/>
        </w:rPr>
        <w:t>Khái niệm về cắt ren</w:t>
      </w:r>
    </w:p>
    <w:p w14:paraId="0ADF2C80" w14:textId="77777777" w:rsidR="00EF67DE" w:rsidRPr="0060627C" w:rsidRDefault="00EF67DE" w:rsidP="00EF67DE">
      <w:pPr>
        <w:widowControl w:val="0"/>
        <w:spacing w:before="120" w:after="120"/>
        <w:ind w:left="360" w:hanging="360"/>
        <w:rPr>
          <w:lang w:val="pt-BR" w:eastAsia="vi-VN"/>
        </w:rPr>
      </w:pPr>
      <w:r w:rsidRPr="0060627C">
        <w:rPr>
          <w:rFonts w:hint="eastAsia"/>
          <w:lang w:val="pt-BR" w:eastAsia="vi-VN"/>
        </w:rPr>
        <w:t xml:space="preserve">Cấu tạo ta rô, bàn ren </w:t>
      </w:r>
    </w:p>
    <w:p w14:paraId="2EBAD6A2" w14:textId="77777777" w:rsidR="00EF67DE" w:rsidRPr="0060627C" w:rsidRDefault="00EF67DE" w:rsidP="00EF67DE">
      <w:pPr>
        <w:widowControl w:val="0"/>
        <w:spacing w:before="120" w:after="120"/>
        <w:ind w:left="360" w:hanging="360"/>
        <w:rPr>
          <w:lang w:val="vi-VN" w:eastAsia="vi-VN"/>
        </w:rPr>
      </w:pPr>
      <w:r w:rsidRPr="0060627C">
        <w:rPr>
          <w:rFonts w:hint="eastAsia"/>
          <w:lang w:val="vi-VN" w:eastAsia="vi-VN"/>
        </w:rPr>
        <w:t xml:space="preserve">Kỹ thuật  cắt ren trong, ngoài  </w:t>
      </w:r>
    </w:p>
    <w:p w14:paraId="50C8DE2A" w14:textId="77777777" w:rsidR="00EF67DE" w:rsidRPr="0060627C" w:rsidRDefault="00EF67DE" w:rsidP="00EF67DE">
      <w:pPr>
        <w:widowControl w:val="0"/>
        <w:spacing w:before="120" w:after="120"/>
        <w:ind w:left="360" w:hanging="360"/>
        <w:rPr>
          <w:lang w:val="vi-VN" w:eastAsia="vi-VN"/>
        </w:rPr>
      </w:pPr>
      <w:r w:rsidRPr="0060627C">
        <w:rPr>
          <w:rFonts w:hint="eastAsia"/>
          <w:lang w:val="vi-VN" w:eastAsia="vi-VN"/>
        </w:rPr>
        <w:t>Các dạng sai hỏng  khi cắt ren và bịên pháp phòng ngừa</w:t>
      </w:r>
    </w:p>
    <w:p w14:paraId="44FFDEE1" w14:textId="77777777" w:rsidR="00EF67DE" w:rsidRPr="0060627C" w:rsidRDefault="00EF67DE" w:rsidP="00EF67DE">
      <w:pPr>
        <w:widowControl w:val="0"/>
        <w:spacing w:before="120" w:after="120"/>
        <w:ind w:left="360" w:hanging="360"/>
        <w:rPr>
          <w:lang w:val="vi-VN" w:eastAsia="vi-VN"/>
        </w:rPr>
      </w:pPr>
      <w:r w:rsidRPr="0060627C">
        <w:rPr>
          <w:rFonts w:hint="eastAsia"/>
          <w:lang w:val="vi-VN" w:eastAsia="vi-VN"/>
        </w:rPr>
        <w:t>An toàn lao động khi cắt ren</w:t>
      </w:r>
    </w:p>
    <w:p w14:paraId="27162D9D" w14:textId="77777777" w:rsidR="00EF67DE" w:rsidRPr="0060627C" w:rsidRDefault="00EF67DE" w:rsidP="00EF67DE">
      <w:pPr>
        <w:widowControl w:val="0"/>
        <w:spacing w:before="120" w:after="120"/>
        <w:ind w:left="360" w:hanging="360"/>
        <w:rPr>
          <w:b/>
          <w:lang w:val="vi-VN" w:eastAsia="vi-VN"/>
        </w:rPr>
      </w:pPr>
      <w:r w:rsidRPr="0060627C">
        <w:rPr>
          <w:rFonts w:hint="eastAsia"/>
          <w:lang w:val="vi-VN" w:eastAsia="vi-VN"/>
        </w:rPr>
        <w:t xml:space="preserve">Thực hành cắt ren                                                               </w:t>
      </w:r>
    </w:p>
    <w:p w14:paraId="18E0ABA4" w14:textId="77777777" w:rsidR="00EF67DE" w:rsidRPr="0060627C" w:rsidRDefault="00EF67DE" w:rsidP="00EF67DE">
      <w:pPr>
        <w:widowControl w:val="0"/>
        <w:spacing w:before="120" w:after="120"/>
        <w:rPr>
          <w:lang w:val="vi-VN" w:eastAsia="vi-VN"/>
        </w:rPr>
      </w:pPr>
      <w:r w:rsidRPr="0060627C">
        <w:rPr>
          <w:rFonts w:hint="eastAsia"/>
          <w:lang w:val="vi-VN" w:eastAsia="vi-VN"/>
        </w:rPr>
        <w:t xml:space="preserve">2.2.1. </w:t>
      </w:r>
      <w:r w:rsidRPr="0060627C">
        <w:rPr>
          <w:rFonts w:hint="eastAsia"/>
          <w:lang w:eastAsia="vi-VN"/>
        </w:rPr>
        <w:t>Phân tích</w:t>
      </w:r>
      <w:r w:rsidRPr="0060627C">
        <w:rPr>
          <w:rFonts w:hint="eastAsia"/>
          <w:lang w:val="vi-VN" w:eastAsia="vi-VN"/>
        </w:rPr>
        <w:t xml:space="preserve"> bản vẽ .</w:t>
      </w:r>
    </w:p>
    <w:p w14:paraId="7E25709E" w14:textId="77777777" w:rsidR="00EF67DE" w:rsidRPr="0060627C" w:rsidRDefault="00EF67DE" w:rsidP="00EF67DE">
      <w:pPr>
        <w:widowControl w:val="0"/>
        <w:spacing w:before="120" w:after="120"/>
        <w:rPr>
          <w:lang w:val="vi-VN" w:eastAsia="vi-VN"/>
        </w:rPr>
      </w:pPr>
      <w:r w:rsidRPr="0060627C">
        <w:rPr>
          <w:rFonts w:hint="eastAsia"/>
          <w:lang w:val="vi-VN" w:eastAsia="vi-VN"/>
        </w:rPr>
        <w:lastRenderedPageBreak/>
        <w:t xml:space="preserve">2.2.2. Chuẩn bị thiết bị và dụng cụ </w:t>
      </w:r>
    </w:p>
    <w:p w14:paraId="7D5E4685" w14:textId="77777777" w:rsidR="00EF67DE" w:rsidRPr="0060627C" w:rsidRDefault="00EF67DE" w:rsidP="00EF67DE">
      <w:pPr>
        <w:widowControl w:val="0"/>
        <w:spacing w:before="120" w:after="120"/>
        <w:rPr>
          <w:lang w:val="vi-VN" w:eastAsia="vi-VN"/>
        </w:rPr>
      </w:pPr>
      <w:r w:rsidRPr="0060627C">
        <w:rPr>
          <w:rFonts w:hint="eastAsia"/>
          <w:lang w:val="vi-VN" w:eastAsia="vi-VN"/>
        </w:rPr>
        <w:t>2.2.3. Trình tự tiến hành cắt ren theo bản vẽ</w:t>
      </w:r>
    </w:p>
    <w:p w14:paraId="24C45687" w14:textId="77777777" w:rsidR="00EF67DE" w:rsidRPr="0060627C" w:rsidRDefault="00EF67DE" w:rsidP="00EF67DE">
      <w:pPr>
        <w:spacing w:before="120" w:after="120"/>
        <w:jc w:val="both"/>
        <w:rPr>
          <w:lang w:val="vi-VN" w:eastAsia="vi-VN"/>
        </w:rPr>
      </w:pPr>
      <w:r w:rsidRPr="0060627C">
        <w:rPr>
          <w:rFonts w:hint="eastAsia"/>
          <w:lang w:val="vi-VN" w:eastAsia="vi-VN"/>
        </w:rPr>
        <w:t>2.2.4. Những dạng sai hỏng, nguyên nhân và cách khắc phục</w:t>
      </w:r>
    </w:p>
    <w:p w14:paraId="1B383669" w14:textId="77777777" w:rsidR="00EF67DE" w:rsidRPr="0060627C" w:rsidRDefault="00EF67DE" w:rsidP="00EF67DE">
      <w:pPr>
        <w:keepNext/>
        <w:tabs>
          <w:tab w:val="left" w:pos="720"/>
        </w:tabs>
        <w:ind w:left="720" w:hanging="720"/>
        <w:jc w:val="center"/>
        <w:outlineLvl w:val="2"/>
        <w:rPr>
          <w:b/>
          <w:lang w:val="vi-VN" w:eastAsia="vi-VN"/>
        </w:rPr>
      </w:pPr>
      <w:r w:rsidRPr="0060627C">
        <w:rPr>
          <w:rFonts w:hint="eastAsia"/>
          <w:b/>
          <w:lang w:val="vi-VN" w:eastAsia="vi-VN"/>
        </w:rPr>
        <w:t>PHẦN 2: MÁY DỤNG CỤ CẦM TAY</w:t>
      </w:r>
    </w:p>
    <w:p w14:paraId="568C2AEB" w14:textId="77777777" w:rsidR="00EF67DE" w:rsidRPr="0060627C" w:rsidRDefault="00EF67DE" w:rsidP="00EF67DE">
      <w:pPr>
        <w:keepNext/>
        <w:tabs>
          <w:tab w:val="left" w:pos="1008"/>
          <w:tab w:val="left" w:pos="6750"/>
        </w:tabs>
        <w:ind w:left="1008" w:hanging="1008"/>
        <w:jc w:val="center"/>
        <w:outlineLvl w:val="4"/>
        <w:rPr>
          <w:b/>
        </w:rPr>
      </w:pPr>
      <w:r w:rsidRPr="0060627C">
        <w:rPr>
          <w:rFonts w:hint="eastAsia"/>
          <w:b/>
        </w:rPr>
        <w:t>BÀI 1: MÁY KHOAN CẦM TAY</w:t>
      </w:r>
    </w:p>
    <w:p w14:paraId="5A574BDE" w14:textId="77777777" w:rsidR="00EF67DE" w:rsidRPr="0060627C" w:rsidRDefault="00EF67DE" w:rsidP="00EF67DE">
      <w:pPr>
        <w:keepNext/>
        <w:tabs>
          <w:tab w:val="left" w:pos="1008"/>
          <w:tab w:val="left" w:pos="6750"/>
        </w:tabs>
        <w:ind w:left="1008" w:hanging="1008"/>
        <w:jc w:val="right"/>
        <w:outlineLvl w:val="4"/>
      </w:pPr>
      <w:r w:rsidRPr="0060627C">
        <w:rPr>
          <w:rFonts w:hint="eastAsia"/>
        </w:rPr>
        <w:t xml:space="preserve">Thời gian: </w:t>
      </w:r>
      <w:r w:rsidRPr="0060627C">
        <w:t>9</w:t>
      </w:r>
      <w:r w:rsidRPr="0060627C">
        <w:rPr>
          <w:rFonts w:hint="eastAsia"/>
        </w:rPr>
        <w:t xml:space="preserve"> giờ</w:t>
      </w:r>
    </w:p>
    <w:p w14:paraId="62065CF6" w14:textId="77777777" w:rsidR="00EF67DE" w:rsidRPr="0060627C" w:rsidRDefault="00EF67DE" w:rsidP="00EF67DE">
      <w:pPr>
        <w:spacing w:before="120" w:after="120"/>
      </w:pPr>
      <w:r w:rsidRPr="0060627C">
        <w:rPr>
          <w:rFonts w:hint="eastAsia"/>
        </w:rPr>
        <w:t>1. Mục tiêu của bài:</w:t>
      </w:r>
    </w:p>
    <w:p w14:paraId="292936FD" w14:textId="77777777" w:rsidR="00EF67DE" w:rsidRPr="0060627C" w:rsidRDefault="00EF67DE" w:rsidP="00670B77">
      <w:pPr>
        <w:numPr>
          <w:ilvl w:val="0"/>
          <w:numId w:val="284"/>
        </w:numPr>
        <w:spacing w:before="120"/>
        <w:ind w:hanging="720"/>
        <w:jc w:val="both"/>
      </w:pPr>
      <w:r w:rsidRPr="0060627C">
        <w:rPr>
          <w:rFonts w:hint="eastAsia"/>
          <w:lang w:val="vi-VN"/>
        </w:rPr>
        <w:t xml:space="preserve">Trình bày được </w:t>
      </w:r>
      <w:r w:rsidRPr="0060627C">
        <w:rPr>
          <w:rFonts w:hint="eastAsia"/>
        </w:rPr>
        <w:t xml:space="preserve">cấu tạo,nguyên lý hoạt động máy khoan cầm tay. </w:t>
      </w:r>
    </w:p>
    <w:p w14:paraId="2D2F57C9" w14:textId="77777777" w:rsidR="00EF67DE" w:rsidRPr="0060627C" w:rsidRDefault="00EF67DE" w:rsidP="00670B77">
      <w:pPr>
        <w:numPr>
          <w:ilvl w:val="0"/>
          <w:numId w:val="285"/>
        </w:numPr>
        <w:spacing w:before="120"/>
        <w:ind w:left="142" w:firstLine="0"/>
        <w:jc w:val="both"/>
      </w:pPr>
      <w:r w:rsidRPr="0060627C">
        <w:rPr>
          <w:rFonts w:hint="eastAsia"/>
          <w:lang w:val="vi-VN"/>
        </w:rPr>
        <w:t>Trình bày được yêu kỹ thuật khi</w:t>
      </w:r>
      <w:r w:rsidRPr="0060627C">
        <w:rPr>
          <w:rFonts w:hint="eastAsia"/>
        </w:rPr>
        <w:t xml:space="preserve"> khoan </w:t>
      </w:r>
    </w:p>
    <w:p w14:paraId="0C4785A0" w14:textId="77777777" w:rsidR="00EF67DE" w:rsidRPr="0060627C" w:rsidRDefault="00EF67DE" w:rsidP="00670B77">
      <w:pPr>
        <w:numPr>
          <w:ilvl w:val="0"/>
          <w:numId w:val="285"/>
        </w:numPr>
        <w:spacing w:before="120"/>
        <w:ind w:left="142" w:firstLine="0"/>
        <w:jc w:val="both"/>
      </w:pPr>
      <w:r w:rsidRPr="0060627C">
        <w:rPr>
          <w:rFonts w:hint="eastAsia"/>
          <w:lang w:val="vi-VN"/>
        </w:rPr>
        <w:t xml:space="preserve">Trình bày được các </w:t>
      </w:r>
      <w:r w:rsidRPr="0060627C">
        <w:rPr>
          <w:rFonts w:hint="eastAsia"/>
        </w:rPr>
        <w:t>yêu cầu khi sử dụng các loại dụng cụ để khoan.</w:t>
      </w:r>
    </w:p>
    <w:p w14:paraId="2EDE092B" w14:textId="77777777" w:rsidR="00EF67DE" w:rsidRPr="0060627C" w:rsidRDefault="00EF67DE" w:rsidP="00670B77">
      <w:pPr>
        <w:numPr>
          <w:ilvl w:val="0"/>
          <w:numId w:val="285"/>
        </w:numPr>
        <w:spacing w:before="120" w:after="120"/>
        <w:ind w:left="142" w:firstLine="0"/>
        <w:jc w:val="both"/>
      </w:pPr>
      <w:r w:rsidRPr="0060627C">
        <w:rPr>
          <w:rFonts w:hint="eastAsia"/>
          <w:lang w:val="vi-VN"/>
        </w:rPr>
        <w:t xml:space="preserve">Nhận dạng </w:t>
      </w:r>
      <w:r w:rsidRPr="0060627C">
        <w:rPr>
          <w:rFonts w:hint="eastAsia"/>
          <w:lang w:val="pt-BR"/>
        </w:rPr>
        <w:t>được</w:t>
      </w:r>
      <w:r w:rsidRPr="0060627C">
        <w:rPr>
          <w:rFonts w:hint="eastAsia"/>
          <w:lang w:val="vi-VN"/>
        </w:rPr>
        <w:t xml:space="preserve"> các </w:t>
      </w:r>
      <w:r w:rsidRPr="0060627C">
        <w:rPr>
          <w:rFonts w:hint="eastAsia"/>
        </w:rPr>
        <w:t>loại dụng cụ để khoan</w:t>
      </w:r>
      <w:r w:rsidRPr="0060627C">
        <w:rPr>
          <w:rFonts w:hint="eastAsia"/>
          <w:lang w:val="vi-VN"/>
        </w:rPr>
        <w:t>.</w:t>
      </w:r>
      <w:r w:rsidRPr="0060627C">
        <w:rPr>
          <w:rFonts w:hint="eastAsia"/>
        </w:rPr>
        <w:t xml:space="preserve"> </w:t>
      </w:r>
    </w:p>
    <w:p w14:paraId="17127963" w14:textId="77777777" w:rsidR="00EF67DE" w:rsidRPr="0060627C" w:rsidRDefault="00EF67DE" w:rsidP="00670B77">
      <w:pPr>
        <w:numPr>
          <w:ilvl w:val="0"/>
          <w:numId w:val="285"/>
        </w:numPr>
        <w:spacing w:before="120" w:after="120"/>
        <w:ind w:left="142" w:firstLine="0"/>
        <w:jc w:val="both"/>
        <w:rPr>
          <w:lang w:val="pt-BR"/>
        </w:rPr>
      </w:pPr>
      <w:r w:rsidRPr="0060627C">
        <w:rPr>
          <w:rFonts w:hint="eastAsia"/>
        </w:rPr>
        <w:t>Bảo quản</w:t>
      </w:r>
      <w:r w:rsidRPr="0060627C">
        <w:rPr>
          <w:rFonts w:hint="eastAsia"/>
          <w:lang w:val="vi-VN"/>
        </w:rPr>
        <w:t xml:space="preserve"> được </w:t>
      </w:r>
      <w:r w:rsidRPr="0060627C">
        <w:rPr>
          <w:rFonts w:hint="eastAsia"/>
          <w:lang w:val="pt-BR"/>
        </w:rPr>
        <w:t xml:space="preserve">các </w:t>
      </w:r>
      <w:r w:rsidRPr="0060627C">
        <w:rPr>
          <w:rFonts w:hint="eastAsia"/>
        </w:rPr>
        <w:t>loại dụng cụ để khoan</w:t>
      </w:r>
      <w:r w:rsidRPr="0060627C">
        <w:rPr>
          <w:rFonts w:hint="eastAsia"/>
          <w:lang w:val="vi-VN"/>
        </w:rPr>
        <w:t>, đúng yêu cầu kỹ thuật, đúng thời gian qui định, đảm bảo an toàn tuyệt đối cho người và</w:t>
      </w:r>
      <w:r w:rsidRPr="0060627C">
        <w:rPr>
          <w:rFonts w:hint="eastAsia"/>
        </w:rPr>
        <w:t xml:space="preserve"> dụng cụ thiết bị</w:t>
      </w:r>
      <w:r w:rsidRPr="0060627C">
        <w:rPr>
          <w:rFonts w:hint="eastAsia"/>
          <w:lang w:val="vi-VN"/>
        </w:rPr>
        <w:t>.</w:t>
      </w:r>
    </w:p>
    <w:p w14:paraId="3AC7785F" w14:textId="77777777" w:rsidR="00EF67DE" w:rsidRPr="0060627C" w:rsidRDefault="00EF67DE" w:rsidP="00670B77">
      <w:pPr>
        <w:numPr>
          <w:ilvl w:val="0"/>
          <w:numId w:val="286"/>
        </w:numPr>
        <w:spacing w:before="120" w:after="120"/>
        <w:ind w:hanging="578"/>
        <w:jc w:val="both"/>
        <w:rPr>
          <w:lang w:val="pt-BR"/>
        </w:rPr>
      </w:pPr>
      <w:r w:rsidRPr="0060627C">
        <w:rPr>
          <w:rFonts w:hint="eastAsia"/>
          <w:lang w:val="pt-BR"/>
        </w:rPr>
        <w:t xml:space="preserve">Thao tác </w:t>
      </w:r>
      <w:r w:rsidRPr="0060627C">
        <w:rPr>
          <w:rFonts w:hint="eastAsia"/>
          <w:lang w:val="vi-VN"/>
        </w:rPr>
        <w:t xml:space="preserve">thành thạo </w:t>
      </w:r>
      <w:r w:rsidRPr="0060627C">
        <w:rPr>
          <w:rFonts w:hint="eastAsia"/>
          <w:lang w:val="pt-BR"/>
        </w:rPr>
        <w:t>loại dụng cụ để khoan</w:t>
      </w:r>
      <w:r w:rsidRPr="0060627C">
        <w:rPr>
          <w:rFonts w:hint="eastAsia"/>
          <w:lang w:val="vi-VN"/>
        </w:rPr>
        <w:t xml:space="preserve">, </w:t>
      </w:r>
      <w:r w:rsidRPr="0060627C">
        <w:rPr>
          <w:rFonts w:hint="eastAsia"/>
          <w:lang w:val="pt-BR"/>
        </w:rPr>
        <w:t xml:space="preserve">khoan được các loai bề mặt đúng phương pháp, </w:t>
      </w:r>
      <w:r w:rsidRPr="0060627C">
        <w:rPr>
          <w:rFonts w:hint="eastAsia"/>
          <w:lang w:val="vi-VN"/>
        </w:rPr>
        <w:t xml:space="preserve">đúng qui trình qui phạm, đảm bảo an toàn cho người và </w:t>
      </w:r>
      <w:r w:rsidRPr="0060627C">
        <w:rPr>
          <w:rFonts w:hint="eastAsia"/>
          <w:lang w:val="pt-BR"/>
        </w:rPr>
        <w:t>dụng cụ thiết bị</w:t>
      </w:r>
      <w:r w:rsidRPr="0060627C">
        <w:rPr>
          <w:rFonts w:hint="eastAsia"/>
          <w:lang w:val="vi-VN"/>
        </w:rPr>
        <w:t>.</w:t>
      </w:r>
    </w:p>
    <w:p w14:paraId="1161B134" w14:textId="77777777" w:rsidR="00EF67DE" w:rsidRPr="0060627C" w:rsidRDefault="00EF67DE" w:rsidP="00670B77">
      <w:pPr>
        <w:numPr>
          <w:ilvl w:val="0"/>
          <w:numId w:val="287"/>
        </w:numPr>
        <w:tabs>
          <w:tab w:val="left" w:pos="709"/>
          <w:tab w:val="left" w:pos="5622"/>
        </w:tabs>
        <w:spacing w:before="120" w:after="120"/>
        <w:ind w:left="709" w:hanging="567"/>
        <w:jc w:val="both"/>
        <w:rPr>
          <w:lang w:val="pt-BR"/>
        </w:rPr>
      </w:pPr>
      <w:r w:rsidRPr="0060627C">
        <w:rPr>
          <w:rFonts w:hint="eastAsia"/>
          <w:lang w:val="pt-BR"/>
        </w:rPr>
        <w:t xml:space="preserve">Thực hiện bài tập </w:t>
      </w:r>
      <w:r w:rsidRPr="0060627C">
        <w:rPr>
          <w:rFonts w:hint="eastAsia"/>
          <w:lang w:val="vi-VN"/>
        </w:rPr>
        <w:t>đạt yêu cầu kỹ thuật</w:t>
      </w:r>
      <w:r w:rsidRPr="0060627C">
        <w:rPr>
          <w:rFonts w:hint="eastAsia"/>
          <w:lang w:val="pt-BR"/>
        </w:rPr>
        <w:t xml:space="preserve"> cấp chính xác 11, độ nhám Rz 40 </w:t>
      </w:r>
      <w:r w:rsidRPr="0060627C">
        <w:rPr>
          <w:rFonts w:hint="eastAsia"/>
          <w:lang w:val="vi-VN"/>
        </w:rPr>
        <w:t>, đúng thời gian qui định</w:t>
      </w:r>
      <w:r w:rsidRPr="0060627C">
        <w:rPr>
          <w:rFonts w:hint="eastAsia"/>
          <w:lang w:val="pt-BR"/>
        </w:rPr>
        <w:t>.</w:t>
      </w:r>
      <w:r w:rsidRPr="0060627C">
        <w:rPr>
          <w:rFonts w:hint="eastAsia"/>
          <w:lang w:val="pt-BR"/>
        </w:rPr>
        <w:tab/>
      </w:r>
    </w:p>
    <w:p w14:paraId="6BD7BF73"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vi-VN"/>
        </w:rPr>
        <w:t>Giải thích được các dạng sai  hỏng, nguyên nhân và cách khắc phục.</w:t>
      </w:r>
    </w:p>
    <w:p w14:paraId="4ED89B62"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 xml:space="preserve">Rèn luyện tính kỷ luật, kiên trì, cẩn thận, nghiêm túc trong học tập. </w:t>
      </w:r>
    </w:p>
    <w:p w14:paraId="66CDDB23"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Có khả năng làm việc độc lập hoặc làm việc theo nhóm. , chủ động và tích cực sáng tạo trong học tập.</w:t>
      </w:r>
    </w:p>
    <w:p w14:paraId="025CB412" w14:textId="77777777" w:rsidR="00EF67DE" w:rsidRPr="0060627C" w:rsidRDefault="00EF67DE" w:rsidP="00EF67DE">
      <w:pPr>
        <w:tabs>
          <w:tab w:val="left" w:pos="709"/>
        </w:tabs>
        <w:spacing w:before="120" w:after="120"/>
        <w:jc w:val="both"/>
        <w:rPr>
          <w:lang w:val="pt-BR"/>
        </w:rPr>
      </w:pPr>
      <w:r w:rsidRPr="0060627C">
        <w:rPr>
          <w:rFonts w:hint="eastAsia"/>
          <w:lang w:val="pt-BR"/>
        </w:rPr>
        <w:t>2. Nội dung của bài:</w:t>
      </w:r>
    </w:p>
    <w:p w14:paraId="3974CEA9" w14:textId="77777777" w:rsidR="00EF67DE" w:rsidRPr="0060627C" w:rsidRDefault="00EF67DE" w:rsidP="00EF67DE">
      <w:pPr>
        <w:spacing w:before="120" w:after="120"/>
        <w:jc w:val="both"/>
        <w:rPr>
          <w:lang w:val="pt-BR"/>
        </w:rPr>
      </w:pPr>
      <w:r w:rsidRPr="0060627C">
        <w:rPr>
          <w:rFonts w:hint="eastAsia"/>
          <w:lang w:val="pt-BR"/>
        </w:rPr>
        <w:t>1.1 Công dụng và cấu tạo</w:t>
      </w:r>
    </w:p>
    <w:p w14:paraId="5129051C" w14:textId="77777777" w:rsidR="00EF67DE" w:rsidRPr="0060627C" w:rsidRDefault="00EF67DE" w:rsidP="00EF67DE">
      <w:pPr>
        <w:spacing w:before="120" w:after="120"/>
        <w:jc w:val="both"/>
        <w:rPr>
          <w:lang w:val="pt-BR"/>
        </w:rPr>
      </w:pPr>
      <w:r w:rsidRPr="0060627C">
        <w:rPr>
          <w:rFonts w:hint="eastAsia"/>
          <w:lang w:val="pt-BR"/>
        </w:rPr>
        <w:t>1.2 Tháo lắp dụng cụ cắt</w:t>
      </w:r>
    </w:p>
    <w:p w14:paraId="2DB5DA3D" w14:textId="77777777" w:rsidR="00EF67DE" w:rsidRPr="0060627C" w:rsidRDefault="00EF67DE" w:rsidP="00EF67DE">
      <w:pPr>
        <w:spacing w:before="120" w:after="120"/>
        <w:jc w:val="both"/>
        <w:rPr>
          <w:lang w:val="pt-BR"/>
        </w:rPr>
      </w:pPr>
      <w:r w:rsidRPr="0060627C">
        <w:rPr>
          <w:rFonts w:hint="eastAsia"/>
          <w:lang w:val="pt-BR"/>
        </w:rPr>
        <w:t>1.3 Kỹ thuật khoan</w:t>
      </w:r>
    </w:p>
    <w:p w14:paraId="3482328C" w14:textId="77777777" w:rsidR="00EF67DE" w:rsidRPr="0060627C" w:rsidRDefault="00EF67DE" w:rsidP="00EF67DE">
      <w:pPr>
        <w:spacing w:before="120" w:after="120"/>
        <w:jc w:val="both"/>
        <w:rPr>
          <w:lang w:val="pt-BR"/>
        </w:rPr>
      </w:pPr>
      <w:r w:rsidRPr="0060627C">
        <w:rPr>
          <w:rFonts w:hint="eastAsia"/>
          <w:lang w:val="pt-BR"/>
        </w:rPr>
        <w:t>2. Thực hành khoan cầm tay</w:t>
      </w:r>
    </w:p>
    <w:p w14:paraId="01D9FD47" w14:textId="77777777" w:rsidR="00EF67DE" w:rsidRPr="0060627C" w:rsidRDefault="00EF67DE" w:rsidP="00EF67DE">
      <w:pPr>
        <w:spacing w:before="120" w:after="120"/>
        <w:jc w:val="both"/>
        <w:rPr>
          <w:lang w:val="pt-BR"/>
        </w:rPr>
      </w:pPr>
      <w:r w:rsidRPr="0060627C">
        <w:rPr>
          <w:rFonts w:hint="eastAsia"/>
          <w:lang w:val="pt-BR"/>
        </w:rPr>
        <w:t>2.1. Phân tích bản vẽ .</w:t>
      </w:r>
    </w:p>
    <w:p w14:paraId="22D64D29" w14:textId="77777777" w:rsidR="00EF67DE" w:rsidRPr="0060627C" w:rsidRDefault="00EF67DE" w:rsidP="00EF67DE">
      <w:pPr>
        <w:spacing w:before="120" w:after="120"/>
        <w:jc w:val="both"/>
        <w:rPr>
          <w:lang w:val="pt-BR"/>
        </w:rPr>
      </w:pPr>
      <w:r w:rsidRPr="0060627C">
        <w:rPr>
          <w:rFonts w:hint="eastAsia"/>
          <w:lang w:val="pt-BR"/>
        </w:rPr>
        <w:t>2.2. Chuẩn bị thiết bị và dụng cụ</w:t>
      </w:r>
    </w:p>
    <w:p w14:paraId="125AD280" w14:textId="77777777" w:rsidR="00EF67DE" w:rsidRPr="0060627C" w:rsidRDefault="00EF67DE" w:rsidP="00EF67DE">
      <w:pPr>
        <w:spacing w:before="120" w:after="120"/>
        <w:jc w:val="both"/>
        <w:rPr>
          <w:lang w:val="pt-BR"/>
        </w:rPr>
      </w:pPr>
      <w:r w:rsidRPr="0060627C">
        <w:rPr>
          <w:rFonts w:hint="eastAsia"/>
          <w:lang w:val="pt-BR"/>
        </w:rPr>
        <w:t>2.3. Trình tự tiến hành dũa kim loại</w:t>
      </w:r>
    </w:p>
    <w:p w14:paraId="414A303F" w14:textId="77777777" w:rsidR="00EF67DE" w:rsidRPr="0060627C" w:rsidRDefault="00EF67DE" w:rsidP="00EF67DE">
      <w:pPr>
        <w:spacing w:before="120" w:after="120"/>
        <w:jc w:val="both"/>
        <w:rPr>
          <w:lang w:val="pt-BR"/>
        </w:rPr>
      </w:pPr>
      <w:r w:rsidRPr="0060627C">
        <w:rPr>
          <w:rFonts w:hint="eastAsia"/>
          <w:lang w:val="pt-BR"/>
        </w:rPr>
        <w:t>2.4. Những dạng sai hỏng, nguyên nhân và cách khắc phục</w:t>
      </w:r>
    </w:p>
    <w:p w14:paraId="5629C01F" w14:textId="77777777" w:rsidR="00EF67DE" w:rsidRPr="0060627C" w:rsidRDefault="00EF67DE" w:rsidP="00EF67DE">
      <w:pPr>
        <w:keepNext/>
        <w:tabs>
          <w:tab w:val="left" w:pos="1008"/>
          <w:tab w:val="left" w:pos="6750"/>
        </w:tabs>
        <w:ind w:left="1008" w:hanging="1008"/>
        <w:jc w:val="center"/>
        <w:outlineLvl w:val="4"/>
        <w:rPr>
          <w:b/>
          <w:lang w:val="pt-BR"/>
        </w:rPr>
      </w:pPr>
      <w:r w:rsidRPr="0060627C">
        <w:rPr>
          <w:rFonts w:hint="eastAsia"/>
          <w:b/>
          <w:lang w:val="pt-BR"/>
        </w:rPr>
        <w:t>BÀI 2: MÁY MÀI- CẮT CẦM TAY</w:t>
      </w:r>
    </w:p>
    <w:p w14:paraId="1ABC39EF" w14:textId="77777777" w:rsidR="00EF67DE" w:rsidRPr="0060627C" w:rsidRDefault="00EF67DE" w:rsidP="00EF67DE">
      <w:pPr>
        <w:keepNext/>
        <w:tabs>
          <w:tab w:val="left" w:pos="1008"/>
          <w:tab w:val="left" w:pos="6750"/>
        </w:tabs>
        <w:ind w:left="1008" w:hanging="1008"/>
        <w:jc w:val="right"/>
        <w:outlineLvl w:val="4"/>
        <w:rPr>
          <w:lang w:val="pt-BR"/>
        </w:rPr>
      </w:pPr>
      <w:r w:rsidRPr="0060627C">
        <w:rPr>
          <w:rFonts w:hint="eastAsia"/>
          <w:lang w:val="pt-BR"/>
        </w:rPr>
        <w:t xml:space="preserve">Thời gian </w:t>
      </w:r>
      <w:r w:rsidRPr="0060627C">
        <w:t>13</w:t>
      </w:r>
      <w:r w:rsidRPr="0060627C">
        <w:rPr>
          <w:rFonts w:hint="eastAsia"/>
          <w:lang w:val="pt-BR"/>
        </w:rPr>
        <w:t xml:space="preserve"> giờ</w:t>
      </w:r>
    </w:p>
    <w:p w14:paraId="4207430A" w14:textId="77777777" w:rsidR="00EF67DE" w:rsidRPr="0060627C" w:rsidRDefault="00EF67DE" w:rsidP="00EF67DE">
      <w:pPr>
        <w:spacing w:before="120" w:after="120"/>
        <w:rPr>
          <w:lang w:val="pt-BR"/>
        </w:rPr>
      </w:pPr>
      <w:r w:rsidRPr="0060627C">
        <w:rPr>
          <w:rFonts w:hint="eastAsia"/>
          <w:lang w:val="pt-BR"/>
        </w:rPr>
        <w:t>1. Mục tiêu của bài:</w:t>
      </w:r>
    </w:p>
    <w:p w14:paraId="2BA3BFD5" w14:textId="77777777" w:rsidR="00EF67DE" w:rsidRPr="0060627C" w:rsidRDefault="00EF67DE" w:rsidP="00670B77">
      <w:pPr>
        <w:numPr>
          <w:ilvl w:val="0"/>
          <w:numId w:val="285"/>
        </w:numPr>
        <w:spacing w:before="120"/>
        <w:ind w:left="142" w:firstLine="0"/>
        <w:jc w:val="both"/>
        <w:rPr>
          <w:lang w:val="pt-BR"/>
        </w:rPr>
      </w:pPr>
      <w:r w:rsidRPr="0060627C">
        <w:rPr>
          <w:rFonts w:hint="eastAsia"/>
          <w:lang w:val="vi-VN"/>
        </w:rPr>
        <w:t xml:space="preserve">Trình bày được </w:t>
      </w:r>
      <w:r w:rsidRPr="0060627C">
        <w:rPr>
          <w:rFonts w:hint="eastAsia"/>
          <w:lang w:val="pt-BR"/>
        </w:rPr>
        <w:t xml:space="preserve">cấu tạo,nguyên lý hoạt động máy mài-cắt cầm tay. </w:t>
      </w:r>
    </w:p>
    <w:p w14:paraId="4403291E" w14:textId="77777777" w:rsidR="00EF67DE" w:rsidRPr="0060627C" w:rsidRDefault="00EF67DE" w:rsidP="00670B77">
      <w:pPr>
        <w:numPr>
          <w:ilvl w:val="0"/>
          <w:numId w:val="285"/>
        </w:numPr>
        <w:spacing w:before="120"/>
        <w:ind w:left="142" w:firstLine="0"/>
        <w:jc w:val="both"/>
        <w:rPr>
          <w:lang w:val="pt-BR"/>
        </w:rPr>
      </w:pPr>
      <w:r w:rsidRPr="0060627C">
        <w:rPr>
          <w:rFonts w:hint="eastAsia"/>
          <w:lang w:val="vi-VN"/>
        </w:rPr>
        <w:lastRenderedPageBreak/>
        <w:t>Trình bày được yêu kỹ thuật khi</w:t>
      </w:r>
      <w:r w:rsidRPr="0060627C">
        <w:rPr>
          <w:rFonts w:hint="eastAsia"/>
          <w:lang w:val="pt-BR"/>
        </w:rPr>
        <w:t xml:space="preserve"> mài-cắt </w:t>
      </w:r>
    </w:p>
    <w:p w14:paraId="484D3C77" w14:textId="77777777" w:rsidR="00EF67DE" w:rsidRPr="0060627C" w:rsidRDefault="00EF67DE" w:rsidP="00670B77">
      <w:pPr>
        <w:numPr>
          <w:ilvl w:val="0"/>
          <w:numId w:val="285"/>
        </w:numPr>
        <w:spacing w:before="120" w:after="120"/>
        <w:ind w:left="142" w:firstLine="0"/>
        <w:jc w:val="both"/>
        <w:rPr>
          <w:lang w:val="pt-BR"/>
        </w:rPr>
      </w:pPr>
      <w:r w:rsidRPr="0060627C">
        <w:rPr>
          <w:rFonts w:hint="eastAsia"/>
          <w:lang w:val="pt-BR"/>
        </w:rPr>
        <w:t>Thực hiện mài- cắt chi tiết</w:t>
      </w:r>
      <w:r w:rsidRPr="0060627C">
        <w:rPr>
          <w:rFonts w:hint="eastAsia"/>
          <w:lang w:val="vi-VN"/>
        </w:rPr>
        <w:t xml:space="preserve"> đúng yêu cầu kỹ thuật, đúng thời gian qui định, đảm bảo an toàn tuyệt đối cho người và</w:t>
      </w:r>
      <w:r w:rsidRPr="0060627C">
        <w:rPr>
          <w:rFonts w:hint="eastAsia"/>
          <w:lang w:val="pt-BR"/>
        </w:rPr>
        <w:t xml:space="preserve"> dụng cụ thiết bị</w:t>
      </w:r>
      <w:r w:rsidRPr="0060627C">
        <w:rPr>
          <w:rFonts w:hint="eastAsia"/>
          <w:lang w:val="vi-VN"/>
        </w:rPr>
        <w:t>.</w:t>
      </w:r>
    </w:p>
    <w:p w14:paraId="56156F88"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vi-VN"/>
        </w:rPr>
        <w:t>Giải thích được các dạng sai  hỏng, nguyên nhân và cách khắc phục.</w:t>
      </w:r>
    </w:p>
    <w:p w14:paraId="0F648721"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 xml:space="preserve">Rèn luyện tính kỷ luật, kiên trì, cẩn thận, nghiêm túc trong học tập. </w:t>
      </w:r>
    </w:p>
    <w:p w14:paraId="1EA0C4D9"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Có khả năng làm việc độc lập hoặc làm việc theo nhóm, chủ động và tích cực sáng tạo trong học tập.</w:t>
      </w:r>
    </w:p>
    <w:p w14:paraId="18AC73BA" w14:textId="77777777" w:rsidR="00EF67DE" w:rsidRPr="0060627C" w:rsidRDefault="00EF67DE" w:rsidP="00EF67DE">
      <w:pPr>
        <w:tabs>
          <w:tab w:val="left" w:pos="709"/>
        </w:tabs>
        <w:spacing w:before="120" w:after="120"/>
        <w:jc w:val="both"/>
        <w:rPr>
          <w:lang w:val="pt-BR"/>
        </w:rPr>
      </w:pPr>
      <w:r w:rsidRPr="0060627C">
        <w:rPr>
          <w:rFonts w:hint="eastAsia"/>
          <w:lang w:val="pt-BR"/>
        </w:rPr>
        <w:t>2. Nội dung của bài:</w:t>
      </w:r>
    </w:p>
    <w:p w14:paraId="2AE07792" w14:textId="77777777" w:rsidR="00EF67DE" w:rsidRPr="0060627C" w:rsidRDefault="00EF67DE" w:rsidP="00EF67DE">
      <w:pPr>
        <w:spacing w:before="120" w:after="120"/>
        <w:jc w:val="both"/>
        <w:rPr>
          <w:lang w:val="pt-BR"/>
        </w:rPr>
      </w:pPr>
      <w:r w:rsidRPr="0060627C">
        <w:rPr>
          <w:rFonts w:hint="eastAsia"/>
          <w:lang w:val="pt-BR"/>
        </w:rPr>
        <w:t>1. Công dụng, cấu tạo và kỹ thuật mài-cắt</w:t>
      </w:r>
    </w:p>
    <w:p w14:paraId="0057DD15" w14:textId="77777777" w:rsidR="00EF67DE" w:rsidRPr="0060627C" w:rsidRDefault="00EF67DE" w:rsidP="00EF67DE">
      <w:pPr>
        <w:spacing w:before="120" w:after="120"/>
        <w:jc w:val="both"/>
        <w:rPr>
          <w:lang w:val="pt-BR"/>
        </w:rPr>
      </w:pPr>
      <w:r w:rsidRPr="0060627C">
        <w:rPr>
          <w:rFonts w:hint="eastAsia"/>
          <w:lang w:val="pt-BR"/>
        </w:rPr>
        <w:t>1.1 Công dụng và cấu tạo</w:t>
      </w:r>
    </w:p>
    <w:p w14:paraId="45C91538" w14:textId="77777777" w:rsidR="00EF67DE" w:rsidRPr="0060627C" w:rsidRDefault="00EF67DE" w:rsidP="00EF67DE">
      <w:pPr>
        <w:spacing w:before="120" w:after="120"/>
        <w:jc w:val="both"/>
        <w:rPr>
          <w:lang w:val="pt-BR"/>
        </w:rPr>
      </w:pPr>
      <w:r w:rsidRPr="0060627C">
        <w:rPr>
          <w:rFonts w:hint="eastAsia"/>
          <w:lang w:val="pt-BR"/>
        </w:rPr>
        <w:t>1.2 Tháo lắp dụng cụ cắt</w:t>
      </w:r>
    </w:p>
    <w:p w14:paraId="4E3FCDBA" w14:textId="77777777" w:rsidR="00EF67DE" w:rsidRPr="0060627C" w:rsidRDefault="00EF67DE" w:rsidP="00EF67DE">
      <w:pPr>
        <w:spacing w:before="120" w:after="120"/>
        <w:jc w:val="both"/>
        <w:rPr>
          <w:lang w:val="pt-BR"/>
        </w:rPr>
      </w:pPr>
      <w:r w:rsidRPr="0060627C">
        <w:rPr>
          <w:rFonts w:hint="eastAsia"/>
          <w:lang w:val="pt-BR"/>
        </w:rPr>
        <w:t>1.3 Kỹ thuật mài và cắt kim loại</w:t>
      </w:r>
    </w:p>
    <w:p w14:paraId="00C42C45" w14:textId="77777777" w:rsidR="00EF67DE" w:rsidRPr="0060627C" w:rsidRDefault="00EF67DE" w:rsidP="00EF67DE">
      <w:pPr>
        <w:spacing w:before="120" w:after="120"/>
        <w:jc w:val="both"/>
        <w:rPr>
          <w:lang w:val="pt-BR"/>
        </w:rPr>
      </w:pPr>
      <w:r w:rsidRPr="0060627C">
        <w:rPr>
          <w:rFonts w:hint="eastAsia"/>
          <w:lang w:val="pt-BR"/>
        </w:rPr>
        <w:t>2. Thực hành mài cầm tay</w:t>
      </w:r>
    </w:p>
    <w:p w14:paraId="00E3026D" w14:textId="77777777" w:rsidR="00EF67DE" w:rsidRPr="0060627C" w:rsidRDefault="00EF67DE" w:rsidP="00EF67DE">
      <w:pPr>
        <w:spacing w:before="120" w:after="120"/>
        <w:jc w:val="both"/>
        <w:rPr>
          <w:lang w:val="pt-BR"/>
        </w:rPr>
      </w:pPr>
      <w:r w:rsidRPr="0060627C">
        <w:rPr>
          <w:rFonts w:hint="eastAsia"/>
          <w:lang w:val="pt-BR"/>
        </w:rPr>
        <w:t>2.1. Phân tích bản vẽ .</w:t>
      </w:r>
    </w:p>
    <w:p w14:paraId="1FE0BB49" w14:textId="77777777" w:rsidR="00EF67DE" w:rsidRPr="0060627C" w:rsidRDefault="00EF67DE" w:rsidP="00EF67DE">
      <w:pPr>
        <w:spacing w:before="120" w:after="120"/>
        <w:jc w:val="both"/>
        <w:rPr>
          <w:lang w:val="pt-BR"/>
        </w:rPr>
      </w:pPr>
      <w:r w:rsidRPr="0060627C">
        <w:rPr>
          <w:rFonts w:hint="eastAsia"/>
          <w:lang w:val="pt-BR"/>
        </w:rPr>
        <w:t>2.2. Chuẩn bị thiết bị và dụng cụ</w:t>
      </w:r>
    </w:p>
    <w:p w14:paraId="0B7D9A87" w14:textId="77777777" w:rsidR="00EF67DE" w:rsidRPr="0060627C" w:rsidRDefault="00EF67DE" w:rsidP="00EF67DE">
      <w:pPr>
        <w:spacing w:before="120" w:after="120"/>
        <w:jc w:val="both"/>
        <w:rPr>
          <w:lang w:val="pt-BR"/>
        </w:rPr>
      </w:pPr>
      <w:r w:rsidRPr="0060627C">
        <w:rPr>
          <w:rFonts w:hint="eastAsia"/>
          <w:lang w:val="pt-BR"/>
        </w:rPr>
        <w:t>2.3. Trình tự tiến hành mài kim loại</w:t>
      </w:r>
    </w:p>
    <w:p w14:paraId="6C9DDE4E" w14:textId="77777777" w:rsidR="00EF67DE" w:rsidRPr="0060627C" w:rsidRDefault="00EF67DE" w:rsidP="00EF67DE">
      <w:pPr>
        <w:spacing w:before="120" w:after="120"/>
        <w:jc w:val="both"/>
        <w:rPr>
          <w:lang w:val="pt-BR"/>
        </w:rPr>
      </w:pPr>
      <w:r w:rsidRPr="0060627C">
        <w:rPr>
          <w:rFonts w:hint="eastAsia"/>
          <w:lang w:val="pt-BR"/>
        </w:rPr>
        <w:t>2.4. Những dạng sai hỏng, nguyên nhân và cách khắc phục</w:t>
      </w:r>
    </w:p>
    <w:p w14:paraId="7F6653CD" w14:textId="77777777" w:rsidR="00EF67DE" w:rsidRPr="0060627C" w:rsidRDefault="00EF67DE" w:rsidP="00EF67DE">
      <w:pPr>
        <w:spacing w:before="120" w:after="120"/>
        <w:jc w:val="both"/>
        <w:rPr>
          <w:lang w:val="pt-BR"/>
        </w:rPr>
      </w:pPr>
      <w:r w:rsidRPr="0060627C">
        <w:rPr>
          <w:rFonts w:hint="eastAsia"/>
          <w:lang w:val="pt-BR"/>
        </w:rPr>
        <w:t>3. Thực hành cắt cầm tay</w:t>
      </w:r>
    </w:p>
    <w:p w14:paraId="13A9D2A4" w14:textId="77777777" w:rsidR="00EF67DE" w:rsidRPr="0060627C" w:rsidRDefault="00EF67DE" w:rsidP="00EF67DE">
      <w:pPr>
        <w:spacing w:before="120" w:after="120"/>
        <w:jc w:val="both"/>
        <w:rPr>
          <w:lang w:val="pt-BR"/>
        </w:rPr>
      </w:pPr>
      <w:r w:rsidRPr="0060627C">
        <w:rPr>
          <w:rFonts w:hint="eastAsia"/>
          <w:lang w:val="pt-BR"/>
        </w:rPr>
        <w:t>3.1. Phân tích bản vẽ .</w:t>
      </w:r>
    </w:p>
    <w:p w14:paraId="75029818" w14:textId="77777777" w:rsidR="00EF67DE" w:rsidRPr="0060627C" w:rsidRDefault="00EF67DE" w:rsidP="00EF67DE">
      <w:pPr>
        <w:spacing w:before="120" w:after="120"/>
        <w:jc w:val="both"/>
        <w:rPr>
          <w:lang w:val="pt-BR"/>
        </w:rPr>
      </w:pPr>
      <w:r w:rsidRPr="0060627C">
        <w:rPr>
          <w:rFonts w:hint="eastAsia"/>
          <w:lang w:val="pt-BR"/>
        </w:rPr>
        <w:t>3.2. Chuẩn bị thiết bị và dụng cụ</w:t>
      </w:r>
    </w:p>
    <w:p w14:paraId="7F91CB99" w14:textId="77777777" w:rsidR="00EF67DE" w:rsidRPr="0060627C" w:rsidRDefault="00EF67DE" w:rsidP="00EF67DE">
      <w:pPr>
        <w:spacing w:before="120" w:after="120"/>
        <w:jc w:val="both"/>
        <w:rPr>
          <w:lang w:val="pt-BR"/>
        </w:rPr>
      </w:pPr>
      <w:r w:rsidRPr="0060627C">
        <w:rPr>
          <w:rFonts w:hint="eastAsia"/>
          <w:lang w:val="pt-BR"/>
        </w:rPr>
        <w:t>3.3. Trình tự tiến hành cắt kim loại</w:t>
      </w:r>
    </w:p>
    <w:p w14:paraId="173CA897" w14:textId="77777777" w:rsidR="00EF67DE" w:rsidRPr="0060627C" w:rsidRDefault="00EF67DE" w:rsidP="00EF67DE">
      <w:pPr>
        <w:spacing w:before="120" w:after="120"/>
        <w:jc w:val="both"/>
        <w:rPr>
          <w:lang w:val="pt-BR"/>
        </w:rPr>
      </w:pPr>
      <w:r w:rsidRPr="0060627C">
        <w:rPr>
          <w:rFonts w:hint="eastAsia"/>
          <w:lang w:val="pt-BR"/>
        </w:rPr>
        <w:t>3.4. Những dạng sai hỏng, nguyên nhân và cách khắc phục</w:t>
      </w:r>
    </w:p>
    <w:p w14:paraId="0D1C7403" w14:textId="77777777" w:rsidR="00EF67DE" w:rsidRPr="0060627C" w:rsidRDefault="00EF67DE" w:rsidP="00EF67DE">
      <w:pPr>
        <w:keepNext/>
        <w:tabs>
          <w:tab w:val="left" w:pos="1008"/>
          <w:tab w:val="left" w:pos="6750"/>
        </w:tabs>
        <w:ind w:left="1008" w:hanging="1008"/>
        <w:jc w:val="center"/>
        <w:outlineLvl w:val="4"/>
        <w:rPr>
          <w:b/>
          <w:lang w:val="pt-BR" w:eastAsia="vi-VN"/>
        </w:rPr>
      </w:pPr>
      <w:r w:rsidRPr="0060627C">
        <w:rPr>
          <w:rFonts w:hint="eastAsia"/>
          <w:b/>
          <w:lang w:val="pt-BR" w:eastAsia="vi-VN"/>
        </w:rPr>
        <w:t>BÀI 3: MÁY CẮT ĐĨA</w:t>
      </w:r>
    </w:p>
    <w:p w14:paraId="179B51B0" w14:textId="77777777" w:rsidR="00EF67DE" w:rsidRPr="0060627C" w:rsidRDefault="00EF67DE" w:rsidP="00EF67DE">
      <w:pPr>
        <w:keepNext/>
        <w:tabs>
          <w:tab w:val="left" w:pos="1008"/>
          <w:tab w:val="left" w:pos="6750"/>
        </w:tabs>
        <w:ind w:left="1008" w:hanging="1008"/>
        <w:jc w:val="right"/>
        <w:outlineLvl w:val="4"/>
        <w:rPr>
          <w:lang w:val="pt-BR" w:eastAsia="vi-VN"/>
        </w:rPr>
      </w:pPr>
      <w:r w:rsidRPr="0060627C">
        <w:rPr>
          <w:rFonts w:hint="eastAsia"/>
          <w:lang w:val="pt-BR" w:eastAsia="vi-VN"/>
        </w:rPr>
        <w:t xml:space="preserve">Thời gian: </w:t>
      </w:r>
      <w:r w:rsidRPr="0060627C">
        <w:rPr>
          <w:lang w:eastAsia="vi-VN"/>
        </w:rPr>
        <w:t>10</w:t>
      </w:r>
      <w:r w:rsidRPr="0060627C">
        <w:rPr>
          <w:rFonts w:hint="eastAsia"/>
          <w:lang w:val="pt-BR" w:eastAsia="vi-VN"/>
        </w:rPr>
        <w:t xml:space="preserve"> giờ</w:t>
      </w:r>
    </w:p>
    <w:p w14:paraId="3C998210" w14:textId="77777777" w:rsidR="00EF67DE" w:rsidRPr="0060627C" w:rsidRDefault="00EF67DE" w:rsidP="00EF67DE">
      <w:pPr>
        <w:spacing w:before="120" w:after="120"/>
        <w:rPr>
          <w:lang w:val="pt-BR"/>
        </w:rPr>
      </w:pPr>
      <w:r w:rsidRPr="0060627C">
        <w:rPr>
          <w:rFonts w:hint="eastAsia"/>
          <w:lang w:val="pt-BR"/>
        </w:rPr>
        <w:t>1. Mục tiêu của bài:</w:t>
      </w:r>
    </w:p>
    <w:p w14:paraId="681F7155" w14:textId="77777777" w:rsidR="00EF67DE" w:rsidRPr="0060627C" w:rsidRDefault="00EF67DE" w:rsidP="00670B77">
      <w:pPr>
        <w:numPr>
          <w:ilvl w:val="0"/>
          <w:numId w:val="285"/>
        </w:numPr>
        <w:spacing w:before="120"/>
        <w:ind w:left="142" w:firstLine="0"/>
        <w:jc w:val="both"/>
        <w:rPr>
          <w:lang w:val="pt-BR"/>
        </w:rPr>
      </w:pPr>
      <w:r w:rsidRPr="0060627C">
        <w:rPr>
          <w:rFonts w:hint="eastAsia"/>
          <w:lang w:val="vi-VN"/>
        </w:rPr>
        <w:t xml:space="preserve">Trình bày được </w:t>
      </w:r>
      <w:r w:rsidRPr="0060627C">
        <w:rPr>
          <w:rFonts w:hint="eastAsia"/>
          <w:lang w:val="pt-BR"/>
        </w:rPr>
        <w:t xml:space="preserve">cấu tạo, nguyên lý hoạt động máy cắt đĩa. </w:t>
      </w:r>
    </w:p>
    <w:p w14:paraId="194BBBB3" w14:textId="77777777" w:rsidR="00EF67DE" w:rsidRPr="0060627C" w:rsidRDefault="00EF67DE" w:rsidP="00670B77">
      <w:pPr>
        <w:numPr>
          <w:ilvl w:val="0"/>
          <w:numId w:val="285"/>
        </w:numPr>
        <w:spacing w:before="120"/>
        <w:ind w:left="142" w:firstLine="0"/>
        <w:jc w:val="both"/>
        <w:rPr>
          <w:lang w:val="pt-BR"/>
        </w:rPr>
      </w:pPr>
      <w:r w:rsidRPr="0060627C">
        <w:rPr>
          <w:rFonts w:hint="eastAsia"/>
          <w:lang w:val="vi-VN"/>
        </w:rPr>
        <w:t>Trình bày được yêu kỹ thuật khi</w:t>
      </w:r>
      <w:r w:rsidRPr="0060627C">
        <w:rPr>
          <w:rFonts w:hint="eastAsia"/>
          <w:lang w:val="pt-BR"/>
        </w:rPr>
        <w:t xml:space="preserve"> cắt </w:t>
      </w:r>
    </w:p>
    <w:p w14:paraId="096C7223" w14:textId="77777777" w:rsidR="00EF67DE" w:rsidRPr="0060627C" w:rsidRDefault="00EF67DE" w:rsidP="00670B77">
      <w:pPr>
        <w:numPr>
          <w:ilvl w:val="0"/>
          <w:numId w:val="285"/>
        </w:numPr>
        <w:spacing w:before="120" w:after="120"/>
        <w:ind w:left="142" w:firstLine="0"/>
        <w:jc w:val="both"/>
        <w:rPr>
          <w:lang w:val="pt-BR"/>
        </w:rPr>
      </w:pPr>
      <w:r w:rsidRPr="0060627C">
        <w:rPr>
          <w:rFonts w:hint="eastAsia"/>
          <w:lang w:val="pt-BR"/>
        </w:rPr>
        <w:t>Thực hiện cắt chi tiết</w:t>
      </w:r>
      <w:r w:rsidRPr="0060627C">
        <w:rPr>
          <w:rFonts w:hint="eastAsia"/>
          <w:lang w:val="vi-VN"/>
        </w:rPr>
        <w:t xml:space="preserve"> đúng yêu cầu kỹ thuật, đúng thời gian qui định, đảm bảo an toàn tuyệt đối cho người và</w:t>
      </w:r>
      <w:r w:rsidRPr="0060627C">
        <w:rPr>
          <w:rFonts w:hint="eastAsia"/>
          <w:lang w:val="pt-BR"/>
        </w:rPr>
        <w:t xml:space="preserve"> dụng cụ thiết bị</w:t>
      </w:r>
      <w:r w:rsidRPr="0060627C">
        <w:rPr>
          <w:rFonts w:hint="eastAsia"/>
          <w:lang w:val="vi-VN"/>
        </w:rPr>
        <w:t>.</w:t>
      </w:r>
    </w:p>
    <w:p w14:paraId="20634D5B"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vi-VN"/>
        </w:rPr>
        <w:t>Giải thích được các dạng sai  hỏng, nguyên nhân và cách khắc phục.</w:t>
      </w:r>
    </w:p>
    <w:p w14:paraId="1C9B6F15"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 xml:space="preserve">Rèn luyện tính kỷ luật, kiên trì, cẩn thận, nghiêm túc trong học tập. </w:t>
      </w:r>
    </w:p>
    <w:p w14:paraId="12013600"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Có khả năng làm việc độc lập hoặc làm việc theo nhóm, chủ động và tích cực sáng tạo trong học tập.</w:t>
      </w:r>
    </w:p>
    <w:p w14:paraId="53814869" w14:textId="77777777" w:rsidR="00EF67DE" w:rsidRPr="0060627C" w:rsidRDefault="00EF67DE" w:rsidP="00EF67DE">
      <w:pPr>
        <w:spacing w:before="120" w:after="120"/>
        <w:jc w:val="both"/>
        <w:rPr>
          <w:lang w:val="pt-BR" w:eastAsia="vi-VN"/>
        </w:rPr>
      </w:pPr>
      <w:r w:rsidRPr="0060627C">
        <w:rPr>
          <w:rFonts w:hint="eastAsia"/>
          <w:lang w:val="pt-BR"/>
        </w:rPr>
        <w:t>2. Nội dung của bài:</w:t>
      </w:r>
    </w:p>
    <w:p w14:paraId="21C3B6A5" w14:textId="77777777" w:rsidR="00EF67DE" w:rsidRPr="0060627C" w:rsidRDefault="00EF67DE" w:rsidP="00EF67DE">
      <w:pPr>
        <w:spacing w:before="120" w:after="120"/>
        <w:jc w:val="both"/>
        <w:rPr>
          <w:lang w:val="pt-BR" w:eastAsia="vi-VN"/>
        </w:rPr>
      </w:pPr>
      <w:r w:rsidRPr="0060627C">
        <w:rPr>
          <w:rFonts w:hint="eastAsia"/>
          <w:lang w:val="pt-BR" w:eastAsia="vi-VN"/>
        </w:rPr>
        <w:lastRenderedPageBreak/>
        <w:t>1. Công dụng, cấu tạo và kỹ thuật cắt</w:t>
      </w:r>
    </w:p>
    <w:p w14:paraId="6C428AE4" w14:textId="77777777" w:rsidR="00EF67DE" w:rsidRPr="0060627C" w:rsidRDefault="00EF67DE" w:rsidP="00EF67DE">
      <w:pPr>
        <w:spacing w:before="120" w:after="120"/>
        <w:jc w:val="both"/>
        <w:rPr>
          <w:lang w:val="pt-BR" w:eastAsia="vi-VN"/>
        </w:rPr>
      </w:pPr>
      <w:r w:rsidRPr="0060627C">
        <w:rPr>
          <w:rFonts w:hint="eastAsia"/>
          <w:lang w:val="pt-BR" w:eastAsia="vi-VN"/>
        </w:rPr>
        <w:t>1.1 Công dụng và cấu tạo</w:t>
      </w:r>
    </w:p>
    <w:p w14:paraId="4FD73A73" w14:textId="77777777" w:rsidR="00EF67DE" w:rsidRPr="0060627C" w:rsidRDefault="00EF67DE" w:rsidP="00EF67DE">
      <w:pPr>
        <w:spacing w:before="120" w:after="120"/>
        <w:jc w:val="both"/>
        <w:rPr>
          <w:lang w:val="pt-BR" w:eastAsia="vi-VN"/>
        </w:rPr>
      </w:pPr>
      <w:r w:rsidRPr="0060627C">
        <w:rPr>
          <w:rFonts w:hint="eastAsia"/>
          <w:lang w:val="pt-BR" w:eastAsia="vi-VN"/>
        </w:rPr>
        <w:t>1.2 Tháo lắp dụng cụ cắt</w:t>
      </w:r>
    </w:p>
    <w:p w14:paraId="0EEA1DBB" w14:textId="77777777" w:rsidR="00EF67DE" w:rsidRPr="0060627C" w:rsidRDefault="00EF67DE" w:rsidP="00EF67DE">
      <w:pPr>
        <w:spacing w:before="120" w:after="120"/>
        <w:jc w:val="both"/>
        <w:rPr>
          <w:lang w:val="pt-BR" w:eastAsia="vi-VN"/>
        </w:rPr>
      </w:pPr>
      <w:r w:rsidRPr="0060627C">
        <w:rPr>
          <w:rFonts w:hint="eastAsia"/>
          <w:lang w:val="pt-BR" w:eastAsia="vi-VN"/>
        </w:rPr>
        <w:t>1.3 kỹ thuật cắt kim loại trên máy cắt đĩa</w:t>
      </w:r>
    </w:p>
    <w:p w14:paraId="46833B24" w14:textId="77777777" w:rsidR="00EF67DE" w:rsidRPr="0060627C" w:rsidRDefault="00EF67DE" w:rsidP="00EF67DE">
      <w:pPr>
        <w:spacing w:before="120" w:after="120"/>
        <w:jc w:val="both"/>
        <w:rPr>
          <w:lang w:val="pt-BR" w:eastAsia="vi-VN"/>
        </w:rPr>
      </w:pPr>
      <w:r w:rsidRPr="0060627C">
        <w:rPr>
          <w:rFonts w:hint="eastAsia"/>
          <w:lang w:val="pt-BR" w:eastAsia="vi-VN"/>
        </w:rPr>
        <w:t>2. Thực hành cắt cầm tay</w:t>
      </w:r>
    </w:p>
    <w:p w14:paraId="3380B45D" w14:textId="77777777" w:rsidR="00EF67DE" w:rsidRPr="0060627C" w:rsidRDefault="00EF67DE" w:rsidP="00EF67DE">
      <w:pPr>
        <w:spacing w:before="120" w:after="120"/>
        <w:jc w:val="both"/>
        <w:rPr>
          <w:lang w:val="pt-BR" w:eastAsia="vi-VN"/>
        </w:rPr>
      </w:pPr>
      <w:r w:rsidRPr="0060627C">
        <w:rPr>
          <w:rFonts w:hint="eastAsia"/>
          <w:lang w:val="pt-BR" w:eastAsia="vi-VN"/>
        </w:rPr>
        <w:t>2.1. Phân tích bản vẽ .</w:t>
      </w:r>
    </w:p>
    <w:p w14:paraId="6B9416EB" w14:textId="77777777" w:rsidR="00EF67DE" w:rsidRPr="0060627C" w:rsidRDefault="00EF67DE" w:rsidP="00EF67DE">
      <w:pPr>
        <w:spacing w:before="120" w:after="120"/>
        <w:jc w:val="both"/>
        <w:rPr>
          <w:lang w:val="pt-BR" w:eastAsia="vi-VN"/>
        </w:rPr>
      </w:pPr>
      <w:r w:rsidRPr="0060627C">
        <w:rPr>
          <w:rFonts w:hint="eastAsia"/>
          <w:lang w:val="pt-BR" w:eastAsia="vi-VN"/>
        </w:rPr>
        <w:t>2.2. Chuẩn bị thiết bị và dụng cụ</w:t>
      </w:r>
    </w:p>
    <w:p w14:paraId="2B402BFC" w14:textId="77777777" w:rsidR="00EF67DE" w:rsidRPr="0060627C" w:rsidRDefault="00EF67DE" w:rsidP="00EF67DE">
      <w:pPr>
        <w:spacing w:before="120" w:after="120"/>
        <w:jc w:val="both"/>
        <w:rPr>
          <w:lang w:val="pt-BR" w:eastAsia="vi-VN"/>
        </w:rPr>
      </w:pPr>
      <w:r w:rsidRPr="0060627C">
        <w:rPr>
          <w:rFonts w:hint="eastAsia"/>
          <w:lang w:val="pt-BR" w:eastAsia="vi-VN"/>
        </w:rPr>
        <w:t>2.3. Trình tự tiến hành cắt kim loại</w:t>
      </w:r>
    </w:p>
    <w:p w14:paraId="57E42AB4" w14:textId="77777777" w:rsidR="00EF67DE" w:rsidRPr="0060627C" w:rsidRDefault="00EF67DE" w:rsidP="00EF67DE">
      <w:pPr>
        <w:spacing w:before="120" w:after="120"/>
        <w:jc w:val="both"/>
        <w:rPr>
          <w:lang w:val="pt-BR" w:eastAsia="vi-VN"/>
        </w:rPr>
      </w:pPr>
      <w:r w:rsidRPr="0060627C">
        <w:rPr>
          <w:rFonts w:hint="eastAsia"/>
          <w:lang w:val="pt-BR" w:eastAsia="vi-VN"/>
        </w:rPr>
        <w:t>2.4. Những dạng sai hỏng, nguyên nhân và cách khắc phục</w:t>
      </w:r>
    </w:p>
    <w:p w14:paraId="67471228" w14:textId="77777777" w:rsidR="00EF67DE" w:rsidRPr="0060627C" w:rsidRDefault="00EF67DE" w:rsidP="00EF67DE">
      <w:pPr>
        <w:keepNext/>
        <w:tabs>
          <w:tab w:val="left" w:pos="1008"/>
          <w:tab w:val="left" w:pos="6750"/>
        </w:tabs>
        <w:ind w:left="1008" w:hanging="1008"/>
        <w:jc w:val="center"/>
        <w:outlineLvl w:val="4"/>
        <w:rPr>
          <w:b/>
        </w:rPr>
      </w:pPr>
      <w:r w:rsidRPr="0060627C">
        <w:rPr>
          <w:rFonts w:hint="eastAsia"/>
          <w:b/>
        </w:rPr>
        <w:t>BÀI 4: MÁY UỐN ỐNG</w:t>
      </w:r>
    </w:p>
    <w:p w14:paraId="2C906F69" w14:textId="77777777" w:rsidR="00EF67DE" w:rsidRPr="0060627C" w:rsidRDefault="00EF67DE" w:rsidP="00EF67DE">
      <w:pPr>
        <w:keepNext/>
        <w:tabs>
          <w:tab w:val="left" w:pos="1008"/>
          <w:tab w:val="left" w:pos="6750"/>
        </w:tabs>
        <w:ind w:left="1008" w:hanging="1008"/>
        <w:jc w:val="right"/>
        <w:outlineLvl w:val="4"/>
      </w:pPr>
      <w:r w:rsidRPr="0060627C">
        <w:rPr>
          <w:rFonts w:hint="eastAsia"/>
        </w:rPr>
        <w:t xml:space="preserve">Thời gian: </w:t>
      </w:r>
      <w:r w:rsidRPr="0060627C">
        <w:t>9</w:t>
      </w:r>
      <w:r w:rsidRPr="0060627C">
        <w:rPr>
          <w:rFonts w:hint="eastAsia"/>
        </w:rPr>
        <w:t xml:space="preserve"> giờ</w:t>
      </w:r>
    </w:p>
    <w:p w14:paraId="3C0ED1AE" w14:textId="77777777" w:rsidR="00EF67DE" w:rsidRPr="0060627C" w:rsidRDefault="00EF67DE" w:rsidP="00EF67DE">
      <w:pPr>
        <w:spacing w:before="120" w:after="120"/>
      </w:pPr>
      <w:r w:rsidRPr="0060627C">
        <w:rPr>
          <w:rFonts w:hint="eastAsia"/>
        </w:rPr>
        <w:t>1. Mục tiêu của bài:</w:t>
      </w:r>
    </w:p>
    <w:p w14:paraId="1F8EE571" w14:textId="77777777" w:rsidR="00EF67DE" w:rsidRPr="0060627C" w:rsidRDefault="00EF67DE" w:rsidP="00670B77">
      <w:pPr>
        <w:numPr>
          <w:ilvl w:val="0"/>
          <w:numId w:val="285"/>
        </w:numPr>
        <w:spacing w:before="120"/>
        <w:ind w:left="142" w:firstLine="0"/>
        <w:jc w:val="both"/>
      </w:pPr>
      <w:r w:rsidRPr="0060627C">
        <w:rPr>
          <w:rFonts w:hint="eastAsia"/>
          <w:lang w:val="vi-VN"/>
        </w:rPr>
        <w:t xml:space="preserve">Trình bày được </w:t>
      </w:r>
      <w:r w:rsidRPr="0060627C">
        <w:rPr>
          <w:rFonts w:hint="eastAsia"/>
        </w:rPr>
        <w:t xml:space="preserve">cấu tạo, nguyên lý hoạt động máy uốn ống. </w:t>
      </w:r>
    </w:p>
    <w:p w14:paraId="4804E2BD" w14:textId="77777777" w:rsidR="00EF67DE" w:rsidRPr="0060627C" w:rsidRDefault="00EF67DE" w:rsidP="00670B77">
      <w:pPr>
        <w:numPr>
          <w:ilvl w:val="0"/>
          <w:numId w:val="285"/>
        </w:numPr>
        <w:spacing w:before="120"/>
        <w:ind w:left="142" w:firstLine="0"/>
        <w:jc w:val="both"/>
      </w:pPr>
      <w:r w:rsidRPr="0060627C">
        <w:rPr>
          <w:rFonts w:hint="eastAsia"/>
          <w:lang w:val="vi-VN"/>
        </w:rPr>
        <w:t>Trình bày được yêu kỹ thuật khi</w:t>
      </w:r>
      <w:r w:rsidRPr="0060627C">
        <w:rPr>
          <w:rFonts w:hint="eastAsia"/>
        </w:rPr>
        <w:t xml:space="preserve"> uốn ống </w:t>
      </w:r>
    </w:p>
    <w:p w14:paraId="7E7B3975" w14:textId="77777777" w:rsidR="00EF67DE" w:rsidRPr="0060627C" w:rsidRDefault="00EF67DE" w:rsidP="00670B77">
      <w:pPr>
        <w:numPr>
          <w:ilvl w:val="0"/>
          <w:numId w:val="285"/>
        </w:numPr>
        <w:spacing w:before="120" w:after="120"/>
        <w:ind w:left="142" w:firstLine="0"/>
        <w:jc w:val="both"/>
        <w:rPr>
          <w:lang w:val="pt-BR"/>
        </w:rPr>
      </w:pPr>
      <w:r w:rsidRPr="0060627C">
        <w:rPr>
          <w:rFonts w:hint="eastAsia"/>
        </w:rPr>
        <w:t xml:space="preserve">Thực hiện uốn ống </w:t>
      </w:r>
      <w:r w:rsidRPr="0060627C">
        <w:rPr>
          <w:rFonts w:hint="eastAsia"/>
          <w:lang w:val="vi-VN"/>
        </w:rPr>
        <w:t>đúng yêu cầu kỹ thuật, đúng thời gian qui định, đảm bảo an toàn tuyệt đối cho người và</w:t>
      </w:r>
      <w:r w:rsidRPr="0060627C">
        <w:rPr>
          <w:rFonts w:hint="eastAsia"/>
        </w:rPr>
        <w:t xml:space="preserve"> dụng cụ thiết bị</w:t>
      </w:r>
      <w:r w:rsidRPr="0060627C">
        <w:rPr>
          <w:rFonts w:hint="eastAsia"/>
          <w:lang w:val="vi-VN"/>
        </w:rPr>
        <w:t>.</w:t>
      </w:r>
    </w:p>
    <w:p w14:paraId="585844AC"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vi-VN"/>
        </w:rPr>
        <w:t>Giải thích được các dạng sai  hỏng, nguyên nhân và cách khắc phục.</w:t>
      </w:r>
    </w:p>
    <w:p w14:paraId="4D4F6E66"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 xml:space="preserve">Rèn luyện tính kỷ luật, kiên trì, cẩn thận, nghiêm túc trong học tập. </w:t>
      </w:r>
    </w:p>
    <w:p w14:paraId="7B4B18D1" w14:textId="77777777" w:rsidR="00EF67DE" w:rsidRPr="0060627C" w:rsidRDefault="00EF67DE" w:rsidP="00670B77">
      <w:pPr>
        <w:numPr>
          <w:ilvl w:val="0"/>
          <w:numId w:val="287"/>
        </w:numPr>
        <w:tabs>
          <w:tab w:val="left" w:pos="709"/>
        </w:tabs>
        <w:spacing w:before="120" w:after="120"/>
        <w:ind w:left="709" w:hanging="567"/>
        <w:jc w:val="both"/>
        <w:rPr>
          <w:lang w:val="pt-BR"/>
        </w:rPr>
      </w:pPr>
      <w:r w:rsidRPr="0060627C">
        <w:rPr>
          <w:rFonts w:hint="eastAsia"/>
          <w:lang w:val="pt-BR"/>
        </w:rPr>
        <w:t>Có khả năng làm việc độc lập hoặc làm việc theo nhóm, chủ động và tích cực sáng tạo trong học tập.</w:t>
      </w:r>
    </w:p>
    <w:p w14:paraId="0B03FAFF" w14:textId="77777777" w:rsidR="00EF67DE" w:rsidRPr="0060627C" w:rsidRDefault="00EF67DE" w:rsidP="00EF67DE">
      <w:pPr>
        <w:spacing w:before="120" w:after="120"/>
        <w:jc w:val="both"/>
        <w:rPr>
          <w:lang w:val="pt-BR"/>
        </w:rPr>
      </w:pPr>
      <w:r w:rsidRPr="0060627C">
        <w:rPr>
          <w:rFonts w:hint="eastAsia"/>
          <w:lang w:val="pt-BR"/>
        </w:rPr>
        <w:t>2. Nội dung của bài:</w:t>
      </w:r>
    </w:p>
    <w:p w14:paraId="32C0BFDC" w14:textId="77777777" w:rsidR="00EF67DE" w:rsidRPr="0060627C" w:rsidRDefault="00EF67DE" w:rsidP="00EF67DE">
      <w:pPr>
        <w:spacing w:before="120" w:after="120"/>
        <w:jc w:val="both"/>
        <w:rPr>
          <w:lang w:val="pt-BR"/>
        </w:rPr>
      </w:pPr>
      <w:r w:rsidRPr="0060627C">
        <w:rPr>
          <w:rFonts w:hint="eastAsia"/>
          <w:lang w:val="pt-BR"/>
        </w:rPr>
        <w:t>1. Công dụng, cấu tạo và kỹ thuật uốn</w:t>
      </w:r>
    </w:p>
    <w:p w14:paraId="278D2FBE" w14:textId="77777777" w:rsidR="00EF67DE" w:rsidRPr="0060627C" w:rsidRDefault="00EF67DE" w:rsidP="00EF67DE">
      <w:pPr>
        <w:spacing w:before="120" w:after="120"/>
        <w:jc w:val="both"/>
        <w:rPr>
          <w:lang w:val="pt-BR"/>
        </w:rPr>
      </w:pPr>
      <w:r w:rsidRPr="0060627C">
        <w:rPr>
          <w:rFonts w:hint="eastAsia"/>
          <w:lang w:val="pt-BR"/>
        </w:rPr>
        <w:t>1.1 Công dụng và cấu tạo</w:t>
      </w:r>
    </w:p>
    <w:p w14:paraId="6E6D572D" w14:textId="77777777" w:rsidR="00EF67DE" w:rsidRPr="0060627C" w:rsidRDefault="00EF67DE" w:rsidP="00EF67DE">
      <w:pPr>
        <w:spacing w:before="120" w:after="120"/>
        <w:jc w:val="both"/>
        <w:rPr>
          <w:lang w:val="pt-BR"/>
        </w:rPr>
      </w:pPr>
      <w:r w:rsidRPr="0060627C">
        <w:rPr>
          <w:rFonts w:hint="eastAsia"/>
          <w:lang w:val="pt-BR"/>
        </w:rPr>
        <w:t>1.2 Tháo lắp dụng cụ uốn</w:t>
      </w:r>
    </w:p>
    <w:p w14:paraId="73B63A4D" w14:textId="77777777" w:rsidR="00EF67DE" w:rsidRPr="0060627C" w:rsidRDefault="00EF67DE" w:rsidP="00EF67DE">
      <w:pPr>
        <w:spacing w:before="120" w:after="120"/>
        <w:jc w:val="both"/>
        <w:rPr>
          <w:lang w:val="pt-BR"/>
        </w:rPr>
      </w:pPr>
      <w:r w:rsidRPr="0060627C">
        <w:rPr>
          <w:rFonts w:hint="eastAsia"/>
          <w:lang w:val="pt-BR"/>
        </w:rPr>
        <w:t>1.3 Kỹ thuật uốn ống</w:t>
      </w:r>
    </w:p>
    <w:p w14:paraId="30E79DF9" w14:textId="77777777" w:rsidR="00EF67DE" w:rsidRPr="0060627C" w:rsidRDefault="00EF67DE" w:rsidP="00EF67DE">
      <w:pPr>
        <w:spacing w:before="120" w:after="120"/>
        <w:jc w:val="both"/>
        <w:rPr>
          <w:lang w:val="pt-BR"/>
        </w:rPr>
      </w:pPr>
      <w:r w:rsidRPr="0060627C">
        <w:rPr>
          <w:rFonts w:hint="eastAsia"/>
          <w:lang w:val="pt-BR"/>
        </w:rPr>
        <w:t>2. Thực hành uốn ống</w:t>
      </w:r>
    </w:p>
    <w:p w14:paraId="40A438FE" w14:textId="77777777" w:rsidR="00EF67DE" w:rsidRPr="0060627C" w:rsidRDefault="00EF67DE" w:rsidP="00EF67DE">
      <w:pPr>
        <w:spacing w:before="120" w:after="120"/>
        <w:jc w:val="both"/>
        <w:rPr>
          <w:lang w:val="pt-BR"/>
        </w:rPr>
      </w:pPr>
      <w:r w:rsidRPr="0060627C">
        <w:rPr>
          <w:rFonts w:hint="eastAsia"/>
          <w:lang w:val="pt-BR"/>
        </w:rPr>
        <w:t>2.1. Phân tích bản vẽ .</w:t>
      </w:r>
    </w:p>
    <w:p w14:paraId="772B3273" w14:textId="77777777" w:rsidR="00EF67DE" w:rsidRPr="0060627C" w:rsidRDefault="00EF67DE" w:rsidP="00EF67DE">
      <w:pPr>
        <w:spacing w:before="120" w:after="120"/>
        <w:jc w:val="both"/>
        <w:rPr>
          <w:lang w:val="pt-BR"/>
        </w:rPr>
      </w:pPr>
      <w:r w:rsidRPr="0060627C">
        <w:rPr>
          <w:rFonts w:hint="eastAsia"/>
          <w:lang w:val="pt-BR"/>
        </w:rPr>
        <w:t>2.2. Chuẩn bị thiết bị và dụng cụ</w:t>
      </w:r>
    </w:p>
    <w:p w14:paraId="4F3B5F3C" w14:textId="77777777" w:rsidR="00EF67DE" w:rsidRPr="0060627C" w:rsidRDefault="00EF67DE" w:rsidP="00EF67DE">
      <w:pPr>
        <w:spacing w:before="120" w:after="120"/>
        <w:jc w:val="both"/>
        <w:rPr>
          <w:lang w:val="pt-BR"/>
        </w:rPr>
      </w:pPr>
      <w:r w:rsidRPr="0060627C">
        <w:rPr>
          <w:rFonts w:hint="eastAsia"/>
          <w:lang w:val="pt-BR"/>
        </w:rPr>
        <w:t>2.3. Trình tự tiến hành cắt kim loại</w:t>
      </w:r>
    </w:p>
    <w:p w14:paraId="33C16B92" w14:textId="77777777" w:rsidR="00EF67DE" w:rsidRPr="0060627C" w:rsidRDefault="00EF67DE" w:rsidP="00EF67DE">
      <w:pPr>
        <w:spacing w:before="120" w:after="120"/>
        <w:jc w:val="both"/>
        <w:rPr>
          <w:lang w:val="pt-BR"/>
        </w:rPr>
      </w:pPr>
      <w:r w:rsidRPr="0060627C">
        <w:rPr>
          <w:rFonts w:hint="eastAsia"/>
          <w:lang w:val="pt-BR"/>
        </w:rPr>
        <w:t>2.4. Những dạng sai hỏng, nguyên nhân và cách khắc phục</w:t>
      </w:r>
    </w:p>
    <w:p w14:paraId="1E4893A9" w14:textId="77777777" w:rsidR="00EF67DE" w:rsidRPr="0060627C" w:rsidRDefault="00EF67DE" w:rsidP="00EF67DE">
      <w:pPr>
        <w:spacing w:before="120" w:after="120"/>
        <w:jc w:val="both"/>
        <w:rPr>
          <w:b/>
        </w:rPr>
      </w:pPr>
    </w:p>
    <w:p w14:paraId="61558924" w14:textId="77777777" w:rsidR="00EF67DE" w:rsidRPr="0060627C" w:rsidRDefault="00EF67DE" w:rsidP="00EF67DE">
      <w:pPr>
        <w:spacing w:before="120" w:after="120"/>
        <w:jc w:val="both"/>
        <w:rPr>
          <w:b/>
        </w:rPr>
      </w:pPr>
      <w:r w:rsidRPr="0060627C">
        <w:rPr>
          <w:b/>
        </w:rPr>
        <w:t>IV. Điều kiện thực hiện mô đun</w:t>
      </w:r>
    </w:p>
    <w:p w14:paraId="297B269C" w14:textId="77777777" w:rsidR="00EF67DE" w:rsidRPr="0060627C" w:rsidRDefault="00EF67DE" w:rsidP="00EF67DE">
      <w:pPr>
        <w:spacing w:before="120" w:after="120"/>
        <w:jc w:val="both"/>
      </w:pPr>
      <w:r w:rsidRPr="0060627C">
        <w:t>1. Phòng học chuyên môn hóa/ nhà xưởng:</w:t>
      </w:r>
    </w:p>
    <w:p w14:paraId="7485042A" w14:textId="77777777" w:rsidR="00EF67DE" w:rsidRPr="0060627C" w:rsidRDefault="00EF67DE" w:rsidP="00EF67DE">
      <w:pPr>
        <w:spacing w:before="120" w:after="120"/>
        <w:jc w:val="both"/>
      </w:pPr>
      <w:r w:rsidRPr="0060627C">
        <w:rPr>
          <w:lang w:val="vi-VN"/>
        </w:rPr>
        <w:t xml:space="preserve">    +      Sử dụng ch</w:t>
      </w:r>
      <w:r w:rsidRPr="0060627C">
        <w:rPr>
          <w:rFonts w:eastAsia="Courier New"/>
          <w:lang w:val="pt-BR" w:eastAsia="vi-VN"/>
        </w:rPr>
        <w:t>o</w:t>
      </w:r>
      <w:r w:rsidRPr="0060627C">
        <w:rPr>
          <w:lang w:val="vi-VN"/>
        </w:rPr>
        <w:t xml:space="preserve"> 18 học sinh /ca thực tập</w:t>
      </w:r>
      <w:r w:rsidRPr="0060627C">
        <w:t xml:space="preserve"> </w:t>
      </w:r>
    </w:p>
    <w:p w14:paraId="2DFDA2C4" w14:textId="77777777" w:rsidR="00EF67DE" w:rsidRPr="0060627C" w:rsidRDefault="00EF67DE" w:rsidP="00EF67DE">
      <w:pPr>
        <w:spacing w:before="120" w:after="120"/>
        <w:jc w:val="both"/>
      </w:pPr>
      <w:r w:rsidRPr="0060627C">
        <w:lastRenderedPageBreak/>
        <w:t>2. Trang thiết bị máy móc:</w:t>
      </w:r>
    </w:p>
    <w:tbl>
      <w:tblPr>
        <w:tblW w:w="0" w:type="auto"/>
        <w:tblInd w:w="-34" w:type="dxa"/>
        <w:tblLook w:val="0000" w:firstRow="0" w:lastRow="0" w:firstColumn="0" w:lastColumn="0" w:noHBand="0" w:noVBand="0"/>
      </w:tblPr>
      <w:tblGrid>
        <w:gridCol w:w="7140"/>
      </w:tblGrid>
      <w:tr w:rsidR="00EF67DE" w:rsidRPr="0060627C" w14:paraId="741B9265" w14:textId="77777777" w:rsidTr="00704FB8">
        <w:tc>
          <w:tcPr>
            <w:tcW w:w="7140" w:type="dxa"/>
          </w:tcPr>
          <w:p w14:paraId="7659F511"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Bàn nguội +êtô</w:t>
            </w:r>
          </w:p>
        </w:tc>
      </w:tr>
      <w:tr w:rsidR="00EF67DE" w:rsidRPr="0060627C" w14:paraId="13A9A187" w14:textId="77777777" w:rsidTr="00704FB8">
        <w:tc>
          <w:tcPr>
            <w:tcW w:w="7140" w:type="dxa"/>
          </w:tcPr>
          <w:p w14:paraId="60CC2B65"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Máy khoan bàn +ê tô khoan.</w:t>
            </w:r>
          </w:p>
        </w:tc>
      </w:tr>
      <w:tr w:rsidR="00EF67DE" w:rsidRPr="0060627C" w14:paraId="264C29E9" w14:textId="77777777" w:rsidTr="00704FB8">
        <w:tc>
          <w:tcPr>
            <w:tcW w:w="7140" w:type="dxa"/>
          </w:tcPr>
          <w:p w14:paraId="6DA677BB"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Máy khoan đứng +ê tô khoan</w:t>
            </w:r>
          </w:p>
        </w:tc>
      </w:tr>
      <w:tr w:rsidR="00EF67DE" w:rsidRPr="0060627C" w14:paraId="72A62E1E" w14:textId="77777777" w:rsidTr="00704FB8">
        <w:tc>
          <w:tcPr>
            <w:tcW w:w="7140" w:type="dxa"/>
          </w:tcPr>
          <w:p w14:paraId="52F0958D"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 xml:space="preserve">Máy mài 2 đá </w:t>
            </w:r>
          </w:p>
        </w:tc>
      </w:tr>
      <w:tr w:rsidR="00EF67DE" w:rsidRPr="0060627C" w14:paraId="0D32152A" w14:textId="77777777" w:rsidTr="00704FB8">
        <w:tc>
          <w:tcPr>
            <w:tcW w:w="7140" w:type="dxa"/>
          </w:tcPr>
          <w:p w14:paraId="6C442450"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 xml:space="preserve">Bàn vạch dấu </w:t>
            </w:r>
          </w:p>
        </w:tc>
      </w:tr>
      <w:tr w:rsidR="00EF67DE" w:rsidRPr="0060627C" w14:paraId="44EFB173" w14:textId="77777777" w:rsidTr="00704FB8">
        <w:tc>
          <w:tcPr>
            <w:tcW w:w="7140" w:type="dxa"/>
          </w:tcPr>
          <w:p w14:paraId="5562A8B9"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Máy ép</w:t>
            </w:r>
          </w:p>
        </w:tc>
      </w:tr>
    </w:tbl>
    <w:p w14:paraId="3A77665D" w14:textId="77777777" w:rsidR="00EF67DE" w:rsidRPr="0060627C" w:rsidRDefault="00EF67DE" w:rsidP="00EF67DE">
      <w:pPr>
        <w:spacing w:before="120" w:after="120"/>
        <w:jc w:val="both"/>
      </w:pPr>
      <w:r w:rsidRPr="0060627C">
        <w:t>3. Học liệu, dụng cụ, nguyên vật liệu:</w:t>
      </w:r>
    </w:p>
    <w:p w14:paraId="119ED29B" w14:textId="77777777" w:rsidR="00EF67DE" w:rsidRPr="0060627C" w:rsidRDefault="00EF67DE" w:rsidP="00EF67DE">
      <w:pPr>
        <w:spacing w:before="120" w:after="120"/>
        <w:jc w:val="both"/>
      </w:pPr>
      <w:r w:rsidRPr="0060627C">
        <w:t>- Học liệu:</w:t>
      </w:r>
    </w:p>
    <w:p w14:paraId="15024F77"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 xml:space="preserve">Bản vẽ tranh thao tác nguội </w:t>
      </w:r>
    </w:p>
    <w:p w14:paraId="14AF42D4"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 xml:space="preserve">Bản vẽ chế tạo </w:t>
      </w:r>
    </w:p>
    <w:p w14:paraId="22A37424"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 xml:space="preserve">Bản vẽ trình tự gia công </w:t>
      </w:r>
    </w:p>
    <w:p w14:paraId="73AB5A99"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Bảng các dạng sai hỏng và biện pháp phòng ngừa</w:t>
      </w:r>
    </w:p>
    <w:p w14:paraId="0FBF9167"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 xml:space="preserve">Tài liệu giảng dạy thực tập nguội của giáo viên </w:t>
      </w:r>
    </w:p>
    <w:p w14:paraId="4339CC99"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Phim video thao động tác mẫu</w:t>
      </w:r>
    </w:p>
    <w:p w14:paraId="1B6ADB8E"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Giáo trình Gia công nguội cơ bản</w:t>
      </w:r>
    </w:p>
    <w:p w14:paraId="6D75A57C"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 xml:space="preserve">Tài liệu cho học sinh </w:t>
      </w:r>
    </w:p>
    <w:p w14:paraId="555A6A26" w14:textId="77777777" w:rsidR="00EF67DE" w:rsidRPr="0060627C" w:rsidRDefault="00EF67DE" w:rsidP="00670B77">
      <w:pPr>
        <w:widowControl w:val="0"/>
        <w:numPr>
          <w:ilvl w:val="0"/>
          <w:numId w:val="133"/>
        </w:numPr>
        <w:spacing w:before="120" w:after="120"/>
        <w:ind w:left="851"/>
        <w:jc w:val="both"/>
        <w:rPr>
          <w:rFonts w:eastAsia="Courier New"/>
          <w:lang w:val="pt-BR" w:eastAsia="vi-VN"/>
        </w:rPr>
      </w:pPr>
      <w:r w:rsidRPr="0060627C">
        <w:rPr>
          <w:rFonts w:eastAsia="Courier New"/>
          <w:lang w:val="pt-BR" w:eastAsia="vi-VN"/>
        </w:rPr>
        <w:t xml:space="preserve">Giấy, bút, phấn cho giáo viên </w:t>
      </w:r>
    </w:p>
    <w:p w14:paraId="08A7276C" w14:textId="77777777" w:rsidR="00EF67DE" w:rsidRPr="0060627C" w:rsidRDefault="00EF67DE" w:rsidP="00EF67DE">
      <w:pPr>
        <w:widowControl w:val="0"/>
        <w:spacing w:before="120" w:after="120"/>
        <w:jc w:val="both"/>
        <w:rPr>
          <w:rFonts w:eastAsia="Courier New"/>
          <w:lang w:val="vi-VN" w:eastAsia="vi-VN"/>
        </w:rPr>
      </w:pPr>
      <w:r w:rsidRPr="0060627C">
        <w:rPr>
          <w:rFonts w:eastAsia="Courier New"/>
          <w:lang w:val="vi-VN" w:eastAsia="vi-VN"/>
        </w:rPr>
        <w:t>- Dụng cụ :</w:t>
      </w:r>
    </w:p>
    <w:tbl>
      <w:tblPr>
        <w:tblW w:w="0" w:type="auto"/>
        <w:tblInd w:w="-176" w:type="dxa"/>
        <w:tblLook w:val="0000" w:firstRow="0" w:lastRow="0" w:firstColumn="0" w:lastColumn="0" w:noHBand="0" w:noVBand="0"/>
      </w:tblPr>
      <w:tblGrid>
        <w:gridCol w:w="7060"/>
      </w:tblGrid>
      <w:tr w:rsidR="00EF67DE" w:rsidRPr="0060627C" w14:paraId="0BCA5ED1" w14:textId="77777777" w:rsidTr="00704FB8">
        <w:tc>
          <w:tcPr>
            <w:tcW w:w="7060" w:type="dxa"/>
          </w:tcPr>
          <w:p w14:paraId="0FA01821"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Các loại dũa dùng trong gia công cơ khí</w:t>
            </w:r>
          </w:p>
        </w:tc>
      </w:tr>
      <w:tr w:rsidR="00EF67DE" w:rsidRPr="0060627C" w14:paraId="4E753C57" w14:textId="77777777" w:rsidTr="00704FB8">
        <w:tc>
          <w:tcPr>
            <w:tcW w:w="7060" w:type="dxa"/>
          </w:tcPr>
          <w:p w14:paraId="6DA42D92"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Giấy ráp số 3 /hv</w:t>
            </w:r>
          </w:p>
        </w:tc>
      </w:tr>
      <w:tr w:rsidR="00EF67DE" w:rsidRPr="0060627C" w14:paraId="35D7825D" w14:textId="77777777" w:rsidTr="00704FB8">
        <w:tc>
          <w:tcPr>
            <w:tcW w:w="7060" w:type="dxa"/>
          </w:tcPr>
          <w:p w14:paraId="0298AAA7"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Chuôi dũa 05 cái/1hv</w:t>
            </w:r>
          </w:p>
        </w:tc>
      </w:tr>
      <w:tr w:rsidR="00EF67DE" w:rsidRPr="0060627C" w14:paraId="4C1BC2DA" w14:textId="77777777" w:rsidTr="00704FB8">
        <w:tc>
          <w:tcPr>
            <w:tcW w:w="7060" w:type="dxa"/>
          </w:tcPr>
          <w:p w14:paraId="27B0FE62"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 xml:space="preserve">Đục bằng </w:t>
            </w:r>
          </w:p>
        </w:tc>
      </w:tr>
      <w:tr w:rsidR="00EF67DE" w:rsidRPr="0060627C" w14:paraId="3BEA5BF7" w14:textId="77777777" w:rsidTr="00704FB8">
        <w:tc>
          <w:tcPr>
            <w:tcW w:w="7060" w:type="dxa"/>
          </w:tcPr>
          <w:p w14:paraId="600F0973"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Đục nhọn</w:t>
            </w:r>
          </w:p>
        </w:tc>
      </w:tr>
      <w:tr w:rsidR="00EF67DE" w:rsidRPr="0060627C" w14:paraId="5891CAF6" w14:textId="77777777" w:rsidTr="00704FB8">
        <w:tc>
          <w:tcPr>
            <w:tcW w:w="7060" w:type="dxa"/>
          </w:tcPr>
          <w:p w14:paraId="28D6EEBF"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Búa nguội 500g</w:t>
            </w:r>
          </w:p>
        </w:tc>
      </w:tr>
      <w:tr w:rsidR="00EF67DE" w:rsidRPr="0060627C" w14:paraId="3F2D0055" w14:textId="77777777" w:rsidTr="00704FB8">
        <w:tc>
          <w:tcPr>
            <w:tcW w:w="7060" w:type="dxa"/>
          </w:tcPr>
          <w:p w14:paraId="6C241455"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Khung c</w:t>
            </w:r>
            <w:r w:rsidRPr="0060627C">
              <w:rPr>
                <w:rFonts w:eastAsia="Courier New"/>
                <w:lang w:val="pt-BR" w:eastAsia="vi-VN"/>
              </w:rPr>
              <w:softHyphen/>
              <w:t>ưa tay /6hv</w:t>
            </w:r>
          </w:p>
        </w:tc>
      </w:tr>
      <w:tr w:rsidR="00EF67DE" w:rsidRPr="0060627C" w14:paraId="12E4A454" w14:textId="77777777" w:rsidTr="00704FB8">
        <w:tc>
          <w:tcPr>
            <w:tcW w:w="7060" w:type="dxa"/>
          </w:tcPr>
          <w:p w14:paraId="3C7295AB"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Lư</w:t>
            </w:r>
            <w:r w:rsidRPr="0060627C">
              <w:rPr>
                <w:rFonts w:eastAsia="Courier New"/>
                <w:lang w:val="pt-BR" w:eastAsia="vi-VN"/>
              </w:rPr>
              <w:softHyphen/>
              <w:t>ỡi cưa một mặt 6 cái/1hv</w:t>
            </w:r>
          </w:p>
        </w:tc>
      </w:tr>
      <w:tr w:rsidR="00EF67DE" w:rsidRPr="0060627C" w14:paraId="35A58A5B" w14:textId="77777777" w:rsidTr="00704FB8">
        <w:tc>
          <w:tcPr>
            <w:tcW w:w="7060" w:type="dxa"/>
          </w:tcPr>
          <w:p w14:paraId="6880F0DF"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lastRenderedPageBreak/>
              <w:t>Kéo cắt tôn/6hv</w:t>
            </w:r>
          </w:p>
        </w:tc>
      </w:tr>
      <w:tr w:rsidR="00EF67DE" w:rsidRPr="0060627C" w14:paraId="2D98F4A9" w14:textId="77777777" w:rsidTr="00704FB8">
        <w:tc>
          <w:tcPr>
            <w:tcW w:w="7060" w:type="dxa"/>
          </w:tcPr>
          <w:p w14:paraId="2AB99BC1"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Các loại mũi khoan</w:t>
            </w:r>
          </w:p>
        </w:tc>
      </w:tr>
      <w:tr w:rsidR="00EF67DE" w:rsidRPr="0060627C" w14:paraId="64FDDD93" w14:textId="77777777" w:rsidTr="00704FB8">
        <w:tc>
          <w:tcPr>
            <w:tcW w:w="7060" w:type="dxa"/>
          </w:tcPr>
          <w:p w14:paraId="5FEEBE0D"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Ta rô M12/3hv</w:t>
            </w:r>
          </w:p>
        </w:tc>
      </w:tr>
      <w:tr w:rsidR="00EF67DE" w:rsidRPr="0060627C" w14:paraId="4171FDDD" w14:textId="77777777" w:rsidTr="00704FB8">
        <w:tc>
          <w:tcPr>
            <w:tcW w:w="7060" w:type="dxa"/>
          </w:tcPr>
          <w:p w14:paraId="7A2A3CF8"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Tay quay ta rô 300mm/6hv</w:t>
            </w:r>
          </w:p>
        </w:tc>
      </w:tr>
      <w:tr w:rsidR="00EF67DE" w:rsidRPr="0060627C" w14:paraId="1BA0D181" w14:textId="77777777" w:rsidTr="00704FB8">
        <w:tc>
          <w:tcPr>
            <w:tcW w:w="7060" w:type="dxa"/>
          </w:tcPr>
          <w:p w14:paraId="4D24E638"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Bàn ren M8/3hv</w:t>
            </w:r>
          </w:p>
        </w:tc>
      </w:tr>
      <w:tr w:rsidR="00EF67DE" w:rsidRPr="0060627C" w14:paraId="156BEF04" w14:textId="77777777" w:rsidTr="00704FB8">
        <w:tc>
          <w:tcPr>
            <w:tcW w:w="7060" w:type="dxa"/>
          </w:tcPr>
          <w:p w14:paraId="03920F91"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Tay quay bàn ren M12/6hv</w:t>
            </w:r>
          </w:p>
        </w:tc>
      </w:tr>
      <w:tr w:rsidR="00EF67DE" w:rsidRPr="0060627C" w14:paraId="3CBDA545" w14:textId="77777777" w:rsidTr="00704FB8">
        <w:tc>
          <w:tcPr>
            <w:tcW w:w="7060" w:type="dxa"/>
          </w:tcPr>
          <w:p w14:paraId="68BD2EEA"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Vạch dấu /hv</w:t>
            </w:r>
          </w:p>
        </w:tc>
      </w:tr>
      <w:tr w:rsidR="00EF67DE" w:rsidRPr="0060627C" w14:paraId="2F9973CE" w14:textId="77777777" w:rsidTr="00704FB8">
        <w:tc>
          <w:tcPr>
            <w:tcW w:w="7060" w:type="dxa"/>
          </w:tcPr>
          <w:p w14:paraId="527A0EDF"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Chấm dấu /3hv</w:t>
            </w:r>
          </w:p>
        </w:tc>
      </w:tr>
      <w:tr w:rsidR="00EF67DE" w:rsidRPr="0060627C" w14:paraId="698D91A0" w14:textId="77777777" w:rsidTr="00704FB8">
        <w:tc>
          <w:tcPr>
            <w:tcW w:w="7060" w:type="dxa"/>
          </w:tcPr>
          <w:p w14:paraId="2CFC63CE"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Th</w:t>
            </w:r>
            <w:r w:rsidRPr="0060627C">
              <w:rPr>
                <w:rFonts w:eastAsia="Courier New"/>
                <w:lang w:val="pt-BR" w:eastAsia="vi-VN"/>
              </w:rPr>
              <w:softHyphen/>
              <w:t>ước cặp 1/20/6hv</w:t>
            </w:r>
          </w:p>
        </w:tc>
      </w:tr>
      <w:tr w:rsidR="00EF67DE" w:rsidRPr="0060627C" w14:paraId="078D568E" w14:textId="77777777" w:rsidTr="00704FB8">
        <w:tc>
          <w:tcPr>
            <w:tcW w:w="7060" w:type="dxa"/>
          </w:tcPr>
          <w:p w14:paraId="7718A560"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Thư</w:t>
            </w:r>
            <w:r w:rsidRPr="0060627C">
              <w:rPr>
                <w:rFonts w:eastAsia="Courier New"/>
                <w:lang w:val="pt-BR" w:eastAsia="vi-VN"/>
              </w:rPr>
              <w:softHyphen/>
              <w:t>ớc đứng /9hv</w:t>
            </w:r>
          </w:p>
        </w:tc>
      </w:tr>
      <w:tr w:rsidR="00EF67DE" w:rsidRPr="0060627C" w14:paraId="70DDFAF7" w14:textId="77777777" w:rsidTr="00704FB8">
        <w:trPr>
          <w:trHeight w:val="446"/>
        </w:trPr>
        <w:tc>
          <w:tcPr>
            <w:tcW w:w="7060" w:type="dxa"/>
          </w:tcPr>
          <w:p w14:paraId="543E30AB"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Thư</w:t>
            </w:r>
            <w:r w:rsidRPr="0060627C">
              <w:rPr>
                <w:rFonts w:eastAsia="Courier New"/>
                <w:lang w:val="pt-BR" w:eastAsia="vi-VN"/>
              </w:rPr>
              <w:softHyphen/>
              <w:t>ớc kiểm phẳng /9hv</w:t>
            </w:r>
          </w:p>
        </w:tc>
      </w:tr>
      <w:tr w:rsidR="00EF67DE" w:rsidRPr="0060627C" w14:paraId="6EC5C246" w14:textId="77777777" w:rsidTr="00704FB8">
        <w:tc>
          <w:tcPr>
            <w:tcW w:w="7060" w:type="dxa"/>
          </w:tcPr>
          <w:p w14:paraId="0EF1D6AF"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Ke 90</w:t>
            </w:r>
            <w:r w:rsidRPr="0060627C">
              <w:rPr>
                <w:rFonts w:eastAsia="Courier New"/>
                <w:lang w:val="pt-BR" w:eastAsia="vi-VN"/>
              </w:rPr>
              <w:sym w:font="Symbol" w:char="F0B0"/>
            </w:r>
            <w:r w:rsidRPr="0060627C">
              <w:rPr>
                <w:rFonts w:eastAsia="Courier New"/>
                <w:lang w:val="pt-BR" w:eastAsia="vi-VN"/>
              </w:rPr>
              <w:t>/6hv</w:t>
            </w:r>
          </w:p>
        </w:tc>
      </w:tr>
      <w:tr w:rsidR="00EF67DE" w:rsidRPr="0060627C" w14:paraId="2747AD30" w14:textId="77777777" w:rsidTr="00704FB8">
        <w:tc>
          <w:tcPr>
            <w:tcW w:w="7060" w:type="dxa"/>
          </w:tcPr>
          <w:p w14:paraId="33BAFB4E"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Calíp nút ren M12</w:t>
            </w:r>
          </w:p>
        </w:tc>
      </w:tr>
      <w:tr w:rsidR="00EF67DE" w:rsidRPr="0060627C" w14:paraId="3E6BFBB3" w14:textId="77777777" w:rsidTr="00704FB8">
        <w:tc>
          <w:tcPr>
            <w:tcW w:w="7060" w:type="dxa"/>
          </w:tcPr>
          <w:p w14:paraId="03CBD9B7"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Dưỡng kiểm ren M12</w:t>
            </w:r>
          </w:p>
        </w:tc>
      </w:tr>
      <w:tr w:rsidR="00EF67DE" w:rsidRPr="0060627C" w14:paraId="5CFCFC65" w14:textId="77777777" w:rsidTr="00704FB8">
        <w:tc>
          <w:tcPr>
            <w:tcW w:w="7060" w:type="dxa"/>
          </w:tcPr>
          <w:p w14:paraId="4FA3E109"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Dưỡng góc 60°</w:t>
            </w:r>
          </w:p>
        </w:tc>
      </w:tr>
      <w:tr w:rsidR="00EF67DE" w:rsidRPr="0060627C" w14:paraId="6BB194ED" w14:textId="77777777" w:rsidTr="00704FB8">
        <w:tc>
          <w:tcPr>
            <w:tcW w:w="7060" w:type="dxa"/>
          </w:tcPr>
          <w:p w14:paraId="706B9EA2"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 xml:space="preserve">Bàn chải dũa </w:t>
            </w:r>
          </w:p>
        </w:tc>
      </w:tr>
      <w:tr w:rsidR="00EF67DE" w:rsidRPr="0060627C" w14:paraId="3FFC7205" w14:textId="77777777" w:rsidTr="00704FB8">
        <w:tc>
          <w:tcPr>
            <w:tcW w:w="7060" w:type="dxa"/>
          </w:tcPr>
          <w:p w14:paraId="16AB2D7A"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Chổi quét phoi</w:t>
            </w:r>
          </w:p>
        </w:tc>
      </w:tr>
      <w:tr w:rsidR="00EF67DE" w:rsidRPr="0060627C" w14:paraId="1D070E68" w14:textId="77777777" w:rsidTr="00704FB8">
        <w:tc>
          <w:tcPr>
            <w:tcW w:w="7060" w:type="dxa"/>
          </w:tcPr>
          <w:p w14:paraId="52AEF558"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Vịt dầu /6hv</w:t>
            </w:r>
          </w:p>
        </w:tc>
      </w:tr>
      <w:tr w:rsidR="00EF67DE" w:rsidRPr="0060627C" w14:paraId="1BFBB728" w14:textId="77777777" w:rsidTr="00704FB8">
        <w:tc>
          <w:tcPr>
            <w:tcW w:w="7060" w:type="dxa"/>
          </w:tcPr>
          <w:p w14:paraId="32C072AA" w14:textId="77777777" w:rsidR="00EF67DE" w:rsidRPr="0060627C" w:rsidRDefault="00EF67DE" w:rsidP="00670B77">
            <w:pPr>
              <w:widowControl w:val="0"/>
              <w:numPr>
                <w:ilvl w:val="0"/>
                <w:numId w:val="141"/>
              </w:numPr>
              <w:spacing w:before="120" w:after="120"/>
              <w:jc w:val="both"/>
              <w:rPr>
                <w:rFonts w:eastAsia="Courier New"/>
                <w:lang w:val="pt-BR" w:eastAsia="vi-VN"/>
              </w:rPr>
            </w:pPr>
            <w:r w:rsidRPr="0060627C">
              <w:rPr>
                <w:rFonts w:eastAsia="Courier New"/>
                <w:lang w:val="pt-BR" w:eastAsia="vi-VN"/>
              </w:rPr>
              <w:t>Com pa vạch dấu/6hv</w:t>
            </w:r>
          </w:p>
        </w:tc>
      </w:tr>
    </w:tbl>
    <w:p w14:paraId="22AE3361" w14:textId="77777777" w:rsidR="00EF67DE" w:rsidRPr="0060627C" w:rsidRDefault="00EF67DE" w:rsidP="00670B77">
      <w:pPr>
        <w:widowControl w:val="0"/>
        <w:numPr>
          <w:ilvl w:val="0"/>
          <w:numId w:val="132"/>
        </w:numPr>
        <w:spacing w:before="120" w:after="120"/>
        <w:jc w:val="both"/>
        <w:rPr>
          <w:rFonts w:eastAsia="Courier New"/>
          <w:i/>
          <w:lang w:val="vi-VN" w:eastAsia="vi-VN"/>
        </w:rPr>
      </w:pPr>
      <w:r w:rsidRPr="0060627C">
        <w:rPr>
          <w:rFonts w:eastAsia="Courier New"/>
          <w:lang w:val="vi-VN" w:eastAsia="vi-VN"/>
        </w:rPr>
        <w:t>Vật liệu</w:t>
      </w:r>
      <w:r w:rsidRPr="0060627C">
        <w:rPr>
          <w:rFonts w:eastAsia="Courier New"/>
          <w:i/>
          <w:lang w:val="vi-VN" w:eastAsia="vi-VN"/>
        </w:rPr>
        <w:t xml:space="preserve"> :</w:t>
      </w:r>
    </w:p>
    <w:tbl>
      <w:tblPr>
        <w:tblW w:w="0" w:type="auto"/>
        <w:tblInd w:w="-34" w:type="dxa"/>
        <w:tblLook w:val="0000" w:firstRow="0" w:lastRow="0" w:firstColumn="0" w:lastColumn="0" w:noHBand="0" w:noVBand="0"/>
      </w:tblPr>
      <w:tblGrid>
        <w:gridCol w:w="7060"/>
      </w:tblGrid>
      <w:tr w:rsidR="00EF67DE" w:rsidRPr="0060627C" w14:paraId="63AF8626" w14:textId="77777777" w:rsidTr="00704FB8">
        <w:tc>
          <w:tcPr>
            <w:tcW w:w="7060" w:type="dxa"/>
          </w:tcPr>
          <w:p w14:paraId="0FF5CC69" w14:textId="77777777" w:rsidR="00EF67DE" w:rsidRPr="0060627C" w:rsidRDefault="00EF67DE" w:rsidP="00670B77">
            <w:pPr>
              <w:widowControl w:val="0"/>
              <w:numPr>
                <w:ilvl w:val="0"/>
                <w:numId w:val="140"/>
              </w:numPr>
              <w:spacing w:before="120" w:after="120"/>
              <w:jc w:val="both"/>
              <w:rPr>
                <w:rFonts w:eastAsia="Courier New"/>
                <w:lang w:val="pt-BR" w:eastAsia="vi-VN"/>
              </w:rPr>
            </w:pPr>
            <w:r w:rsidRPr="0060627C">
              <w:rPr>
                <w:rFonts w:eastAsia="Courier New"/>
                <w:lang w:val="pt-BR" w:eastAsia="vi-VN"/>
              </w:rPr>
              <w:t>Phôi búa nguội –Kích thước :28x28x125/1hv</w:t>
            </w:r>
          </w:p>
        </w:tc>
      </w:tr>
      <w:tr w:rsidR="00EF67DE" w:rsidRPr="0060627C" w14:paraId="094A5DB3" w14:textId="77777777" w:rsidTr="00704FB8">
        <w:tc>
          <w:tcPr>
            <w:tcW w:w="7060" w:type="dxa"/>
          </w:tcPr>
          <w:p w14:paraId="5FBA4DDF" w14:textId="77777777" w:rsidR="00EF67DE" w:rsidRPr="0060627C" w:rsidRDefault="00EF67DE" w:rsidP="00670B77">
            <w:pPr>
              <w:widowControl w:val="0"/>
              <w:numPr>
                <w:ilvl w:val="0"/>
                <w:numId w:val="140"/>
              </w:numPr>
              <w:spacing w:before="120" w:after="120"/>
              <w:jc w:val="both"/>
              <w:rPr>
                <w:rFonts w:eastAsia="Courier New"/>
                <w:lang w:val="pt-BR" w:eastAsia="vi-VN"/>
              </w:rPr>
            </w:pPr>
            <w:r w:rsidRPr="0060627C">
              <w:rPr>
                <w:rFonts w:eastAsia="Courier New"/>
                <w:lang w:val="pt-BR" w:eastAsia="vi-VN"/>
              </w:rPr>
              <w:t xml:space="preserve">Phôi đai ốc </w:t>
            </w:r>
            <w:r w:rsidRPr="0060627C">
              <w:rPr>
                <w:rFonts w:eastAsia="Courier New"/>
                <w:lang w:val="pt-BR" w:eastAsia="vi-VN"/>
              </w:rPr>
              <w:sym w:font="Symbol" w:char="F0C6"/>
            </w:r>
            <w:r w:rsidRPr="0060627C">
              <w:rPr>
                <w:rFonts w:eastAsia="Courier New"/>
                <w:lang w:val="pt-BR" w:eastAsia="vi-VN"/>
              </w:rPr>
              <w:t xml:space="preserve"> 24x50/1hv</w:t>
            </w:r>
          </w:p>
        </w:tc>
      </w:tr>
      <w:tr w:rsidR="00EF67DE" w:rsidRPr="0060627C" w14:paraId="6B54DA91" w14:textId="77777777" w:rsidTr="00704FB8">
        <w:tc>
          <w:tcPr>
            <w:tcW w:w="7060" w:type="dxa"/>
          </w:tcPr>
          <w:p w14:paraId="04F94EE8" w14:textId="77777777" w:rsidR="00EF67DE" w:rsidRPr="0060627C" w:rsidRDefault="00EF67DE" w:rsidP="00670B77">
            <w:pPr>
              <w:widowControl w:val="0"/>
              <w:numPr>
                <w:ilvl w:val="0"/>
                <w:numId w:val="140"/>
              </w:numPr>
              <w:spacing w:before="120" w:after="120"/>
              <w:jc w:val="both"/>
              <w:rPr>
                <w:rFonts w:eastAsia="Courier New"/>
                <w:lang w:val="pt-BR" w:eastAsia="vi-VN"/>
              </w:rPr>
            </w:pPr>
            <w:r w:rsidRPr="0060627C">
              <w:rPr>
                <w:rFonts w:eastAsia="Courier New"/>
                <w:lang w:val="pt-BR" w:eastAsia="vi-VN"/>
              </w:rPr>
              <w:t>Phôi bu lông M12- Ø14x250/1hv</w:t>
            </w:r>
          </w:p>
        </w:tc>
      </w:tr>
      <w:tr w:rsidR="00EF67DE" w:rsidRPr="0060627C" w14:paraId="2E190F93" w14:textId="77777777" w:rsidTr="00704FB8">
        <w:tc>
          <w:tcPr>
            <w:tcW w:w="7060" w:type="dxa"/>
          </w:tcPr>
          <w:p w14:paraId="3151E709" w14:textId="77777777" w:rsidR="00EF67DE" w:rsidRPr="0060627C" w:rsidRDefault="00EF67DE" w:rsidP="00670B77">
            <w:pPr>
              <w:widowControl w:val="0"/>
              <w:numPr>
                <w:ilvl w:val="0"/>
                <w:numId w:val="140"/>
              </w:numPr>
              <w:spacing w:before="120" w:after="120"/>
              <w:jc w:val="both"/>
              <w:rPr>
                <w:rFonts w:eastAsia="Courier New"/>
                <w:lang w:val="pt-BR" w:eastAsia="vi-VN"/>
              </w:rPr>
            </w:pPr>
            <w:r w:rsidRPr="0060627C">
              <w:rPr>
                <w:rFonts w:eastAsia="Courier New"/>
                <w:lang w:val="pt-BR" w:eastAsia="vi-VN"/>
              </w:rPr>
              <w:t>Giẻ lau sạch 15kg/18hv</w:t>
            </w:r>
          </w:p>
        </w:tc>
      </w:tr>
      <w:tr w:rsidR="00EF67DE" w:rsidRPr="0060627C" w14:paraId="044F9E13" w14:textId="77777777" w:rsidTr="00704FB8">
        <w:tc>
          <w:tcPr>
            <w:tcW w:w="7060" w:type="dxa"/>
          </w:tcPr>
          <w:p w14:paraId="127742F0" w14:textId="77777777" w:rsidR="00EF67DE" w:rsidRPr="0060627C" w:rsidRDefault="00EF67DE" w:rsidP="00670B77">
            <w:pPr>
              <w:widowControl w:val="0"/>
              <w:numPr>
                <w:ilvl w:val="0"/>
                <w:numId w:val="140"/>
              </w:numPr>
              <w:spacing w:before="120" w:after="120"/>
              <w:jc w:val="both"/>
              <w:rPr>
                <w:rFonts w:eastAsia="Courier New"/>
                <w:lang w:val="pt-BR" w:eastAsia="vi-VN"/>
              </w:rPr>
            </w:pPr>
            <w:r w:rsidRPr="0060627C">
              <w:rPr>
                <w:rFonts w:eastAsia="Courier New"/>
                <w:lang w:val="pt-BR" w:eastAsia="vi-VN"/>
              </w:rPr>
              <w:t>Dầu gazol 15lít/18hv</w:t>
            </w:r>
          </w:p>
        </w:tc>
      </w:tr>
      <w:tr w:rsidR="00EF67DE" w:rsidRPr="0060627C" w14:paraId="498FF1F9" w14:textId="77777777" w:rsidTr="00704FB8">
        <w:tc>
          <w:tcPr>
            <w:tcW w:w="7060" w:type="dxa"/>
          </w:tcPr>
          <w:p w14:paraId="7D6FEACF" w14:textId="77777777" w:rsidR="00EF67DE" w:rsidRPr="0060627C" w:rsidRDefault="00EF67DE" w:rsidP="00670B77">
            <w:pPr>
              <w:widowControl w:val="0"/>
              <w:numPr>
                <w:ilvl w:val="0"/>
                <w:numId w:val="140"/>
              </w:numPr>
              <w:spacing w:before="120" w:after="120"/>
              <w:jc w:val="both"/>
              <w:rPr>
                <w:rFonts w:eastAsia="Courier New"/>
                <w:lang w:val="pt-BR" w:eastAsia="vi-VN"/>
              </w:rPr>
            </w:pPr>
            <w:r w:rsidRPr="0060627C">
              <w:rPr>
                <w:rFonts w:eastAsia="Courier New"/>
                <w:lang w:val="pt-BR" w:eastAsia="vi-VN"/>
              </w:rPr>
              <w:lastRenderedPageBreak/>
              <w:t>Mỡ 5kg/18hv</w:t>
            </w:r>
          </w:p>
        </w:tc>
      </w:tr>
    </w:tbl>
    <w:p w14:paraId="3242B127" w14:textId="77777777" w:rsidR="00EF67DE" w:rsidRPr="0060627C" w:rsidRDefault="00EF67DE" w:rsidP="00EF67DE">
      <w:pPr>
        <w:spacing w:before="120" w:after="120"/>
        <w:jc w:val="both"/>
      </w:pPr>
      <w:r w:rsidRPr="0060627C">
        <w:t>4. Các điều kiện khác:</w:t>
      </w:r>
    </w:p>
    <w:p w14:paraId="4392FAE3" w14:textId="77777777" w:rsidR="00EF67DE" w:rsidRPr="0060627C" w:rsidRDefault="00EF67DE" w:rsidP="00670B77">
      <w:pPr>
        <w:widowControl w:val="0"/>
        <w:numPr>
          <w:ilvl w:val="1"/>
          <w:numId w:val="139"/>
        </w:numPr>
        <w:spacing w:before="120" w:after="120"/>
        <w:jc w:val="both"/>
        <w:rPr>
          <w:rFonts w:eastAsia="Courier New"/>
          <w:lang w:val="pt-BR" w:eastAsia="vi-VN"/>
        </w:rPr>
      </w:pPr>
      <w:r w:rsidRPr="0060627C">
        <w:rPr>
          <w:rFonts w:eastAsia="Courier New"/>
          <w:lang w:val="pt-BR" w:eastAsia="vi-VN"/>
        </w:rPr>
        <w:t>X</w:t>
      </w:r>
      <w:r w:rsidRPr="0060627C">
        <w:rPr>
          <w:rFonts w:eastAsia="Courier New"/>
          <w:lang w:val="pt-BR" w:eastAsia="vi-VN"/>
        </w:rPr>
        <w:softHyphen/>
        <w:t>ưởng thực tập nguội ;</w:t>
      </w:r>
    </w:p>
    <w:p w14:paraId="78AFA882" w14:textId="77777777" w:rsidR="00EF67DE" w:rsidRPr="0060627C" w:rsidRDefault="00EF67DE" w:rsidP="00670B77">
      <w:pPr>
        <w:widowControl w:val="0"/>
        <w:numPr>
          <w:ilvl w:val="1"/>
          <w:numId w:val="139"/>
        </w:numPr>
        <w:spacing w:before="120" w:after="120"/>
        <w:jc w:val="both"/>
        <w:rPr>
          <w:rFonts w:eastAsia="Courier New"/>
          <w:lang w:val="pt-BR" w:eastAsia="vi-VN"/>
        </w:rPr>
      </w:pPr>
      <w:r w:rsidRPr="0060627C">
        <w:rPr>
          <w:rFonts w:eastAsia="Courier New"/>
          <w:lang w:val="pt-BR" w:eastAsia="vi-VN"/>
        </w:rPr>
        <w:t>Phòng học 18 chỗ ngồi .</w:t>
      </w:r>
    </w:p>
    <w:p w14:paraId="05E07F76" w14:textId="77777777" w:rsidR="00EF67DE" w:rsidRPr="0060627C" w:rsidRDefault="00EF67DE" w:rsidP="00EF67DE">
      <w:pPr>
        <w:spacing w:before="120" w:after="120"/>
        <w:jc w:val="both"/>
        <w:rPr>
          <w:b/>
          <w:lang w:val="pt-BR"/>
        </w:rPr>
      </w:pPr>
      <w:r w:rsidRPr="0060627C">
        <w:rPr>
          <w:b/>
          <w:lang w:val="pt-BR"/>
        </w:rPr>
        <w:t>V. Nội dung và phương pháp, đánh giá</w:t>
      </w:r>
    </w:p>
    <w:p w14:paraId="10868BA4" w14:textId="77777777" w:rsidR="00EF67DE" w:rsidRPr="0060627C" w:rsidRDefault="00EF67DE" w:rsidP="00EF67DE">
      <w:pPr>
        <w:spacing w:before="120" w:after="120"/>
        <w:jc w:val="both"/>
        <w:rPr>
          <w:lang w:val="pt-BR"/>
        </w:rPr>
      </w:pPr>
      <w:r w:rsidRPr="0060627C">
        <w:rPr>
          <w:lang w:val="pt-BR"/>
        </w:rPr>
        <w:t>1. Nội dung:</w:t>
      </w:r>
    </w:p>
    <w:p w14:paraId="14A7C7C8" w14:textId="77777777" w:rsidR="00EF67DE" w:rsidRPr="0060627C" w:rsidRDefault="00EF67DE" w:rsidP="00EF67DE">
      <w:pPr>
        <w:spacing w:before="120" w:after="120"/>
        <w:jc w:val="both"/>
        <w:rPr>
          <w:rFonts w:eastAsia="Courier New"/>
          <w:lang w:val="pt-BR" w:eastAsia="vi-VN"/>
        </w:rPr>
      </w:pPr>
      <w:r w:rsidRPr="0060627C">
        <w:rPr>
          <w:lang w:val="pt-BR"/>
        </w:rPr>
        <w:t>- Kiến thức:</w:t>
      </w:r>
      <w:r w:rsidRPr="0060627C">
        <w:rPr>
          <w:rFonts w:eastAsia="Courier New"/>
          <w:lang w:val="pt-BR" w:eastAsia="vi-VN"/>
        </w:rPr>
        <w:t xml:space="preserve"> </w:t>
      </w:r>
    </w:p>
    <w:p w14:paraId="03A7F5CA" w14:textId="77777777" w:rsidR="00EF67DE" w:rsidRPr="0060627C" w:rsidRDefault="00EF67DE" w:rsidP="00EF67DE">
      <w:pPr>
        <w:spacing w:before="120" w:after="120"/>
        <w:jc w:val="both"/>
        <w:rPr>
          <w:rFonts w:eastAsia="Courier New"/>
          <w:lang w:val="pt-BR" w:eastAsia="vi-VN"/>
        </w:rPr>
      </w:pPr>
      <w:r w:rsidRPr="0060627C">
        <w:rPr>
          <w:rFonts w:eastAsia="Courier New"/>
          <w:lang w:val="pt-BR" w:eastAsia="vi-VN"/>
        </w:rPr>
        <w:t>Đánh giá qua bài viết tự luận hoặc trắc nghiệm khách quan sinh viên đạt các yêu cầu gồm nội dung sau:</w:t>
      </w:r>
    </w:p>
    <w:p w14:paraId="5D8CE75A" w14:textId="77777777" w:rsidR="00EF67DE" w:rsidRPr="0060627C" w:rsidRDefault="00EF67DE" w:rsidP="00670B77">
      <w:pPr>
        <w:widowControl w:val="0"/>
        <w:numPr>
          <w:ilvl w:val="1"/>
          <w:numId w:val="138"/>
        </w:numPr>
        <w:spacing w:before="120" w:after="120"/>
        <w:jc w:val="both"/>
        <w:rPr>
          <w:rFonts w:eastAsia="Courier New"/>
          <w:lang w:val="pt-BR" w:eastAsia="vi-VN"/>
        </w:rPr>
      </w:pPr>
      <w:r w:rsidRPr="0060627C">
        <w:rPr>
          <w:rFonts w:eastAsia="Courier New"/>
          <w:lang w:val="pt-BR" w:eastAsia="vi-VN"/>
        </w:rPr>
        <w:t>Trình bày đ</w:t>
      </w:r>
      <w:r w:rsidRPr="0060627C">
        <w:rPr>
          <w:rFonts w:eastAsia="Courier New"/>
          <w:lang w:val="pt-BR" w:eastAsia="vi-VN"/>
        </w:rPr>
        <w:softHyphen/>
        <w:t>ược kỹ thuật gia công nguội nh</w:t>
      </w:r>
      <w:r w:rsidRPr="0060627C">
        <w:rPr>
          <w:rFonts w:eastAsia="Courier New"/>
          <w:lang w:val="pt-BR" w:eastAsia="vi-VN"/>
        </w:rPr>
        <w:softHyphen/>
        <w:t xml:space="preserve">ư : </w:t>
      </w:r>
      <w:r w:rsidRPr="0060627C">
        <w:rPr>
          <w:rFonts w:eastAsia="Courier New"/>
          <w:lang w:val="vi-VN" w:eastAsia="vi-VN"/>
        </w:rPr>
        <w:t>C</w:t>
      </w:r>
      <w:r w:rsidRPr="0060627C">
        <w:rPr>
          <w:rFonts w:eastAsia="Courier New"/>
          <w:lang w:val="pt-BR" w:eastAsia="vi-VN"/>
        </w:rPr>
        <w:t>ư</w:t>
      </w:r>
      <w:r w:rsidRPr="0060627C">
        <w:rPr>
          <w:rFonts w:eastAsia="Courier New"/>
          <w:lang w:val="pt-BR" w:eastAsia="vi-VN"/>
        </w:rPr>
        <w:softHyphen/>
        <w:t>a- cắt, dũa ,khoan-Khoét, cắt ren kim loại.</w:t>
      </w:r>
    </w:p>
    <w:p w14:paraId="01943E8B" w14:textId="77777777" w:rsidR="00EF67DE" w:rsidRPr="0060627C" w:rsidRDefault="00EF67DE" w:rsidP="00670B77">
      <w:pPr>
        <w:widowControl w:val="0"/>
        <w:numPr>
          <w:ilvl w:val="1"/>
          <w:numId w:val="138"/>
        </w:numPr>
        <w:spacing w:before="120" w:after="120"/>
        <w:jc w:val="both"/>
        <w:rPr>
          <w:rFonts w:eastAsia="Courier New"/>
          <w:lang w:val="pt-BR" w:eastAsia="vi-VN"/>
        </w:rPr>
      </w:pPr>
      <w:r w:rsidRPr="0060627C">
        <w:rPr>
          <w:rFonts w:eastAsia="Courier New"/>
          <w:lang w:val="pt-BR" w:eastAsia="vi-VN"/>
        </w:rPr>
        <w:t xml:space="preserve"> Nêu được đầy đủ cấu tạo, tính năng của các dụng cụ dùng trong quá trình gia công nguội.</w:t>
      </w:r>
    </w:p>
    <w:p w14:paraId="2F2FFB9E" w14:textId="77777777" w:rsidR="00EF67DE" w:rsidRPr="0060627C" w:rsidRDefault="00EF67DE" w:rsidP="00670B77">
      <w:pPr>
        <w:widowControl w:val="0"/>
        <w:numPr>
          <w:ilvl w:val="1"/>
          <w:numId w:val="138"/>
        </w:numPr>
        <w:spacing w:before="120" w:after="120"/>
        <w:jc w:val="both"/>
        <w:rPr>
          <w:rFonts w:eastAsia="Courier New"/>
          <w:lang w:val="pt-BR" w:eastAsia="vi-VN"/>
        </w:rPr>
      </w:pPr>
      <w:r w:rsidRPr="0060627C">
        <w:rPr>
          <w:rFonts w:eastAsia="Courier New"/>
          <w:lang w:val="pt-BR" w:eastAsia="vi-VN"/>
        </w:rPr>
        <w:t>Giải thích  đư</w:t>
      </w:r>
      <w:r w:rsidRPr="0060627C">
        <w:rPr>
          <w:rFonts w:eastAsia="Courier New"/>
          <w:lang w:val="pt-BR" w:eastAsia="vi-VN"/>
        </w:rPr>
        <w:softHyphen/>
        <w:t>ợc các nguyên nhân h</w:t>
      </w:r>
      <w:r w:rsidRPr="0060627C">
        <w:rPr>
          <w:rFonts w:eastAsia="Courier New"/>
          <w:lang w:val="pt-BR" w:eastAsia="vi-VN"/>
        </w:rPr>
        <w:softHyphen/>
        <w:t>ư hỏng thường xảy ra trong quá trình gia công nguội và biện pháp phòng ngừa.</w:t>
      </w:r>
    </w:p>
    <w:p w14:paraId="5ED49AD0" w14:textId="77777777" w:rsidR="00EF67DE" w:rsidRPr="0060627C" w:rsidRDefault="00EF67DE" w:rsidP="00EF67DE">
      <w:pPr>
        <w:widowControl w:val="0"/>
        <w:spacing w:before="120" w:after="120"/>
        <w:jc w:val="both"/>
        <w:rPr>
          <w:rFonts w:eastAsia="Courier New"/>
          <w:lang w:val="vi-VN" w:eastAsia="vi-VN"/>
        </w:rPr>
      </w:pPr>
      <w:r w:rsidRPr="0060627C">
        <w:rPr>
          <w:rFonts w:eastAsia="Courier New"/>
          <w:i/>
          <w:lang w:val="pt-BR" w:eastAsia="vi-VN"/>
        </w:rPr>
        <w:t xml:space="preserve">- </w:t>
      </w:r>
      <w:r w:rsidRPr="0060627C">
        <w:rPr>
          <w:rFonts w:eastAsia="Courier New"/>
          <w:lang w:val="pt-BR" w:eastAsia="vi-VN"/>
        </w:rPr>
        <w:t>Kỹ năng</w:t>
      </w:r>
      <w:r w:rsidRPr="0060627C">
        <w:rPr>
          <w:rFonts w:eastAsia="Courier New"/>
          <w:i/>
          <w:lang w:val="pt-BR" w:eastAsia="vi-VN"/>
        </w:rPr>
        <w:t xml:space="preserve"> :</w:t>
      </w:r>
      <w:r w:rsidRPr="0060627C">
        <w:rPr>
          <w:rFonts w:eastAsia="Courier New"/>
          <w:lang w:val="vi-VN" w:eastAsia="vi-VN"/>
        </w:rPr>
        <w:t xml:space="preserve"> </w:t>
      </w:r>
    </w:p>
    <w:p w14:paraId="1D440EAB" w14:textId="77777777" w:rsidR="00EF67DE" w:rsidRPr="0060627C" w:rsidRDefault="00EF67DE" w:rsidP="00670B77">
      <w:pPr>
        <w:widowControl w:val="0"/>
        <w:numPr>
          <w:ilvl w:val="0"/>
          <w:numId w:val="137"/>
        </w:numPr>
        <w:spacing w:before="120" w:after="120"/>
        <w:jc w:val="both"/>
        <w:rPr>
          <w:rFonts w:eastAsia="Courier New"/>
          <w:i/>
          <w:lang w:val="vi-VN" w:eastAsia="vi-VN"/>
        </w:rPr>
      </w:pPr>
      <w:r w:rsidRPr="0060627C">
        <w:rPr>
          <w:rFonts w:eastAsia="Courier New"/>
          <w:lang w:val="vi-VN" w:eastAsia="vi-VN"/>
        </w:rPr>
        <w:t xml:space="preserve">Đánh giá bằng bài tập thực hành đạt yêu cầu, gồm các kỹ năng: </w:t>
      </w:r>
      <w:r w:rsidRPr="0060627C">
        <w:rPr>
          <w:rFonts w:eastAsia="Courier New"/>
          <w:i/>
          <w:lang w:val="vi-VN" w:eastAsia="vi-VN"/>
        </w:rPr>
        <w:t xml:space="preserve"> </w:t>
      </w:r>
    </w:p>
    <w:p w14:paraId="56F383E5" w14:textId="77777777" w:rsidR="00EF67DE" w:rsidRPr="0060627C" w:rsidRDefault="00EF67DE" w:rsidP="00670B77">
      <w:pPr>
        <w:widowControl w:val="0"/>
        <w:numPr>
          <w:ilvl w:val="0"/>
          <w:numId w:val="137"/>
        </w:numPr>
        <w:spacing w:before="120" w:after="120"/>
        <w:jc w:val="both"/>
        <w:rPr>
          <w:rFonts w:eastAsia="Courier New"/>
          <w:lang w:val="pt-BR" w:eastAsia="vi-VN"/>
        </w:rPr>
      </w:pPr>
      <w:r w:rsidRPr="0060627C">
        <w:rPr>
          <w:rFonts w:eastAsia="Courier New"/>
          <w:lang w:val="pt-BR" w:eastAsia="vi-VN"/>
        </w:rPr>
        <w:t xml:space="preserve"> Vận hành sử dụng đ</w:t>
      </w:r>
      <w:r w:rsidRPr="0060627C">
        <w:rPr>
          <w:rFonts w:eastAsia="Courier New"/>
          <w:lang w:val="pt-BR" w:eastAsia="vi-VN"/>
        </w:rPr>
        <w:softHyphen/>
        <w:t>ược trang thiết bị nghề nguội nh</w:t>
      </w:r>
      <w:r w:rsidRPr="0060627C">
        <w:rPr>
          <w:rFonts w:eastAsia="Courier New"/>
          <w:lang w:val="pt-BR" w:eastAsia="vi-VN"/>
        </w:rPr>
        <w:softHyphen/>
        <w:t>ư : Máy mài 2 đá, máy khoan đúng quy trình quy phạm và bảo quản được các thiết bị dùng trong xưởng nguội.</w:t>
      </w:r>
    </w:p>
    <w:p w14:paraId="5717D6DC" w14:textId="77777777" w:rsidR="00EF67DE" w:rsidRPr="0060627C" w:rsidRDefault="00EF67DE" w:rsidP="00670B77">
      <w:pPr>
        <w:widowControl w:val="0"/>
        <w:numPr>
          <w:ilvl w:val="0"/>
          <w:numId w:val="137"/>
        </w:numPr>
        <w:spacing w:before="120" w:after="120"/>
        <w:jc w:val="both"/>
        <w:rPr>
          <w:rFonts w:eastAsia="Courier New"/>
          <w:lang w:val="pt-BR" w:eastAsia="vi-VN"/>
        </w:rPr>
      </w:pPr>
      <w:r w:rsidRPr="0060627C">
        <w:rPr>
          <w:rFonts w:eastAsia="Courier New"/>
          <w:lang w:val="pt-BR" w:eastAsia="vi-VN"/>
        </w:rPr>
        <w:t>Lựa chọn, sử dụng dụng cụ vạch dấu, cắt, đo, kiểm tra hợp lý trong quá trình gia công.</w:t>
      </w:r>
    </w:p>
    <w:p w14:paraId="489A9AA0" w14:textId="77777777" w:rsidR="00EF67DE" w:rsidRPr="0060627C" w:rsidRDefault="00EF67DE" w:rsidP="00670B77">
      <w:pPr>
        <w:widowControl w:val="0"/>
        <w:numPr>
          <w:ilvl w:val="0"/>
          <w:numId w:val="137"/>
        </w:numPr>
        <w:spacing w:before="120" w:after="120"/>
        <w:jc w:val="both"/>
        <w:rPr>
          <w:rFonts w:eastAsia="Courier New"/>
          <w:lang w:val="pt-BR" w:eastAsia="vi-VN"/>
        </w:rPr>
      </w:pPr>
      <w:r w:rsidRPr="0060627C">
        <w:rPr>
          <w:rFonts w:eastAsia="Courier New"/>
          <w:lang w:val="pt-BR" w:eastAsia="vi-VN"/>
        </w:rPr>
        <w:t>Làm đựơc các công việc: Vạch dấu,  cư</w:t>
      </w:r>
      <w:r w:rsidRPr="0060627C">
        <w:rPr>
          <w:rFonts w:eastAsia="Courier New"/>
          <w:lang w:val="pt-BR" w:eastAsia="vi-VN"/>
        </w:rPr>
        <w:softHyphen/>
        <w:t>a, dũa, khoan, cắt ren đúng thao tác đúng trình tự gia công, đảm bảo yêu cầu kỹ thuật.</w:t>
      </w:r>
    </w:p>
    <w:p w14:paraId="6E2ACAC2" w14:textId="77777777" w:rsidR="00EF67DE" w:rsidRPr="0060627C" w:rsidRDefault="00EF67DE" w:rsidP="00670B77">
      <w:pPr>
        <w:widowControl w:val="0"/>
        <w:numPr>
          <w:ilvl w:val="0"/>
          <w:numId w:val="137"/>
        </w:numPr>
        <w:spacing w:before="120" w:after="120"/>
        <w:jc w:val="both"/>
        <w:rPr>
          <w:rFonts w:eastAsia="Courier New"/>
          <w:lang w:val="vi-VN" w:eastAsia="vi-VN"/>
        </w:rPr>
      </w:pPr>
      <w:r w:rsidRPr="0060627C">
        <w:rPr>
          <w:rFonts w:eastAsia="Courier New"/>
          <w:lang w:val="vi-VN" w:eastAsia="vi-VN"/>
        </w:rPr>
        <w:t xml:space="preserve">Các kiến thức và kỹ năng trên sẽ được đánh giá qua các bài kiểm tra định kỳ dạng tích hợp và bài kiểm tra kiểm tra kết thúc. Điểm trung bình của các  bài kiểm tra định kỳ phải đạt ≥ 5,0 trở nên, bài kiểm tra kết thúc phải đạt≥  5 điểm </w:t>
      </w:r>
      <w:r w:rsidRPr="0060627C">
        <w:rPr>
          <w:rFonts w:eastAsia="Courier New"/>
          <w:lang w:val="pt-BR" w:eastAsia="vi-VN"/>
        </w:rPr>
        <w:t>theo khung điểm 10</w:t>
      </w:r>
    </w:p>
    <w:p w14:paraId="7AB15E1F" w14:textId="77777777" w:rsidR="00EF67DE" w:rsidRPr="0060627C" w:rsidRDefault="00EF67DE" w:rsidP="00670B77">
      <w:pPr>
        <w:numPr>
          <w:ilvl w:val="0"/>
          <w:numId w:val="132"/>
        </w:numPr>
        <w:spacing w:before="120" w:after="120"/>
        <w:jc w:val="both"/>
        <w:rPr>
          <w:lang w:val="vi-VN"/>
        </w:rPr>
      </w:pPr>
      <w:r w:rsidRPr="0060627C">
        <w:rPr>
          <w:lang w:val="vi-VN"/>
        </w:rPr>
        <w:t>Năng lực tự chủ và trách nhiệm:</w:t>
      </w:r>
    </w:p>
    <w:p w14:paraId="0174CFF7" w14:textId="77777777" w:rsidR="00EF67DE" w:rsidRPr="0060627C" w:rsidRDefault="00EF67DE" w:rsidP="00670B77">
      <w:pPr>
        <w:widowControl w:val="0"/>
        <w:numPr>
          <w:ilvl w:val="0"/>
          <w:numId w:val="136"/>
        </w:numPr>
        <w:spacing w:before="120" w:after="120"/>
        <w:jc w:val="both"/>
        <w:rPr>
          <w:rFonts w:eastAsia="Courier New"/>
          <w:lang w:val="vi-VN" w:eastAsia="vi-VN"/>
        </w:rPr>
      </w:pPr>
      <w:r w:rsidRPr="0060627C">
        <w:rPr>
          <w:rFonts w:eastAsia="Courier New"/>
          <w:lang w:val="vi-VN" w:eastAsia="vi-VN"/>
        </w:rPr>
        <w:t>Được đánh giá bằng phương pháp theo dõi và ghi chép trong sổ tay của giáo viên bộ môn theo các tiêu chí sau:</w:t>
      </w:r>
    </w:p>
    <w:p w14:paraId="795ADE37" w14:textId="77777777" w:rsidR="00EF67DE" w:rsidRPr="0060627C" w:rsidRDefault="00EF67DE" w:rsidP="00670B77">
      <w:pPr>
        <w:widowControl w:val="0"/>
        <w:numPr>
          <w:ilvl w:val="0"/>
          <w:numId w:val="136"/>
        </w:numPr>
        <w:spacing w:before="120" w:after="120"/>
        <w:jc w:val="both"/>
        <w:rPr>
          <w:rFonts w:eastAsia="Courier New"/>
          <w:lang w:val="pt-BR" w:eastAsia="vi-VN"/>
        </w:rPr>
      </w:pPr>
      <w:r w:rsidRPr="0060627C">
        <w:rPr>
          <w:rFonts w:eastAsia="Courier New"/>
          <w:lang w:val="pt-BR" w:eastAsia="vi-VN"/>
        </w:rPr>
        <w:t>Thể hiện tính kiên trì, cẩn thận trong khi sử dụng trang thiết bị nghề nguội cũng như</w:t>
      </w:r>
      <w:r w:rsidRPr="0060627C">
        <w:rPr>
          <w:rFonts w:eastAsia="Courier New"/>
          <w:lang w:val="pt-BR" w:eastAsia="vi-VN"/>
        </w:rPr>
        <w:softHyphen/>
        <w:t xml:space="preserve"> khi thao tác thực hiện bài tập, có trách nhiệm với sản phẩm.</w:t>
      </w:r>
    </w:p>
    <w:p w14:paraId="2E0BD99F" w14:textId="77777777" w:rsidR="00EF67DE" w:rsidRPr="0060627C" w:rsidRDefault="00EF67DE" w:rsidP="00670B77">
      <w:pPr>
        <w:widowControl w:val="0"/>
        <w:numPr>
          <w:ilvl w:val="0"/>
          <w:numId w:val="136"/>
        </w:numPr>
        <w:spacing w:before="120" w:after="120"/>
        <w:jc w:val="both"/>
        <w:rPr>
          <w:rFonts w:eastAsia="Courier New"/>
          <w:lang w:val="pt-BR" w:eastAsia="vi-VN"/>
        </w:rPr>
      </w:pPr>
      <w:r w:rsidRPr="0060627C">
        <w:rPr>
          <w:rFonts w:eastAsia="Courier New"/>
          <w:lang w:val="pt-BR" w:eastAsia="vi-VN"/>
        </w:rPr>
        <w:t>Tổ chức nơi làm việc ngăn nắp, khoa học.</w:t>
      </w:r>
    </w:p>
    <w:p w14:paraId="17A86E86" w14:textId="77777777" w:rsidR="00EF67DE" w:rsidRPr="0060627C" w:rsidRDefault="00EF67DE" w:rsidP="00670B77">
      <w:pPr>
        <w:widowControl w:val="0"/>
        <w:numPr>
          <w:ilvl w:val="0"/>
          <w:numId w:val="136"/>
        </w:numPr>
        <w:spacing w:before="120" w:after="120"/>
        <w:jc w:val="both"/>
        <w:rPr>
          <w:rFonts w:eastAsia="Courier New"/>
          <w:lang w:val="pt-BR" w:eastAsia="vi-VN"/>
        </w:rPr>
      </w:pPr>
      <w:r w:rsidRPr="0060627C">
        <w:rPr>
          <w:rFonts w:eastAsia="Courier New"/>
          <w:lang w:val="pt-BR" w:eastAsia="vi-VN"/>
        </w:rPr>
        <w:t xml:space="preserve">Chuyên cần thực tập, đảm bảo thời gian tham gia học tập mô đun. Có đủ </w:t>
      </w:r>
      <w:r w:rsidRPr="0060627C">
        <w:rPr>
          <w:rFonts w:eastAsia="Courier New"/>
          <w:lang w:val="pt-BR" w:eastAsia="vi-VN"/>
        </w:rPr>
        <w:lastRenderedPageBreak/>
        <w:t>các bài kiểm tra định kỳ theo đúng quy chế hiện hành.</w:t>
      </w:r>
    </w:p>
    <w:p w14:paraId="33A4C247" w14:textId="77777777" w:rsidR="00EF67DE" w:rsidRPr="0060627C" w:rsidRDefault="00EF67DE" w:rsidP="00670B77">
      <w:pPr>
        <w:numPr>
          <w:ilvl w:val="0"/>
          <w:numId w:val="136"/>
        </w:numPr>
        <w:spacing w:before="120" w:after="120"/>
        <w:jc w:val="both"/>
        <w:rPr>
          <w:lang w:val="vi-VN"/>
        </w:rPr>
      </w:pPr>
      <w:r w:rsidRPr="0060627C">
        <w:rPr>
          <w:lang w:val="vi-VN"/>
        </w:rPr>
        <w:t>Chấp hành các quy định về an toàn</w:t>
      </w:r>
    </w:p>
    <w:p w14:paraId="52BDEF17" w14:textId="77777777" w:rsidR="00EF67DE" w:rsidRPr="0060627C" w:rsidRDefault="00EF67DE" w:rsidP="00670B77">
      <w:pPr>
        <w:numPr>
          <w:ilvl w:val="0"/>
          <w:numId w:val="136"/>
        </w:numPr>
        <w:spacing w:before="120" w:after="120"/>
        <w:jc w:val="both"/>
        <w:rPr>
          <w:lang w:val="pt-BR"/>
        </w:rPr>
      </w:pPr>
      <w:r w:rsidRPr="0060627C">
        <w:rPr>
          <w:lang w:val="pt-BR"/>
        </w:rPr>
        <w:t>Cẩn thận ,kiên trì, có trách nhiệm với công việc được giao;</w:t>
      </w:r>
    </w:p>
    <w:p w14:paraId="5B8A2244" w14:textId="77777777" w:rsidR="00EF67DE" w:rsidRPr="0060627C" w:rsidRDefault="00EF67DE" w:rsidP="00670B77">
      <w:pPr>
        <w:numPr>
          <w:ilvl w:val="0"/>
          <w:numId w:val="136"/>
        </w:numPr>
        <w:spacing w:before="120" w:after="120"/>
        <w:jc w:val="both"/>
        <w:rPr>
          <w:lang w:val="pt-BR"/>
        </w:rPr>
      </w:pPr>
      <w:r w:rsidRPr="0060627C">
        <w:rPr>
          <w:lang w:val="pt-BR"/>
        </w:rPr>
        <w:t>Có khả năng làm việc độc lập hoặc làm việc theo nhóm</w:t>
      </w:r>
    </w:p>
    <w:p w14:paraId="5D516D88" w14:textId="77777777" w:rsidR="00EF67DE" w:rsidRPr="0060627C" w:rsidRDefault="00EF67DE" w:rsidP="00670B77">
      <w:pPr>
        <w:numPr>
          <w:ilvl w:val="0"/>
          <w:numId w:val="136"/>
        </w:numPr>
        <w:spacing w:before="120" w:after="120"/>
        <w:jc w:val="both"/>
        <w:rPr>
          <w:lang w:val="pt-BR"/>
        </w:rPr>
      </w:pPr>
      <w:r w:rsidRPr="0060627C">
        <w:rPr>
          <w:lang w:val="pt-BR"/>
        </w:rPr>
        <w:t>Bảo quản tốt dụng cụ thực tập;</w:t>
      </w:r>
    </w:p>
    <w:p w14:paraId="17E3EAA7" w14:textId="77777777" w:rsidR="00EF67DE" w:rsidRPr="0060627C" w:rsidRDefault="00EF67DE" w:rsidP="00670B77">
      <w:pPr>
        <w:numPr>
          <w:ilvl w:val="0"/>
          <w:numId w:val="136"/>
        </w:numPr>
        <w:spacing w:before="120" w:after="120"/>
        <w:jc w:val="both"/>
        <w:rPr>
          <w:lang w:val="pt-BR"/>
        </w:rPr>
      </w:pPr>
      <w:r w:rsidRPr="0060627C">
        <w:rPr>
          <w:lang w:val="pt-BR"/>
        </w:rPr>
        <w:t>Thu xếp nơi làm việc gọn gàng ngăn nắp ,đảm bảo an toàn lao động.</w:t>
      </w:r>
    </w:p>
    <w:p w14:paraId="1DADBFE4" w14:textId="77777777" w:rsidR="00EF67DE" w:rsidRPr="0060627C" w:rsidRDefault="00EF67DE" w:rsidP="00EF67DE">
      <w:pPr>
        <w:spacing w:before="120" w:after="120"/>
        <w:jc w:val="both"/>
      </w:pPr>
      <w:r w:rsidRPr="0060627C">
        <w:t>2. Phương pháp:</w:t>
      </w:r>
    </w:p>
    <w:p w14:paraId="2DA762A6" w14:textId="77777777" w:rsidR="00EF67DE" w:rsidRPr="0060627C" w:rsidRDefault="00EF67DE" w:rsidP="00670B77">
      <w:pPr>
        <w:numPr>
          <w:ilvl w:val="0"/>
          <w:numId w:val="135"/>
        </w:numPr>
        <w:spacing w:before="120" w:after="120"/>
        <w:jc w:val="both"/>
        <w:rPr>
          <w:lang w:val="en"/>
        </w:rPr>
      </w:pPr>
      <w:r w:rsidRPr="0060627C">
        <w:rPr>
          <w:lang w:val="en"/>
        </w:rPr>
        <w:t>Đánh giá qua từng bài học cụ thể.</w:t>
      </w:r>
    </w:p>
    <w:p w14:paraId="09804576" w14:textId="77777777" w:rsidR="00EF67DE" w:rsidRPr="0060627C" w:rsidRDefault="00EF67DE" w:rsidP="00670B77">
      <w:pPr>
        <w:numPr>
          <w:ilvl w:val="0"/>
          <w:numId w:val="135"/>
        </w:numPr>
        <w:spacing w:before="120" w:after="120"/>
        <w:jc w:val="both"/>
        <w:rPr>
          <w:lang w:val="vi-VN"/>
        </w:rPr>
      </w:pPr>
      <w:r w:rsidRPr="0060627C">
        <w:rPr>
          <w:lang w:val="en"/>
        </w:rPr>
        <w:t>Đánh giá qua các bài kiểm tra (theo phân phối ch</w:t>
      </w:r>
      <w:r w:rsidRPr="0060627C">
        <w:rPr>
          <w:lang w:val="vi-VN"/>
        </w:rPr>
        <w:t>ương trình chuẩn).</w:t>
      </w:r>
    </w:p>
    <w:p w14:paraId="18F57A77" w14:textId="77777777" w:rsidR="00EF67DE" w:rsidRPr="0060627C" w:rsidRDefault="00EF67DE" w:rsidP="00670B77">
      <w:pPr>
        <w:numPr>
          <w:ilvl w:val="0"/>
          <w:numId w:val="135"/>
        </w:numPr>
        <w:spacing w:before="120" w:after="120"/>
        <w:jc w:val="both"/>
      </w:pPr>
      <w:r w:rsidRPr="0060627C">
        <w:rPr>
          <w:lang w:val="en"/>
        </w:rPr>
        <w:t>Đánh giá tổng hợp</w:t>
      </w:r>
    </w:p>
    <w:p w14:paraId="1C67DC5B" w14:textId="77777777" w:rsidR="00EF67DE" w:rsidRPr="0060627C" w:rsidRDefault="00EF67DE" w:rsidP="00EF67DE">
      <w:pPr>
        <w:spacing w:before="120" w:after="120"/>
        <w:jc w:val="both"/>
        <w:rPr>
          <w:b/>
        </w:rPr>
      </w:pPr>
      <w:r w:rsidRPr="0060627C">
        <w:rPr>
          <w:b/>
        </w:rPr>
        <w:t>VI. Hướng dẫn thực hiện mô đun:</w:t>
      </w:r>
    </w:p>
    <w:p w14:paraId="577D6094" w14:textId="77777777" w:rsidR="00EF67DE" w:rsidRPr="0060627C" w:rsidRDefault="00EF67DE" w:rsidP="00EF67DE">
      <w:pPr>
        <w:spacing w:before="120" w:after="120"/>
        <w:jc w:val="both"/>
      </w:pPr>
      <w:r w:rsidRPr="0060627C">
        <w:t>1. Phạm vi áp dụng mô đun:</w:t>
      </w:r>
    </w:p>
    <w:p w14:paraId="7FEEFF94" w14:textId="77777777" w:rsidR="00EF67DE" w:rsidRPr="0060627C" w:rsidRDefault="00EF67DE" w:rsidP="00670B77">
      <w:pPr>
        <w:widowControl w:val="0"/>
        <w:numPr>
          <w:ilvl w:val="0"/>
          <w:numId w:val="130"/>
        </w:numPr>
        <w:spacing w:before="120" w:after="120"/>
        <w:jc w:val="both"/>
        <w:rPr>
          <w:rFonts w:eastAsia="Courier New"/>
          <w:lang w:val="pt-BR" w:eastAsia="vi-VN"/>
        </w:rPr>
      </w:pPr>
      <w:r w:rsidRPr="0060627C">
        <w:rPr>
          <w:rFonts w:eastAsia="Courier New"/>
          <w:lang w:val="pt-BR" w:eastAsia="vi-VN"/>
        </w:rPr>
        <w:t>Mô đun  được biên soạn phù hợp cho nghề Cắt gọt kim loại, trình cao đẳng.</w:t>
      </w:r>
    </w:p>
    <w:p w14:paraId="0ECFCD99" w14:textId="77777777" w:rsidR="00EF67DE" w:rsidRPr="0060627C" w:rsidRDefault="00EF67DE" w:rsidP="00EF67DE">
      <w:pPr>
        <w:spacing w:before="120" w:after="120"/>
        <w:jc w:val="both"/>
        <w:rPr>
          <w:lang w:val="pt-BR"/>
        </w:rPr>
      </w:pPr>
      <w:r w:rsidRPr="0060627C">
        <w:rPr>
          <w:lang w:val="pt-BR"/>
        </w:rPr>
        <w:t>2. Hướng dẫn về phương pháp giảng dạy, học tập mô đun:</w:t>
      </w:r>
    </w:p>
    <w:p w14:paraId="550F31BC" w14:textId="77777777" w:rsidR="00EF67DE" w:rsidRPr="0060627C" w:rsidRDefault="00EF67DE" w:rsidP="00EF67DE">
      <w:pPr>
        <w:spacing w:before="120" w:after="120"/>
        <w:ind w:firstLine="142"/>
        <w:jc w:val="both"/>
        <w:rPr>
          <w:lang w:val="pt-BR"/>
        </w:rPr>
      </w:pPr>
      <w:r w:rsidRPr="0060627C">
        <w:rPr>
          <w:lang w:val="pt-BR"/>
        </w:rPr>
        <w:t xml:space="preserve">- </w:t>
      </w:r>
      <w:r w:rsidRPr="0060627C">
        <w:rPr>
          <w:lang w:val="pt-BR"/>
        </w:rPr>
        <w:tab/>
        <w:t xml:space="preserve"> Đối với giáo viên, giảng viên:</w:t>
      </w:r>
    </w:p>
    <w:p w14:paraId="42F3DA41" w14:textId="77777777" w:rsidR="00EF67DE" w:rsidRPr="0060627C" w:rsidRDefault="00EF67DE" w:rsidP="00670B77">
      <w:pPr>
        <w:numPr>
          <w:ilvl w:val="0"/>
          <w:numId w:val="142"/>
        </w:numPr>
        <w:spacing w:before="120" w:after="120"/>
        <w:ind w:left="641" w:hanging="357"/>
        <w:jc w:val="both"/>
        <w:rPr>
          <w:lang w:val="pl-PL"/>
        </w:rPr>
      </w:pPr>
      <w:r w:rsidRPr="0060627C">
        <w:rPr>
          <w:lang w:val="pl-PL"/>
        </w:rPr>
        <w:t>Giáo viên trình bày mẫu, sinh viên làm theo, giáo viên theo dõi và bổ túc kịp thời;</w:t>
      </w:r>
    </w:p>
    <w:p w14:paraId="2008CB1A" w14:textId="77777777" w:rsidR="00EF67DE" w:rsidRPr="0060627C" w:rsidRDefault="00EF67DE" w:rsidP="00670B77">
      <w:pPr>
        <w:widowControl w:val="0"/>
        <w:numPr>
          <w:ilvl w:val="0"/>
          <w:numId w:val="142"/>
        </w:numPr>
        <w:spacing w:before="120" w:after="120"/>
        <w:ind w:left="641" w:hanging="357"/>
        <w:jc w:val="both"/>
        <w:rPr>
          <w:rFonts w:eastAsia="Courier New"/>
          <w:lang w:val="pt-BR" w:eastAsia="vi-VN"/>
        </w:rPr>
      </w:pPr>
      <w:r w:rsidRPr="0060627C">
        <w:rPr>
          <w:rFonts w:eastAsia="Courier New"/>
          <w:lang w:val="pt-BR" w:eastAsia="vi-VN"/>
        </w:rPr>
        <w:t>Để người học có thể hình thành đ</w:t>
      </w:r>
      <w:r w:rsidRPr="0060627C">
        <w:rPr>
          <w:rFonts w:eastAsia="Courier New"/>
          <w:lang w:val="pt-BR" w:eastAsia="vi-VN"/>
        </w:rPr>
        <w:softHyphen/>
      </w:r>
      <w:r w:rsidRPr="0060627C">
        <w:rPr>
          <w:rFonts w:eastAsia="Courier New"/>
          <w:lang w:val="pt-BR" w:eastAsia="vi-VN"/>
        </w:rPr>
        <w:softHyphen/>
        <w:t>ược kỹ năng nghề cơ bản, thì trư</w:t>
      </w:r>
      <w:r w:rsidRPr="0060627C">
        <w:rPr>
          <w:rFonts w:eastAsia="Courier New"/>
          <w:lang w:val="pt-BR" w:eastAsia="vi-VN"/>
        </w:rPr>
        <w:softHyphen/>
      </w:r>
      <w:r w:rsidRPr="0060627C">
        <w:rPr>
          <w:rFonts w:eastAsia="Courier New"/>
          <w:lang w:val="pt-BR" w:eastAsia="vi-VN"/>
        </w:rPr>
        <w:softHyphen/>
        <w:t>ớc khi thực hành cần phải đ</w:t>
      </w:r>
      <w:r w:rsidRPr="0060627C">
        <w:rPr>
          <w:rFonts w:eastAsia="Courier New"/>
          <w:lang w:val="pt-BR" w:eastAsia="vi-VN"/>
        </w:rPr>
        <w:softHyphen/>
      </w:r>
      <w:r w:rsidRPr="0060627C">
        <w:rPr>
          <w:rFonts w:eastAsia="Courier New"/>
          <w:lang w:val="pt-BR" w:eastAsia="vi-VN"/>
        </w:rPr>
        <w:softHyphen/>
        <w:t>ược cung cấp  đủ những kiến thức chuyên môn có liên quan, khi đã  hiểu đ</w:t>
      </w:r>
      <w:r w:rsidRPr="0060627C">
        <w:rPr>
          <w:rFonts w:eastAsia="Courier New"/>
          <w:lang w:val="pt-BR" w:eastAsia="vi-VN"/>
        </w:rPr>
        <w:softHyphen/>
      </w:r>
      <w:r w:rsidRPr="0060627C">
        <w:rPr>
          <w:rFonts w:eastAsia="Courier New"/>
          <w:lang w:val="pt-BR" w:eastAsia="vi-VN"/>
        </w:rPr>
        <w:softHyphen/>
        <w:t>ược kiến thức của bài thì  người học sẽ được thực hành ngay. Vì vậy các kỹ năng trong mô đun đã được hình thành vững chắc. Với ph</w:t>
      </w:r>
      <w:r w:rsidRPr="0060627C">
        <w:rPr>
          <w:rFonts w:eastAsia="Courier New"/>
          <w:lang w:val="pt-BR" w:eastAsia="vi-VN"/>
        </w:rPr>
        <w:softHyphen/>
      </w:r>
      <w:r w:rsidRPr="0060627C">
        <w:rPr>
          <w:rFonts w:eastAsia="Courier New"/>
          <w:lang w:val="pt-BR" w:eastAsia="vi-VN"/>
        </w:rPr>
        <w:softHyphen/>
        <w:t xml:space="preserve">ương pháp dạy tích hợp này sẽ mang lại hiệu quả cao trong quá trình dạy thực tập nguội cơ bản. </w:t>
      </w:r>
    </w:p>
    <w:p w14:paraId="0C6475F9" w14:textId="77777777" w:rsidR="00EF67DE" w:rsidRPr="0060627C" w:rsidRDefault="00EF67DE" w:rsidP="00670B77">
      <w:pPr>
        <w:widowControl w:val="0"/>
        <w:numPr>
          <w:ilvl w:val="0"/>
          <w:numId w:val="142"/>
        </w:numPr>
        <w:spacing w:before="120" w:after="120"/>
        <w:ind w:left="641" w:hanging="357"/>
        <w:jc w:val="both"/>
        <w:rPr>
          <w:rFonts w:eastAsia="Courier New"/>
          <w:lang w:val="pt-BR" w:eastAsia="vi-VN"/>
        </w:rPr>
      </w:pPr>
      <w:r w:rsidRPr="0060627C">
        <w:rPr>
          <w:rFonts w:eastAsia="Courier New"/>
          <w:lang w:val="pt-BR" w:eastAsia="vi-VN"/>
        </w:rPr>
        <w:t>Khi giảng dạy giáo viên phải chuẩn bị  đầy đủ điều kiện giảng dạy theo mục IV và tài liệu giảng dạy, tài liệu học tập.</w:t>
      </w:r>
    </w:p>
    <w:p w14:paraId="050E768D" w14:textId="77777777" w:rsidR="00EF67DE" w:rsidRPr="0060627C" w:rsidRDefault="00EF67DE" w:rsidP="00670B77">
      <w:pPr>
        <w:widowControl w:val="0"/>
        <w:numPr>
          <w:ilvl w:val="0"/>
          <w:numId w:val="142"/>
        </w:numPr>
        <w:spacing w:before="120" w:after="120"/>
        <w:ind w:left="641" w:hanging="357"/>
        <w:jc w:val="both"/>
        <w:rPr>
          <w:rFonts w:eastAsia="Courier New"/>
          <w:lang w:val="pt-BR" w:eastAsia="vi-VN"/>
        </w:rPr>
      </w:pPr>
      <w:r w:rsidRPr="0060627C">
        <w:rPr>
          <w:rFonts w:eastAsia="Courier New"/>
          <w:lang w:val="pt-BR" w:eastAsia="vi-VN"/>
        </w:rPr>
        <w:t>Trong quá trình hướng dẫn thường xuyên  giáo viên cần chú trọng việc uốn nắn, thị phạm chuẩn xác các thao động tác cơ bản  là cơ sở để học viên hình thành tốt kỹ năng của nghề nguội.</w:t>
      </w:r>
    </w:p>
    <w:p w14:paraId="16E6AF54" w14:textId="77777777" w:rsidR="00EF67DE" w:rsidRPr="0060627C" w:rsidRDefault="00EF67DE" w:rsidP="00670B77">
      <w:pPr>
        <w:numPr>
          <w:ilvl w:val="0"/>
          <w:numId w:val="132"/>
        </w:numPr>
        <w:spacing w:before="120" w:after="120"/>
        <w:ind w:hanging="578"/>
        <w:jc w:val="both"/>
      </w:pPr>
      <w:r w:rsidRPr="0060627C">
        <w:t>Đối với người học:</w:t>
      </w:r>
    </w:p>
    <w:p w14:paraId="2AE0F485" w14:textId="77777777" w:rsidR="00EF67DE" w:rsidRPr="0060627C" w:rsidRDefault="00EF67DE" w:rsidP="00670B77">
      <w:pPr>
        <w:numPr>
          <w:ilvl w:val="0"/>
          <w:numId w:val="143"/>
        </w:numPr>
        <w:spacing w:before="120" w:after="120"/>
        <w:jc w:val="both"/>
      </w:pPr>
      <w:r w:rsidRPr="0060627C">
        <w:rPr>
          <w:lang w:val="pl-PL"/>
        </w:rPr>
        <w:t>Thảo luận, nghiên cứu bản vẽ;</w:t>
      </w:r>
    </w:p>
    <w:p w14:paraId="13116557" w14:textId="77777777" w:rsidR="00EF67DE" w:rsidRPr="0060627C" w:rsidRDefault="00EF67DE" w:rsidP="00670B77">
      <w:pPr>
        <w:numPr>
          <w:ilvl w:val="0"/>
          <w:numId w:val="143"/>
        </w:numPr>
        <w:spacing w:before="120" w:after="120"/>
        <w:jc w:val="both"/>
        <w:rPr>
          <w:lang w:val="pl-PL"/>
        </w:rPr>
      </w:pPr>
      <w:r w:rsidRPr="0060627C">
        <w:rPr>
          <w:lang w:val="pl-PL"/>
        </w:rPr>
        <w:t>Sinh viên thực hành bài tập cụ thể, giáo viên theo dõi thường xuyên để hướng dẫn, điều chỉnh các thao tác;</w:t>
      </w:r>
    </w:p>
    <w:p w14:paraId="1D6977F9" w14:textId="77777777" w:rsidR="00EF67DE" w:rsidRPr="0060627C" w:rsidRDefault="00EF67DE" w:rsidP="00670B77">
      <w:pPr>
        <w:numPr>
          <w:ilvl w:val="0"/>
          <w:numId w:val="143"/>
        </w:numPr>
        <w:spacing w:before="120" w:after="120"/>
        <w:jc w:val="both"/>
        <w:rPr>
          <w:lang w:val="pl-PL"/>
        </w:rPr>
      </w:pPr>
      <w:r w:rsidRPr="0060627C">
        <w:rPr>
          <w:lang w:val="pl-PL"/>
        </w:rPr>
        <w:t>Cách sắp xếp dụng cụ, tài liệu.</w:t>
      </w:r>
    </w:p>
    <w:p w14:paraId="722C5C3A" w14:textId="77777777" w:rsidR="00EF67DE" w:rsidRPr="0060627C" w:rsidRDefault="00EF67DE" w:rsidP="00670B77">
      <w:pPr>
        <w:numPr>
          <w:ilvl w:val="0"/>
          <w:numId w:val="143"/>
        </w:numPr>
        <w:spacing w:before="120" w:after="120"/>
        <w:jc w:val="both"/>
        <w:rPr>
          <w:lang w:val="pl-PL"/>
        </w:rPr>
      </w:pPr>
      <w:r w:rsidRPr="0060627C">
        <w:rPr>
          <w:lang w:val="pl-PL"/>
        </w:rPr>
        <w:t>Tập trung lắng nghe theo dõi giáo viên hướng dẫn lý thuyết</w:t>
      </w:r>
    </w:p>
    <w:p w14:paraId="2ADB15EE" w14:textId="77777777" w:rsidR="00EF67DE" w:rsidRPr="0060627C" w:rsidRDefault="00EF67DE" w:rsidP="00670B77">
      <w:pPr>
        <w:numPr>
          <w:ilvl w:val="0"/>
          <w:numId w:val="143"/>
        </w:numPr>
        <w:spacing w:before="120" w:after="120"/>
        <w:jc w:val="both"/>
        <w:rPr>
          <w:lang w:val="pl-PL"/>
        </w:rPr>
      </w:pPr>
      <w:r w:rsidRPr="0060627C">
        <w:rPr>
          <w:lang w:val="pl-PL"/>
        </w:rPr>
        <w:lastRenderedPageBreak/>
        <w:t>Thực hành luyện tập các thực hành</w:t>
      </w:r>
    </w:p>
    <w:p w14:paraId="31E524DA" w14:textId="77777777" w:rsidR="00EF67DE" w:rsidRPr="0060627C" w:rsidRDefault="00EF67DE" w:rsidP="00670B77">
      <w:pPr>
        <w:numPr>
          <w:ilvl w:val="0"/>
          <w:numId w:val="143"/>
        </w:numPr>
        <w:spacing w:before="120" w:after="120"/>
        <w:jc w:val="both"/>
        <w:rPr>
          <w:lang w:val="vi-VN"/>
        </w:rPr>
      </w:pPr>
      <w:r w:rsidRPr="0060627C">
        <w:rPr>
          <w:lang w:val="vi-VN"/>
        </w:rPr>
        <w:t>Cẩn thận, tỉ mỉ, chính xác.</w:t>
      </w:r>
    </w:p>
    <w:p w14:paraId="3EC38D6C" w14:textId="77777777" w:rsidR="00EF67DE" w:rsidRPr="0060627C" w:rsidRDefault="00EF67DE" w:rsidP="00670B77">
      <w:pPr>
        <w:numPr>
          <w:ilvl w:val="0"/>
          <w:numId w:val="143"/>
        </w:numPr>
        <w:spacing w:before="120" w:after="120"/>
        <w:jc w:val="both"/>
        <w:rPr>
          <w:lang w:val="vi-VN"/>
        </w:rPr>
      </w:pPr>
      <w:r w:rsidRPr="0060627C">
        <w:rPr>
          <w:lang w:val="vi-VN"/>
        </w:rPr>
        <w:t>Tham gia học tập 80% nội dung lý thuyết, 100% thực hành thời gian thực hành.</w:t>
      </w:r>
    </w:p>
    <w:p w14:paraId="6F1533FC" w14:textId="77777777" w:rsidR="00EF67DE" w:rsidRPr="0060627C" w:rsidRDefault="00EF67DE" w:rsidP="00EF67DE">
      <w:pPr>
        <w:spacing w:before="120" w:after="120"/>
        <w:jc w:val="both"/>
        <w:rPr>
          <w:lang w:val="pl-PL"/>
        </w:rPr>
      </w:pPr>
      <w:r w:rsidRPr="0060627C">
        <w:rPr>
          <w:lang w:val="vi-VN"/>
        </w:rPr>
        <w:t>3. Những trọng tâm cần chú ý:</w:t>
      </w:r>
      <w:r w:rsidRPr="0060627C">
        <w:rPr>
          <w:lang w:val="pl-PL"/>
        </w:rPr>
        <w:t xml:space="preserve"> </w:t>
      </w:r>
    </w:p>
    <w:p w14:paraId="1B783CE4" w14:textId="77777777" w:rsidR="00EF67DE" w:rsidRPr="0060627C" w:rsidRDefault="00EF67DE" w:rsidP="00670B77">
      <w:pPr>
        <w:numPr>
          <w:ilvl w:val="0"/>
          <w:numId w:val="134"/>
        </w:numPr>
        <w:spacing w:before="120" w:after="120"/>
        <w:jc w:val="both"/>
        <w:rPr>
          <w:lang w:val="pl-PL"/>
        </w:rPr>
      </w:pPr>
      <w:r w:rsidRPr="0060627C">
        <w:rPr>
          <w:lang w:val="pl-PL"/>
        </w:rPr>
        <w:t>Trong mô đun này cần chú trọng đến kỹ thuật: vạch dấu, dũa, khoa</w:t>
      </w:r>
      <w:r w:rsidRPr="0060627C">
        <w:rPr>
          <w:lang w:val="vi-VN"/>
        </w:rPr>
        <w:t>n, cắt ren bằng bàn ren và ta rô.</w:t>
      </w:r>
    </w:p>
    <w:p w14:paraId="6EC4B17F" w14:textId="77777777" w:rsidR="00EF67DE" w:rsidRPr="0060627C" w:rsidRDefault="00EF67DE" w:rsidP="00EF67DE">
      <w:pPr>
        <w:spacing w:before="120" w:after="120"/>
        <w:jc w:val="both"/>
        <w:rPr>
          <w:lang w:val="pl-PL"/>
        </w:rPr>
      </w:pPr>
      <w:r w:rsidRPr="0060627C">
        <w:rPr>
          <w:lang w:val="pl-PL"/>
        </w:rPr>
        <w:t>4. Tài liêu tham khảo:</w:t>
      </w:r>
    </w:p>
    <w:p w14:paraId="0ADA3799" w14:textId="77777777" w:rsidR="00EF67DE" w:rsidRPr="0060627C" w:rsidRDefault="00EF67DE" w:rsidP="00EF67DE">
      <w:pPr>
        <w:spacing w:before="120" w:after="120"/>
        <w:ind w:left="284"/>
        <w:jc w:val="both"/>
        <w:rPr>
          <w:lang w:val="pl-PL"/>
        </w:rPr>
      </w:pPr>
      <w:r w:rsidRPr="0060627C">
        <w:rPr>
          <w:lang w:val="pl-PL"/>
        </w:rPr>
        <w:t>[1] Thực hành nguội N.I MakienKo - Nhà xuất bản đại học và giáo dục chuyên nghiệp năm 1990;</w:t>
      </w:r>
    </w:p>
    <w:p w14:paraId="70938FC4" w14:textId="77777777" w:rsidR="00EF67DE" w:rsidRPr="0060627C" w:rsidRDefault="00EF67DE" w:rsidP="00EF67DE">
      <w:pPr>
        <w:spacing w:before="120" w:after="120"/>
        <w:ind w:left="284"/>
        <w:jc w:val="both"/>
        <w:rPr>
          <w:lang w:val="pl-PL"/>
        </w:rPr>
      </w:pPr>
      <w:r w:rsidRPr="0060627C">
        <w:rPr>
          <w:lang w:val="pl-PL"/>
        </w:rPr>
        <w:t>[2] Giáo trình kỹ thuật nguội - Phí Trọng Hảo, Đỗ Thanh Mai - Nhà xuất bản giáo dục năm 2007;</w:t>
      </w:r>
    </w:p>
    <w:p w14:paraId="67FF5254" w14:textId="77777777" w:rsidR="00EF67DE" w:rsidRPr="0060627C" w:rsidRDefault="00EF67DE" w:rsidP="00EF67DE">
      <w:pPr>
        <w:spacing w:before="120" w:after="120"/>
        <w:ind w:left="284"/>
        <w:jc w:val="both"/>
        <w:rPr>
          <w:lang w:val="pl-PL"/>
        </w:rPr>
      </w:pPr>
      <w:r w:rsidRPr="0060627C">
        <w:rPr>
          <w:lang w:val="pl-PL"/>
        </w:rPr>
        <w:t>[3] Kiểm tra việc gia công máy &amp; gia công nguội - A.M.Makhanco - Nxb Hải Phòng - 2006;</w:t>
      </w:r>
    </w:p>
    <w:p w14:paraId="490651BB" w14:textId="77777777" w:rsidR="00EF67DE" w:rsidRPr="0060627C" w:rsidRDefault="00EF67DE" w:rsidP="00EF67DE">
      <w:pPr>
        <w:spacing w:before="120" w:after="120"/>
        <w:ind w:left="284"/>
        <w:jc w:val="both"/>
        <w:rPr>
          <w:lang w:val="pl-PL"/>
        </w:rPr>
      </w:pPr>
      <w:r w:rsidRPr="0060627C">
        <w:rPr>
          <w:lang w:val="pl-PL"/>
        </w:rPr>
        <w:t>[4] Giáo trình kỹ thuật nguội cơ bản (Tài liệu dùng cho các Trường Trung học chuyên nghiệp và dạy nghề) - Trần Văn Hiệu - Nxb Lao động xã hội - 2007;</w:t>
      </w:r>
    </w:p>
    <w:p w14:paraId="127A5E62" w14:textId="77777777" w:rsidR="00EF67DE" w:rsidRPr="0060627C" w:rsidRDefault="00EF67DE" w:rsidP="00EF67DE">
      <w:pPr>
        <w:spacing w:before="120" w:after="120"/>
        <w:ind w:left="284"/>
        <w:jc w:val="both"/>
        <w:rPr>
          <w:lang w:val="pl-PL"/>
        </w:rPr>
      </w:pPr>
      <w:r w:rsidRPr="0060627C">
        <w:rPr>
          <w:lang w:val="pl-PL"/>
        </w:rPr>
        <w:t>[5] Giáo trình Gia công nguội cơ bản - Phạm Minh Đạo - Nxb Lao động - 2009.</w:t>
      </w:r>
    </w:p>
    <w:bookmarkEnd w:id="162"/>
    <w:p w14:paraId="598E2847" w14:textId="7B839B35" w:rsidR="002B78EE" w:rsidRPr="0060627C" w:rsidRDefault="008B3384" w:rsidP="00EF67DE">
      <w:pPr>
        <w:jc w:val="center"/>
        <w:rPr>
          <w:lang w:val="pl-PL"/>
        </w:rPr>
      </w:pPr>
      <w:r w:rsidRPr="0060627C">
        <w:rPr>
          <w:b/>
          <w:lang w:val="pl-PL"/>
        </w:rPr>
        <w:br w:type="page"/>
      </w:r>
    </w:p>
    <w:p w14:paraId="3AF5CFD0" w14:textId="77777777" w:rsidR="002B78EE" w:rsidRPr="0060627C" w:rsidRDefault="002B78EE" w:rsidP="002B78EE">
      <w:pPr>
        <w:jc w:val="center"/>
        <w:rPr>
          <w:b/>
          <w:lang w:val="pl-PL"/>
        </w:rPr>
      </w:pPr>
    </w:p>
    <w:p w14:paraId="03324122" w14:textId="77777777" w:rsidR="002B78EE" w:rsidRPr="0060627C" w:rsidRDefault="002B78EE" w:rsidP="002B78EE">
      <w:pPr>
        <w:jc w:val="center"/>
        <w:rPr>
          <w:b/>
          <w:lang w:val="pl-PL"/>
        </w:rPr>
      </w:pPr>
      <w:r w:rsidRPr="0060627C">
        <w:rPr>
          <w:b/>
          <w:lang w:val="pl-PL"/>
        </w:rPr>
        <w:t xml:space="preserve">CHƯƠNG TRÌNH MÔ ĐUN </w:t>
      </w:r>
    </w:p>
    <w:p w14:paraId="39F979FD" w14:textId="77777777" w:rsidR="002B78EE" w:rsidRPr="0060627C" w:rsidRDefault="002B78EE" w:rsidP="002B78EE">
      <w:pPr>
        <w:jc w:val="center"/>
        <w:rPr>
          <w:b/>
          <w:lang w:val="pl-PL"/>
        </w:rPr>
      </w:pPr>
    </w:p>
    <w:p w14:paraId="32C9A113" w14:textId="77777777" w:rsidR="002B78EE" w:rsidRPr="0060627C" w:rsidRDefault="002B78EE" w:rsidP="002B78EE">
      <w:pPr>
        <w:rPr>
          <w:b/>
          <w:lang w:val="pl-PL"/>
        </w:rPr>
      </w:pPr>
      <w:r w:rsidRPr="0060627C">
        <w:rPr>
          <w:b/>
          <w:lang w:val="pl-PL"/>
        </w:rPr>
        <w:t xml:space="preserve">Tên mô đun: </w:t>
      </w:r>
      <w:r w:rsidRPr="0060627C">
        <w:rPr>
          <w:b/>
          <w:bCs/>
          <w:lang w:val="pl-PL"/>
        </w:rPr>
        <w:t>Tiện</w:t>
      </w:r>
      <w:r w:rsidRPr="0060627C">
        <w:rPr>
          <w:lang w:val="pl-PL"/>
        </w:rPr>
        <w:t xml:space="preserve"> </w:t>
      </w:r>
    </w:p>
    <w:p w14:paraId="7C352F4A" w14:textId="77777777" w:rsidR="002B78EE" w:rsidRPr="0060627C" w:rsidRDefault="002B78EE" w:rsidP="002B78EE">
      <w:pPr>
        <w:rPr>
          <w:lang w:val="pl-PL"/>
        </w:rPr>
      </w:pPr>
      <w:r w:rsidRPr="0060627C">
        <w:rPr>
          <w:b/>
          <w:lang w:val="pl-PL"/>
        </w:rPr>
        <w:t>Mã số mô đun:</w:t>
      </w:r>
      <w:r w:rsidRPr="0060627C">
        <w:rPr>
          <w:lang w:val="pl-PL"/>
        </w:rPr>
        <w:t xml:space="preserve"> </w:t>
      </w:r>
      <w:r w:rsidRPr="0060627C">
        <w:rPr>
          <w:b/>
          <w:bCs/>
          <w:lang w:val="pl-PL"/>
        </w:rPr>
        <w:t>MĐ 17</w:t>
      </w:r>
    </w:p>
    <w:p w14:paraId="1F641E79" w14:textId="4101CF90" w:rsidR="002B78EE" w:rsidRPr="0060627C" w:rsidRDefault="002B78EE" w:rsidP="002B78EE">
      <w:pPr>
        <w:rPr>
          <w:lang w:val="pl-PL"/>
        </w:rPr>
      </w:pPr>
      <w:r w:rsidRPr="0060627C">
        <w:rPr>
          <w:b/>
          <w:lang w:val="pl-PL"/>
        </w:rPr>
        <w:t>Thời gian thực hiện mô đun:</w:t>
      </w:r>
      <w:r w:rsidRPr="0060627C">
        <w:rPr>
          <w:lang w:val="pl-PL"/>
        </w:rPr>
        <w:t xml:space="preserve"> 1</w:t>
      </w:r>
      <w:r w:rsidR="00277AB6" w:rsidRPr="0060627C">
        <w:rPr>
          <w:lang w:val="pl-PL"/>
        </w:rPr>
        <w:t>8</w:t>
      </w:r>
      <w:r w:rsidRPr="0060627C">
        <w:rPr>
          <w:lang w:val="pl-PL"/>
        </w:rPr>
        <w:t xml:space="preserve">0 giờ (Lý thuyết: </w:t>
      </w:r>
      <w:r w:rsidR="001D7F8C" w:rsidRPr="0060627C">
        <w:rPr>
          <w:lang w:val="pl-PL"/>
        </w:rPr>
        <w:t>6</w:t>
      </w:r>
      <w:r w:rsidRPr="0060627C">
        <w:rPr>
          <w:lang w:val="pl-PL"/>
        </w:rPr>
        <w:t>0 giờ, Thực hành, thí nghiệm, thảo luận, bài tập: 1</w:t>
      </w:r>
      <w:r w:rsidR="001D7F8C" w:rsidRPr="0060627C">
        <w:rPr>
          <w:lang w:val="pl-PL"/>
        </w:rPr>
        <w:t>1</w:t>
      </w:r>
      <w:r w:rsidRPr="0060627C">
        <w:rPr>
          <w:lang w:val="pl-PL"/>
        </w:rPr>
        <w:t>5 giờ, Kiểm tra: 5 giờ)</w:t>
      </w:r>
    </w:p>
    <w:p w14:paraId="5EF1D3B5" w14:textId="77777777" w:rsidR="002B78EE" w:rsidRPr="0060627C" w:rsidRDefault="002B78EE" w:rsidP="002B78EE">
      <w:pPr>
        <w:rPr>
          <w:lang w:val="pl-PL"/>
        </w:rPr>
      </w:pPr>
    </w:p>
    <w:p w14:paraId="7E53B917" w14:textId="77777777" w:rsidR="002B78EE" w:rsidRPr="0060627C" w:rsidRDefault="002B78EE" w:rsidP="002B78EE">
      <w:pPr>
        <w:keepNext/>
        <w:tabs>
          <w:tab w:val="num" w:pos="576"/>
        </w:tabs>
        <w:ind w:left="576" w:hanging="576"/>
        <w:outlineLvl w:val="1"/>
        <w:rPr>
          <w:szCs w:val="36"/>
          <w:lang w:val="x-none" w:eastAsia="x-none"/>
        </w:rPr>
      </w:pPr>
      <w:r w:rsidRPr="0060627C">
        <w:rPr>
          <w:b/>
          <w:szCs w:val="36"/>
          <w:lang w:val="x-none" w:eastAsia="x-none"/>
        </w:rPr>
        <w:t>I.Vị trí, tính chất mô đun:</w:t>
      </w:r>
    </w:p>
    <w:p w14:paraId="6CF0AE99" w14:textId="77777777" w:rsidR="002B78EE" w:rsidRPr="0060627C" w:rsidRDefault="002B78EE" w:rsidP="002B78EE">
      <w:pPr>
        <w:numPr>
          <w:ilvl w:val="0"/>
          <w:numId w:val="37"/>
        </w:numPr>
        <w:spacing w:before="120"/>
        <w:ind w:left="567" w:hanging="218"/>
        <w:jc w:val="both"/>
        <w:rPr>
          <w:lang w:val="pl-PL"/>
        </w:rPr>
      </w:pPr>
      <w:r w:rsidRPr="0060627C">
        <w:rPr>
          <w:lang w:val="pl-PL"/>
        </w:rPr>
        <w:t>Vị trí: Trước khi học mô đun này sinh viên phải hòan thành các môn học kỹ thuật cơ sở, các mô đun bắt buộc MH08, MH09, MH10, MH11, MH14, MĐ15.</w:t>
      </w:r>
    </w:p>
    <w:p w14:paraId="68671E8A" w14:textId="77777777" w:rsidR="002B78EE" w:rsidRPr="0060627C" w:rsidRDefault="002B78EE" w:rsidP="002B78EE">
      <w:pPr>
        <w:numPr>
          <w:ilvl w:val="0"/>
          <w:numId w:val="37"/>
        </w:numPr>
        <w:spacing w:before="120"/>
        <w:ind w:left="567" w:hanging="218"/>
        <w:jc w:val="both"/>
        <w:rPr>
          <w:lang w:val="pl-PL"/>
        </w:rPr>
      </w:pPr>
      <w:r w:rsidRPr="0060627C">
        <w:rPr>
          <w:lang w:val="pl-PL"/>
        </w:rPr>
        <w:t>Tính chất: là mô đun nghề bắt buộc.</w:t>
      </w:r>
    </w:p>
    <w:p w14:paraId="570B70D1" w14:textId="77777777" w:rsidR="002B78EE" w:rsidRPr="0060627C" w:rsidRDefault="002B78EE" w:rsidP="002B78EE">
      <w:pPr>
        <w:rPr>
          <w:b/>
          <w:lang w:val="pl-PL"/>
        </w:rPr>
      </w:pPr>
    </w:p>
    <w:p w14:paraId="6CF3F636" w14:textId="77777777" w:rsidR="002B78EE" w:rsidRPr="0060627C" w:rsidRDefault="002B78EE" w:rsidP="002B78EE">
      <w:pPr>
        <w:keepNext/>
        <w:tabs>
          <w:tab w:val="num" w:pos="576"/>
        </w:tabs>
        <w:ind w:left="576" w:hanging="576"/>
        <w:outlineLvl w:val="1"/>
        <w:rPr>
          <w:b/>
          <w:szCs w:val="36"/>
          <w:lang w:val="x-none" w:eastAsia="x-none"/>
        </w:rPr>
      </w:pPr>
      <w:r w:rsidRPr="0060627C">
        <w:rPr>
          <w:b/>
          <w:szCs w:val="36"/>
          <w:lang w:val="x-none" w:eastAsia="x-none"/>
        </w:rPr>
        <w:t>II. Mục tiêu mô đun:</w:t>
      </w:r>
    </w:p>
    <w:p w14:paraId="66397239" w14:textId="77777777" w:rsidR="002B78EE" w:rsidRPr="0060627C" w:rsidRDefault="002B78EE" w:rsidP="002B78EE">
      <w:pPr>
        <w:jc w:val="both"/>
        <w:rPr>
          <w:lang w:val="pl-PL"/>
        </w:rPr>
      </w:pPr>
      <w:r w:rsidRPr="0060627C">
        <w:rPr>
          <w:lang w:val="vi-VN"/>
        </w:rPr>
        <w:t>Học xong mô đun này sinh viên có khả năng:</w:t>
      </w:r>
    </w:p>
    <w:p w14:paraId="44DFD13E" w14:textId="77777777" w:rsidR="002B78EE" w:rsidRPr="0060627C" w:rsidRDefault="002B78EE" w:rsidP="002B78EE">
      <w:pPr>
        <w:spacing w:before="120"/>
        <w:jc w:val="both"/>
        <w:rPr>
          <w:b/>
        </w:rPr>
      </w:pPr>
      <w:r w:rsidRPr="0060627C">
        <w:rPr>
          <w:b/>
        </w:rPr>
        <w:t>1.Về kiến thức:</w:t>
      </w:r>
    </w:p>
    <w:p w14:paraId="596B1DE0" w14:textId="77777777" w:rsidR="002B78EE" w:rsidRPr="0060627C" w:rsidRDefault="002B78EE" w:rsidP="002B78EE">
      <w:pPr>
        <w:numPr>
          <w:ilvl w:val="0"/>
          <w:numId w:val="37"/>
        </w:numPr>
        <w:spacing w:before="120"/>
        <w:ind w:left="567" w:hanging="218"/>
        <w:jc w:val="both"/>
        <w:rPr>
          <w:lang w:val="pl-PL"/>
        </w:rPr>
      </w:pPr>
      <w:r w:rsidRPr="0060627C">
        <w:rPr>
          <w:lang w:val="pl-PL"/>
        </w:rPr>
        <w:t>Mô tả được các bộ phận cơ bản, công dụng và nguyên lý làm việc của máy tiện vạn năng.</w:t>
      </w:r>
    </w:p>
    <w:p w14:paraId="7D65F8DB" w14:textId="7DB6577E" w:rsidR="002B78EE" w:rsidRPr="0060627C" w:rsidRDefault="002B78EE" w:rsidP="002B78EE">
      <w:pPr>
        <w:numPr>
          <w:ilvl w:val="0"/>
          <w:numId w:val="37"/>
        </w:numPr>
        <w:spacing w:before="120"/>
        <w:ind w:left="567" w:hanging="218"/>
        <w:jc w:val="both"/>
        <w:rPr>
          <w:lang w:val="pl-PL"/>
        </w:rPr>
      </w:pPr>
      <w:r w:rsidRPr="0060627C">
        <w:rPr>
          <w:lang w:val="pl-PL"/>
        </w:rPr>
        <w:t xml:space="preserve">Trình bày </w:t>
      </w:r>
      <w:r w:rsidR="003D4104" w:rsidRPr="0060627C">
        <w:rPr>
          <w:lang w:val="pl-PL"/>
        </w:rPr>
        <w:t>một cách khái quát về điện 3 pha, hệ thống điện trong máy tiện</w:t>
      </w:r>
      <w:r w:rsidRPr="0060627C">
        <w:rPr>
          <w:lang w:val="pl-PL"/>
        </w:rPr>
        <w:t>.</w:t>
      </w:r>
    </w:p>
    <w:p w14:paraId="4C08EBA2" w14:textId="77777777" w:rsidR="002B78EE" w:rsidRPr="0060627C" w:rsidRDefault="002B78EE" w:rsidP="002B78EE">
      <w:pPr>
        <w:numPr>
          <w:ilvl w:val="0"/>
          <w:numId w:val="37"/>
        </w:numPr>
        <w:spacing w:before="120"/>
        <w:ind w:left="567" w:hanging="218"/>
        <w:jc w:val="both"/>
        <w:rPr>
          <w:lang w:val="pl-PL"/>
        </w:rPr>
      </w:pPr>
      <w:r w:rsidRPr="0060627C">
        <w:rPr>
          <w:lang w:val="pl-PL"/>
        </w:rPr>
        <w:t>Phân tích được quy trình công nghệ gia công cơ, hệ thống công nghệ;</w:t>
      </w:r>
    </w:p>
    <w:p w14:paraId="0D448C48" w14:textId="77777777" w:rsidR="002B78EE" w:rsidRPr="0060627C" w:rsidRDefault="002B78EE" w:rsidP="002B78EE">
      <w:pPr>
        <w:numPr>
          <w:ilvl w:val="0"/>
          <w:numId w:val="37"/>
        </w:numPr>
        <w:spacing w:before="120"/>
        <w:ind w:left="567" w:hanging="218"/>
        <w:jc w:val="both"/>
        <w:rPr>
          <w:lang w:val="pl-PL"/>
        </w:rPr>
      </w:pPr>
      <w:r w:rsidRPr="0060627C">
        <w:rPr>
          <w:lang w:val="pl-PL"/>
        </w:rPr>
        <w:t>Vận dụng được kiến thức cơ bản về quá trình cắt gọt kim loại để giải quyết một số nhiệm vụ công nghệ thực tiễn;</w:t>
      </w:r>
    </w:p>
    <w:p w14:paraId="19C66540" w14:textId="77777777" w:rsidR="002B78EE" w:rsidRPr="0060627C" w:rsidRDefault="002B78EE" w:rsidP="002B78EE">
      <w:pPr>
        <w:numPr>
          <w:ilvl w:val="0"/>
          <w:numId w:val="37"/>
        </w:numPr>
        <w:spacing w:before="120"/>
        <w:ind w:left="567" w:hanging="218"/>
        <w:jc w:val="both"/>
        <w:rPr>
          <w:lang w:val="pl-PL"/>
        </w:rPr>
      </w:pPr>
      <w:r w:rsidRPr="0060627C">
        <w:rPr>
          <w:lang w:val="pl-PL"/>
        </w:rPr>
        <w:t>Trình bày được nguyên tắc, trình tự chuẩn bị phục vụ cho quá trình gia công trên máy tiện vạn năng;</w:t>
      </w:r>
    </w:p>
    <w:p w14:paraId="6B26F97A" w14:textId="77777777" w:rsidR="002B78EE" w:rsidRPr="0060627C" w:rsidRDefault="002B78EE" w:rsidP="002B78EE">
      <w:pPr>
        <w:numPr>
          <w:ilvl w:val="0"/>
          <w:numId w:val="37"/>
        </w:numPr>
        <w:spacing w:before="120"/>
        <w:ind w:left="567" w:hanging="218"/>
        <w:jc w:val="both"/>
        <w:rPr>
          <w:lang w:val="pl-PL"/>
        </w:rPr>
      </w:pPr>
      <w:r w:rsidRPr="0060627C">
        <w:rPr>
          <w:lang w:val="pl-PL"/>
        </w:rPr>
        <w:t>Phân tích được quy trình vận hành, thao tác, bảo dưỡng, vệ sinh công nghiệp các máy tiện vạn năng;</w:t>
      </w:r>
    </w:p>
    <w:p w14:paraId="513DA41F" w14:textId="77777777" w:rsidR="002B78EE" w:rsidRPr="0060627C" w:rsidRDefault="002B78EE" w:rsidP="002B78EE">
      <w:pPr>
        <w:numPr>
          <w:ilvl w:val="0"/>
          <w:numId w:val="37"/>
        </w:numPr>
        <w:spacing w:before="120"/>
        <w:ind w:left="567" w:hanging="218"/>
        <w:jc w:val="both"/>
        <w:rPr>
          <w:lang w:val="pl-PL"/>
        </w:rPr>
      </w:pPr>
      <w:r w:rsidRPr="0060627C">
        <w:rPr>
          <w:lang w:val="pl-PL"/>
        </w:rPr>
        <w:t>Trình bày được phương pháp gia công cắt gọt trên máy tiện vạn năng theo từng công việc, các dạng sai hỏng, nguyên nhân, biện pháp khắc phục.</w:t>
      </w:r>
    </w:p>
    <w:p w14:paraId="44CE1B31" w14:textId="77777777" w:rsidR="002B78EE" w:rsidRPr="0060627C" w:rsidRDefault="002B78EE" w:rsidP="002B78EE">
      <w:pPr>
        <w:spacing w:before="120"/>
        <w:jc w:val="both"/>
        <w:rPr>
          <w:b/>
          <w:lang w:val="vi-VN"/>
        </w:rPr>
      </w:pPr>
      <w:r w:rsidRPr="0060627C">
        <w:rPr>
          <w:b/>
        </w:rPr>
        <w:t>2.Về kỹ năng:</w:t>
      </w:r>
    </w:p>
    <w:p w14:paraId="31F61027" w14:textId="77777777" w:rsidR="002B78EE" w:rsidRPr="0060627C" w:rsidRDefault="002B78EE" w:rsidP="002B78EE">
      <w:pPr>
        <w:numPr>
          <w:ilvl w:val="0"/>
          <w:numId w:val="37"/>
        </w:numPr>
        <w:spacing w:before="120"/>
        <w:ind w:left="567" w:hanging="218"/>
        <w:jc w:val="both"/>
        <w:rPr>
          <w:lang w:val="pl-PL"/>
        </w:rPr>
      </w:pPr>
      <w:r w:rsidRPr="0060627C">
        <w:rPr>
          <w:lang w:val="pl-PL"/>
        </w:rPr>
        <w:t>Thực hiện được các biện pháp an toàn lao động, vệ sinh công nghiệp.</w:t>
      </w:r>
    </w:p>
    <w:p w14:paraId="47D66A7B" w14:textId="77777777" w:rsidR="002B78EE" w:rsidRPr="0060627C" w:rsidRDefault="002B78EE" w:rsidP="002B78EE">
      <w:pPr>
        <w:numPr>
          <w:ilvl w:val="0"/>
          <w:numId w:val="37"/>
        </w:numPr>
        <w:spacing w:before="120"/>
        <w:ind w:left="567" w:hanging="218"/>
        <w:jc w:val="both"/>
        <w:rPr>
          <w:lang w:val="pl-PL"/>
        </w:rPr>
      </w:pPr>
      <w:r w:rsidRPr="0060627C">
        <w:rPr>
          <w:lang w:val="pl-PL"/>
        </w:rPr>
        <w:t>Sử dụng thành thạo các trang thiết bi và phụ tùng kèm theo.</w:t>
      </w:r>
    </w:p>
    <w:p w14:paraId="07BFC103" w14:textId="77777777" w:rsidR="002B78EE" w:rsidRPr="0060627C" w:rsidRDefault="002B78EE" w:rsidP="002B78EE">
      <w:pPr>
        <w:numPr>
          <w:ilvl w:val="0"/>
          <w:numId w:val="37"/>
        </w:numPr>
        <w:spacing w:before="120"/>
        <w:ind w:left="567" w:hanging="218"/>
        <w:jc w:val="both"/>
        <w:rPr>
          <w:lang w:val="pl-PL"/>
        </w:rPr>
      </w:pPr>
      <w:r w:rsidRPr="0060627C">
        <w:rPr>
          <w:lang w:val="pl-PL"/>
        </w:rPr>
        <w:t>Sử dụng thành thạo các loại dụng cụ đo thông dụng và phổ biến của nghề.</w:t>
      </w:r>
    </w:p>
    <w:p w14:paraId="625C38C6" w14:textId="77777777" w:rsidR="002B78EE" w:rsidRPr="0060627C" w:rsidRDefault="002B78EE" w:rsidP="002B78EE">
      <w:pPr>
        <w:numPr>
          <w:ilvl w:val="0"/>
          <w:numId w:val="37"/>
        </w:numPr>
        <w:spacing w:before="120"/>
        <w:ind w:left="567" w:hanging="218"/>
        <w:jc w:val="both"/>
        <w:rPr>
          <w:lang w:val="pl-PL"/>
        </w:rPr>
      </w:pPr>
      <w:r w:rsidRPr="0060627C">
        <w:rPr>
          <w:lang w:val="pl-PL"/>
        </w:rPr>
        <w:t>Thiết kế được quy trình công nghệ gia công tiện đạt yêu cầu kỹ thuật.</w:t>
      </w:r>
    </w:p>
    <w:p w14:paraId="06FAF5F9" w14:textId="77777777" w:rsidR="002B78EE" w:rsidRPr="0060627C" w:rsidRDefault="002B78EE" w:rsidP="002B78EE">
      <w:pPr>
        <w:numPr>
          <w:ilvl w:val="0"/>
          <w:numId w:val="37"/>
        </w:numPr>
        <w:spacing w:before="120"/>
        <w:ind w:left="567" w:hanging="218"/>
        <w:jc w:val="both"/>
        <w:rPr>
          <w:lang w:val="pl-PL"/>
        </w:rPr>
      </w:pPr>
      <w:r w:rsidRPr="0060627C">
        <w:rPr>
          <w:lang w:val="pl-PL"/>
        </w:rPr>
        <w:t>Sử dụng thành thạo các loại máy tiện để gia công các loại chi tiết máy thông dụng và cơ bản đạt cấp chính xác từ cấp 7 đến cấp 9, độ nhám đạt đến Ra1,6, đạt yêu cầu kỹ thuật, đúng thời gian đã định, bảo đảm an toàn tuyệt đối cho người và máy.</w:t>
      </w:r>
    </w:p>
    <w:p w14:paraId="64BB1677" w14:textId="77777777" w:rsidR="002B78EE" w:rsidRPr="0060627C" w:rsidRDefault="002B78EE" w:rsidP="002B78EE">
      <w:pPr>
        <w:numPr>
          <w:ilvl w:val="0"/>
          <w:numId w:val="37"/>
        </w:numPr>
        <w:spacing w:before="120"/>
        <w:ind w:left="567" w:hanging="218"/>
        <w:jc w:val="both"/>
        <w:rPr>
          <w:lang w:val="pl-PL"/>
        </w:rPr>
      </w:pPr>
      <w:r w:rsidRPr="0060627C">
        <w:rPr>
          <w:lang w:val="pl-PL"/>
        </w:rPr>
        <w:lastRenderedPageBreak/>
        <w:t>Phát hiện và sửa chữa  đ</w:t>
      </w:r>
      <w:r w:rsidRPr="0060627C">
        <w:rPr>
          <w:lang w:val="pl-PL"/>
        </w:rPr>
        <w:softHyphen/>
        <w:t>ược các sai hỏng thông th</w:t>
      </w:r>
      <w:r w:rsidRPr="0060627C">
        <w:rPr>
          <w:lang w:val="pl-PL"/>
        </w:rPr>
        <w:softHyphen/>
        <w:t>ường của máy, đồ gá và chi tiết gia công.</w:t>
      </w:r>
    </w:p>
    <w:p w14:paraId="7859B83B" w14:textId="77777777" w:rsidR="002B78EE" w:rsidRPr="0060627C" w:rsidRDefault="002B78EE" w:rsidP="002B78EE">
      <w:pPr>
        <w:spacing w:before="120"/>
        <w:jc w:val="both"/>
        <w:rPr>
          <w:b/>
          <w:lang w:val="vi-VN"/>
        </w:rPr>
      </w:pPr>
      <w:r w:rsidRPr="0060627C">
        <w:rPr>
          <w:b/>
          <w:lang w:val="en-GB"/>
        </w:rPr>
        <w:t>3.</w:t>
      </w:r>
      <w:r w:rsidRPr="0060627C">
        <w:rPr>
          <w:b/>
          <w:lang w:val="vi-VN"/>
        </w:rPr>
        <w:t>Về năng lực tự chủ và trách nhiệm:</w:t>
      </w:r>
    </w:p>
    <w:p w14:paraId="24FDA9F1" w14:textId="77777777" w:rsidR="002B78EE" w:rsidRPr="0060627C" w:rsidRDefault="002B78EE" w:rsidP="002B78EE">
      <w:pPr>
        <w:numPr>
          <w:ilvl w:val="0"/>
          <w:numId w:val="37"/>
        </w:numPr>
        <w:spacing w:before="120"/>
        <w:ind w:left="567" w:hanging="218"/>
        <w:jc w:val="both"/>
        <w:rPr>
          <w:lang w:val="pl-PL"/>
        </w:rPr>
      </w:pPr>
      <w:r w:rsidRPr="0060627C">
        <w:rPr>
          <w:lang w:val="pl-PL"/>
        </w:rPr>
        <w:t>Rèn luyện tính kỷ luật, kiên trì, cẩn thận, nghiêm túc, chủ động và tích cực sáng tạo trong học tập.</w:t>
      </w:r>
    </w:p>
    <w:p w14:paraId="326D5BCB" w14:textId="77777777" w:rsidR="002B78EE" w:rsidRPr="0060627C" w:rsidRDefault="002B78EE" w:rsidP="002B78EE">
      <w:pPr>
        <w:numPr>
          <w:ilvl w:val="0"/>
          <w:numId w:val="37"/>
        </w:numPr>
        <w:spacing w:before="120"/>
        <w:ind w:left="567" w:hanging="218"/>
        <w:jc w:val="both"/>
        <w:rPr>
          <w:lang w:val="pl-PL"/>
        </w:rPr>
      </w:pPr>
      <w:r w:rsidRPr="0060627C">
        <w:rPr>
          <w:lang w:val="pl-PL"/>
        </w:rPr>
        <w:t>Ý thức vị trí then chốt của môn học đối với nghề nghiệp.</w:t>
      </w:r>
    </w:p>
    <w:p w14:paraId="28673B09" w14:textId="77777777" w:rsidR="002B78EE" w:rsidRPr="0060627C" w:rsidRDefault="002B78EE" w:rsidP="002B78EE">
      <w:pPr>
        <w:numPr>
          <w:ilvl w:val="0"/>
          <w:numId w:val="37"/>
        </w:numPr>
        <w:spacing w:before="120"/>
        <w:ind w:left="567" w:hanging="218"/>
        <w:jc w:val="both"/>
        <w:rPr>
          <w:lang w:val="vi-VN"/>
        </w:rPr>
      </w:pPr>
      <w:r w:rsidRPr="0060627C">
        <w:rPr>
          <w:lang w:val="pl-PL"/>
        </w:rPr>
        <w:t xml:space="preserve">Tổ chức nơi làm việc khoa học và đảm bảo an toàn cho người và máy.  </w:t>
      </w:r>
    </w:p>
    <w:p w14:paraId="1B509C44" w14:textId="77777777" w:rsidR="002B78EE" w:rsidRPr="0060627C" w:rsidRDefault="002B78EE" w:rsidP="002B78EE">
      <w:pPr>
        <w:rPr>
          <w:b/>
          <w:lang w:val="vi-VN"/>
        </w:rPr>
      </w:pPr>
    </w:p>
    <w:p w14:paraId="7E87A7ED" w14:textId="77777777" w:rsidR="002B78EE" w:rsidRPr="0060627C" w:rsidRDefault="002B78EE" w:rsidP="002B78EE">
      <w:pPr>
        <w:keepNext/>
        <w:tabs>
          <w:tab w:val="num" w:pos="576"/>
        </w:tabs>
        <w:ind w:left="576" w:hanging="576"/>
        <w:outlineLvl w:val="1"/>
        <w:rPr>
          <w:b/>
          <w:szCs w:val="36"/>
          <w:lang w:val="x-none" w:eastAsia="x-none"/>
        </w:rPr>
      </w:pPr>
      <w:r w:rsidRPr="0060627C">
        <w:rPr>
          <w:b/>
          <w:szCs w:val="36"/>
          <w:lang w:val="x-none" w:eastAsia="x-none"/>
        </w:rPr>
        <w:t>III. Nội dung mô đun:</w:t>
      </w:r>
    </w:p>
    <w:p w14:paraId="35423D63" w14:textId="77777777" w:rsidR="002B78EE" w:rsidRPr="0060627C" w:rsidRDefault="002B78EE" w:rsidP="00670B77">
      <w:pPr>
        <w:keepNext/>
        <w:numPr>
          <w:ilvl w:val="0"/>
          <w:numId w:val="229"/>
        </w:numPr>
        <w:outlineLvl w:val="2"/>
        <w:rPr>
          <w:b/>
          <w:szCs w:val="36"/>
          <w:lang w:val="x-none" w:eastAsia="x-none"/>
        </w:rPr>
      </w:pPr>
      <w:r w:rsidRPr="0060627C">
        <w:rPr>
          <w:b/>
          <w:szCs w:val="36"/>
          <w:lang w:val="x-none" w:eastAsia="x-none"/>
        </w:rPr>
        <w:t>Nội dung tổng quát và phân bổ thời gian:</w:t>
      </w:r>
    </w:p>
    <w:p w14:paraId="4939D668" w14:textId="77777777" w:rsidR="002B78EE" w:rsidRPr="0060627C" w:rsidRDefault="002B78EE" w:rsidP="002B78EE">
      <w:pPr>
        <w:rPr>
          <w:lang w:val="x-none" w:eastAsia="x-none"/>
        </w:rPr>
      </w:pPr>
    </w:p>
    <w:tbl>
      <w:tblPr>
        <w:tblW w:w="5000" w:type="pct"/>
        <w:tblLook w:val="04A0" w:firstRow="1" w:lastRow="0" w:firstColumn="1" w:lastColumn="0" w:noHBand="0" w:noVBand="1"/>
      </w:tblPr>
      <w:tblGrid>
        <w:gridCol w:w="921"/>
        <w:gridCol w:w="3847"/>
        <w:gridCol w:w="1116"/>
        <w:gridCol w:w="1116"/>
        <w:gridCol w:w="1173"/>
        <w:gridCol w:w="1115"/>
      </w:tblGrid>
      <w:tr w:rsidR="002B78EE" w:rsidRPr="0060627C" w14:paraId="2B6E4512" w14:textId="77777777" w:rsidTr="0068492C">
        <w:trPr>
          <w:trHeight w:val="360"/>
        </w:trPr>
        <w:tc>
          <w:tcPr>
            <w:tcW w:w="496"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AE32CA5" w14:textId="77777777" w:rsidR="002B78EE" w:rsidRPr="0060627C" w:rsidRDefault="002B78EE" w:rsidP="0068492C">
            <w:pPr>
              <w:jc w:val="center"/>
              <w:rPr>
                <w:b/>
                <w:bCs/>
              </w:rPr>
            </w:pPr>
            <w:r w:rsidRPr="0060627C">
              <w:rPr>
                <w:b/>
                <w:bCs/>
              </w:rPr>
              <w:t>TT</w:t>
            </w:r>
          </w:p>
        </w:tc>
        <w:tc>
          <w:tcPr>
            <w:tcW w:w="2071"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834A01E" w14:textId="77777777" w:rsidR="002B78EE" w:rsidRPr="0060627C" w:rsidRDefault="002B78EE" w:rsidP="0068492C">
            <w:pPr>
              <w:jc w:val="center"/>
              <w:rPr>
                <w:b/>
                <w:bCs/>
              </w:rPr>
            </w:pPr>
            <w:r w:rsidRPr="0060627C">
              <w:rPr>
                <w:b/>
                <w:bCs/>
              </w:rPr>
              <w:t>Tên chương, mục</w:t>
            </w:r>
          </w:p>
        </w:tc>
        <w:tc>
          <w:tcPr>
            <w:tcW w:w="2433" w:type="pct"/>
            <w:gridSpan w:val="4"/>
            <w:tcBorders>
              <w:top w:val="single" w:sz="8" w:space="0" w:color="auto"/>
              <w:left w:val="nil"/>
              <w:bottom w:val="single" w:sz="8" w:space="0" w:color="auto"/>
              <w:right w:val="single" w:sz="8" w:space="0" w:color="000000"/>
            </w:tcBorders>
            <w:shd w:val="clear" w:color="auto" w:fill="auto"/>
            <w:noWrap/>
            <w:vAlign w:val="center"/>
            <w:hideMark/>
          </w:tcPr>
          <w:p w14:paraId="65EF6122" w14:textId="77777777" w:rsidR="002B78EE" w:rsidRPr="0060627C" w:rsidRDefault="002B78EE" w:rsidP="0068492C">
            <w:pPr>
              <w:jc w:val="center"/>
              <w:rPr>
                <w:b/>
                <w:bCs/>
              </w:rPr>
            </w:pPr>
            <w:r w:rsidRPr="0060627C">
              <w:rPr>
                <w:b/>
                <w:bCs/>
              </w:rPr>
              <w:t>Thời gian (giờ)</w:t>
            </w:r>
          </w:p>
        </w:tc>
      </w:tr>
      <w:tr w:rsidR="002B78EE" w:rsidRPr="0060627C" w14:paraId="79EB68F8" w14:textId="77777777" w:rsidTr="0068492C">
        <w:trPr>
          <w:trHeight w:val="2448"/>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405C96B6" w14:textId="77777777" w:rsidR="002B78EE" w:rsidRPr="0060627C" w:rsidRDefault="002B78EE" w:rsidP="0068492C">
            <w:pPr>
              <w:rPr>
                <w:b/>
                <w:bCs/>
              </w:rPr>
            </w:pPr>
          </w:p>
        </w:tc>
        <w:tc>
          <w:tcPr>
            <w:tcW w:w="2071" w:type="pct"/>
            <w:vMerge/>
            <w:tcBorders>
              <w:top w:val="single" w:sz="8" w:space="0" w:color="auto"/>
              <w:left w:val="single" w:sz="8" w:space="0" w:color="auto"/>
              <w:bottom w:val="single" w:sz="8" w:space="0" w:color="000000"/>
              <w:right w:val="single" w:sz="8" w:space="0" w:color="auto"/>
            </w:tcBorders>
            <w:vAlign w:val="center"/>
            <w:hideMark/>
          </w:tcPr>
          <w:p w14:paraId="3B0E8F6C" w14:textId="77777777" w:rsidR="002B78EE" w:rsidRPr="0060627C" w:rsidRDefault="002B78EE" w:rsidP="0068492C">
            <w:pPr>
              <w:rPr>
                <w:b/>
                <w:bCs/>
              </w:rPr>
            </w:pPr>
          </w:p>
        </w:tc>
        <w:tc>
          <w:tcPr>
            <w:tcW w:w="601" w:type="pct"/>
            <w:tcBorders>
              <w:top w:val="nil"/>
              <w:left w:val="nil"/>
              <w:bottom w:val="single" w:sz="8" w:space="0" w:color="auto"/>
              <w:right w:val="single" w:sz="8" w:space="0" w:color="auto"/>
            </w:tcBorders>
            <w:shd w:val="clear" w:color="auto" w:fill="auto"/>
            <w:vAlign w:val="center"/>
            <w:hideMark/>
          </w:tcPr>
          <w:p w14:paraId="38A0EAC4" w14:textId="77777777" w:rsidR="002B78EE" w:rsidRPr="0060627C" w:rsidRDefault="002B78EE" w:rsidP="0068492C">
            <w:pPr>
              <w:jc w:val="center"/>
              <w:rPr>
                <w:b/>
                <w:bCs/>
              </w:rPr>
            </w:pPr>
            <w:r w:rsidRPr="0060627C">
              <w:rPr>
                <w:b/>
                <w:bCs/>
              </w:rPr>
              <w:t>Tổng số</w:t>
            </w:r>
          </w:p>
        </w:tc>
        <w:tc>
          <w:tcPr>
            <w:tcW w:w="601" w:type="pct"/>
            <w:tcBorders>
              <w:top w:val="nil"/>
              <w:left w:val="nil"/>
              <w:bottom w:val="single" w:sz="8" w:space="0" w:color="auto"/>
              <w:right w:val="single" w:sz="8" w:space="0" w:color="auto"/>
            </w:tcBorders>
            <w:shd w:val="clear" w:color="auto" w:fill="auto"/>
            <w:vAlign w:val="center"/>
            <w:hideMark/>
          </w:tcPr>
          <w:p w14:paraId="105B3474" w14:textId="77777777" w:rsidR="002B78EE" w:rsidRPr="0060627C" w:rsidRDefault="002B78EE" w:rsidP="0068492C">
            <w:pPr>
              <w:jc w:val="center"/>
              <w:rPr>
                <w:b/>
                <w:bCs/>
              </w:rPr>
            </w:pPr>
            <w:r w:rsidRPr="0060627C">
              <w:rPr>
                <w:b/>
                <w:bCs/>
              </w:rPr>
              <w:t>Lý thuyết</w:t>
            </w:r>
          </w:p>
        </w:tc>
        <w:tc>
          <w:tcPr>
            <w:tcW w:w="631" w:type="pct"/>
            <w:tcBorders>
              <w:top w:val="nil"/>
              <w:left w:val="nil"/>
              <w:bottom w:val="single" w:sz="8" w:space="0" w:color="auto"/>
              <w:right w:val="single" w:sz="8" w:space="0" w:color="auto"/>
            </w:tcBorders>
            <w:shd w:val="clear" w:color="auto" w:fill="auto"/>
            <w:vAlign w:val="center"/>
            <w:hideMark/>
          </w:tcPr>
          <w:p w14:paraId="15F7F20D" w14:textId="77777777" w:rsidR="002B78EE" w:rsidRPr="0060627C" w:rsidRDefault="002B78EE" w:rsidP="0068492C">
            <w:pPr>
              <w:jc w:val="center"/>
              <w:rPr>
                <w:b/>
                <w:bCs/>
              </w:rPr>
            </w:pPr>
            <w:r w:rsidRPr="0060627C">
              <w:rPr>
                <w:b/>
                <w:bCs/>
              </w:rPr>
              <w:t>Thực hành, thí nghiệm, thảo luận, bài tập</w:t>
            </w:r>
          </w:p>
        </w:tc>
        <w:tc>
          <w:tcPr>
            <w:tcW w:w="600" w:type="pct"/>
            <w:tcBorders>
              <w:top w:val="nil"/>
              <w:left w:val="nil"/>
              <w:bottom w:val="single" w:sz="8" w:space="0" w:color="auto"/>
              <w:right w:val="single" w:sz="8" w:space="0" w:color="auto"/>
            </w:tcBorders>
            <w:shd w:val="clear" w:color="auto" w:fill="auto"/>
            <w:vAlign w:val="center"/>
            <w:hideMark/>
          </w:tcPr>
          <w:p w14:paraId="640DA121" w14:textId="77777777" w:rsidR="002B78EE" w:rsidRPr="0060627C" w:rsidRDefault="002B78EE" w:rsidP="0068492C">
            <w:pPr>
              <w:jc w:val="center"/>
              <w:rPr>
                <w:b/>
                <w:bCs/>
              </w:rPr>
            </w:pPr>
            <w:r w:rsidRPr="0060627C">
              <w:rPr>
                <w:b/>
                <w:bCs/>
              </w:rPr>
              <w:t>Kiểm tra</w:t>
            </w:r>
          </w:p>
        </w:tc>
      </w:tr>
      <w:tr w:rsidR="002B78EE" w:rsidRPr="0060627C" w14:paraId="65619DB6" w14:textId="77777777" w:rsidTr="0068492C">
        <w:trPr>
          <w:trHeight w:val="360"/>
        </w:trPr>
        <w:tc>
          <w:tcPr>
            <w:tcW w:w="496" w:type="pct"/>
            <w:vMerge w:val="restart"/>
            <w:tcBorders>
              <w:top w:val="nil"/>
              <w:left w:val="single" w:sz="8" w:space="0" w:color="auto"/>
              <w:bottom w:val="nil"/>
              <w:right w:val="single" w:sz="8" w:space="0" w:color="auto"/>
            </w:tcBorders>
            <w:shd w:val="clear" w:color="auto" w:fill="auto"/>
            <w:noWrap/>
            <w:vAlign w:val="center"/>
            <w:hideMark/>
          </w:tcPr>
          <w:p w14:paraId="5726E735" w14:textId="77777777" w:rsidR="002B78EE" w:rsidRPr="0060627C" w:rsidRDefault="002B78EE" w:rsidP="0068492C">
            <w:pPr>
              <w:jc w:val="center"/>
            </w:pPr>
            <w:r w:rsidRPr="0060627C">
              <w:t>1</w:t>
            </w:r>
          </w:p>
        </w:tc>
        <w:tc>
          <w:tcPr>
            <w:tcW w:w="2071" w:type="pct"/>
            <w:tcBorders>
              <w:top w:val="nil"/>
              <w:left w:val="nil"/>
              <w:bottom w:val="nil"/>
              <w:right w:val="single" w:sz="8" w:space="0" w:color="auto"/>
            </w:tcBorders>
            <w:shd w:val="clear" w:color="auto" w:fill="auto"/>
            <w:vAlign w:val="center"/>
            <w:hideMark/>
          </w:tcPr>
          <w:p w14:paraId="0A80B280" w14:textId="77777777" w:rsidR="002B78EE" w:rsidRPr="0060627C" w:rsidRDefault="002B78EE" w:rsidP="0068492C">
            <w:r w:rsidRPr="0060627C">
              <w:t>Bài 1: An toàn xưởng sản xuất</w:t>
            </w:r>
          </w:p>
        </w:tc>
        <w:tc>
          <w:tcPr>
            <w:tcW w:w="601" w:type="pct"/>
            <w:tcBorders>
              <w:top w:val="nil"/>
              <w:left w:val="nil"/>
              <w:bottom w:val="nil"/>
              <w:right w:val="single" w:sz="8" w:space="0" w:color="auto"/>
            </w:tcBorders>
            <w:shd w:val="clear" w:color="auto" w:fill="auto"/>
            <w:noWrap/>
            <w:vAlign w:val="center"/>
            <w:hideMark/>
          </w:tcPr>
          <w:p w14:paraId="064C8E9A" w14:textId="77777777" w:rsidR="002B78EE" w:rsidRPr="0060627C" w:rsidRDefault="002B78EE" w:rsidP="0068492C">
            <w:pPr>
              <w:jc w:val="center"/>
              <w:rPr>
                <w:b/>
                <w:bCs/>
              </w:rPr>
            </w:pPr>
            <w:r w:rsidRPr="0060627C">
              <w:rPr>
                <w:b/>
                <w:bCs/>
              </w:rPr>
              <w:t>5</w:t>
            </w:r>
          </w:p>
        </w:tc>
        <w:tc>
          <w:tcPr>
            <w:tcW w:w="601" w:type="pct"/>
            <w:tcBorders>
              <w:top w:val="nil"/>
              <w:left w:val="nil"/>
              <w:bottom w:val="nil"/>
              <w:right w:val="single" w:sz="8" w:space="0" w:color="auto"/>
            </w:tcBorders>
            <w:shd w:val="clear" w:color="auto" w:fill="auto"/>
            <w:noWrap/>
            <w:vAlign w:val="center"/>
            <w:hideMark/>
          </w:tcPr>
          <w:p w14:paraId="420762F7" w14:textId="77777777" w:rsidR="002B78EE" w:rsidRPr="0060627C" w:rsidRDefault="002B78EE" w:rsidP="0068492C">
            <w:pPr>
              <w:jc w:val="center"/>
              <w:rPr>
                <w:b/>
                <w:bCs/>
              </w:rPr>
            </w:pPr>
            <w:r w:rsidRPr="0060627C">
              <w:rPr>
                <w:b/>
                <w:bCs/>
              </w:rPr>
              <w:t>5</w:t>
            </w:r>
          </w:p>
        </w:tc>
        <w:tc>
          <w:tcPr>
            <w:tcW w:w="631" w:type="pct"/>
            <w:tcBorders>
              <w:top w:val="nil"/>
              <w:left w:val="nil"/>
              <w:bottom w:val="nil"/>
              <w:right w:val="single" w:sz="8" w:space="0" w:color="auto"/>
            </w:tcBorders>
            <w:shd w:val="clear" w:color="auto" w:fill="auto"/>
            <w:noWrap/>
            <w:vAlign w:val="center"/>
            <w:hideMark/>
          </w:tcPr>
          <w:p w14:paraId="306C8056" w14:textId="77777777" w:rsidR="002B78EE" w:rsidRPr="0060627C" w:rsidRDefault="002B78EE" w:rsidP="0068492C">
            <w:pPr>
              <w:jc w:val="center"/>
              <w:rPr>
                <w:b/>
                <w:bCs/>
              </w:rPr>
            </w:pPr>
            <w:r w:rsidRPr="0060627C">
              <w:rPr>
                <w:b/>
                <w:bCs/>
              </w:rPr>
              <w:t>0</w:t>
            </w:r>
          </w:p>
        </w:tc>
        <w:tc>
          <w:tcPr>
            <w:tcW w:w="600" w:type="pct"/>
            <w:tcBorders>
              <w:top w:val="nil"/>
              <w:left w:val="nil"/>
              <w:bottom w:val="nil"/>
              <w:right w:val="single" w:sz="8" w:space="0" w:color="auto"/>
            </w:tcBorders>
            <w:shd w:val="clear" w:color="auto" w:fill="auto"/>
            <w:noWrap/>
            <w:vAlign w:val="center"/>
            <w:hideMark/>
          </w:tcPr>
          <w:p w14:paraId="4D843E94" w14:textId="77777777" w:rsidR="002B78EE" w:rsidRPr="0060627C" w:rsidRDefault="002B78EE" w:rsidP="0068492C">
            <w:pPr>
              <w:jc w:val="center"/>
              <w:rPr>
                <w:b/>
                <w:bCs/>
              </w:rPr>
            </w:pPr>
            <w:r w:rsidRPr="0060627C">
              <w:rPr>
                <w:b/>
                <w:bCs/>
              </w:rPr>
              <w:t>0</w:t>
            </w:r>
          </w:p>
        </w:tc>
      </w:tr>
      <w:tr w:rsidR="002B78EE" w:rsidRPr="0060627C" w14:paraId="704DDA96" w14:textId="77777777" w:rsidTr="0068492C">
        <w:trPr>
          <w:trHeight w:val="360"/>
        </w:trPr>
        <w:tc>
          <w:tcPr>
            <w:tcW w:w="496" w:type="pct"/>
            <w:vMerge/>
            <w:tcBorders>
              <w:top w:val="nil"/>
              <w:left w:val="single" w:sz="8" w:space="0" w:color="auto"/>
              <w:bottom w:val="nil"/>
              <w:right w:val="single" w:sz="8" w:space="0" w:color="auto"/>
            </w:tcBorders>
            <w:vAlign w:val="center"/>
            <w:hideMark/>
          </w:tcPr>
          <w:p w14:paraId="6CEC492C"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3FC01911" w14:textId="77777777" w:rsidR="002B78EE" w:rsidRPr="0060627C" w:rsidRDefault="002B78EE" w:rsidP="0068492C">
            <w:r w:rsidRPr="0060627C">
              <w:t>1.</w:t>
            </w:r>
            <w:r w:rsidRPr="0060627C">
              <w:rPr>
                <w:sz w:val="14"/>
                <w:szCs w:val="14"/>
              </w:rPr>
              <w:t xml:space="preserve">       </w:t>
            </w:r>
            <w:r w:rsidRPr="0060627C">
              <w:t>Những nguy hiểm do máy.</w:t>
            </w:r>
          </w:p>
        </w:tc>
        <w:tc>
          <w:tcPr>
            <w:tcW w:w="601" w:type="pct"/>
            <w:tcBorders>
              <w:top w:val="nil"/>
              <w:left w:val="nil"/>
              <w:bottom w:val="nil"/>
              <w:right w:val="single" w:sz="8" w:space="0" w:color="auto"/>
            </w:tcBorders>
            <w:shd w:val="clear" w:color="auto" w:fill="auto"/>
            <w:noWrap/>
            <w:vAlign w:val="center"/>
            <w:hideMark/>
          </w:tcPr>
          <w:p w14:paraId="478E7339" w14:textId="77777777" w:rsidR="002B78EE" w:rsidRPr="0060627C" w:rsidRDefault="002B78EE" w:rsidP="0068492C">
            <w:pPr>
              <w:jc w:val="center"/>
            </w:pPr>
            <w:r w:rsidRPr="0060627C">
              <w:t>1</w:t>
            </w:r>
          </w:p>
        </w:tc>
        <w:tc>
          <w:tcPr>
            <w:tcW w:w="601" w:type="pct"/>
            <w:tcBorders>
              <w:top w:val="nil"/>
              <w:left w:val="nil"/>
              <w:bottom w:val="nil"/>
              <w:right w:val="single" w:sz="8" w:space="0" w:color="auto"/>
            </w:tcBorders>
            <w:shd w:val="clear" w:color="auto" w:fill="auto"/>
            <w:noWrap/>
            <w:vAlign w:val="center"/>
            <w:hideMark/>
          </w:tcPr>
          <w:p w14:paraId="3EE72793" w14:textId="77777777" w:rsidR="002B78EE" w:rsidRPr="0060627C" w:rsidRDefault="002B78EE" w:rsidP="0068492C">
            <w:pPr>
              <w:jc w:val="center"/>
            </w:pPr>
            <w:r w:rsidRPr="0060627C">
              <w:t>1</w:t>
            </w:r>
          </w:p>
        </w:tc>
        <w:tc>
          <w:tcPr>
            <w:tcW w:w="631" w:type="pct"/>
            <w:tcBorders>
              <w:top w:val="nil"/>
              <w:left w:val="nil"/>
              <w:bottom w:val="nil"/>
              <w:right w:val="single" w:sz="8" w:space="0" w:color="auto"/>
            </w:tcBorders>
            <w:shd w:val="clear" w:color="auto" w:fill="auto"/>
            <w:noWrap/>
            <w:vAlign w:val="center"/>
            <w:hideMark/>
          </w:tcPr>
          <w:p w14:paraId="44E61263"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495C2D97" w14:textId="77777777" w:rsidR="002B78EE" w:rsidRPr="0060627C" w:rsidRDefault="002B78EE" w:rsidP="0068492C">
            <w:r w:rsidRPr="0060627C">
              <w:t> </w:t>
            </w:r>
          </w:p>
        </w:tc>
      </w:tr>
      <w:tr w:rsidR="002B78EE" w:rsidRPr="0060627C" w14:paraId="00B5FB1E" w14:textId="77777777" w:rsidTr="0068492C">
        <w:trPr>
          <w:trHeight w:val="360"/>
        </w:trPr>
        <w:tc>
          <w:tcPr>
            <w:tcW w:w="496" w:type="pct"/>
            <w:vMerge/>
            <w:tcBorders>
              <w:top w:val="nil"/>
              <w:left w:val="single" w:sz="8" w:space="0" w:color="auto"/>
              <w:bottom w:val="nil"/>
              <w:right w:val="single" w:sz="8" w:space="0" w:color="auto"/>
            </w:tcBorders>
            <w:vAlign w:val="center"/>
            <w:hideMark/>
          </w:tcPr>
          <w:p w14:paraId="75C7996F"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05563BBA" w14:textId="77777777" w:rsidR="002B78EE" w:rsidRPr="0060627C" w:rsidRDefault="002B78EE" w:rsidP="0068492C">
            <w:r w:rsidRPr="0060627C">
              <w:t>2.</w:t>
            </w:r>
            <w:r w:rsidRPr="0060627C">
              <w:rPr>
                <w:sz w:val="14"/>
                <w:szCs w:val="14"/>
              </w:rPr>
              <w:t xml:space="preserve">       </w:t>
            </w:r>
            <w:r w:rsidRPr="0060627C">
              <w:t>Nguy hiểm do thao tác sai.</w:t>
            </w:r>
          </w:p>
        </w:tc>
        <w:tc>
          <w:tcPr>
            <w:tcW w:w="601" w:type="pct"/>
            <w:tcBorders>
              <w:top w:val="nil"/>
              <w:left w:val="nil"/>
              <w:bottom w:val="nil"/>
              <w:right w:val="single" w:sz="8" w:space="0" w:color="auto"/>
            </w:tcBorders>
            <w:shd w:val="clear" w:color="auto" w:fill="auto"/>
            <w:noWrap/>
            <w:vAlign w:val="center"/>
            <w:hideMark/>
          </w:tcPr>
          <w:p w14:paraId="583E008C" w14:textId="77777777" w:rsidR="002B78EE" w:rsidRPr="0060627C" w:rsidRDefault="002B78EE" w:rsidP="0068492C">
            <w:pPr>
              <w:jc w:val="center"/>
            </w:pPr>
            <w:r w:rsidRPr="0060627C">
              <w:t>1</w:t>
            </w:r>
          </w:p>
        </w:tc>
        <w:tc>
          <w:tcPr>
            <w:tcW w:w="601" w:type="pct"/>
            <w:tcBorders>
              <w:top w:val="nil"/>
              <w:left w:val="nil"/>
              <w:bottom w:val="nil"/>
              <w:right w:val="single" w:sz="8" w:space="0" w:color="auto"/>
            </w:tcBorders>
            <w:shd w:val="clear" w:color="auto" w:fill="auto"/>
            <w:noWrap/>
            <w:vAlign w:val="center"/>
            <w:hideMark/>
          </w:tcPr>
          <w:p w14:paraId="5DA7DA9E" w14:textId="77777777" w:rsidR="002B78EE" w:rsidRPr="0060627C" w:rsidRDefault="002B78EE" w:rsidP="0068492C">
            <w:pPr>
              <w:jc w:val="center"/>
            </w:pPr>
            <w:r w:rsidRPr="0060627C">
              <w:t>1</w:t>
            </w:r>
          </w:p>
        </w:tc>
        <w:tc>
          <w:tcPr>
            <w:tcW w:w="631" w:type="pct"/>
            <w:tcBorders>
              <w:top w:val="nil"/>
              <w:left w:val="nil"/>
              <w:bottom w:val="nil"/>
              <w:right w:val="single" w:sz="8" w:space="0" w:color="auto"/>
            </w:tcBorders>
            <w:shd w:val="clear" w:color="auto" w:fill="auto"/>
            <w:noWrap/>
            <w:vAlign w:val="center"/>
            <w:hideMark/>
          </w:tcPr>
          <w:p w14:paraId="0B7ABE7C"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7EEA61C7" w14:textId="77777777" w:rsidR="002B78EE" w:rsidRPr="0060627C" w:rsidRDefault="002B78EE" w:rsidP="0068492C">
            <w:r w:rsidRPr="0060627C">
              <w:t> </w:t>
            </w:r>
          </w:p>
        </w:tc>
      </w:tr>
      <w:tr w:rsidR="002B78EE" w:rsidRPr="0060627C" w14:paraId="5EB5605A" w14:textId="77777777" w:rsidTr="0068492C">
        <w:trPr>
          <w:trHeight w:val="720"/>
        </w:trPr>
        <w:tc>
          <w:tcPr>
            <w:tcW w:w="496" w:type="pct"/>
            <w:vMerge/>
            <w:tcBorders>
              <w:top w:val="nil"/>
              <w:left w:val="single" w:sz="8" w:space="0" w:color="auto"/>
              <w:bottom w:val="nil"/>
              <w:right w:val="single" w:sz="8" w:space="0" w:color="auto"/>
            </w:tcBorders>
            <w:vAlign w:val="center"/>
            <w:hideMark/>
          </w:tcPr>
          <w:p w14:paraId="606F700F"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2E2AD834" w14:textId="77777777" w:rsidR="002B78EE" w:rsidRPr="0060627C" w:rsidRDefault="002B78EE" w:rsidP="0068492C">
            <w:r w:rsidRPr="0060627C">
              <w:t>3.</w:t>
            </w:r>
            <w:r w:rsidRPr="0060627C">
              <w:rPr>
                <w:sz w:val="14"/>
                <w:szCs w:val="14"/>
              </w:rPr>
              <w:t xml:space="preserve">       </w:t>
            </w:r>
            <w:r w:rsidRPr="0060627C">
              <w:t>Nguy hiểm do dụng cụ, thiết bị</w:t>
            </w:r>
          </w:p>
        </w:tc>
        <w:tc>
          <w:tcPr>
            <w:tcW w:w="601" w:type="pct"/>
            <w:tcBorders>
              <w:top w:val="nil"/>
              <w:left w:val="nil"/>
              <w:bottom w:val="nil"/>
              <w:right w:val="single" w:sz="8" w:space="0" w:color="auto"/>
            </w:tcBorders>
            <w:shd w:val="clear" w:color="auto" w:fill="auto"/>
            <w:noWrap/>
            <w:vAlign w:val="center"/>
            <w:hideMark/>
          </w:tcPr>
          <w:p w14:paraId="3CB4FF49" w14:textId="77777777" w:rsidR="002B78EE" w:rsidRPr="0060627C" w:rsidRDefault="002B78EE" w:rsidP="0068492C">
            <w:pPr>
              <w:jc w:val="center"/>
            </w:pPr>
            <w:r w:rsidRPr="0060627C">
              <w:t>1</w:t>
            </w:r>
          </w:p>
        </w:tc>
        <w:tc>
          <w:tcPr>
            <w:tcW w:w="601" w:type="pct"/>
            <w:tcBorders>
              <w:top w:val="nil"/>
              <w:left w:val="nil"/>
              <w:bottom w:val="nil"/>
              <w:right w:val="single" w:sz="8" w:space="0" w:color="auto"/>
            </w:tcBorders>
            <w:shd w:val="clear" w:color="auto" w:fill="auto"/>
            <w:noWrap/>
            <w:vAlign w:val="center"/>
            <w:hideMark/>
          </w:tcPr>
          <w:p w14:paraId="06B2566F" w14:textId="77777777" w:rsidR="002B78EE" w:rsidRPr="0060627C" w:rsidRDefault="002B78EE" w:rsidP="0068492C">
            <w:pPr>
              <w:jc w:val="center"/>
            </w:pPr>
            <w:r w:rsidRPr="0060627C">
              <w:t>1</w:t>
            </w:r>
          </w:p>
        </w:tc>
        <w:tc>
          <w:tcPr>
            <w:tcW w:w="631" w:type="pct"/>
            <w:tcBorders>
              <w:top w:val="nil"/>
              <w:left w:val="nil"/>
              <w:bottom w:val="nil"/>
              <w:right w:val="single" w:sz="8" w:space="0" w:color="auto"/>
            </w:tcBorders>
            <w:shd w:val="clear" w:color="auto" w:fill="auto"/>
            <w:noWrap/>
            <w:vAlign w:val="center"/>
            <w:hideMark/>
          </w:tcPr>
          <w:p w14:paraId="02AA9BAC"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6622C390" w14:textId="77777777" w:rsidR="002B78EE" w:rsidRPr="0060627C" w:rsidRDefault="002B78EE" w:rsidP="0068492C">
            <w:r w:rsidRPr="0060627C">
              <w:t> </w:t>
            </w:r>
          </w:p>
        </w:tc>
      </w:tr>
      <w:tr w:rsidR="002B78EE" w:rsidRPr="0060627C" w14:paraId="71635C7A" w14:textId="77777777" w:rsidTr="0068492C">
        <w:trPr>
          <w:trHeight w:val="732"/>
        </w:trPr>
        <w:tc>
          <w:tcPr>
            <w:tcW w:w="496" w:type="pct"/>
            <w:vMerge/>
            <w:tcBorders>
              <w:top w:val="nil"/>
              <w:left w:val="single" w:sz="8" w:space="0" w:color="auto"/>
              <w:bottom w:val="nil"/>
              <w:right w:val="single" w:sz="8" w:space="0" w:color="auto"/>
            </w:tcBorders>
            <w:vAlign w:val="center"/>
            <w:hideMark/>
          </w:tcPr>
          <w:p w14:paraId="6F3E42E5"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4299421A" w14:textId="77777777" w:rsidR="002B78EE" w:rsidRPr="0060627C" w:rsidRDefault="002B78EE" w:rsidP="0068492C">
            <w:r w:rsidRPr="0060627C">
              <w:t xml:space="preserve"> 4.    Nguy hiểm do không tuân thủ những quy tắc an toàn.</w:t>
            </w:r>
          </w:p>
        </w:tc>
        <w:tc>
          <w:tcPr>
            <w:tcW w:w="601" w:type="pct"/>
            <w:tcBorders>
              <w:top w:val="nil"/>
              <w:left w:val="nil"/>
              <w:bottom w:val="nil"/>
              <w:right w:val="single" w:sz="8" w:space="0" w:color="auto"/>
            </w:tcBorders>
            <w:shd w:val="clear" w:color="auto" w:fill="auto"/>
            <w:noWrap/>
            <w:vAlign w:val="center"/>
            <w:hideMark/>
          </w:tcPr>
          <w:p w14:paraId="0C89C37A" w14:textId="77777777" w:rsidR="002B78EE" w:rsidRPr="0060627C" w:rsidRDefault="002B78EE" w:rsidP="0068492C">
            <w:pPr>
              <w:jc w:val="center"/>
            </w:pPr>
            <w:r w:rsidRPr="0060627C">
              <w:t>2</w:t>
            </w:r>
          </w:p>
        </w:tc>
        <w:tc>
          <w:tcPr>
            <w:tcW w:w="601" w:type="pct"/>
            <w:tcBorders>
              <w:top w:val="nil"/>
              <w:left w:val="nil"/>
              <w:bottom w:val="nil"/>
              <w:right w:val="single" w:sz="8" w:space="0" w:color="auto"/>
            </w:tcBorders>
            <w:shd w:val="clear" w:color="auto" w:fill="auto"/>
            <w:noWrap/>
            <w:vAlign w:val="center"/>
            <w:hideMark/>
          </w:tcPr>
          <w:p w14:paraId="1C1CE59B" w14:textId="77777777" w:rsidR="002B78EE" w:rsidRPr="0060627C" w:rsidRDefault="002B78EE" w:rsidP="0068492C">
            <w:pPr>
              <w:jc w:val="center"/>
            </w:pPr>
            <w:r w:rsidRPr="0060627C">
              <w:t>2</w:t>
            </w:r>
          </w:p>
        </w:tc>
        <w:tc>
          <w:tcPr>
            <w:tcW w:w="631" w:type="pct"/>
            <w:tcBorders>
              <w:top w:val="nil"/>
              <w:left w:val="nil"/>
              <w:bottom w:val="nil"/>
              <w:right w:val="single" w:sz="8" w:space="0" w:color="auto"/>
            </w:tcBorders>
            <w:shd w:val="clear" w:color="auto" w:fill="auto"/>
            <w:noWrap/>
            <w:vAlign w:val="center"/>
            <w:hideMark/>
          </w:tcPr>
          <w:p w14:paraId="1BA12D53"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11547D9B" w14:textId="77777777" w:rsidR="002B78EE" w:rsidRPr="0060627C" w:rsidRDefault="002B78EE" w:rsidP="0068492C">
            <w:r w:rsidRPr="0060627C">
              <w:t> </w:t>
            </w:r>
          </w:p>
        </w:tc>
      </w:tr>
      <w:tr w:rsidR="002B78EE" w:rsidRPr="0060627C" w14:paraId="3DD22EDD" w14:textId="77777777" w:rsidTr="0068492C">
        <w:trPr>
          <w:trHeight w:val="360"/>
        </w:trPr>
        <w:tc>
          <w:tcPr>
            <w:tcW w:w="496"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BDFA4DE" w14:textId="77777777" w:rsidR="002B78EE" w:rsidRPr="0060627C" w:rsidRDefault="002B78EE" w:rsidP="0068492C">
            <w:pPr>
              <w:jc w:val="center"/>
            </w:pPr>
            <w:r w:rsidRPr="0060627C">
              <w:t>2</w:t>
            </w:r>
          </w:p>
        </w:tc>
        <w:tc>
          <w:tcPr>
            <w:tcW w:w="2071" w:type="pct"/>
            <w:tcBorders>
              <w:top w:val="single" w:sz="8" w:space="0" w:color="auto"/>
              <w:left w:val="nil"/>
              <w:bottom w:val="nil"/>
              <w:right w:val="single" w:sz="8" w:space="0" w:color="auto"/>
            </w:tcBorders>
            <w:shd w:val="clear" w:color="auto" w:fill="auto"/>
            <w:vAlign w:val="center"/>
            <w:hideMark/>
          </w:tcPr>
          <w:p w14:paraId="1DC48588" w14:textId="77777777" w:rsidR="002B78EE" w:rsidRPr="0060627C" w:rsidRDefault="002B78EE" w:rsidP="0068492C">
            <w:r w:rsidRPr="0060627C">
              <w:t>Bài 2: Máy tiện</w:t>
            </w:r>
          </w:p>
        </w:tc>
        <w:tc>
          <w:tcPr>
            <w:tcW w:w="601" w:type="pct"/>
            <w:tcBorders>
              <w:top w:val="single" w:sz="8" w:space="0" w:color="auto"/>
              <w:left w:val="nil"/>
              <w:bottom w:val="nil"/>
              <w:right w:val="single" w:sz="8" w:space="0" w:color="auto"/>
            </w:tcBorders>
            <w:shd w:val="clear" w:color="auto" w:fill="auto"/>
            <w:noWrap/>
            <w:vAlign w:val="center"/>
            <w:hideMark/>
          </w:tcPr>
          <w:p w14:paraId="174384AE" w14:textId="6ED46203" w:rsidR="002B78EE" w:rsidRPr="0060627C" w:rsidRDefault="001D7F8C" w:rsidP="0068492C">
            <w:pPr>
              <w:jc w:val="center"/>
              <w:rPr>
                <w:b/>
                <w:bCs/>
              </w:rPr>
            </w:pPr>
            <w:r w:rsidRPr="0060627C">
              <w:rPr>
                <w:b/>
                <w:bCs/>
              </w:rPr>
              <w:t>15</w:t>
            </w:r>
          </w:p>
        </w:tc>
        <w:tc>
          <w:tcPr>
            <w:tcW w:w="601" w:type="pct"/>
            <w:tcBorders>
              <w:top w:val="single" w:sz="8" w:space="0" w:color="auto"/>
              <w:left w:val="nil"/>
              <w:bottom w:val="nil"/>
              <w:right w:val="single" w:sz="8" w:space="0" w:color="auto"/>
            </w:tcBorders>
            <w:shd w:val="clear" w:color="auto" w:fill="auto"/>
            <w:noWrap/>
            <w:vAlign w:val="center"/>
            <w:hideMark/>
          </w:tcPr>
          <w:p w14:paraId="1445CBA0" w14:textId="64C0F709" w:rsidR="002B78EE" w:rsidRPr="0060627C" w:rsidRDefault="001D7F8C" w:rsidP="0068492C">
            <w:pPr>
              <w:jc w:val="center"/>
              <w:rPr>
                <w:b/>
                <w:bCs/>
              </w:rPr>
            </w:pPr>
            <w:r w:rsidRPr="0060627C">
              <w:rPr>
                <w:b/>
                <w:bCs/>
              </w:rPr>
              <w:t>1</w:t>
            </w:r>
            <w:r w:rsidR="002B78EE" w:rsidRPr="0060627C">
              <w:rPr>
                <w:b/>
                <w:bCs/>
              </w:rPr>
              <w:t>5</w:t>
            </w:r>
          </w:p>
        </w:tc>
        <w:tc>
          <w:tcPr>
            <w:tcW w:w="631" w:type="pct"/>
            <w:tcBorders>
              <w:top w:val="single" w:sz="8" w:space="0" w:color="auto"/>
              <w:left w:val="nil"/>
              <w:bottom w:val="nil"/>
              <w:right w:val="single" w:sz="8" w:space="0" w:color="auto"/>
            </w:tcBorders>
            <w:shd w:val="clear" w:color="auto" w:fill="auto"/>
            <w:noWrap/>
            <w:vAlign w:val="center"/>
            <w:hideMark/>
          </w:tcPr>
          <w:p w14:paraId="54A16661" w14:textId="77777777" w:rsidR="002B78EE" w:rsidRPr="0060627C" w:rsidRDefault="002B78EE" w:rsidP="0068492C">
            <w:pPr>
              <w:jc w:val="center"/>
              <w:rPr>
                <w:b/>
                <w:bCs/>
              </w:rPr>
            </w:pPr>
            <w:r w:rsidRPr="0060627C">
              <w:rPr>
                <w:b/>
                <w:bCs/>
              </w:rPr>
              <w:t>0</w:t>
            </w:r>
          </w:p>
        </w:tc>
        <w:tc>
          <w:tcPr>
            <w:tcW w:w="600" w:type="pct"/>
            <w:tcBorders>
              <w:top w:val="single" w:sz="8" w:space="0" w:color="auto"/>
              <w:left w:val="nil"/>
              <w:bottom w:val="nil"/>
              <w:right w:val="single" w:sz="8" w:space="0" w:color="auto"/>
            </w:tcBorders>
            <w:shd w:val="clear" w:color="auto" w:fill="auto"/>
            <w:noWrap/>
            <w:vAlign w:val="center"/>
            <w:hideMark/>
          </w:tcPr>
          <w:p w14:paraId="4EE18C5A" w14:textId="77777777" w:rsidR="002B78EE" w:rsidRPr="0060627C" w:rsidRDefault="002B78EE" w:rsidP="0068492C">
            <w:pPr>
              <w:jc w:val="center"/>
              <w:rPr>
                <w:b/>
                <w:bCs/>
              </w:rPr>
            </w:pPr>
            <w:r w:rsidRPr="0060627C">
              <w:rPr>
                <w:b/>
                <w:bCs/>
              </w:rPr>
              <w:t>0</w:t>
            </w:r>
          </w:p>
        </w:tc>
      </w:tr>
      <w:tr w:rsidR="002B78EE" w:rsidRPr="0060627C" w14:paraId="44CCED31" w14:textId="77777777" w:rsidTr="0068492C">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435CA9C7"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54EA1ACC" w14:textId="77777777" w:rsidR="002B78EE" w:rsidRPr="0060627C" w:rsidRDefault="002B78EE" w:rsidP="0068492C">
            <w:r w:rsidRPr="0060627C">
              <w:t>1. Định nghĩa, khái niệm.</w:t>
            </w:r>
          </w:p>
        </w:tc>
        <w:tc>
          <w:tcPr>
            <w:tcW w:w="601" w:type="pct"/>
            <w:tcBorders>
              <w:top w:val="nil"/>
              <w:left w:val="nil"/>
              <w:bottom w:val="nil"/>
              <w:right w:val="single" w:sz="8" w:space="0" w:color="auto"/>
            </w:tcBorders>
            <w:shd w:val="clear" w:color="auto" w:fill="auto"/>
            <w:noWrap/>
            <w:vAlign w:val="center"/>
            <w:hideMark/>
          </w:tcPr>
          <w:p w14:paraId="3412E657" w14:textId="77777777" w:rsidR="002B78EE" w:rsidRPr="0060627C" w:rsidRDefault="002B78EE" w:rsidP="0068492C">
            <w:r w:rsidRPr="0060627C">
              <w:t xml:space="preserve"> </w:t>
            </w:r>
          </w:p>
          <w:p w14:paraId="541B7677" w14:textId="3E1D45BA" w:rsidR="002B78EE" w:rsidRPr="0060627C" w:rsidRDefault="001D7F8C" w:rsidP="0068492C">
            <w:pPr>
              <w:jc w:val="center"/>
            </w:pPr>
            <w:r w:rsidRPr="0060627C">
              <w:t>3</w:t>
            </w:r>
          </w:p>
          <w:p w14:paraId="3C9C8B6C" w14:textId="5DF9CA75" w:rsidR="002B78EE" w:rsidRPr="0060627C" w:rsidRDefault="001D7F8C" w:rsidP="0068492C">
            <w:pPr>
              <w:jc w:val="center"/>
            </w:pPr>
            <w:r w:rsidRPr="0060627C">
              <w:t>6</w:t>
            </w:r>
          </w:p>
        </w:tc>
        <w:tc>
          <w:tcPr>
            <w:tcW w:w="601" w:type="pct"/>
            <w:tcBorders>
              <w:top w:val="nil"/>
              <w:left w:val="nil"/>
              <w:bottom w:val="nil"/>
              <w:right w:val="single" w:sz="8" w:space="0" w:color="auto"/>
            </w:tcBorders>
            <w:shd w:val="clear" w:color="auto" w:fill="auto"/>
            <w:noWrap/>
            <w:vAlign w:val="center"/>
            <w:hideMark/>
          </w:tcPr>
          <w:p w14:paraId="5C9D800E" w14:textId="77777777" w:rsidR="002B78EE" w:rsidRPr="0060627C" w:rsidRDefault="002B78EE" w:rsidP="0068492C">
            <w:pPr>
              <w:jc w:val="center"/>
            </w:pPr>
            <w:r w:rsidRPr="0060627C">
              <w:t xml:space="preserve"> </w:t>
            </w:r>
          </w:p>
          <w:p w14:paraId="2146806A" w14:textId="6A8241F9" w:rsidR="002B78EE" w:rsidRPr="0060627C" w:rsidRDefault="001D7F8C" w:rsidP="0068492C">
            <w:pPr>
              <w:jc w:val="center"/>
            </w:pPr>
            <w:r w:rsidRPr="0060627C">
              <w:t>3</w:t>
            </w:r>
          </w:p>
          <w:p w14:paraId="28B9287E" w14:textId="3B2819BE" w:rsidR="002B78EE" w:rsidRPr="0060627C" w:rsidRDefault="001D7F8C" w:rsidP="0068492C">
            <w:pPr>
              <w:jc w:val="center"/>
            </w:pPr>
            <w:r w:rsidRPr="0060627C">
              <w:t>6</w:t>
            </w:r>
          </w:p>
        </w:tc>
        <w:tc>
          <w:tcPr>
            <w:tcW w:w="631" w:type="pct"/>
            <w:tcBorders>
              <w:top w:val="nil"/>
              <w:left w:val="nil"/>
              <w:bottom w:val="nil"/>
              <w:right w:val="single" w:sz="8" w:space="0" w:color="auto"/>
            </w:tcBorders>
            <w:shd w:val="clear" w:color="auto" w:fill="auto"/>
            <w:noWrap/>
            <w:vAlign w:val="center"/>
            <w:hideMark/>
          </w:tcPr>
          <w:p w14:paraId="62533646" w14:textId="77777777" w:rsidR="002B78EE" w:rsidRPr="0060627C" w:rsidRDefault="002B78EE" w:rsidP="0068492C">
            <w:pPr>
              <w:jc w:val="center"/>
            </w:pPr>
            <w:r w:rsidRPr="0060627C">
              <w:t xml:space="preserve"> </w:t>
            </w:r>
          </w:p>
          <w:p w14:paraId="2D5606BA" w14:textId="77777777" w:rsidR="002B78EE" w:rsidRPr="0060627C" w:rsidRDefault="002B78EE" w:rsidP="0068492C">
            <w:pPr>
              <w:jc w:val="center"/>
            </w:pPr>
            <w:r w:rsidRPr="0060627C">
              <w:t>0</w:t>
            </w:r>
          </w:p>
          <w:p w14:paraId="584CEB9B"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19F77194" w14:textId="77777777" w:rsidR="002B78EE" w:rsidRPr="0060627C" w:rsidRDefault="002B78EE" w:rsidP="0068492C">
            <w:r w:rsidRPr="0060627C">
              <w:t> </w:t>
            </w:r>
          </w:p>
        </w:tc>
      </w:tr>
      <w:tr w:rsidR="002B78EE" w:rsidRPr="0060627C" w14:paraId="1C6A5840" w14:textId="77777777" w:rsidTr="0068492C">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04B45403"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15079716" w14:textId="77777777" w:rsidR="002B78EE" w:rsidRPr="0060627C" w:rsidRDefault="002B78EE" w:rsidP="0068492C">
            <w:r w:rsidRPr="0060627C">
              <w:t>2. Cấu tạo máy tiện</w:t>
            </w:r>
          </w:p>
          <w:p w14:paraId="5F3BEFF9" w14:textId="77777777" w:rsidR="002B78EE" w:rsidRPr="0060627C" w:rsidRDefault="002B78EE" w:rsidP="0068492C">
            <w:r w:rsidRPr="0060627C">
              <w:t>3. Hệ thống điện trong máy tiện</w:t>
            </w:r>
          </w:p>
        </w:tc>
        <w:tc>
          <w:tcPr>
            <w:tcW w:w="601" w:type="pct"/>
            <w:tcBorders>
              <w:top w:val="nil"/>
              <w:left w:val="nil"/>
              <w:bottom w:val="nil"/>
              <w:right w:val="single" w:sz="8" w:space="0" w:color="auto"/>
            </w:tcBorders>
            <w:shd w:val="clear" w:color="auto" w:fill="auto"/>
            <w:noWrap/>
            <w:vAlign w:val="center"/>
            <w:hideMark/>
          </w:tcPr>
          <w:p w14:paraId="1971FA27" w14:textId="619DADE1" w:rsidR="002B78EE" w:rsidRPr="0060627C" w:rsidRDefault="001D7F8C" w:rsidP="0068492C">
            <w:pPr>
              <w:jc w:val="center"/>
            </w:pPr>
            <w:r w:rsidRPr="0060627C">
              <w:t>3</w:t>
            </w:r>
          </w:p>
        </w:tc>
        <w:tc>
          <w:tcPr>
            <w:tcW w:w="601" w:type="pct"/>
            <w:tcBorders>
              <w:top w:val="nil"/>
              <w:left w:val="nil"/>
              <w:bottom w:val="nil"/>
              <w:right w:val="single" w:sz="8" w:space="0" w:color="auto"/>
            </w:tcBorders>
            <w:shd w:val="clear" w:color="auto" w:fill="auto"/>
            <w:noWrap/>
            <w:vAlign w:val="center"/>
            <w:hideMark/>
          </w:tcPr>
          <w:p w14:paraId="449663B7" w14:textId="4F2ADC82" w:rsidR="002B78EE" w:rsidRPr="0060627C" w:rsidRDefault="001D7F8C" w:rsidP="0068492C">
            <w:pPr>
              <w:jc w:val="center"/>
            </w:pPr>
            <w:r w:rsidRPr="0060627C">
              <w:t>3</w:t>
            </w:r>
          </w:p>
        </w:tc>
        <w:tc>
          <w:tcPr>
            <w:tcW w:w="631" w:type="pct"/>
            <w:tcBorders>
              <w:top w:val="nil"/>
              <w:left w:val="nil"/>
              <w:bottom w:val="nil"/>
              <w:right w:val="single" w:sz="8" w:space="0" w:color="auto"/>
            </w:tcBorders>
            <w:shd w:val="clear" w:color="auto" w:fill="auto"/>
            <w:noWrap/>
            <w:vAlign w:val="center"/>
            <w:hideMark/>
          </w:tcPr>
          <w:p w14:paraId="587C2A23"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2E696592" w14:textId="77777777" w:rsidR="002B78EE" w:rsidRPr="0060627C" w:rsidRDefault="002B78EE" w:rsidP="0068492C">
            <w:r w:rsidRPr="0060627C">
              <w:t> </w:t>
            </w:r>
          </w:p>
        </w:tc>
      </w:tr>
      <w:tr w:rsidR="002B78EE" w:rsidRPr="0060627C" w14:paraId="2D6A7C03" w14:textId="77777777" w:rsidTr="0068492C">
        <w:trPr>
          <w:trHeight w:val="372"/>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36C84A4B"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3CD6FE2E" w14:textId="77777777" w:rsidR="002B78EE" w:rsidRPr="0060627C" w:rsidRDefault="002B78EE" w:rsidP="0068492C">
            <w:r w:rsidRPr="0060627C">
              <w:t>4. Bảo quản máy tiện</w:t>
            </w:r>
          </w:p>
        </w:tc>
        <w:tc>
          <w:tcPr>
            <w:tcW w:w="601" w:type="pct"/>
            <w:tcBorders>
              <w:top w:val="nil"/>
              <w:left w:val="nil"/>
              <w:bottom w:val="single" w:sz="8" w:space="0" w:color="auto"/>
              <w:right w:val="single" w:sz="8" w:space="0" w:color="auto"/>
            </w:tcBorders>
            <w:shd w:val="clear" w:color="auto" w:fill="auto"/>
            <w:noWrap/>
            <w:vAlign w:val="center"/>
            <w:hideMark/>
          </w:tcPr>
          <w:p w14:paraId="1EE209DF" w14:textId="08389D7D" w:rsidR="002B78EE" w:rsidRPr="0060627C" w:rsidRDefault="001D7F8C" w:rsidP="0068492C">
            <w:pPr>
              <w:jc w:val="center"/>
            </w:pPr>
            <w:r w:rsidRPr="0060627C">
              <w:t>3</w:t>
            </w:r>
          </w:p>
        </w:tc>
        <w:tc>
          <w:tcPr>
            <w:tcW w:w="601" w:type="pct"/>
            <w:tcBorders>
              <w:top w:val="nil"/>
              <w:left w:val="nil"/>
              <w:bottom w:val="single" w:sz="8" w:space="0" w:color="auto"/>
              <w:right w:val="single" w:sz="8" w:space="0" w:color="auto"/>
            </w:tcBorders>
            <w:shd w:val="clear" w:color="auto" w:fill="auto"/>
            <w:noWrap/>
            <w:vAlign w:val="center"/>
            <w:hideMark/>
          </w:tcPr>
          <w:p w14:paraId="60A17DB6" w14:textId="3517287C" w:rsidR="002B78EE" w:rsidRPr="0060627C" w:rsidRDefault="001D7F8C" w:rsidP="0068492C">
            <w:pPr>
              <w:jc w:val="center"/>
            </w:pPr>
            <w:r w:rsidRPr="0060627C">
              <w:t>3</w:t>
            </w:r>
          </w:p>
        </w:tc>
        <w:tc>
          <w:tcPr>
            <w:tcW w:w="631" w:type="pct"/>
            <w:tcBorders>
              <w:top w:val="nil"/>
              <w:left w:val="nil"/>
              <w:bottom w:val="single" w:sz="8" w:space="0" w:color="auto"/>
              <w:right w:val="single" w:sz="8" w:space="0" w:color="auto"/>
            </w:tcBorders>
            <w:shd w:val="clear" w:color="auto" w:fill="auto"/>
            <w:noWrap/>
            <w:vAlign w:val="center"/>
            <w:hideMark/>
          </w:tcPr>
          <w:p w14:paraId="2E6096D2" w14:textId="77777777" w:rsidR="002B78EE" w:rsidRPr="0060627C" w:rsidRDefault="002B78EE" w:rsidP="0068492C">
            <w:pPr>
              <w:jc w:val="center"/>
            </w:pPr>
            <w:r w:rsidRPr="0060627C">
              <w:t>0</w:t>
            </w:r>
          </w:p>
        </w:tc>
        <w:tc>
          <w:tcPr>
            <w:tcW w:w="600" w:type="pct"/>
            <w:tcBorders>
              <w:top w:val="nil"/>
              <w:left w:val="nil"/>
              <w:bottom w:val="single" w:sz="8" w:space="0" w:color="auto"/>
              <w:right w:val="single" w:sz="8" w:space="0" w:color="auto"/>
            </w:tcBorders>
            <w:shd w:val="clear" w:color="auto" w:fill="auto"/>
            <w:noWrap/>
            <w:vAlign w:val="center"/>
            <w:hideMark/>
          </w:tcPr>
          <w:p w14:paraId="4A86B8C0" w14:textId="77777777" w:rsidR="002B78EE" w:rsidRPr="0060627C" w:rsidRDefault="002B78EE" w:rsidP="0068492C">
            <w:r w:rsidRPr="0060627C">
              <w:t> </w:t>
            </w:r>
          </w:p>
        </w:tc>
      </w:tr>
      <w:tr w:rsidR="002B78EE" w:rsidRPr="0060627C" w14:paraId="35B35021" w14:textId="77777777" w:rsidTr="0068492C">
        <w:trPr>
          <w:trHeight w:val="360"/>
        </w:trPr>
        <w:tc>
          <w:tcPr>
            <w:tcW w:w="496" w:type="pct"/>
            <w:vMerge w:val="restart"/>
            <w:tcBorders>
              <w:top w:val="nil"/>
              <w:left w:val="single" w:sz="8" w:space="0" w:color="auto"/>
              <w:bottom w:val="nil"/>
              <w:right w:val="single" w:sz="8" w:space="0" w:color="auto"/>
            </w:tcBorders>
            <w:shd w:val="clear" w:color="auto" w:fill="auto"/>
            <w:noWrap/>
            <w:vAlign w:val="center"/>
            <w:hideMark/>
          </w:tcPr>
          <w:p w14:paraId="692445E5" w14:textId="77777777" w:rsidR="002B78EE" w:rsidRPr="0060627C" w:rsidRDefault="002B78EE" w:rsidP="0068492C">
            <w:pPr>
              <w:jc w:val="center"/>
            </w:pPr>
            <w:r w:rsidRPr="0060627C">
              <w:t>3</w:t>
            </w:r>
          </w:p>
        </w:tc>
        <w:tc>
          <w:tcPr>
            <w:tcW w:w="2071" w:type="pct"/>
            <w:tcBorders>
              <w:top w:val="nil"/>
              <w:left w:val="nil"/>
              <w:bottom w:val="nil"/>
              <w:right w:val="single" w:sz="8" w:space="0" w:color="auto"/>
            </w:tcBorders>
            <w:shd w:val="clear" w:color="auto" w:fill="auto"/>
            <w:vAlign w:val="center"/>
            <w:hideMark/>
          </w:tcPr>
          <w:p w14:paraId="2F9A54FC" w14:textId="77777777" w:rsidR="002B78EE" w:rsidRPr="0060627C" w:rsidRDefault="002B78EE" w:rsidP="0068492C">
            <w:r w:rsidRPr="0060627C">
              <w:t>Bài 3: Dao tiện</w:t>
            </w:r>
          </w:p>
        </w:tc>
        <w:tc>
          <w:tcPr>
            <w:tcW w:w="601" w:type="pct"/>
            <w:tcBorders>
              <w:top w:val="nil"/>
              <w:left w:val="nil"/>
              <w:bottom w:val="nil"/>
              <w:right w:val="single" w:sz="8" w:space="0" w:color="auto"/>
            </w:tcBorders>
            <w:shd w:val="clear" w:color="auto" w:fill="auto"/>
            <w:noWrap/>
            <w:vAlign w:val="center"/>
            <w:hideMark/>
          </w:tcPr>
          <w:p w14:paraId="4EBB0583" w14:textId="5D1ABE41" w:rsidR="002B78EE" w:rsidRPr="0060627C" w:rsidRDefault="001D7F8C" w:rsidP="0068492C">
            <w:pPr>
              <w:jc w:val="center"/>
              <w:rPr>
                <w:b/>
                <w:bCs/>
              </w:rPr>
            </w:pPr>
            <w:r w:rsidRPr="0060627C">
              <w:rPr>
                <w:b/>
                <w:bCs/>
              </w:rPr>
              <w:t>16</w:t>
            </w:r>
          </w:p>
        </w:tc>
        <w:tc>
          <w:tcPr>
            <w:tcW w:w="601" w:type="pct"/>
            <w:tcBorders>
              <w:top w:val="nil"/>
              <w:left w:val="nil"/>
              <w:bottom w:val="nil"/>
              <w:right w:val="single" w:sz="8" w:space="0" w:color="auto"/>
            </w:tcBorders>
            <w:shd w:val="clear" w:color="auto" w:fill="auto"/>
            <w:noWrap/>
            <w:vAlign w:val="center"/>
            <w:hideMark/>
          </w:tcPr>
          <w:p w14:paraId="77CF54BE" w14:textId="753F14BC" w:rsidR="002B78EE" w:rsidRPr="0060627C" w:rsidRDefault="001D7F8C" w:rsidP="0068492C">
            <w:pPr>
              <w:jc w:val="center"/>
              <w:rPr>
                <w:b/>
                <w:bCs/>
              </w:rPr>
            </w:pPr>
            <w:r w:rsidRPr="0060627C">
              <w:rPr>
                <w:b/>
                <w:bCs/>
              </w:rPr>
              <w:t>15</w:t>
            </w:r>
          </w:p>
        </w:tc>
        <w:tc>
          <w:tcPr>
            <w:tcW w:w="631" w:type="pct"/>
            <w:tcBorders>
              <w:top w:val="nil"/>
              <w:left w:val="nil"/>
              <w:bottom w:val="nil"/>
              <w:right w:val="single" w:sz="8" w:space="0" w:color="auto"/>
            </w:tcBorders>
            <w:shd w:val="clear" w:color="auto" w:fill="auto"/>
            <w:noWrap/>
            <w:vAlign w:val="center"/>
            <w:hideMark/>
          </w:tcPr>
          <w:p w14:paraId="67F2FB47" w14:textId="77777777" w:rsidR="002B78EE" w:rsidRPr="0060627C" w:rsidRDefault="002B78EE" w:rsidP="0068492C">
            <w:pPr>
              <w:jc w:val="center"/>
              <w:rPr>
                <w:b/>
                <w:bCs/>
              </w:rPr>
            </w:pPr>
            <w:r w:rsidRPr="0060627C">
              <w:rPr>
                <w:b/>
                <w:bCs/>
              </w:rPr>
              <w:t>0</w:t>
            </w:r>
          </w:p>
        </w:tc>
        <w:tc>
          <w:tcPr>
            <w:tcW w:w="600" w:type="pct"/>
            <w:tcBorders>
              <w:top w:val="nil"/>
              <w:left w:val="nil"/>
              <w:bottom w:val="nil"/>
              <w:right w:val="single" w:sz="8" w:space="0" w:color="auto"/>
            </w:tcBorders>
            <w:shd w:val="clear" w:color="auto" w:fill="auto"/>
            <w:noWrap/>
            <w:vAlign w:val="center"/>
            <w:hideMark/>
          </w:tcPr>
          <w:p w14:paraId="6F9EAF2D" w14:textId="77777777" w:rsidR="002B78EE" w:rsidRPr="0060627C" w:rsidRDefault="002B78EE" w:rsidP="0068492C">
            <w:pPr>
              <w:jc w:val="center"/>
              <w:rPr>
                <w:b/>
                <w:bCs/>
              </w:rPr>
            </w:pPr>
            <w:r w:rsidRPr="0060627C">
              <w:rPr>
                <w:b/>
                <w:bCs/>
              </w:rPr>
              <w:t>1</w:t>
            </w:r>
          </w:p>
        </w:tc>
      </w:tr>
      <w:tr w:rsidR="002B78EE" w:rsidRPr="0060627C" w14:paraId="61268B6E" w14:textId="77777777" w:rsidTr="0068492C">
        <w:trPr>
          <w:trHeight w:val="360"/>
        </w:trPr>
        <w:tc>
          <w:tcPr>
            <w:tcW w:w="496" w:type="pct"/>
            <w:vMerge/>
            <w:tcBorders>
              <w:top w:val="nil"/>
              <w:left w:val="single" w:sz="8" w:space="0" w:color="auto"/>
              <w:bottom w:val="nil"/>
              <w:right w:val="single" w:sz="8" w:space="0" w:color="auto"/>
            </w:tcBorders>
            <w:vAlign w:val="center"/>
            <w:hideMark/>
          </w:tcPr>
          <w:p w14:paraId="3B15C25A"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4CCDD1A8" w14:textId="77777777" w:rsidR="002B78EE" w:rsidRPr="0060627C" w:rsidRDefault="002B78EE" w:rsidP="0068492C">
            <w:r w:rsidRPr="0060627C">
              <w:t>1. Vật liệu làm dao tiện.</w:t>
            </w:r>
          </w:p>
        </w:tc>
        <w:tc>
          <w:tcPr>
            <w:tcW w:w="601" w:type="pct"/>
            <w:tcBorders>
              <w:top w:val="nil"/>
              <w:left w:val="nil"/>
              <w:bottom w:val="nil"/>
              <w:right w:val="single" w:sz="8" w:space="0" w:color="auto"/>
            </w:tcBorders>
            <w:shd w:val="clear" w:color="auto" w:fill="auto"/>
            <w:noWrap/>
            <w:vAlign w:val="center"/>
            <w:hideMark/>
          </w:tcPr>
          <w:p w14:paraId="0EF10781" w14:textId="5A6B9852" w:rsidR="002B78EE" w:rsidRPr="0060627C" w:rsidRDefault="001D7F8C" w:rsidP="0068492C">
            <w:pPr>
              <w:jc w:val="center"/>
            </w:pPr>
            <w:r w:rsidRPr="0060627C">
              <w:t>3</w:t>
            </w:r>
          </w:p>
        </w:tc>
        <w:tc>
          <w:tcPr>
            <w:tcW w:w="601" w:type="pct"/>
            <w:tcBorders>
              <w:top w:val="nil"/>
              <w:left w:val="nil"/>
              <w:bottom w:val="nil"/>
              <w:right w:val="single" w:sz="8" w:space="0" w:color="auto"/>
            </w:tcBorders>
            <w:shd w:val="clear" w:color="auto" w:fill="auto"/>
            <w:noWrap/>
            <w:vAlign w:val="center"/>
            <w:hideMark/>
          </w:tcPr>
          <w:p w14:paraId="4FB9A1CD" w14:textId="6D06D0EA" w:rsidR="002B78EE" w:rsidRPr="0060627C" w:rsidRDefault="001D7F8C" w:rsidP="0068492C">
            <w:pPr>
              <w:jc w:val="center"/>
            </w:pPr>
            <w:r w:rsidRPr="0060627C">
              <w:t>3</w:t>
            </w:r>
          </w:p>
        </w:tc>
        <w:tc>
          <w:tcPr>
            <w:tcW w:w="631" w:type="pct"/>
            <w:tcBorders>
              <w:top w:val="nil"/>
              <w:left w:val="nil"/>
              <w:bottom w:val="nil"/>
              <w:right w:val="single" w:sz="8" w:space="0" w:color="auto"/>
            </w:tcBorders>
            <w:shd w:val="clear" w:color="auto" w:fill="auto"/>
            <w:noWrap/>
            <w:vAlign w:val="center"/>
            <w:hideMark/>
          </w:tcPr>
          <w:p w14:paraId="1F810952"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344F4C15" w14:textId="77777777" w:rsidR="002B78EE" w:rsidRPr="0060627C" w:rsidRDefault="002B78EE" w:rsidP="0068492C">
            <w:r w:rsidRPr="0060627C">
              <w:t> </w:t>
            </w:r>
          </w:p>
        </w:tc>
      </w:tr>
      <w:tr w:rsidR="002B78EE" w:rsidRPr="0060627C" w14:paraId="70FA68B4" w14:textId="77777777" w:rsidTr="0068492C">
        <w:trPr>
          <w:trHeight w:val="360"/>
        </w:trPr>
        <w:tc>
          <w:tcPr>
            <w:tcW w:w="496" w:type="pct"/>
            <w:vMerge/>
            <w:tcBorders>
              <w:top w:val="nil"/>
              <w:left w:val="single" w:sz="8" w:space="0" w:color="auto"/>
              <w:bottom w:val="nil"/>
              <w:right w:val="single" w:sz="8" w:space="0" w:color="auto"/>
            </w:tcBorders>
            <w:vAlign w:val="center"/>
            <w:hideMark/>
          </w:tcPr>
          <w:p w14:paraId="1EBFF7F2"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4597B17E" w14:textId="77777777" w:rsidR="002B78EE" w:rsidRPr="0060627C" w:rsidRDefault="002B78EE" w:rsidP="0068492C">
            <w:r w:rsidRPr="0060627C">
              <w:t>2. Phân loại dao tiện.</w:t>
            </w:r>
          </w:p>
        </w:tc>
        <w:tc>
          <w:tcPr>
            <w:tcW w:w="601" w:type="pct"/>
            <w:tcBorders>
              <w:top w:val="nil"/>
              <w:left w:val="nil"/>
              <w:bottom w:val="nil"/>
              <w:right w:val="single" w:sz="8" w:space="0" w:color="auto"/>
            </w:tcBorders>
            <w:shd w:val="clear" w:color="auto" w:fill="auto"/>
            <w:noWrap/>
            <w:vAlign w:val="center"/>
            <w:hideMark/>
          </w:tcPr>
          <w:p w14:paraId="6780F98D" w14:textId="0544B47D" w:rsidR="002B78EE" w:rsidRPr="0060627C" w:rsidRDefault="001D7F8C" w:rsidP="0068492C">
            <w:pPr>
              <w:jc w:val="center"/>
            </w:pPr>
            <w:r w:rsidRPr="0060627C">
              <w:t>3</w:t>
            </w:r>
          </w:p>
        </w:tc>
        <w:tc>
          <w:tcPr>
            <w:tcW w:w="601" w:type="pct"/>
            <w:tcBorders>
              <w:top w:val="nil"/>
              <w:left w:val="nil"/>
              <w:bottom w:val="nil"/>
              <w:right w:val="single" w:sz="8" w:space="0" w:color="auto"/>
            </w:tcBorders>
            <w:shd w:val="clear" w:color="auto" w:fill="auto"/>
            <w:noWrap/>
            <w:vAlign w:val="center"/>
            <w:hideMark/>
          </w:tcPr>
          <w:p w14:paraId="59F27AB3" w14:textId="70A11EDC" w:rsidR="002B78EE" w:rsidRPr="0060627C" w:rsidRDefault="001D7F8C" w:rsidP="0068492C">
            <w:pPr>
              <w:jc w:val="center"/>
            </w:pPr>
            <w:r w:rsidRPr="0060627C">
              <w:t>3</w:t>
            </w:r>
          </w:p>
        </w:tc>
        <w:tc>
          <w:tcPr>
            <w:tcW w:w="631" w:type="pct"/>
            <w:tcBorders>
              <w:top w:val="nil"/>
              <w:left w:val="nil"/>
              <w:bottom w:val="nil"/>
              <w:right w:val="single" w:sz="8" w:space="0" w:color="auto"/>
            </w:tcBorders>
            <w:shd w:val="clear" w:color="auto" w:fill="auto"/>
            <w:noWrap/>
            <w:vAlign w:val="center"/>
            <w:hideMark/>
          </w:tcPr>
          <w:p w14:paraId="465A151F"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08E915EA" w14:textId="77777777" w:rsidR="002B78EE" w:rsidRPr="0060627C" w:rsidRDefault="002B78EE" w:rsidP="0068492C">
            <w:r w:rsidRPr="0060627C">
              <w:t> </w:t>
            </w:r>
          </w:p>
        </w:tc>
      </w:tr>
      <w:tr w:rsidR="002B78EE" w:rsidRPr="0060627C" w14:paraId="61D41340" w14:textId="77777777" w:rsidTr="0068492C">
        <w:trPr>
          <w:trHeight w:val="360"/>
        </w:trPr>
        <w:tc>
          <w:tcPr>
            <w:tcW w:w="496" w:type="pct"/>
            <w:vMerge/>
            <w:tcBorders>
              <w:top w:val="nil"/>
              <w:left w:val="single" w:sz="8" w:space="0" w:color="auto"/>
              <w:bottom w:val="nil"/>
              <w:right w:val="single" w:sz="8" w:space="0" w:color="auto"/>
            </w:tcBorders>
            <w:vAlign w:val="center"/>
            <w:hideMark/>
          </w:tcPr>
          <w:p w14:paraId="518FB228"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10B2909C" w14:textId="77777777" w:rsidR="002B78EE" w:rsidRPr="0060627C" w:rsidRDefault="002B78EE" w:rsidP="0068492C">
            <w:r w:rsidRPr="0060627C">
              <w:t>3. Hình dáng và góc độ dao tiện</w:t>
            </w:r>
          </w:p>
        </w:tc>
        <w:tc>
          <w:tcPr>
            <w:tcW w:w="601" w:type="pct"/>
            <w:tcBorders>
              <w:top w:val="nil"/>
              <w:left w:val="nil"/>
              <w:bottom w:val="nil"/>
              <w:right w:val="single" w:sz="8" w:space="0" w:color="auto"/>
            </w:tcBorders>
            <w:shd w:val="clear" w:color="auto" w:fill="auto"/>
            <w:noWrap/>
            <w:vAlign w:val="center"/>
            <w:hideMark/>
          </w:tcPr>
          <w:p w14:paraId="2D626F9D" w14:textId="4A69819E" w:rsidR="002B78EE" w:rsidRPr="0060627C" w:rsidRDefault="001D7F8C" w:rsidP="0068492C">
            <w:pPr>
              <w:jc w:val="center"/>
            </w:pPr>
            <w:r w:rsidRPr="0060627C">
              <w:t>6</w:t>
            </w:r>
          </w:p>
        </w:tc>
        <w:tc>
          <w:tcPr>
            <w:tcW w:w="601" w:type="pct"/>
            <w:tcBorders>
              <w:top w:val="nil"/>
              <w:left w:val="nil"/>
              <w:bottom w:val="nil"/>
              <w:right w:val="single" w:sz="8" w:space="0" w:color="auto"/>
            </w:tcBorders>
            <w:shd w:val="clear" w:color="auto" w:fill="auto"/>
            <w:noWrap/>
            <w:vAlign w:val="center"/>
            <w:hideMark/>
          </w:tcPr>
          <w:p w14:paraId="3460A3B1" w14:textId="10E2274F" w:rsidR="002B78EE" w:rsidRPr="0060627C" w:rsidRDefault="001D7F8C" w:rsidP="0068492C">
            <w:pPr>
              <w:jc w:val="center"/>
            </w:pPr>
            <w:r w:rsidRPr="0060627C">
              <w:t>6</w:t>
            </w:r>
          </w:p>
        </w:tc>
        <w:tc>
          <w:tcPr>
            <w:tcW w:w="631" w:type="pct"/>
            <w:tcBorders>
              <w:top w:val="nil"/>
              <w:left w:val="nil"/>
              <w:bottom w:val="nil"/>
              <w:right w:val="single" w:sz="8" w:space="0" w:color="auto"/>
            </w:tcBorders>
            <w:shd w:val="clear" w:color="auto" w:fill="auto"/>
            <w:noWrap/>
            <w:vAlign w:val="center"/>
            <w:hideMark/>
          </w:tcPr>
          <w:p w14:paraId="7A7485FA"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6344CF5D" w14:textId="77777777" w:rsidR="002B78EE" w:rsidRPr="0060627C" w:rsidRDefault="002B78EE" w:rsidP="0068492C">
            <w:r w:rsidRPr="0060627C">
              <w:t> </w:t>
            </w:r>
          </w:p>
        </w:tc>
      </w:tr>
      <w:tr w:rsidR="002B78EE" w:rsidRPr="0060627C" w14:paraId="36108F12" w14:textId="77777777" w:rsidTr="0068492C">
        <w:trPr>
          <w:trHeight w:val="732"/>
        </w:trPr>
        <w:tc>
          <w:tcPr>
            <w:tcW w:w="496" w:type="pct"/>
            <w:vMerge/>
            <w:tcBorders>
              <w:top w:val="nil"/>
              <w:left w:val="single" w:sz="8" w:space="0" w:color="auto"/>
              <w:bottom w:val="nil"/>
              <w:right w:val="single" w:sz="8" w:space="0" w:color="auto"/>
            </w:tcBorders>
            <w:vAlign w:val="center"/>
            <w:hideMark/>
          </w:tcPr>
          <w:p w14:paraId="1FF370BE"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5938F17A" w14:textId="77777777" w:rsidR="002B78EE" w:rsidRPr="0060627C" w:rsidRDefault="002B78EE" w:rsidP="0068492C">
            <w:r w:rsidRPr="0060627C">
              <w:t>4. Ảnh hưởng của việc gá dao tiện đúng chiều cao tâm</w:t>
            </w:r>
          </w:p>
        </w:tc>
        <w:tc>
          <w:tcPr>
            <w:tcW w:w="601" w:type="pct"/>
            <w:tcBorders>
              <w:top w:val="nil"/>
              <w:left w:val="nil"/>
              <w:bottom w:val="single" w:sz="8" w:space="0" w:color="auto"/>
              <w:right w:val="single" w:sz="8" w:space="0" w:color="auto"/>
            </w:tcBorders>
            <w:shd w:val="clear" w:color="auto" w:fill="auto"/>
            <w:noWrap/>
            <w:vAlign w:val="center"/>
            <w:hideMark/>
          </w:tcPr>
          <w:p w14:paraId="7894C7F5" w14:textId="3A9AB632" w:rsidR="002B78EE" w:rsidRPr="0060627C" w:rsidRDefault="00E30EF8" w:rsidP="0068492C">
            <w:pPr>
              <w:jc w:val="center"/>
            </w:pPr>
            <w:r w:rsidRPr="0060627C">
              <w:t>4</w:t>
            </w:r>
          </w:p>
        </w:tc>
        <w:tc>
          <w:tcPr>
            <w:tcW w:w="601" w:type="pct"/>
            <w:tcBorders>
              <w:top w:val="nil"/>
              <w:left w:val="nil"/>
              <w:bottom w:val="single" w:sz="8" w:space="0" w:color="auto"/>
              <w:right w:val="single" w:sz="8" w:space="0" w:color="auto"/>
            </w:tcBorders>
            <w:shd w:val="clear" w:color="auto" w:fill="auto"/>
            <w:noWrap/>
            <w:vAlign w:val="center"/>
            <w:hideMark/>
          </w:tcPr>
          <w:p w14:paraId="7EC7FEC2" w14:textId="4BE84EBB" w:rsidR="002B78EE" w:rsidRPr="0060627C" w:rsidRDefault="001D7F8C" w:rsidP="0068492C">
            <w:pPr>
              <w:jc w:val="center"/>
            </w:pPr>
            <w:r w:rsidRPr="0060627C">
              <w:t>3</w:t>
            </w:r>
          </w:p>
        </w:tc>
        <w:tc>
          <w:tcPr>
            <w:tcW w:w="631" w:type="pct"/>
            <w:tcBorders>
              <w:top w:val="nil"/>
              <w:left w:val="nil"/>
              <w:bottom w:val="single" w:sz="8" w:space="0" w:color="auto"/>
              <w:right w:val="single" w:sz="8" w:space="0" w:color="auto"/>
            </w:tcBorders>
            <w:shd w:val="clear" w:color="auto" w:fill="auto"/>
            <w:noWrap/>
            <w:vAlign w:val="center"/>
            <w:hideMark/>
          </w:tcPr>
          <w:p w14:paraId="598542F3" w14:textId="77777777" w:rsidR="002B78EE" w:rsidRPr="0060627C" w:rsidRDefault="002B78EE" w:rsidP="0068492C">
            <w:pPr>
              <w:jc w:val="center"/>
            </w:pPr>
            <w:r w:rsidRPr="0060627C">
              <w:t>0</w:t>
            </w:r>
          </w:p>
        </w:tc>
        <w:tc>
          <w:tcPr>
            <w:tcW w:w="600" w:type="pct"/>
            <w:tcBorders>
              <w:top w:val="nil"/>
              <w:left w:val="nil"/>
              <w:bottom w:val="single" w:sz="8" w:space="0" w:color="auto"/>
              <w:right w:val="single" w:sz="8" w:space="0" w:color="auto"/>
            </w:tcBorders>
            <w:shd w:val="clear" w:color="auto" w:fill="auto"/>
            <w:noWrap/>
            <w:vAlign w:val="center"/>
            <w:hideMark/>
          </w:tcPr>
          <w:p w14:paraId="68664276" w14:textId="77777777" w:rsidR="002B78EE" w:rsidRPr="0060627C" w:rsidRDefault="002B78EE" w:rsidP="0068492C">
            <w:pPr>
              <w:jc w:val="center"/>
            </w:pPr>
            <w:r w:rsidRPr="0060627C">
              <w:t>1</w:t>
            </w:r>
          </w:p>
        </w:tc>
      </w:tr>
      <w:tr w:rsidR="002B78EE" w:rsidRPr="0060627C" w14:paraId="1A3B3592" w14:textId="77777777" w:rsidTr="0068492C">
        <w:trPr>
          <w:trHeight w:val="720"/>
        </w:trPr>
        <w:tc>
          <w:tcPr>
            <w:tcW w:w="496" w:type="pct"/>
            <w:vMerge w:val="restart"/>
            <w:tcBorders>
              <w:top w:val="single" w:sz="8" w:space="0" w:color="auto"/>
              <w:left w:val="single" w:sz="8" w:space="0" w:color="auto"/>
              <w:bottom w:val="nil"/>
              <w:right w:val="single" w:sz="8" w:space="0" w:color="auto"/>
            </w:tcBorders>
            <w:shd w:val="clear" w:color="auto" w:fill="auto"/>
            <w:noWrap/>
            <w:vAlign w:val="center"/>
            <w:hideMark/>
          </w:tcPr>
          <w:p w14:paraId="344D7617" w14:textId="77777777" w:rsidR="002B78EE" w:rsidRPr="0060627C" w:rsidRDefault="002B78EE" w:rsidP="0068492C">
            <w:pPr>
              <w:jc w:val="center"/>
            </w:pPr>
            <w:r w:rsidRPr="0060627C">
              <w:lastRenderedPageBreak/>
              <w:t>4</w:t>
            </w:r>
          </w:p>
        </w:tc>
        <w:tc>
          <w:tcPr>
            <w:tcW w:w="2071" w:type="pct"/>
            <w:tcBorders>
              <w:top w:val="nil"/>
              <w:left w:val="nil"/>
              <w:bottom w:val="nil"/>
              <w:right w:val="single" w:sz="8" w:space="0" w:color="auto"/>
            </w:tcBorders>
            <w:shd w:val="clear" w:color="auto" w:fill="auto"/>
            <w:vAlign w:val="center"/>
            <w:hideMark/>
          </w:tcPr>
          <w:p w14:paraId="1AB80DF3" w14:textId="77777777" w:rsidR="002B78EE" w:rsidRPr="0060627C" w:rsidRDefault="002B78EE" w:rsidP="0068492C">
            <w:r w:rsidRPr="0060627C">
              <w:t>Bài 4: Đồ gá tiện và các phương pháp gia công bề mặt</w:t>
            </w:r>
          </w:p>
        </w:tc>
        <w:tc>
          <w:tcPr>
            <w:tcW w:w="601" w:type="pct"/>
            <w:tcBorders>
              <w:top w:val="nil"/>
              <w:left w:val="nil"/>
              <w:bottom w:val="nil"/>
              <w:right w:val="single" w:sz="8" w:space="0" w:color="auto"/>
            </w:tcBorders>
            <w:shd w:val="clear" w:color="auto" w:fill="auto"/>
            <w:noWrap/>
            <w:vAlign w:val="center"/>
            <w:hideMark/>
          </w:tcPr>
          <w:p w14:paraId="21FBE298" w14:textId="0E6F0094" w:rsidR="002B78EE" w:rsidRPr="0060627C" w:rsidRDefault="001D7F8C" w:rsidP="0068492C">
            <w:pPr>
              <w:jc w:val="center"/>
              <w:rPr>
                <w:b/>
                <w:bCs/>
              </w:rPr>
            </w:pPr>
            <w:r w:rsidRPr="0060627C">
              <w:rPr>
                <w:b/>
                <w:bCs/>
              </w:rPr>
              <w:t>10</w:t>
            </w:r>
          </w:p>
        </w:tc>
        <w:tc>
          <w:tcPr>
            <w:tcW w:w="601" w:type="pct"/>
            <w:tcBorders>
              <w:top w:val="nil"/>
              <w:left w:val="nil"/>
              <w:bottom w:val="nil"/>
              <w:right w:val="single" w:sz="8" w:space="0" w:color="auto"/>
            </w:tcBorders>
            <w:shd w:val="clear" w:color="auto" w:fill="auto"/>
            <w:noWrap/>
            <w:vAlign w:val="center"/>
            <w:hideMark/>
          </w:tcPr>
          <w:p w14:paraId="5730A75A" w14:textId="649D4CF3" w:rsidR="002B78EE" w:rsidRPr="0060627C" w:rsidRDefault="001D7F8C" w:rsidP="0068492C">
            <w:pPr>
              <w:jc w:val="center"/>
              <w:rPr>
                <w:b/>
                <w:bCs/>
              </w:rPr>
            </w:pPr>
            <w:r w:rsidRPr="0060627C">
              <w:rPr>
                <w:b/>
                <w:bCs/>
              </w:rPr>
              <w:t>10</w:t>
            </w:r>
          </w:p>
        </w:tc>
        <w:tc>
          <w:tcPr>
            <w:tcW w:w="631" w:type="pct"/>
            <w:tcBorders>
              <w:top w:val="nil"/>
              <w:left w:val="nil"/>
              <w:bottom w:val="nil"/>
              <w:right w:val="single" w:sz="8" w:space="0" w:color="auto"/>
            </w:tcBorders>
            <w:shd w:val="clear" w:color="auto" w:fill="auto"/>
            <w:noWrap/>
            <w:vAlign w:val="center"/>
            <w:hideMark/>
          </w:tcPr>
          <w:p w14:paraId="00910223" w14:textId="77777777" w:rsidR="002B78EE" w:rsidRPr="0060627C" w:rsidRDefault="002B78EE" w:rsidP="0068492C">
            <w:pPr>
              <w:jc w:val="center"/>
              <w:rPr>
                <w:b/>
                <w:bCs/>
              </w:rPr>
            </w:pPr>
            <w:r w:rsidRPr="0060627C">
              <w:rPr>
                <w:b/>
                <w:bCs/>
              </w:rPr>
              <w:t>0</w:t>
            </w:r>
          </w:p>
        </w:tc>
        <w:tc>
          <w:tcPr>
            <w:tcW w:w="600" w:type="pct"/>
            <w:tcBorders>
              <w:top w:val="nil"/>
              <w:left w:val="nil"/>
              <w:bottom w:val="nil"/>
              <w:right w:val="single" w:sz="8" w:space="0" w:color="auto"/>
            </w:tcBorders>
            <w:shd w:val="clear" w:color="auto" w:fill="auto"/>
            <w:noWrap/>
            <w:vAlign w:val="center"/>
            <w:hideMark/>
          </w:tcPr>
          <w:p w14:paraId="560BB568" w14:textId="77777777" w:rsidR="002B78EE" w:rsidRPr="0060627C" w:rsidRDefault="002B78EE" w:rsidP="0068492C">
            <w:pPr>
              <w:jc w:val="center"/>
              <w:rPr>
                <w:b/>
                <w:bCs/>
              </w:rPr>
            </w:pPr>
            <w:r w:rsidRPr="0060627C">
              <w:rPr>
                <w:b/>
                <w:bCs/>
              </w:rPr>
              <w:t>0</w:t>
            </w:r>
          </w:p>
        </w:tc>
      </w:tr>
      <w:tr w:rsidR="002B78EE" w:rsidRPr="0060627C" w14:paraId="7809F835" w14:textId="77777777" w:rsidTr="0068492C">
        <w:trPr>
          <w:trHeight w:val="720"/>
        </w:trPr>
        <w:tc>
          <w:tcPr>
            <w:tcW w:w="496" w:type="pct"/>
            <w:vMerge/>
            <w:tcBorders>
              <w:top w:val="single" w:sz="8" w:space="0" w:color="auto"/>
              <w:left w:val="single" w:sz="8" w:space="0" w:color="auto"/>
              <w:bottom w:val="nil"/>
              <w:right w:val="single" w:sz="8" w:space="0" w:color="auto"/>
            </w:tcBorders>
            <w:vAlign w:val="center"/>
            <w:hideMark/>
          </w:tcPr>
          <w:p w14:paraId="6C82D85C"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72B335B5" w14:textId="77777777" w:rsidR="002B78EE" w:rsidRPr="0060627C" w:rsidRDefault="002B78EE" w:rsidP="0068492C">
            <w:r w:rsidRPr="0060627C">
              <w:t>1. Mâm cặp 3 chấu: cấu tạo, ứng dụng.</w:t>
            </w:r>
          </w:p>
        </w:tc>
        <w:tc>
          <w:tcPr>
            <w:tcW w:w="601" w:type="pct"/>
            <w:tcBorders>
              <w:top w:val="nil"/>
              <w:left w:val="nil"/>
              <w:bottom w:val="nil"/>
              <w:right w:val="single" w:sz="8" w:space="0" w:color="auto"/>
            </w:tcBorders>
            <w:shd w:val="clear" w:color="auto" w:fill="auto"/>
            <w:noWrap/>
            <w:vAlign w:val="center"/>
            <w:hideMark/>
          </w:tcPr>
          <w:p w14:paraId="60205D5C" w14:textId="28F3681D" w:rsidR="002B78EE" w:rsidRPr="0060627C" w:rsidRDefault="001D7F8C" w:rsidP="0068492C">
            <w:pPr>
              <w:jc w:val="center"/>
            </w:pPr>
            <w:r w:rsidRPr="0060627C">
              <w:t>1</w:t>
            </w:r>
          </w:p>
        </w:tc>
        <w:tc>
          <w:tcPr>
            <w:tcW w:w="601" w:type="pct"/>
            <w:tcBorders>
              <w:top w:val="nil"/>
              <w:left w:val="nil"/>
              <w:bottom w:val="nil"/>
              <w:right w:val="single" w:sz="8" w:space="0" w:color="auto"/>
            </w:tcBorders>
            <w:shd w:val="clear" w:color="auto" w:fill="auto"/>
            <w:noWrap/>
            <w:vAlign w:val="center"/>
            <w:hideMark/>
          </w:tcPr>
          <w:p w14:paraId="54AA6EF5" w14:textId="2506FE65" w:rsidR="002B78EE" w:rsidRPr="0060627C" w:rsidRDefault="001D7F8C" w:rsidP="0068492C">
            <w:pPr>
              <w:jc w:val="center"/>
            </w:pPr>
            <w:r w:rsidRPr="0060627C">
              <w:t>1</w:t>
            </w:r>
          </w:p>
        </w:tc>
        <w:tc>
          <w:tcPr>
            <w:tcW w:w="631" w:type="pct"/>
            <w:tcBorders>
              <w:top w:val="nil"/>
              <w:left w:val="nil"/>
              <w:bottom w:val="nil"/>
              <w:right w:val="single" w:sz="8" w:space="0" w:color="auto"/>
            </w:tcBorders>
            <w:shd w:val="clear" w:color="auto" w:fill="auto"/>
            <w:noWrap/>
            <w:vAlign w:val="center"/>
            <w:hideMark/>
          </w:tcPr>
          <w:p w14:paraId="296F935C"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3874E88B" w14:textId="77777777" w:rsidR="002B78EE" w:rsidRPr="0060627C" w:rsidRDefault="002B78EE" w:rsidP="0068492C">
            <w:r w:rsidRPr="0060627C">
              <w:t> </w:t>
            </w:r>
          </w:p>
        </w:tc>
      </w:tr>
      <w:tr w:rsidR="002B78EE" w:rsidRPr="0060627C" w14:paraId="53B41272" w14:textId="77777777" w:rsidTr="0068492C">
        <w:trPr>
          <w:trHeight w:val="720"/>
        </w:trPr>
        <w:tc>
          <w:tcPr>
            <w:tcW w:w="496" w:type="pct"/>
            <w:vMerge/>
            <w:tcBorders>
              <w:top w:val="single" w:sz="8" w:space="0" w:color="auto"/>
              <w:left w:val="single" w:sz="8" w:space="0" w:color="auto"/>
              <w:bottom w:val="nil"/>
              <w:right w:val="single" w:sz="8" w:space="0" w:color="auto"/>
            </w:tcBorders>
            <w:vAlign w:val="center"/>
            <w:hideMark/>
          </w:tcPr>
          <w:p w14:paraId="3183EFAF"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2D8ECBBD" w14:textId="77777777" w:rsidR="002B78EE" w:rsidRPr="0060627C" w:rsidRDefault="002B78EE" w:rsidP="0068492C">
            <w:r w:rsidRPr="0060627C">
              <w:t>2. Mâm cặp 4 chấu, cấu tạo, ứng dụng.</w:t>
            </w:r>
          </w:p>
        </w:tc>
        <w:tc>
          <w:tcPr>
            <w:tcW w:w="601" w:type="pct"/>
            <w:tcBorders>
              <w:top w:val="nil"/>
              <w:left w:val="nil"/>
              <w:bottom w:val="nil"/>
              <w:right w:val="single" w:sz="8" w:space="0" w:color="auto"/>
            </w:tcBorders>
            <w:shd w:val="clear" w:color="auto" w:fill="auto"/>
            <w:noWrap/>
            <w:vAlign w:val="center"/>
            <w:hideMark/>
          </w:tcPr>
          <w:p w14:paraId="5A2AF038" w14:textId="6C97957D" w:rsidR="002B78EE" w:rsidRPr="0060627C" w:rsidRDefault="001D7F8C" w:rsidP="0068492C">
            <w:pPr>
              <w:jc w:val="center"/>
            </w:pPr>
            <w:r w:rsidRPr="0060627C">
              <w:t>2</w:t>
            </w:r>
          </w:p>
        </w:tc>
        <w:tc>
          <w:tcPr>
            <w:tcW w:w="601" w:type="pct"/>
            <w:tcBorders>
              <w:top w:val="nil"/>
              <w:left w:val="nil"/>
              <w:bottom w:val="nil"/>
              <w:right w:val="single" w:sz="8" w:space="0" w:color="auto"/>
            </w:tcBorders>
            <w:shd w:val="clear" w:color="auto" w:fill="auto"/>
            <w:noWrap/>
            <w:vAlign w:val="center"/>
            <w:hideMark/>
          </w:tcPr>
          <w:p w14:paraId="3C4E7706" w14:textId="55BDA65C" w:rsidR="002B78EE" w:rsidRPr="0060627C" w:rsidRDefault="001D7F8C" w:rsidP="0068492C">
            <w:pPr>
              <w:jc w:val="center"/>
            </w:pPr>
            <w:r w:rsidRPr="0060627C">
              <w:t>2</w:t>
            </w:r>
          </w:p>
        </w:tc>
        <w:tc>
          <w:tcPr>
            <w:tcW w:w="631" w:type="pct"/>
            <w:tcBorders>
              <w:top w:val="nil"/>
              <w:left w:val="nil"/>
              <w:bottom w:val="nil"/>
              <w:right w:val="single" w:sz="8" w:space="0" w:color="auto"/>
            </w:tcBorders>
            <w:shd w:val="clear" w:color="auto" w:fill="auto"/>
            <w:noWrap/>
            <w:vAlign w:val="center"/>
            <w:hideMark/>
          </w:tcPr>
          <w:p w14:paraId="2939037D"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0B4791E1" w14:textId="77777777" w:rsidR="002B78EE" w:rsidRPr="0060627C" w:rsidRDefault="002B78EE" w:rsidP="0068492C">
            <w:r w:rsidRPr="0060627C">
              <w:t> </w:t>
            </w:r>
          </w:p>
        </w:tc>
      </w:tr>
      <w:tr w:rsidR="002B78EE" w:rsidRPr="0060627C" w14:paraId="2544700B" w14:textId="77777777" w:rsidTr="0068492C">
        <w:trPr>
          <w:trHeight w:val="720"/>
        </w:trPr>
        <w:tc>
          <w:tcPr>
            <w:tcW w:w="496" w:type="pct"/>
            <w:vMerge/>
            <w:tcBorders>
              <w:top w:val="single" w:sz="8" w:space="0" w:color="auto"/>
              <w:left w:val="single" w:sz="8" w:space="0" w:color="auto"/>
              <w:bottom w:val="nil"/>
              <w:right w:val="single" w:sz="8" w:space="0" w:color="auto"/>
            </w:tcBorders>
            <w:vAlign w:val="center"/>
            <w:hideMark/>
          </w:tcPr>
          <w:p w14:paraId="3E34719C"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7CF75179" w14:textId="77777777" w:rsidR="002B78EE" w:rsidRPr="0060627C" w:rsidRDefault="002B78EE" w:rsidP="0068492C">
            <w:r w:rsidRPr="0060627C">
              <w:t>3. Gá chống tâm với đĩa dẫn và gạt tốc, cấu tạo, ứng dụng.</w:t>
            </w:r>
          </w:p>
        </w:tc>
        <w:tc>
          <w:tcPr>
            <w:tcW w:w="601" w:type="pct"/>
            <w:tcBorders>
              <w:top w:val="nil"/>
              <w:left w:val="nil"/>
              <w:bottom w:val="nil"/>
              <w:right w:val="single" w:sz="8" w:space="0" w:color="auto"/>
            </w:tcBorders>
            <w:shd w:val="clear" w:color="auto" w:fill="auto"/>
            <w:noWrap/>
            <w:vAlign w:val="center"/>
            <w:hideMark/>
          </w:tcPr>
          <w:p w14:paraId="36FD8D10" w14:textId="02586606" w:rsidR="002B78EE" w:rsidRPr="0060627C" w:rsidRDefault="001D7F8C" w:rsidP="0068492C">
            <w:pPr>
              <w:jc w:val="center"/>
            </w:pPr>
            <w:r w:rsidRPr="0060627C">
              <w:t>2</w:t>
            </w:r>
          </w:p>
        </w:tc>
        <w:tc>
          <w:tcPr>
            <w:tcW w:w="601" w:type="pct"/>
            <w:tcBorders>
              <w:top w:val="nil"/>
              <w:left w:val="nil"/>
              <w:bottom w:val="nil"/>
              <w:right w:val="single" w:sz="8" w:space="0" w:color="auto"/>
            </w:tcBorders>
            <w:shd w:val="clear" w:color="auto" w:fill="auto"/>
            <w:vAlign w:val="center"/>
            <w:hideMark/>
          </w:tcPr>
          <w:p w14:paraId="38196D43" w14:textId="19B45EBC" w:rsidR="002B78EE" w:rsidRPr="0060627C" w:rsidRDefault="001D7F8C" w:rsidP="0068492C">
            <w:pPr>
              <w:jc w:val="center"/>
            </w:pPr>
            <w:r w:rsidRPr="0060627C">
              <w:t>2</w:t>
            </w:r>
          </w:p>
        </w:tc>
        <w:tc>
          <w:tcPr>
            <w:tcW w:w="631" w:type="pct"/>
            <w:tcBorders>
              <w:top w:val="nil"/>
              <w:left w:val="nil"/>
              <w:bottom w:val="nil"/>
              <w:right w:val="single" w:sz="8" w:space="0" w:color="auto"/>
            </w:tcBorders>
            <w:shd w:val="clear" w:color="auto" w:fill="auto"/>
            <w:noWrap/>
            <w:vAlign w:val="center"/>
            <w:hideMark/>
          </w:tcPr>
          <w:p w14:paraId="428183FF"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vAlign w:val="center"/>
            <w:hideMark/>
          </w:tcPr>
          <w:p w14:paraId="7DB1B39C" w14:textId="77777777" w:rsidR="002B78EE" w:rsidRPr="0060627C" w:rsidRDefault="002B78EE" w:rsidP="0068492C">
            <w:r w:rsidRPr="0060627C">
              <w:t> </w:t>
            </w:r>
          </w:p>
        </w:tc>
      </w:tr>
      <w:tr w:rsidR="002B78EE" w:rsidRPr="0060627C" w14:paraId="4D93C39A" w14:textId="77777777" w:rsidTr="0068492C">
        <w:trPr>
          <w:trHeight w:val="360"/>
        </w:trPr>
        <w:tc>
          <w:tcPr>
            <w:tcW w:w="496" w:type="pct"/>
            <w:tcBorders>
              <w:top w:val="nil"/>
              <w:left w:val="single" w:sz="8" w:space="0" w:color="auto"/>
              <w:bottom w:val="nil"/>
              <w:right w:val="single" w:sz="8" w:space="0" w:color="auto"/>
            </w:tcBorders>
            <w:shd w:val="clear" w:color="auto" w:fill="auto"/>
            <w:noWrap/>
            <w:vAlign w:val="center"/>
            <w:hideMark/>
          </w:tcPr>
          <w:p w14:paraId="4D8B1FF3" w14:textId="77777777" w:rsidR="002B78EE" w:rsidRPr="0060627C" w:rsidRDefault="002B78EE" w:rsidP="0068492C">
            <w:pPr>
              <w:jc w:val="center"/>
            </w:pPr>
            <w:r w:rsidRPr="0060627C">
              <w:t> </w:t>
            </w:r>
          </w:p>
        </w:tc>
        <w:tc>
          <w:tcPr>
            <w:tcW w:w="2071" w:type="pct"/>
            <w:tcBorders>
              <w:top w:val="nil"/>
              <w:left w:val="nil"/>
              <w:bottom w:val="nil"/>
              <w:right w:val="single" w:sz="8" w:space="0" w:color="auto"/>
            </w:tcBorders>
            <w:shd w:val="clear" w:color="auto" w:fill="auto"/>
            <w:vAlign w:val="center"/>
            <w:hideMark/>
          </w:tcPr>
          <w:p w14:paraId="6D5591D4" w14:textId="77777777" w:rsidR="002B78EE" w:rsidRPr="0060627C" w:rsidRDefault="002B78EE" w:rsidP="0068492C">
            <w:r w:rsidRPr="0060627C">
              <w:t>4. Giá đỡ, cấu tạo, ứng dụng.</w:t>
            </w:r>
          </w:p>
        </w:tc>
        <w:tc>
          <w:tcPr>
            <w:tcW w:w="601" w:type="pct"/>
            <w:tcBorders>
              <w:top w:val="nil"/>
              <w:left w:val="nil"/>
              <w:bottom w:val="nil"/>
              <w:right w:val="single" w:sz="8" w:space="0" w:color="auto"/>
            </w:tcBorders>
            <w:shd w:val="clear" w:color="auto" w:fill="auto"/>
            <w:noWrap/>
            <w:vAlign w:val="center"/>
            <w:hideMark/>
          </w:tcPr>
          <w:p w14:paraId="06C86915" w14:textId="2A5734A1" w:rsidR="002B78EE" w:rsidRPr="0060627C" w:rsidRDefault="001D7F8C" w:rsidP="0068492C">
            <w:pPr>
              <w:jc w:val="center"/>
            </w:pPr>
            <w:r w:rsidRPr="0060627C">
              <w:t>2</w:t>
            </w:r>
          </w:p>
        </w:tc>
        <w:tc>
          <w:tcPr>
            <w:tcW w:w="601" w:type="pct"/>
            <w:tcBorders>
              <w:top w:val="nil"/>
              <w:left w:val="nil"/>
              <w:bottom w:val="nil"/>
              <w:right w:val="single" w:sz="8" w:space="0" w:color="auto"/>
            </w:tcBorders>
            <w:shd w:val="clear" w:color="auto" w:fill="auto"/>
            <w:vAlign w:val="center"/>
            <w:hideMark/>
          </w:tcPr>
          <w:p w14:paraId="5173EFDE" w14:textId="0563401F" w:rsidR="002B78EE" w:rsidRPr="0060627C" w:rsidRDefault="001D7F8C" w:rsidP="0068492C">
            <w:pPr>
              <w:jc w:val="center"/>
            </w:pPr>
            <w:r w:rsidRPr="0060627C">
              <w:t>2</w:t>
            </w:r>
          </w:p>
        </w:tc>
        <w:tc>
          <w:tcPr>
            <w:tcW w:w="631" w:type="pct"/>
            <w:tcBorders>
              <w:top w:val="nil"/>
              <w:left w:val="nil"/>
              <w:bottom w:val="nil"/>
              <w:right w:val="single" w:sz="8" w:space="0" w:color="auto"/>
            </w:tcBorders>
            <w:shd w:val="clear" w:color="auto" w:fill="auto"/>
            <w:noWrap/>
            <w:vAlign w:val="center"/>
            <w:hideMark/>
          </w:tcPr>
          <w:p w14:paraId="67C5FC0D"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vAlign w:val="center"/>
            <w:hideMark/>
          </w:tcPr>
          <w:p w14:paraId="316367D9" w14:textId="77777777" w:rsidR="002B78EE" w:rsidRPr="0060627C" w:rsidRDefault="002B78EE" w:rsidP="0068492C">
            <w:r w:rsidRPr="0060627C">
              <w:t> </w:t>
            </w:r>
          </w:p>
        </w:tc>
      </w:tr>
      <w:tr w:rsidR="002B78EE" w:rsidRPr="0060627C" w14:paraId="7458F59D" w14:textId="77777777" w:rsidTr="0068492C">
        <w:trPr>
          <w:trHeight w:val="720"/>
        </w:trPr>
        <w:tc>
          <w:tcPr>
            <w:tcW w:w="496" w:type="pct"/>
            <w:tcBorders>
              <w:top w:val="nil"/>
              <w:left w:val="single" w:sz="8" w:space="0" w:color="auto"/>
              <w:bottom w:val="nil"/>
              <w:right w:val="single" w:sz="8" w:space="0" w:color="auto"/>
            </w:tcBorders>
            <w:shd w:val="clear" w:color="auto" w:fill="auto"/>
            <w:noWrap/>
            <w:vAlign w:val="center"/>
            <w:hideMark/>
          </w:tcPr>
          <w:p w14:paraId="38C3C7A2" w14:textId="77777777" w:rsidR="002B78EE" w:rsidRPr="0060627C" w:rsidRDefault="002B78EE" w:rsidP="0068492C">
            <w:pPr>
              <w:jc w:val="center"/>
            </w:pPr>
            <w:r w:rsidRPr="0060627C">
              <w:t> </w:t>
            </w:r>
          </w:p>
        </w:tc>
        <w:tc>
          <w:tcPr>
            <w:tcW w:w="2071" w:type="pct"/>
            <w:tcBorders>
              <w:top w:val="nil"/>
              <w:left w:val="nil"/>
              <w:bottom w:val="nil"/>
              <w:right w:val="single" w:sz="8" w:space="0" w:color="auto"/>
            </w:tcBorders>
            <w:shd w:val="clear" w:color="auto" w:fill="auto"/>
            <w:vAlign w:val="center"/>
            <w:hideMark/>
          </w:tcPr>
          <w:p w14:paraId="49CE5FC7" w14:textId="77777777" w:rsidR="002B78EE" w:rsidRPr="0060627C" w:rsidRDefault="002B78EE" w:rsidP="0068492C">
            <w:r w:rsidRPr="0060627C">
              <w:t>5. Gia công các bề mặt trên máy tiện</w:t>
            </w:r>
          </w:p>
        </w:tc>
        <w:tc>
          <w:tcPr>
            <w:tcW w:w="601" w:type="pct"/>
            <w:tcBorders>
              <w:top w:val="nil"/>
              <w:left w:val="nil"/>
              <w:bottom w:val="nil"/>
              <w:right w:val="single" w:sz="8" w:space="0" w:color="auto"/>
            </w:tcBorders>
            <w:shd w:val="clear" w:color="auto" w:fill="auto"/>
            <w:noWrap/>
            <w:vAlign w:val="center"/>
            <w:hideMark/>
          </w:tcPr>
          <w:p w14:paraId="0D3D2B8A" w14:textId="5B334B3A" w:rsidR="002B78EE" w:rsidRPr="0060627C" w:rsidRDefault="001D7F8C" w:rsidP="0068492C">
            <w:pPr>
              <w:jc w:val="center"/>
            </w:pPr>
            <w:r w:rsidRPr="0060627C">
              <w:t>2</w:t>
            </w:r>
          </w:p>
        </w:tc>
        <w:tc>
          <w:tcPr>
            <w:tcW w:w="601" w:type="pct"/>
            <w:tcBorders>
              <w:top w:val="nil"/>
              <w:left w:val="nil"/>
              <w:bottom w:val="nil"/>
              <w:right w:val="single" w:sz="8" w:space="0" w:color="auto"/>
            </w:tcBorders>
            <w:shd w:val="clear" w:color="auto" w:fill="auto"/>
            <w:vAlign w:val="center"/>
            <w:hideMark/>
          </w:tcPr>
          <w:p w14:paraId="7EBC033A" w14:textId="44741F2D" w:rsidR="002B78EE" w:rsidRPr="0060627C" w:rsidRDefault="001D7F8C" w:rsidP="0068492C">
            <w:pPr>
              <w:jc w:val="center"/>
            </w:pPr>
            <w:r w:rsidRPr="0060627C">
              <w:t>2</w:t>
            </w:r>
          </w:p>
        </w:tc>
        <w:tc>
          <w:tcPr>
            <w:tcW w:w="631" w:type="pct"/>
            <w:tcBorders>
              <w:top w:val="nil"/>
              <w:left w:val="nil"/>
              <w:bottom w:val="nil"/>
              <w:right w:val="single" w:sz="8" w:space="0" w:color="auto"/>
            </w:tcBorders>
            <w:shd w:val="clear" w:color="auto" w:fill="auto"/>
            <w:noWrap/>
            <w:vAlign w:val="center"/>
            <w:hideMark/>
          </w:tcPr>
          <w:p w14:paraId="0DD4CDD2"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vAlign w:val="center"/>
            <w:hideMark/>
          </w:tcPr>
          <w:p w14:paraId="37E8AD9B" w14:textId="77777777" w:rsidR="002B78EE" w:rsidRPr="0060627C" w:rsidRDefault="002B78EE" w:rsidP="0068492C">
            <w:r w:rsidRPr="0060627C">
              <w:t> </w:t>
            </w:r>
          </w:p>
        </w:tc>
      </w:tr>
      <w:tr w:rsidR="002B78EE" w:rsidRPr="0060627C" w14:paraId="69BBF2BD" w14:textId="77777777" w:rsidTr="0068492C">
        <w:trPr>
          <w:trHeight w:val="732"/>
        </w:trPr>
        <w:tc>
          <w:tcPr>
            <w:tcW w:w="496" w:type="pct"/>
            <w:tcBorders>
              <w:top w:val="nil"/>
              <w:left w:val="single" w:sz="8" w:space="0" w:color="auto"/>
              <w:bottom w:val="nil"/>
              <w:right w:val="single" w:sz="8" w:space="0" w:color="auto"/>
            </w:tcBorders>
            <w:shd w:val="clear" w:color="auto" w:fill="auto"/>
            <w:noWrap/>
            <w:vAlign w:val="center"/>
            <w:hideMark/>
          </w:tcPr>
          <w:p w14:paraId="13D36DDE" w14:textId="77777777" w:rsidR="002B78EE" w:rsidRPr="0060627C" w:rsidRDefault="002B78EE" w:rsidP="0068492C">
            <w:pPr>
              <w:jc w:val="center"/>
            </w:pPr>
            <w:r w:rsidRPr="0060627C">
              <w:t> </w:t>
            </w:r>
          </w:p>
        </w:tc>
        <w:tc>
          <w:tcPr>
            <w:tcW w:w="2071" w:type="pct"/>
            <w:tcBorders>
              <w:top w:val="nil"/>
              <w:left w:val="nil"/>
              <w:bottom w:val="nil"/>
              <w:right w:val="single" w:sz="8" w:space="0" w:color="auto"/>
            </w:tcBorders>
            <w:shd w:val="clear" w:color="auto" w:fill="auto"/>
            <w:vAlign w:val="center"/>
            <w:hideMark/>
          </w:tcPr>
          <w:p w14:paraId="312A8B6E" w14:textId="77777777" w:rsidR="002B78EE" w:rsidRPr="0060627C" w:rsidRDefault="002B78EE" w:rsidP="0068492C">
            <w:r w:rsidRPr="0060627C">
              <w:t>6. Các lỗi thường gặp và biện pháp khắc phục</w:t>
            </w:r>
          </w:p>
        </w:tc>
        <w:tc>
          <w:tcPr>
            <w:tcW w:w="601" w:type="pct"/>
            <w:tcBorders>
              <w:top w:val="nil"/>
              <w:left w:val="nil"/>
              <w:bottom w:val="nil"/>
              <w:right w:val="single" w:sz="8" w:space="0" w:color="auto"/>
            </w:tcBorders>
            <w:shd w:val="clear" w:color="auto" w:fill="auto"/>
            <w:noWrap/>
            <w:vAlign w:val="center"/>
            <w:hideMark/>
          </w:tcPr>
          <w:p w14:paraId="4833D420" w14:textId="17231347" w:rsidR="002B78EE" w:rsidRPr="0060627C" w:rsidRDefault="001D7F8C" w:rsidP="0068492C">
            <w:pPr>
              <w:jc w:val="center"/>
            </w:pPr>
            <w:r w:rsidRPr="0060627C">
              <w:t>1</w:t>
            </w:r>
          </w:p>
        </w:tc>
        <w:tc>
          <w:tcPr>
            <w:tcW w:w="601" w:type="pct"/>
            <w:tcBorders>
              <w:top w:val="nil"/>
              <w:left w:val="nil"/>
              <w:bottom w:val="nil"/>
              <w:right w:val="single" w:sz="8" w:space="0" w:color="auto"/>
            </w:tcBorders>
            <w:shd w:val="clear" w:color="auto" w:fill="auto"/>
            <w:vAlign w:val="center"/>
            <w:hideMark/>
          </w:tcPr>
          <w:p w14:paraId="075DAF50" w14:textId="76D6FAD4" w:rsidR="002B78EE" w:rsidRPr="0060627C" w:rsidRDefault="001D7F8C" w:rsidP="0068492C">
            <w:pPr>
              <w:jc w:val="center"/>
            </w:pPr>
            <w:r w:rsidRPr="0060627C">
              <w:t>1</w:t>
            </w:r>
          </w:p>
        </w:tc>
        <w:tc>
          <w:tcPr>
            <w:tcW w:w="631" w:type="pct"/>
            <w:tcBorders>
              <w:top w:val="nil"/>
              <w:left w:val="nil"/>
              <w:bottom w:val="nil"/>
              <w:right w:val="single" w:sz="8" w:space="0" w:color="auto"/>
            </w:tcBorders>
            <w:shd w:val="clear" w:color="auto" w:fill="auto"/>
            <w:vAlign w:val="center"/>
            <w:hideMark/>
          </w:tcPr>
          <w:p w14:paraId="301B41D1"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vAlign w:val="center"/>
            <w:hideMark/>
          </w:tcPr>
          <w:p w14:paraId="20B8B9C8" w14:textId="77777777" w:rsidR="002B78EE" w:rsidRPr="0060627C" w:rsidRDefault="002B78EE" w:rsidP="0068492C">
            <w:r w:rsidRPr="0060627C">
              <w:t> </w:t>
            </w:r>
          </w:p>
        </w:tc>
      </w:tr>
      <w:tr w:rsidR="002B78EE" w:rsidRPr="0060627C" w14:paraId="6E833053" w14:textId="77777777" w:rsidTr="0068492C">
        <w:trPr>
          <w:trHeight w:val="360"/>
        </w:trPr>
        <w:tc>
          <w:tcPr>
            <w:tcW w:w="496"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A5C28A1" w14:textId="77777777" w:rsidR="002B78EE" w:rsidRPr="0060627C" w:rsidRDefault="002B78EE" w:rsidP="0068492C">
            <w:pPr>
              <w:jc w:val="center"/>
            </w:pPr>
            <w:r w:rsidRPr="0060627C">
              <w:t>5</w:t>
            </w:r>
          </w:p>
        </w:tc>
        <w:tc>
          <w:tcPr>
            <w:tcW w:w="2071" w:type="pct"/>
            <w:tcBorders>
              <w:top w:val="single" w:sz="8" w:space="0" w:color="auto"/>
              <w:left w:val="nil"/>
              <w:bottom w:val="nil"/>
              <w:right w:val="single" w:sz="8" w:space="0" w:color="auto"/>
            </w:tcBorders>
            <w:shd w:val="clear" w:color="auto" w:fill="auto"/>
            <w:vAlign w:val="center"/>
            <w:hideMark/>
          </w:tcPr>
          <w:p w14:paraId="6C8F9EDF" w14:textId="77777777" w:rsidR="002B78EE" w:rsidRPr="0060627C" w:rsidRDefault="002B78EE" w:rsidP="0068492C">
            <w:r w:rsidRPr="0060627C">
              <w:t>Bài 5: Chế độ cắt</w:t>
            </w:r>
          </w:p>
        </w:tc>
        <w:tc>
          <w:tcPr>
            <w:tcW w:w="601" w:type="pct"/>
            <w:tcBorders>
              <w:top w:val="single" w:sz="8" w:space="0" w:color="auto"/>
              <w:left w:val="nil"/>
              <w:bottom w:val="nil"/>
              <w:right w:val="single" w:sz="8" w:space="0" w:color="auto"/>
            </w:tcBorders>
            <w:shd w:val="clear" w:color="auto" w:fill="auto"/>
            <w:noWrap/>
            <w:vAlign w:val="center"/>
            <w:hideMark/>
          </w:tcPr>
          <w:p w14:paraId="5CCED0EA" w14:textId="5CAA6448" w:rsidR="002B78EE" w:rsidRPr="0060627C" w:rsidRDefault="001D7F8C" w:rsidP="0068492C">
            <w:pPr>
              <w:jc w:val="center"/>
              <w:rPr>
                <w:b/>
                <w:bCs/>
              </w:rPr>
            </w:pPr>
            <w:r w:rsidRPr="0060627C">
              <w:rPr>
                <w:b/>
                <w:bCs/>
              </w:rPr>
              <w:t>11</w:t>
            </w:r>
          </w:p>
        </w:tc>
        <w:tc>
          <w:tcPr>
            <w:tcW w:w="601" w:type="pct"/>
            <w:tcBorders>
              <w:top w:val="single" w:sz="8" w:space="0" w:color="auto"/>
              <w:left w:val="nil"/>
              <w:bottom w:val="nil"/>
              <w:right w:val="single" w:sz="8" w:space="0" w:color="auto"/>
            </w:tcBorders>
            <w:shd w:val="clear" w:color="auto" w:fill="auto"/>
            <w:noWrap/>
            <w:vAlign w:val="center"/>
            <w:hideMark/>
          </w:tcPr>
          <w:p w14:paraId="05317D40" w14:textId="15691D26" w:rsidR="002B78EE" w:rsidRPr="0060627C" w:rsidRDefault="001D7F8C" w:rsidP="0068492C">
            <w:pPr>
              <w:jc w:val="center"/>
              <w:rPr>
                <w:b/>
                <w:bCs/>
              </w:rPr>
            </w:pPr>
            <w:r w:rsidRPr="0060627C">
              <w:rPr>
                <w:b/>
                <w:bCs/>
              </w:rPr>
              <w:t>10</w:t>
            </w:r>
          </w:p>
        </w:tc>
        <w:tc>
          <w:tcPr>
            <w:tcW w:w="631" w:type="pct"/>
            <w:tcBorders>
              <w:top w:val="single" w:sz="8" w:space="0" w:color="auto"/>
              <w:left w:val="nil"/>
              <w:bottom w:val="nil"/>
              <w:right w:val="single" w:sz="8" w:space="0" w:color="auto"/>
            </w:tcBorders>
            <w:shd w:val="clear" w:color="auto" w:fill="auto"/>
            <w:noWrap/>
            <w:vAlign w:val="center"/>
            <w:hideMark/>
          </w:tcPr>
          <w:p w14:paraId="569EA45D" w14:textId="77777777" w:rsidR="002B78EE" w:rsidRPr="0060627C" w:rsidRDefault="002B78EE" w:rsidP="0068492C">
            <w:pPr>
              <w:jc w:val="center"/>
              <w:rPr>
                <w:b/>
                <w:bCs/>
              </w:rPr>
            </w:pPr>
            <w:r w:rsidRPr="0060627C">
              <w:rPr>
                <w:b/>
                <w:bCs/>
              </w:rPr>
              <w:t>0</w:t>
            </w:r>
          </w:p>
        </w:tc>
        <w:tc>
          <w:tcPr>
            <w:tcW w:w="600" w:type="pct"/>
            <w:tcBorders>
              <w:top w:val="single" w:sz="8" w:space="0" w:color="auto"/>
              <w:left w:val="nil"/>
              <w:bottom w:val="nil"/>
              <w:right w:val="single" w:sz="8" w:space="0" w:color="auto"/>
            </w:tcBorders>
            <w:shd w:val="clear" w:color="auto" w:fill="auto"/>
            <w:noWrap/>
            <w:vAlign w:val="center"/>
            <w:hideMark/>
          </w:tcPr>
          <w:p w14:paraId="1F1472C2" w14:textId="77777777" w:rsidR="002B78EE" w:rsidRPr="0060627C" w:rsidRDefault="002B78EE" w:rsidP="0068492C">
            <w:pPr>
              <w:jc w:val="center"/>
              <w:rPr>
                <w:b/>
                <w:bCs/>
              </w:rPr>
            </w:pPr>
            <w:r w:rsidRPr="0060627C">
              <w:rPr>
                <w:b/>
                <w:bCs/>
              </w:rPr>
              <w:t>1</w:t>
            </w:r>
          </w:p>
        </w:tc>
      </w:tr>
      <w:tr w:rsidR="002B78EE" w:rsidRPr="0060627C" w14:paraId="37A62861" w14:textId="77777777" w:rsidTr="0068492C">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39E1D4AB"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27A868FB" w14:textId="77777777" w:rsidR="002B78EE" w:rsidRPr="0060627C" w:rsidRDefault="002B78EE" w:rsidP="0068492C">
            <w:r w:rsidRPr="0060627C">
              <w:t>1. Vận tốc cắt</w:t>
            </w:r>
          </w:p>
        </w:tc>
        <w:tc>
          <w:tcPr>
            <w:tcW w:w="601" w:type="pct"/>
            <w:tcBorders>
              <w:top w:val="nil"/>
              <w:left w:val="nil"/>
              <w:bottom w:val="nil"/>
              <w:right w:val="single" w:sz="8" w:space="0" w:color="auto"/>
            </w:tcBorders>
            <w:shd w:val="clear" w:color="auto" w:fill="auto"/>
            <w:noWrap/>
            <w:vAlign w:val="center"/>
            <w:hideMark/>
          </w:tcPr>
          <w:p w14:paraId="02D03C41" w14:textId="17EEB996" w:rsidR="002B78EE" w:rsidRPr="0060627C" w:rsidRDefault="001D7F8C" w:rsidP="0068492C">
            <w:pPr>
              <w:jc w:val="center"/>
            </w:pPr>
            <w:r w:rsidRPr="0060627C">
              <w:t>4</w:t>
            </w:r>
          </w:p>
        </w:tc>
        <w:tc>
          <w:tcPr>
            <w:tcW w:w="601" w:type="pct"/>
            <w:tcBorders>
              <w:top w:val="nil"/>
              <w:left w:val="nil"/>
              <w:bottom w:val="nil"/>
              <w:right w:val="single" w:sz="8" w:space="0" w:color="auto"/>
            </w:tcBorders>
            <w:shd w:val="clear" w:color="auto" w:fill="auto"/>
            <w:noWrap/>
            <w:vAlign w:val="center"/>
            <w:hideMark/>
          </w:tcPr>
          <w:p w14:paraId="09A43FA4" w14:textId="37C39CB1" w:rsidR="002B78EE" w:rsidRPr="0060627C" w:rsidRDefault="001D7F8C" w:rsidP="0068492C">
            <w:pPr>
              <w:jc w:val="center"/>
            </w:pPr>
            <w:r w:rsidRPr="0060627C">
              <w:t>4</w:t>
            </w:r>
          </w:p>
        </w:tc>
        <w:tc>
          <w:tcPr>
            <w:tcW w:w="631" w:type="pct"/>
            <w:tcBorders>
              <w:top w:val="nil"/>
              <w:left w:val="nil"/>
              <w:bottom w:val="nil"/>
              <w:right w:val="single" w:sz="8" w:space="0" w:color="auto"/>
            </w:tcBorders>
            <w:shd w:val="clear" w:color="auto" w:fill="auto"/>
            <w:noWrap/>
            <w:vAlign w:val="center"/>
            <w:hideMark/>
          </w:tcPr>
          <w:p w14:paraId="7D2A28A1"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5565A635" w14:textId="77777777" w:rsidR="002B78EE" w:rsidRPr="0060627C" w:rsidRDefault="002B78EE" w:rsidP="0068492C">
            <w:r w:rsidRPr="0060627C">
              <w:t> </w:t>
            </w:r>
          </w:p>
        </w:tc>
      </w:tr>
      <w:tr w:rsidR="002B78EE" w:rsidRPr="0060627C" w14:paraId="676D480E" w14:textId="77777777" w:rsidTr="0068492C">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7C67E501"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38C95A6A" w14:textId="77777777" w:rsidR="002B78EE" w:rsidRPr="0060627C" w:rsidRDefault="002B78EE" w:rsidP="0068492C">
            <w:r w:rsidRPr="0060627C">
              <w:t>2. Bước tiến dao</w:t>
            </w:r>
          </w:p>
        </w:tc>
        <w:tc>
          <w:tcPr>
            <w:tcW w:w="601" w:type="pct"/>
            <w:tcBorders>
              <w:top w:val="nil"/>
              <w:left w:val="nil"/>
              <w:bottom w:val="nil"/>
              <w:right w:val="single" w:sz="8" w:space="0" w:color="auto"/>
            </w:tcBorders>
            <w:shd w:val="clear" w:color="auto" w:fill="auto"/>
            <w:noWrap/>
            <w:vAlign w:val="center"/>
            <w:hideMark/>
          </w:tcPr>
          <w:p w14:paraId="1F9E6283" w14:textId="42F8AFBE" w:rsidR="002B78EE" w:rsidRPr="0060627C" w:rsidRDefault="001D7F8C" w:rsidP="0068492C">
            <w:pPr>
              <w:jc w:val="center"/>
            </w:pPr>
            <w:r w:rsidRPr="0060627C">
              <w:t>4</w:t>
            </w:r>
          </w:p>
        </w:tc>
        <w:tc>
          <w:tcPr>
            <w:tcW w:w="601" w:type="pct"/>
            <w:tcBorders>
              <w:top w:val="nil"/>
              <w:left w:val="nil"/>
              <w:bottom w:val="nil"/>
              <w:right w:val="single" w:sz="8" w:space="0" w:color="auto"/>
            </w:tcBorders>
            <w:shd w:val="clear" w:color="auto" w:fill="auto"/>
            <w:noWrap/>
            <w:vAlign w:val="center"/>
            <w:hideMark/>
          </w:tcPr>
          <w:p w14:paraId="1A35F271" w14:textId="677891B7" w:rsidR="002B78EE" w:rsidRPr="0060627C" w:rsidRDefault="001D7F8C" w:rsidP="0068492C">
            <w:pPr>
              <w:jc w:val="center"/>
            </w:pPr>
            <w:r w:rsidRPr="0060627C">
              <w:t>4</w:t>
            </w:r>
          </w:p>
        </w:tc>
        <w:tc>
          <w:tcPr>
            <w:tcW w:w="631" w:type="pct"/>
            <w:tcBorders>
              <w:top w:val="nil"/>
              <w:left w:val="nil"/>
              <w:bottom w:val="nil"/>
              <w:right w:val="single" w:sz="8" w:space="0" w:color="auto"/>
            </w:tcBorders>
            <w:shd w:val="clear" w:color="auto" w:fill="auto"/>
            <w:noWrap/>
            <w:vAlign w:val="center"/>
            <w:hideMark/>
          </w:tcPr>
          <w:p w14:paraId="22A28B08"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50BC6B4D" w14:textId="77777777" w:rsidR="002B78EE" w:rsidRPr="0060627C" w:rsidRDefault="002B78EE" w:rsidP="0068492C">
            <w:r w:rsidRPr="0060627C">
              <w:t> </w:t>
            </w:r>
          </w:p>
        </w:tc>
      </w:tr>
      <w:tr w:rsidR="002B78EE" w:rsidRPr="0060627C" w14:paraId="3A148AFA" w14:textId="77777777" w:rsidTr="0068492C">
        <w:trPr>
          <w:trHeight w:val="372"/>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66722E2E"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45628688" w14:textId="77777777" w:rsidR="002B78EE" w:rsidRPr="0060627C" w:rsidRDefault="002B78EE" w:rsidP="0068492C">
            <w:r w:rsidRPr="0060627C">
              <w:t>3. Chiều sâu  cắt.</w:t>
            </w:r>
          </w:p>
        </w:tc>
        <w:tc>
          <w:tcPr>
            <w:tcW w:w="601" w:type="pct"/>
            <w:tcBorders>
              <w:top w:val="nil"/>
              <w:left w:val="nil"/>
              <w:bottom w:val="single" w:sz="8" w:space="0" w:color="auto"/>
              <w:right w:val="single" w:sz="8" w:space="0" w:color="auto"/>
            </w:tcBorders>
            <w:shd w:val="clear" w:color="auto" w:fill="auto"/>
            <w:noWrap/>
            <w:vAlign w:val="center"/>
            <w:hideMark/>
          </w:tcPr>
          <w:p w14:paraId="6FCFF7DB" w14:textId="5D27060E" w:rsidR="002B78EE" w:rsidRPr="0060627C" w:rsidRDefault="001D7F8C" w:rsidP="0068492C">
            <w:pPr>
              <w:jc w:val="center"/>
            </w:pPr>
            <w:r w:rsidRPr="0060627C">
              <w:t>3</w:t>
            </w:r>
          </w:p>
        </w:tc>
        <w:tc>
          <w:tcPr>
            <w:tcW w:w="601" w:type="pct"/>
            <w:tcBorders>
              <w:top w:val="nil"/>
              <w:left w:val="nil"/>
              <w:bottom w:val="single" w:sz="8" w:space="0" w:color="auto"/>
              <w:right w:val="single" w:sz="8" w:space="0" w:color="auto"/>
            </w:tcBorders>
            <w:shd w:val="clear" w:color="auto" w:fill="auto"/>
            <w:noWrap/>
            <w:vAlign w:val="center"/>
            <w:hideMark/>
          </w:tcPr>
          <w:p w14:paraId="18646E58" w14:textId="639319EC" w:rsidR="002B78EE" w:rsidRPr="0060627C" w:rsidRDefault="001D7F8C" w:rsidP="0068492C">
            <w:pPr>
              <w:jc w:val="center"/>
            </w:pPr>
            <w:r w:rsidRPr="0060627C">
              <w:t>2</w:t>
            </w:r>
          </w:p>
        </w:tc>
        <w:tc>
          <w:tcPr>
            <w:tcW w:w="631" w:type="pct"/>
            <w:tcBorders>
              <w:top w:val="nil"/>
              <w:left w:val="nil"/>
              <w:bottom w:val="single" w:sz="8" w:space="0" w:color="auto"/>
              <w:right w:val="single" w:sz="8" w:space="0" w:color="auto"/>
            </w:tcBorders>
            <w:shd w:val="clear" w:color="auto" w:fill="auto"/>
            <w:noWrap/>
            <w:vAlign w:val="center"/>
            <w:hideMark/>
          </w:tcPr>
          <w:p w14:paraId="5FE9DB17" w14:textId="77777777" w:rsidR="002B78EE" w:rsidRPr="0060627C" w:rsidRDefault="002B78EE" w:rsidP="0068492C">
            <w:pPr>
              <w:jc w:val="center"/>
            </w:pPr>
            <w:r w:rsidRPr="0060627C">
              <w:t>0</w:t>
            </w:r>
          </w:p>
        </w:tc>
        <w:tc>
          <w:tcPr>
            <w:tcW w:w="600" w:type="pct"/>
            <w:tcBorders>
              <w:top w:val="nil"/>
              <w:left w:val="nil"/>
              <w:bottom w:val="single" w:sz="8" w:space="0" w:color="auto"/>
              <w:right w:val="single" w:sz="8" w:space="0" w:color="auto"/>
            </w:tcBorders>
            <w:shd w:val="clear" w:color="auto" w:fill="auto"/>
            <w:noWrap/>
            <w:vAlign w:val="center"/>
            <w:hideMark/>
          </w:tcPr>
          <w:p w14:paraId="2986F93E" w14:textId="77777777" w:rsidR="002B78EE" w:rsidRPr="0060627C" w:rsidRDefault="002B78EE" w:rsidP="0068492C">
            <w:pPr>
              <w:jc w:val="center"/>
            </w:pPr>
            <w:r w:rsidRPr="0060627C">
              <w:t>1</w:t>
            </w:r>
          </w:p>
        </w:tc>
      </w:tr>
      <w:tr w:rsidR="002B78EE" w:rsidRPr="0060627C" w14:paraId="40B8838A" w14:textId="77777777" w:rsidTr="0068492C">
        <w:trPr>
          <w:trHeight w:val="360"/>
        </w:trPr>
        <w:tc>
          <w:tcPr>
            <w:tcW w:w="496" w:type="pct"/>
            <w:vMerge w:val="restart"/>
            <w:tcBorders>
              <w:top w:val="nil"/>
              <w:left w:val="single" w:sz="8" w:space="0" w:color="auto"/>
              <w:bottom w:val="nil"/>
              <w:right w:val="single" w:sz="8" w:space="0" w:color="auto"/>
            </w:tcBorders>
            <w:shd w:val="clear" w:color="auto" w:fill="auto"/>
            <w:noWrap/>
            <w:vAlign w:val="center"/>
            <w:hideMark/>
          </w:tcPr>
          <w:p w14:paraId="41246F4A" w14:textId="77777777" w:rsidR="002B78EE" w:rsidRPr="0060627C" w:rsidRDefault="002B78EE" w:rsidP="0068492C">
            <w:pPr>
              <w:jc w:val="center"/>
            </w:pPr>
            <w:r w:rsidRPr="0060627C">
              <w:t>6</w:t>
            </w:r>
          </w:p>
        </w:tc>
        <w:tc>
          <w:tcPr>
            <w:tcW w:w="2071" w:type="pct"/>
            <w:tcBorders>
              <w:top w:val="nil"/>
              <w:left w:val="nil"/>
              <w:bottom w:val="nil"/>
              <w:right w:val="single" w:sz="8" w:space="0" w:color="auto"/>
            </w:tcBorders>
            <w:shd w:val="clear" w:color="auto" w:fill="auto"/>
            <w:vAlign w:val="center"/>
            <w:hideMark/>
          </w:tcPr>
          <w:p w14:paraId="2DCE34E3" w14:textId="77777777" w:rsidR="002B78EE" w:rsidRPr="0060627C" w:rsidRDefault="002B78EE" w:rsidP="0068492C">
            <w:r w:rsidRPr="0060627C">
              <w:t>Bài 7: Ren</w:t>
            </w:r>
          </w:p>
        </w:tc>
        <w:tc>
          <w:tcPr>
            <w:tcW w:w="601" w:type="pct"/>
            <w:tcBorders>
              <w:top w:val="nil"/>
              <w:left w:val="nil"/>
              <w:bottom w:val="nil"/>
              <w:right w:val="single" w:sz="8" w:space="0" w:color="auto"/>
            </w:tcBorders>
            <w:shd w:val="clear" w:color="auto" w:fill="auto"/>
            <w:noWrap/>
            <w:vAlign w:val="center"/>
            <w:hideMark/>
          </w:tcPr>
          <w:p w14:paraId="5ACFBB7C" w14:textId="77777777" w:rsidR="002B78EE" w:rsidRPr="0060627C" w:rsidRDefault="002B78EE" w:rsidP="0068492C">
            <w:pPr>
              <w:jc w:val="center"/>
              <w:rPr>
                <w:b/>
                <w:bCs/>
              </w:rPr>
            </w:pPr>
            <w:r w:rsidRPr="0060627C">
              <w:rPr>
                <w:b/>
                <w:bCs/>
              </w:rPr>
              <w:t>6</w:t>
            </w:r>
          </w:p>
        </w:tc>
        <w:tc>
          <w:tcPr>
            <w:tcW w:w="601" w:type="pct"/>
            <w:tcBorders>
              <w:top w:val="nil"/>
              <w:left w:val="nil"/>
              <w:bottom w:val="nil"/>
              <w:right w:val="single" w:sz="8" w:space="0" w:color="auto"/>
            </w:tcBorders>
            <w:shd w:val="clear" w:color="auto" w:fill="auto"/>
            <w:noWrap/>
            <w:vAlign w:val="center"/>
            <w:hideMark/>
          </w:tcPr>
          <w:p w14:paraId="6E5867C6" w14:textId="77777777" w:rsidR="002B78EE" w:rsidRPr="0060627C" w:rsidRDefault="002B78EE" w:rsidP="0068492C">
            <w:pPr>
              <w:jc w:val="center"/>
              <w:rPr>
                <w:b/>
                <w:bCs/>
              </w:rPr>
            </w:pPr>
            <w:r w:rsidRPr="0060627C">
              <w:rPr>
                <w:b/>
                <w:bCs/>
              </w:rPr>
              <w:t>5</w:t>
            </w:r>
          </w:p>
        </w:tc>
        <w:tc>
          <w:tcPr>
            <w:tcW w:w="631" w:type="pct"/>
            <w:tcBorders>
              <w:top w:val="nil"/>
              <w:left w:val="nil"/>
              <w:bottom w:val="nil"/>
              <w:right w:val="single" w:sz="8" w:space="0" w:color="auto"/>
            </w:tcBorders>
            <w:shd w:val="clear" w:color="auto" w:fill="auto"/>
            <w:noWrap/>
            <w:vAlign w:val="center"/>
            <w:hideMark/>
          </w:tcPr>
          <w:p w14:paraId="50920E11" w14:textId="77777777" w:rsidR="002B78EE" w:rsidRPr="0060627C" w:rsidRDefault="002B78EE" w:rsidP="0068492C">
            <w:pPr>
              <w:jc w:val="center"/>
              <w:rPr>
                <w:b/>
                <w:bCs/>
              </w:rPr>
            </w:pPr>
            <w:r w:rsidRPr="0060627C">
              <w:rPr>
                <w:b/>
                <w:bCs/>
              </w:rPr>
              <w:t>0</w:t>
            </w:r>
          </w:p>
        </w:tc>
        <w:tc>
          <w:tcPr>
            <w:tcW w:w="600" w:type="pct"/>
            <w:tcBorders>
              <w:top w:val="nil"/>
              <w:left w:val="nil"/>
              <w:bottom w:val="nil"/>
              <w:right w:val="single" w:sz="8" w:space="0" w:color="auto"/>
            </w:tcBorders>
            <w:shd w:val="clear" w:color="auto" w:fill="auto"/>
            <w:noWrap/>
            <w:vAlign w:val="center"/>
            <w:hideMark/>
          </w:tcPr>
          <w:p w14:paraId="0E3274D3" w14:textId="77777777" w:rsidR="002B78EE" w:rsidRPr="0060627C" w:rsidRDefault="002B78EE" w:rsidP="0068492C">
            <w:pPr>
              <w:jc w:val="center"/>
              <w:rPr>
                <w:b/>
                <w:bCs/>
              </w:rPr>
            </w:pPr>
            <w:r w:rsidRPr="0060627C">
              <w:rPr>
                <w:b/>
                <w:bCs/>
              </w:rPr>
              <w:t>1</w:t>
            </w:r>
          </w:p>
        </w:tc>
      </w:tr>
      <w:tr w:rsidR="002B78EE" w:rsidRPr="0060627C" w14:paraId="51DE4F43" w14:textId="77777777" w:rsidTr="0068492C">
        <w:trPr>
          <w:trHeight w:val="360"/>
        </w:trPr>
        <w:tc>
          <w:tcPr>
            <w:tcW w:w="496" w:type="pct"/>
            <w:vMerge/>
            <w:tcBorders>
              <w:top w:val="nil"/>
              <w:left w:val="single" w:sz="8" w:space="0" w:color="auto"/>
              <w:bottom w:val="nil"/>
              <w:right w:val="single" w:sz="8" w:space="0" w:color="auto"/>
            </w:tcBorders>
            <w:vAlign w:val="center"/>
            <w:hideMark/>
          </w:tcPr>
          <w:p w14:paraId="019B2A84"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38BAB437" w14:textId="77777777" w:rsidR="002B78EE" w:rsidRPr="0060627C" w:rsidRDefault="002B78EE" w:rsidP="0068492C">
            <w:r w:rsidRPr="0060627C">
              <w:t>1. Khái niệm và ứng dụng</w:t>
            </w:r>
          </w:p>
        </w:tc>
        <w:tc>
          <w:tcPr>
            <w:tcW w:w="601" w:type="pct"/>
            <w:tcBorders>
              <w:top w:val="nil"/>
              <w:left w:val="nil"/>
              <w:bottom w:val="nil"/>
              <w:right w:val="single" w:sz="8" w:space="0" w:color="auto"/>
            </w:tcBorders>
            <w:shd w:val="clear" w:color="auto" w:fill="auto"/>
            <w:noWrap/>
            <w:vAlign w:val="center"/>
            <w:hideMark/>
          </w:tcPr>
          <w:p w14:paraId="6DA0668A"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3D8AA927" w14:textId="77777777" w:rsidR="002B78EE" w:rsidRPr="0060627C" w:rsidRDefault="002B78EE" w:rsidP="0068492C">
            <w:pPr>
              <w:jc w:val="center"/>
            </w:pPr>
            <w:r w:rsidRPr="0060627C">
              <w:t>0,5</w:t>
            </w:r>
          </w:p>
        </w:tc>
        <w:tc>
          <w:tcPr>
            <w:tcW w:w="631" w:type="pct"/>
            <w:tcBorders>
              <w:top w:val="nil"/>
              <w:left w:val="nil"/>
              <w:bottom w:val="nil"/>
              <w:right w:val="single" w:sz="8" w:space="0" w:color="auto"/>
            </w:tcBorders>
            <w:shd w:val="clear" w:color="auto" w:fill="auto"/>
            <w:noWrap/>
            <w:vAlign w:val="center"/>
            <w:hideMark/>
          </w:tcPr>
          <w:p w14:paraId="0B88221A"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0090E643" w14:textId="77777777" w:rsidR="002B78EE" w:rsidRPr="0060627C" w:rsidRDefault="002B78EE" w:rsidP="0068492C">
            <w:r w:rsidRPr="0060627C">
              <w:t> </w:t>
            </w:r>
          </w:p>
        </w:tc>
      </w:tr>
      <w:tr w:rsidR="002B78EE" w:rsidRPr="0060627C" w14:paraId="2A90A76D" w14:textId="77777777" w:rsidTr="0068492C">
        <w:trPr>
          <w:trHeight w:val="360"/>
        </w:trPr>
        <w:tc>
          <w:tcPr>
            <w:tcW w:w="496" w:type="pct"/>
            <w:vMerge/>
            <w:tcBorders>
              <w:top w:val="nil"/>
              <w:left w:val="single" w:sz="8" w:space="0" w:color="auto"/>
              <w:bottom w:val="nil"/>
              <w:right w:val="single" w:sz="8" w:space="0" w:color="auto"/>
            </w:tcBorders>
            <w:vAlign w:val="center"/>
            <w:hideMark/>
          </w:tcPr>
          <w:p w14:paraId="58939CA6"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31ED7368" w14:textId="77777777" w:rsidR="002B78EE" w:rsidRPr="0060627C" w:rsidRDefault="002B78EE" w:rsidP="0068492C">
            <w:r w:rsidRPr="0060627C">
              <w:t>2. Phân loại ren.</w:t>
            </w:r>
          </w:p>
        </w:tc>
        <w:tc>
          <w:tcPr>
            <w:tcW w:w="601" w:type="pct"/>
            <w:tcBorders>
              <w:top w:val="nil"/>
              <w:left w:val="nil"/>
              <w:bottom w:val="nil"/>
              <w:right w:val="single" w:sz="8" w:space="0" w:color="auto"/>
            </w:tcBorders>
            <w:shd w:val="clear" w:color="auto" w:fill="auto"/>
            <w:noWrap/>
            <w:vAlign w:val="center"/>
            <w:hideMark/>
          </w:tcPr>
          <w:p w14:paraId="7D713438" w14:textId="77777777" w:rsidR="002B78EE" w:rsidRPr="0060627C" w:rsidRDefault="002B78EE" w:rsidP="0068492C">
            <w:pPr>
              <w:jc w:val="center"/>
            </w:pPr>
            <w:r w:rsidRPr="0060627C">
              <w:t>1</w:t>
            </w:r>
          </w:p>
        </w:tc>
        <w:tc>
          <w:tcPr>
            <w:tcW w:w="601" w:type="pct"/>
            <w:tcBorders>
              <w:top w:val="nil"/>
              <w:left w:val="nil"/>
              <w:bottom w:val="nil"/>
              <w:right w:val="single" w:sz="8" w:space="0" w:color="auto"/>
            </w:tcBorders>
            <w:shd w:val="clear" w:color="auto" w:fill="auto"/>
            <w:noWrap/>
            <w:vAlign w:val="center"/>
            <w:hideMark/>
          </w:tcPr>
          <w:p w14:paraId="7AED4792" w14:textId="77777777" w:rsidR="002B78EE" w:rsidRPr="0060627C" w:rsidRDefault="002B78EE" w:rsidP="0068492C">
            <w:pPr>
              <w:jc w:val="center"/>
            </w:pPr>
            <w:r w:rsidRPr="0060627C">
              <w:t>1</w:t>
            </w:r>
          </w:p>
        </w:tc>
        <w:tc>
          <w:tcPr>
            <w:tcW w:w="631" w:type="pct"/>
            <w:tcBorders>
              <w:top w:val="nil"/>
              <w:left w:val="nil"/>
              <w:bottom w:val="nil"/>
              <w:right w:val="single" w:sz="8" w:space="0" w:color="auto"/>
            </w:tcBorders>
            <w:shd w:val="clear" w:color="auto" w:fill="auto"/>
            <w:noWrap/>
            <w:vAlign w:val="center"/>
            <w:hideMark/>
          </w:tcPr>
          <w:p w14:paraId="7BDF965C"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4B983E08" w14:textId="77777777" w:rsidR="002B78EE" w:rsidRPr="0060627C" w:rsidRDefault="002B78EE" w:rsidP="0068492C">
            <w:r w:rsidRPr="0060627C">
              <w:t> </w:t>
            </w:r>
          </w:p>
        </w:tc>
      </w:tr>
      <w:tr w:rsidR="002B78EE" w:rsidRPr="0060627C" w14:paraId="587B96D9" w14:textId="77777777" w:rsidTr="0068492C">
        <w:trPr>
          <w:trHeight w:val="360"/>
        </w:trPr>
        <w:tc>
          <w:tcPr>
            <w:tcW w:w="496" w:type="pct"/>
            <w:vMerge/>
            <w:tcBorders>
              <w:top w:val="nil"/>
              <w:left w:val="single" w:sz="8" w:space="0" w:color="auto"/>
              <w:bottom w:val="nil"/>
              <w:right w:val="single" w:sz="8" w:space="0" w:color="auto"/>
            </w:tcBorders>
            <w:vAlign w:val="center"/>
            <w:hideMark/>
          </w:tcPr>
          <w:p w14:paraId="0A73D75E"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1919F1AA" w14:textId="77777777" w:rsidR="002B78EE" w:rsidRPr="0060627C" w:rsidRDefault="002B78EE" w:rsidP="0068492C">
            <w:r w:rsidRPr="0060627C">
              <w:t>3. Các phương pháp gia công ren</w:t>
            </w:r>
          </w:p>
        </w:tc>
        <w:tc>
          <w:tcPr>
            <w:tcW w:w="601" w:type="pct"/>
            <w:tcBorders>
              <w:top w:val="nil"/>
              <w:left w:val="nil"/>
              <w:bottom w:val="nil"/>
              <w:right w:val="single" w:sz="8" w:space="0" w:color="auto"/>
            </w:tcBorders>
            <w:shd w:val="clear" w:color="auto" w:fill="auto"/>
            <w:noWrap/>
            <w:vAlign w:val="center"/>
            <w:hideMark/>
          </w:tcPr>
          <w:p w14:paraId="1358C94C" w14:textId="77777777" w:rsidR="002B78EE" w:rsidRPr="0060627C" w:rsidRDefault="002B78EE" w:rsidP="0068492C">
            <w:pPr>
              <w:jc w:val="center"/>
            </w:pPr>
            <w:r w:rsidRPr="0060627C">
              <w:t>3</w:t>
            </w:r>
          </w:p>
        </w:tc>
        <w:tc>
          <w:tcPr>
            <w:tcW w:w="601" w:type="pct"/>
            <w:tcBorders>
              <w:top w:val="nil"/>
              <w:left w:val="nil"/>
              <w:bottom w:val="nil"/>
              <w:right w:val="single" w:sz="8" w:space="0" w:color="auto"/>
            </w:tcBorders>
            <w:shd w:val="clear" w:color="auto" w:fill="auto"/>
            <w:noWrap/>
            <w:vAlign w:val="center"/>
            <w:hideMark/>
          </w:tcPr>
          <w:p w14:paraId="502F2779" w14:textId="77777777" w:rsidR="002B78EE" w:rsidRPr="0060627C" w:rsidRDefault="002B78EE" w:rsidP="0068492C">
            <w:pPr>
              <w:jc w:val="center"/>
            </w:pPr>
            <w:r w:rsidRPr="0060627C">
              <w:t>3</w:t>
            </w:r>
          </w:p>
        </w:tc>
        <w:tc>
          <w:tcPr>
            <w:tcW w:w="631" w:type="pct"/>
            <w:tcBorders>
              <w:top w:val="nil"/>
              <w:left w:val="nil"/>
              <w:bottom w:val="nil"/>
              <w:right w:val="single" w:sz="8" w:space="0" w:color="auto"/>
            </w:tcBorders>
            <w:shd w:val="clear" w:color="auto" w:fill="auto"/>
            <w:noWrap/>
            <w:vAlign w:val="center"/>
            <w:hideMark/>
          </w:tcPr>
          <w:p w14:paraId="3C0A3602"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6EC6B787" w14:textId="77777777" w:rsidR="002B78EE" w:rsidRPr="0060627C" w:rsidRDefault="002B78EE" w:rsidP="0068492C">
            <w:r w:rsidRPr="0060627C">
              <w:t> </w:t>
            </w:r>
          </w:p>
        </w:tc>
      </w:tr>
      <w:tr w:rsidR="002B78EE" w:rsidRPr="0060627C" w14:paraId="252B8ACC" w14:textId="77777777" w:rsidTr="0068492C">
        <w:trPr>
          <w:trHeight w:val="732"/>
        </w:trPr>
        <w:tc>
          <w:tcPr>
            <w:tcW w:w="496" w:type="pct"/>
            <w:vMerge/>
            <w:tcBorders>
              <w:top w:val="nil"/>
              <w:left w:val="single" w:sz="8" w:space="0" w:color="auto"/>
              <w:bottom w:val="nil"/>
              <w:right w:val="single" w:sz="8" w:space="0" w:color="auto"/>
            </w:tcBorders>
            <w:vAlign w:val="center"/>
            <w:hideMark/>
          </w:tcPr>
          <w:p w14:paraId="1856F6C0"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5B44D726" w14:textId="77777777" w:rsidR="002B78EE" w:rsidRPr="0060627C" w:rsidRDefault="002B78EE" w:rsidP="0068492C">
            <w:r w:rsidRPr="0060627C">
              <w:t>4. Các sai hỏng và khắc phụ khi tiện ren.</w:t>
            </w:r>
          </w:p>
        </w:tc>
        <w:tc>
          <w:tcPr>
            <w:tcW w:w="601" w:type="pct"/>
            <w:tcBorders>
              <w:top w:val="nil"/>
              <w:left w:val="nil"/>
              <w:bottom w:val="nil"/>
              <w:right w:val="single" w:sz="8" w:space="0" w:color="auto"/>
            </w:tcBorders>
            <w:shd w:val="clear" w:color="auto" w:fill="auto"/>
            <w:noWrap/>
            <w:vAlign w:val="center"/>
            <w:hideMark/>
          </w:tcPr>
          <w:p w14:paraId="7AFEBDDE"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19C6F186" w14:textId="77777777" w:rsidR="002B78EE" w:rsidRPr="0060627C" w:rsidRDefault="002B78EE" w:rsidP="0068492C">
            <w:pPr>
              <w:jc w:val="center"/>
            </w:pPr>
            <w:r w:rsidRPr="0060627C">
              <w:t>0,5</w:t>
            </w:r>
          </w:p>
        </w:tc>
        <w:tc>
          <w:tcPr>
            <w:tcW w:w="631" w:type="pct"/>
            <w:tcBorders>
              <w:top w:val="nil"/>
              <w:left w:val="nil"/>
              <w:bottom w:val="nil"/>
              <w:right w:val="single" w:sz="8" w:space="0" w:color="auto"/>
            </w:tcBorders>
            <w:shd w:val="clear" w:color="auto" w:fill="auto"/>
            <w:noWrap/>
            <w:vAlign w:val="center"/>
            <w:hideMark/>
          </w:tcPr>
          <w:p w14:paraId="002C6F89" w14:textId="77777777" w:rsidR="002B78EE" w:rsidRPr="0060627C" w:rsidRDefault="002B78EE" w:rsidP="0068492C">
            <w:pPr>
              <w:jc w:val="center"/>
            </w:pPr>
            <w:r w:rsidRPr="0060627C">
              <w:t>0</w:t>
            </w:r>
          </w:p>
        </w:tc>
        <w:tc>
          <w:tcPr>
            <w:tcW w:w="600" w:type="pct"/>
            <w:tcBorders>
              <w:top w:val="nil"/>
              <w:left w:val="nil"/>
              <w:bottom w:val="nil"/>
              <w:right w:val="single" w:sz="8" w:space="0" w:color="auto"/>
            </w:tcBorders>
            <w:shd w:val="clear" w:color="auto" w:fill="auto"/>
            <w:noWrap/>
            <w:vAlign w:val="center"/>
            <w:hideMark/>
          </w:tcPr>
          <w:p w14:paraId="43BF83AE" w14:textId="77777777" w:rsidR="002B78EE" w:rsidRPr="0060627C" w:rsidRDefault="002B78EE" w:rsidP="0068492C">
            <w:pPr>
              <w:jc w:val="center"/>
            </w:pPr>
            <w:r w:rsidRPr="0060627C">
              <w:t>1</w:t>
            </w:r>
          </w:p>
        </w:tc>
      </w:tr>
      <w:tr w:rsidR="002B78EE" w:rsidRPr="0060627C" w14:paraId="22D4EE36" w14:textId="77777777" w:rsidTr="0068492C">
        <w:trPr>
          <w:trHeight w:val="360"/>
        </w:trPr>
        <w:tc>
          <w:tcPr>
            <w:tcW w:w="496"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2787B25" w14:textId="77777777" w:rsidR="002B78EE" w:rsidRPr="0060627C" w:rsidRDefault="002B78EE" w:rsidP="0068492C">
            <w:pPr>
              <w:jc w:val="center"/>
            </w:pPr>
            <w:r w:rsidRPr="0060627C">
              <w:t>7</w:t>
            </w:r>
          </w:p>
        </w:tc>
        <w:tc>
          <w:tcPr>
            <w:tcW w:w="2071" w:type="pct"/>
            <w:tcBorders>
              <w:top w:val="single" w:sz="8" w:space="0" w:color="auto"/>
              <w:left w:val="nil"/>
              <w:bottom w:val="nil"/>
              <w:right w:val="single" w:sz="8" w:space="0" w:color="auto"/>
            </w:tcBorders>
            <w:shd w:val="clear" w:color="auto" w:fill="auto"/>
            <w:vAlign w:val="center"/>
            <w:hideMark/>
          </w:tcPr>
          <w:p w14:paraId="3318F569" w14:textId="77777777" w:rsidR="002B78EE" w:rsidRPr="0060627C" w:rsidRDefault="002B78EE" w:rsidP="0068492C">
            <w:r w:rsidRPr="0060627C">
              <w:t>Bài 8: Tiện mặt đầu</w:t>
            </w:r>
          </w:p>
        </w:tc>
        <w:tc>
          <w:tcPr>
            <w:tcW w:w="601" w:type="pct"/>
            <w:tcBorders>
              <w:top w:val="single" w:sz="8" w:space="0" w:color="auto"/>
              <w:left w:val="nil"/>
              <w:bottom w:val="nil"/>
              <w:right w:val="single" w:sz="8" w:space="0" w:color="auto"/>
            </w:tcBorders>
            <w:shd w:val="clear" w:color="auto" w:fill="auto"/>
            <w:noWrap/>
            <w:vAlign w:val="center"/>
            <w:hideMark/>
          </w:tcPr>
          <w:p w14:paraId="5F8B951C" w14:textId="77777777" w:rsidR="002B78EE" w:rsidRPr="0060627C" w:rsidRDefault="002B78EE" w:rsidP="0068492C">
            <w:pPr>
              <w:jc w:val="center"/>
              <w:rPr>
                <w:b/>
                <w:bCs/>
              </w:rPr>
            </w:pPr>
            <w:r w:rsidRPr="0060627C">
              <w:rPr>
                <w:b/>
                <w:bCs/>
              </w:rPr>
              <w:t>8</w:t>
            </w:r>
          </w:p>
        </w:tc>
        <w:tc>
          <w:tcPr>
            <w:tcW w:w="601" w:type="pct"/>
            <w:tcBorders>
              <w:top w:val="single" w:sz="8" w:space="0" w:color="auto"/>
              <w:left w:val="nil"/>
              <w:bottom w:val="nil"/>
              <w:right w:val="single" w:sz="8" w:space="0" w:color="auto"/>
            </w:tcBorders>
            <w:shd w:val="clear" w:color="auto" w:fill="auto"/>
            <w:noWrap/>
            <w:vAlign w:val="center"/>
            <w:hideMark/>
          </w:tcPr>
          <w:p w14:paraId="08E43675" w14:textId="77777777" w:rsidR="002B78EE" w:rsidRPr="0060627C" w:rsidRDefault="002B78EE" w:rsidP="0068492C">
            <w:pPr>
              <w:jc w:val="center"/>
              <w:rPr>
                <w:b/>
                <w:bCs/>
              </w:rPr>
            </w:pPr>
            <w:r w:rsidRPr="0060627C">
              <w:rPr>
                <w:b/>
                <w:bCs/>
              </w:rPr>
              <w:t>0</w:t>
            </w:r>
          </w:p>
        </w:tc>
        <w:tc>
          <w:tcPr>
            <w:tcW w:w="631" w:type="pct"/>
            <w:tcBorders>
              <w:top w:val="single" w:sz="8" w:space="0" w:color="auto"/>
              <w:left w:val="nil"/>
              <w:bottom w:val="nil"/>
              <w:right w:val="single" w:sz="8" w:space="0" w:color="auto"/>
            </w:tcBorders>
            <w:shd w:val="clear" w:color="auto" w:fill="auto"/>
            <w:noWrap/>
            <w:vAlign w:val="center"/>
            <w:hideMark/>
          </w:tcPr>
          <w:p w14:paraId="3609CD78" w14:textId="77777777" w:rsidR="002B78EE" w:rsidRPr="0060627C" w:rsidRDefault="002B78EE" w:rsidP="0068492C">
            <w:pPr>
              <w:jc w:val="center"/>
              <w:rPr>
                <w:b/>
                <w:bCs/>
              </w:rPr>
            </w:pPr>
            <w:r w:rsidRPr="0060627C">
              <w:rPr>
                <w:b/>
                <w:bCs/>
              </w:rPr>
              <w:t>8</w:t>
            </w:r>
          </w:p>
        </w:tc>
        <w:tc>
          <w:tcPr>
            <w:tcW w:w="600" w:type="pct"/>
            <w:tcBorders>
              <w:top w:val="single" w:sz="8" w:space="0" w:color="auto"/>
              <w:left w:val="nil"/>
              <w:bottom w:val="nil"/>
              <w:right w:val="single" w:sz="8" w:space="0" w:color="auto"/>
            </w:tcBorders>
            <w:shd w:val="clear" w:color="auto" w:fill="auto"/>
            <w:noWrap/>
            <w:vAlign w:val="center"/>
            <w:hideMark/>
          </w:tcPr>
          <w:p w14:paraId="311C3974" w14:textId="77777777" w:rsidR="002B78EE" w:rsidRPr="0060627C" w:rsidRDefault="002B78EE" w:rsidP="0068492C">
            <w:pPr>
              <w:jc w:val="center"/>
              <w:rPr>
                <w:b/>
                <w:bCs/>
              </w:rPr>
            </w:pPr>
            <w:r w:rsidRPr="0060627C">
              <w:rPr>
                <w:b/>
                <w:bCs/>
              </w:rPr>
              <w:t>0</w:t>
            </w:r>
          </w:p>
        </w:tc>
      </w:tr>
      <w:tr w:rsidR="002B78EE" w:rsidRPr="0060627C" w14:paraId="430448B6" w14:textId="77777777" w:rsidTr="0068492C">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5DC343A4"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2706C2FF"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49737100"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6CC2E7F6"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0C49B5D7"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02D1BB1F" w14:textId="77777777" w:rsidR="002B78EE" w:rsidRPr="0060627C" w:rsidRDefault="002B78EE" w:rsidP="0068492C">
            <w:r w:rsidRPr="0060627C">
              <w:t> </w:t>
            </w:r>
          </w:p>
        </w:tc>
      </w:tr>
      <w:tr w:rsidR="002B78EE" w:rsidRPr="0060627C" w14:paraId="715B6742" w14:textId="77777777" w:rsidTr="0068492C">
        <w:trPr>
          <w:trHeight w:val="360"/>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16664DA8"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6DBDE0D9"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2867D53A"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326BD73B"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6E2CBF02"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45A8A1FE" w14:textId="77777777" w:rsidR="002B78EE" w:rsidRPr="0060627C" w:rsidRDefault="002B78EE" w:rsidP="0068492C">
            <w:r w:rsidRPr="0060627C">
              <w:t> </w:t>
            </w:r>
          </w:p>
        </w:tc>
      </w:tr>
      <w:tr w:rsidR="002B78EE" w:rsidRPr="0060627C" w14:paraId="24E0EFB5" w14:textId="77777777" w:rsidTr="0068492C">
        <w:trPr>
          <w:trHeight w:val="372"/>
        </w:trPr>
        <w:tc>
          <w:tcPr>
            <w:tcW w:w="496" w:type="pct"/>
            <w:vMerge/>
            <w:tcBorders>
              <w:top w:val="single" w:sz="8" w:space="0" w:color="auto"/>
              <w:left w:val="single" w:sz="8" w:space="0" w:color="auto"/>
              <w:bottom w:val="single" w:sz="8" w:space="0" w:color="000000"/>
              <w:right w:val="single" w:sz="8" w:space="0" w:color="auto"/>
            </w:tcBorders>
            <w:vAlign w:val="center"/>
            <w:hideMark/>
          </w:tcPr>
          <w:p w14:paraId="5A9554F2"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2DE8BF6D"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55048792" w14:textId="77777777" w:rsidR="002B78EE" w:rsidRPr="0060627C" w:rsidRDefault="002B78EE" w:rsidP="0068492C">
            <w:pPr>
              <w:jc w:val="center"/>
            </w:pPr>
            <w:r w:rsidRPr="0060627C">
              <w:t>6</w:t>
            </w:r>
          </w:p>
        </w:tc>
        <w:tc>
          <w:tcPr>
            <w:tcW w:w="601" w:type="pct"/>
            <w:tcBorders>
              <w:top w:val="nil"/>
              <w:left w:val="nil"/>
              <w:bottom w:val="single" w:sz="8" w:space="0" w:color="auto"/>
              <w:right w:val="single" w:sz="8" w:space="0" w:color="auto"/>
            </w:tcBorders>
            <w:shd w:val="clear" w:color="auto" w:fill="auto"/>
            <w:noWrap/>
            <w:vAlign w:val="center"/>
            <w:hideMark/>
          </w:tcPr>
          <w:p w14:paraId="29D1D71D"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72363CAA" w14:textId="77777777" w:rsidR="002B78EE" w:rsidRPr="0060627C" w:rsidRDefault="002B78EE" w:rsidP="0068492C">
            <w:pPr>
              <w:jc w:val="center"/>
            </w:pPr>
            <w:r w:rsidRPr="0060627C">
              <w:t>6</w:t>
            </w:r>
          </w:p>
        </w:tc>
        <w:tc>
          <w:tcPr>
            <w:tcW w:w="600" w:type="pct"/>
            <w:tcBorders>
              <w:top w:val="nil"/>
              <w:left w:val="nil"/>
              <w:bottom w:val="single" w:sz="8" w:space="0" w:color="auto"/>
              <w:right w:val="single" w:sz="8" w:space="0" w:color="auto"/>
            </w:tcBorders>
            <w:shd w:val="clear" w:color="auto" w:fill="auto"/>
            <w:noWrap/>
            <w:vAlign w:val="center"/>
            <w:hideMark/>
          </w:tcPr>
          <w:p w14:paraId="25C22A63" w14:textId="77777777" w:rsidR="002B78EE" w:rsidRPr="0060627C" w:rsidRDefault="002B78EE" w:rsidP="0068492C">
            <w:r w:rsidRPr="0060627C">
              <w:t> </w:t>
            </w:r>
          </w:p>
        </w:tc>
      </w:tr>
      <w:tr w:rsidR="002B78EE" w:rsidRPr="0060627C" w14:paraId="7A516B45"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6458C121" w14:textId="77777777" w:rsidR="002B78EE" w:rsidRPr="0060627C" w:rsidRDefault="002B78EE" w:rsidP="0068492C">
            <w:pPr>
              <w:jc w:val="center"/>
            </w:pPr>
            <w:r w:rsidRPr="0060627C">
              <w:t>8</w:t>
            </w:r>
          </w:p>
        </w:tc>
        <w:tc>
          <w:tcPr>
            <w:tcW w:w="2071" w:type="pct"/>
            <w:tcBorders>
              <w:top w:val="nil"/>
              <w:left w:val="nil"/>
              <w:bottom w:val="nil"/>
              <w:right w:val="single" w:sz="8" w:space="0" w:color="auto"/>
            </w:tcBorders>
            <w:shd w:val="clear" w:color="auto" w:fill="auto"/>
            <w:vAlign w:val="center"/>
            <w:hideMark/>
          </w:tcPr>
          <w:p w14:paraId="3BF5E8AE" w14:textId="77777777" w:rsidR="002B78EE" w:rsidRPr="0060627C" w:rsidRDefault="002B78EE" w:rsidP="0068492C">
            <w:r w:rsidRPr="0060627C">
              <w:t>Bài 9: Tiện song song</w:t>
            </w:r>
          </w:p>
        </w:tc>
        <w:tc>
          <w:tcPr>
            <w:tcW w:w="601" w:type="pct"/>
            <w:tcBorders>
              <w:top w:val="nil"/>
              <w:left w:val="nil"/>
              <w:bottom w:val="nil"/>
              <w:right w:val="single" w:sz="8" w:space="0" w:color="auto"/>
            </w:tcBorders>
            <w:shd w:val="clear" w:color="auto" w:fill="auto"/>
            <w:noWrap/>
            <w:vAlign w:val="center"/>
            <w:hideMark/>
          </w:tcPr>
          <w:p w14:paraId="63EC1EF2" w14:textId="621D3A7F" w:rsidR="002B78EE" w:rsidRPr="0060627C" w:rsidRDefault="002B78EE" w:rsidP="0068492C">
            <w:pPr>
              <w:jc w:val="center"/>
              <w:rPr>
                <w:b/>
                <w:bCs/>
              </w:rPr>
            </w:pPr>
            <w:r w:rsidRPr="0060627C">
              <w:rPr>
                <w:b/>
                <w:bCs/>
              </w:rPr>
              <w:t>1</w:t>
            </w:r>
            <w:r w:rsidR="00FA45F9" w:rsidRPr="0060627C">
              <w:rPr>
                <w:b/>
                <w:bCs/>
              </w:rPr>
              <w:t>2</w:t>
            </w:r>
          </w:p>
        </w:tc>
        <w:tc>
          <w:tcPr>
            <w:tcW w:w="601" w:type="pct"/>
            <w:tcBorders>
              <w:top w:val="nil"/>
              <w:left w:val="nil"/>
              <w:bottom w:val="nil"/>
              <w:right w:val="single" w:sz="8" w:space="0" w:color="auto"/>
            </w:tcBorders>
            <w:shd w:val="clear" w:color="auto" w:fill="auto"/>
            <w:noWrap/>
            <w:vAlign w:val="center"/>
            <w:hideMark/>
          </w:tcPr>
          <w:p w14:paraId="746C0B8B"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7003C755" w14:textId="7BC1B1F7" w:rsidR="002B78EE" w:rsidRPr="0060627C" w:rsidRDefault="002B78EE" w:rsidP="0068492C">
            <w:pPr>
              <w:jc w:val="center"/>
              <w:rPr>
                <w:b/>
                <w:bCs/>
              </w:rPr>
            </w:pPr>
            <w:r w:rsidRPr="0060627C">
              <w:rPr>
                <w:b/>
                <w:bCs/>
              </w:rPr>
              <w:t>1</w:t>
            </w:r>
            <w:r w:rsidR="00FA45F9" w:rsidRPr="0060627C">
              <w:rPr>
                <w:b/>
                <w:bCs/>
              </w:rPr>
              <w:t>2</w:t>
            </w:r>
          </w:p>
        </w:tc>
        <w:tc>
          <w:tcPr>
            <w:tcW w:w="600" w:type="pct"/>
            <w:tcBorders>
              <w:top w:val="nil"/>
              <w:left w:val="nil"/>
              <w:bottom w:val="nil"/>
              <w:right w:val="single" w:sz="8" w:space="0" w:color="auto"/>
            </w:tcBorders>
            <w:shd w:val="clear" w:color="auto" w:fill="auto"/>
            <w:noWrap/>
            <w:vAlign w:val="center"/>
            <w:hideMark/>
          </w:tcPr>
          <w:p w14:paraId="5C030130" w14:textId="77777777" w:rsidR="002B78EE" w:rsidRPr="0060627C" w:rsidRDefault="002B78EE" w:rsidP="0068492C">
            <w:pPr>
              <w:jc w:val="center"/>
              <w:rPr>
                <w:b/>
                <w:bCs/>
              </w:rPr>
            </w:pPr>
            <w:r w:rsidRPr="0060627C">
              <w:rPr>
                <w:b/>
                <w:bCs/>
              </w:rPr>
              <w:t>0</w:t>
            </w:r>
          </w:p>
        </w:tc>
      </w:tr>
      <w:tr w:rsidR="002B78EE" w:rsidRPr="0060627C" w14:paraId="4F8B2EF7"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208D384B"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64B56365"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1DB304D7"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77CD7C33"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2122B767"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4BE29C18" w14:textId="77777777" w:rsidR="002B78EE" w:rsidRPr="0060627C" w:rsidRDefault="002B78EE" w:rsidP="0068492C">
            <w:pPr>
              <w:rPr>
                <w:b/>
                <w:bCs/>
              </w:rPr>
            </w:pPr>
            <w:r w:rsidRPr="0060627C">
              <w:rPr>
                <w:b/>
                <w:bCs/>
              </w:rPr>
              <w:t> </w:t>
            </w:r>
          </w:p>
        </w:tc>
      </w:tr>
      <w:tr w:rsidR="002B78EE" w:rsidRPr="0060627C" w14:paraId="36FD0E80"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2995A94D"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6D8CB434"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49EA28CC"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372C0854"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2F485FC6"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068EFFEE" w14:textId="77777777" w:rsidR="002B78EE" w:rsidRPr="0060627C" w:rsidRDefault="002B78EE" w:rsidP="0068492C">
            <w:pPr>
              <w:rPr>
                <w:b/>
                <w:bCs/>
              </w:rPr>
            </w:pPr>
            <w:r w:rsidRPr="0060627C">
              <w:rPr>
                <w:b/>
                <w:bCs/>
              </w:rPr>
              <w:t> </w:t>
            </w:r>
          </w:p>
        </w:tc>
      </w:tr>
      <w:tr w:rsidR="002B78EE" w:rsidRPr="0060627C" w14:paraId="6A10942C"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25221174"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27045786"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6C9E74FC" w14:textId="6CC6E4FD" w:rsidR="002B78EE" w:rsidRPr="0060627C" w:rsidRDefault="002B78EE" w:rsidP="0068492C">
            <w:pPr>
              <w:jc w:val="center"/>
            </w:pPr>
            <w:r w:rsidRPr="0060627C">
              <w:t>1</w:t>
            </w:r>
            <w:r w:rsidR="00FA45F9" w:rsidRPr="0060627C">
              <w:t>0</w:t>
            </w:r>
          </w:p>
        </w:tc>
        <w:tc>
          <w:tcPr>
            <w:tcW w:w="601" w:type="pct"/>
            <w:tcBorders>
              <w:top w:val="nil"/>
              <w:left w:val="nil"/>
              <w:bottom w:val="single" w:sz="8" w:space="0" w:color="auto"/>
              <w:right w:val="single" w:sz="8" w:space="0" w:color="auto"/>
            </w:tcBorders>
            <w:shd w:val="clear" w:color="auto" w:fill="auto"/>
            <w:noWrap/>
            <w:vAlign w:val="center"/>
            <w:hideMark/>
          </w:tcPr>
          <w:p w14:paraId="15FAE86D"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55B36142" w14:textId="23F042BE" w:rsidR="002B78EE" w:rsidRPr="0060627C" w:rsidRDefault="002B78EE" w:rsidP="0068492C">
            <w:pPr>
              <w:jc w:val="center"/>
            </w:pPr>
            <w:r w:rsidRPr="0060627C">
              <w:t>1</w:t>
            </w:r>
            <w:r w:rsidR="00FA45F9" w:rsidRPr="0060627C">
              <w:t>0</w:t>
            </w:r>
          </w:p>
        </w:tc>
        <w:tc>
          <w:tcPr>
            <w:tcW w:w="600" w:type="pct"/>
            <w:tcBorders>
              <w:top w:val="nil"/>
              <w:left w:val="nil"/>
              <w:bottom w:val="single" w:sz="8" w:space="0" w:color="auto"/>
              <w:right w:val="single" w:sz="8" w:space="0" w:color="auto"/>
            </w:tcBorders>
            <w:shd w:val="clear" w:color="auto" w:fill="auto"/>
            <w:noWrap/>
            <w:vAlign w:val="center"/>
            <w:hideMark/>
          </w:tcPr>
          <w:p w14:paraId="5DA6FBA3" w14:textId="77777777" w:rsidR="002B78EE" w:rsidRPr="0060627C" w:rsidRDefault="002B78EE" w:rsidP="0068492C">
            <w:pPr>
              <w:rPr>
                <w:b/>
                <w:bCs/>
              </w:rPr>
            </w:pPr>
            <w:r w:rsidRPr="0060627C">
              <w:rPr>
                <w:b/>
                <w:bCs/>
              </w:rPr>
              <w:t> </w:t>
            </w:r>
          </w:p>
        </w:tc>
      </w:tr>
      <w:tr w:rsidR="002B78EE" w:rsidRPr="0060627C" w14:paraId="4555B9A4"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191154C5" w14:textId="77777777" w:rsidR="002B78EE" w:rsidRPr="0060627C" w:rsidRDefault="002B78EE" w:rsidP="0068492C">
            <w:pPr>
              <w:jc w:val="center"/>
            </w:pPr>
            <w:r w:rsidRPr="0060627C">
              <w:t>9</w:t>
            </w:r>
          </w:p>
        </w:tc>
        <w:tc>
          <w:tcPr>
            <w:tcW w:w="2071" w:type="pct"/>
            <w:tcBorders>
              <w:top w:val="nil"/>
              <w:left w:val="nil"/>
              <w:bottom w:val="nil"/>
              <w:right w:val="single" w:sz="8" w:space="0" w:color="auto"/>
            </w:tcBorders>
            <w:shd w:val="clear" w:color="auto" w:fill="auto"/>
            <w:vAlign w:val="center"/>
            <w:hideMark/>
          </w:tcPr>
          <w:p w14:paraId="48EDDBEA" w14:textId="77777777" w:rsidR="002B78EE" w:rsidRPr="0060627C" w:rsidRDefault="002B78EE" w:rsidP="0068492C">
            <w:r w:rsidRPr="0060627C">
              <w:t>Bài 10: Tiện vai</w:t>
            </w:r>
          </w:p>
        </w:tc>
        <w:tc>
          <w:tcPr>
            <w:tcW w:w="601" w:type="pct"/>
            <w:tcBorders>
              <w:top w:val="nil"/>
              <w:left w:val="nil"/>
              <w:bottom w:val="nil"/>
              <w:right w:val="single" w:sz="8" w:space="0" w:color="auto"/>
            </w:tcBorders>
            <w:shd w:val="clear" w:color="auto" w:fill="auto"/>
            <w:noWrap/>
            <w:vAlign w:val="center"/>
            <w:hideMark/>
          </w:tcPr>
          <w:p w14:paraId="681A6B62" w14:textId="45383160" w:rsidR="002B78EE" w:rsidRPr="0060627C" w:rsidRDefault="002B78EE" w:rsidP="0068492C">
            <w:pPr>
              <w:jc w:val="center"/>
              <w:rPr>
                <w:b/>
                <w:bCs/>
              </w:rPr>
            </w:pPr>
            <w:r w:rsidRPr="0060627C">
              <w:rPr>
                <w:b/>
                <w:bCs/>
              </w:rPr>
              <w:t>1</w:t>
            </w:r>
            <w:r w:rsidR="00FA45F9" w:rsidRPr="0060627C">
              <w:rPr>
                <w:b/>
                <w:bCs/>
              </w:rPr>
              <w:t>2</w:t>
            </w:r>
          </w:p>
        </w:tc>
        <w:tc>
          <w:tcPr>
            <w:tcW w:w="601" w:type="pct"/>
            <w:tcBorders>
              <w:top w:val="nil"/>
              <w:left w:val="nil"/>
              <w:bottom w:val="nil"/>
              <w:right w:val="single" w:sz="8" w:space="0" w:color="auto"/>
            </w:tcBorders>
            <w:shd w:val="clear" w:color="auto" w:fill="auto"/>
            <w:noWrap/>
            <w:vAlign w:val="center"/>
            <w:hideMark/>
          </w:tcPr>
          <w:p w14:paraId="58968476"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2164985B" w14:textId="149B27DD" w:rsidR="002B78EE" w:rsidRPr="0060627C" w:rsidRDefault="002B78EE" w:rsidP="0068492C">
            <w:pPr>
              <w:jc w:val="center"/>
              <w:rPr>
                <w:b/>
                <w:bCs/>
              </w:rPr>
            </w:pPr>
            <w:r w:rsidRPr="0060627C">
              <w:rPr>
                <w:b/>
                <w:bCs/>
              </w:rPr>
              <w:t>1</w:t>
            </w:r>
            <w:r w:rsidR="00FA45F9" w:rsidRPr="0060627C">
              <w:rPr>
                <w:b/>
                <w:bCs/>
              </w:rPr>
              <w:t>2</w:t>
            </w:r>
          </w:p>
        </w:tc>
        <w:tc>
          <w:tcPr>
            <w:tcW w:w="600" w:type="pct"/>
            <w:tcBorders>
              <w:top w:val="nil"/>
              <w:left w:val="nil"/>
              <w:bottom w:val="nil"/>
              <w:right w:val="single" w:sz="8" w:space="0" w:color="auto"/>
            </w:tcBorders>
            <w:shd w:val="clear" w:color="auto" w:fill="auto"/>
            <w:noWrap/>
            <w:vAlign w:val="center"/>
            <w:hideMark/>
          </w:tcPr>
          <w:p w14:paraId="2B35ADB5" w14:textId="77777777" w:rsidR="002B78EE" w:rsidRPr="0060627C" w:rsidRDefault="002B78EE" w:rsidP="0068492C">
            <w:pPr>
              <w:jc w:val="center"/>
              <w:rPr>
                <w:b/>
                <w:bCs/>
              </w:rPr>
            </w:pPr>
            <w:r w:rsidRPr="0060627C">
              <w:rPr>
                <w:b/>
                <w:bCs/>
              </w:rPr>
              <w:t>0</w:t>
            </w:r>
          </w:p>
        </w:tc>
      </w:tr>
      <w:tr w:rsidR="002B78EE" w:rsidRPr="0060627C" w14:paraId="0693837D"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04BFADF6"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488160A0"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2664C50D"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02E83EEC"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22C283E1"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1B4A25A9" w14:textId="77777777" w:rsidR="002B78EE" w:rsidRPr="0060627C" w:rsidRDefault="002B78EE" w:rsidP="0068492C">
            <w:r w:rsidRPr="0060627C">
              <w:t> </w:t>
            </w:r>
          </w:p>
        </w:tc>
      </w:tr>
      <w:tr w:rsidR="002B78EE" w:rsidRPr="0060627C" w14:paraId="709740DF"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642803A3"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6E206B04"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6CB65A62"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2AB64B07"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2E6914E6"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10538EBA" w14:textId="77777777" w:rsidR="002B78EE" w:rsidRPr="0060627C" w:rsidRDefault="002B78EE" w:rsidP="0068492C">
            <w:r w:rsidRPr="0060627C">
              <w:t> </w:t>
            </w:r>
          </w:p>
        </w:tc>
      </w:tr>
      <w:tr w:rsidR="002B78EE" w:rsidRPr="0060627C" w14:paraId="721AE44E"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75A099E7"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2D3D2C87"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1EE20964" w14:textId="1B4BD6EF" w:rsidR="002B78EE" w:rsidRPr="0060627C" w:rsidRDefault="002B78EE" w:rsidP="0068492C">
            <w:pPr>
              <w:jc w:val="center"/>
            </w:pPr>
            <w:r w:rsidRPr="0060627C">
              <w:t>1</w:t>
            </w:r>
            <w:r w:rsidR="00FA45F9" w:rsidRPr="0060627C">
              <w:t>0</w:t>
            </w:r>
          </w:p>
        </w:tc>
        <w:tc>
          <w:tcPr>
            <w:tcW w:w="601" w:type="pct"/>
            <w:tcBorders>
              <w:top w:val="nil"/>
              <w:left w:val="nil"/>
              <w:bottom w:val="single" w:sz="8" w:space="0" w:color="auto"/>
              <w:right w:val="single" w:sz="8" w:space="0" w:color="auto"/>
            </w:tcBorders>
            <w:shd w:val="clear" w:color="auto" w:fill="auto"/>
            <w:noWrap/>
            <w:vAlign w:val="center"/>
            <w:hideMark/>
          </w:tcPr>
          <w:p w14:paraId="608F0CB4"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6AE74B40" w14:textId="1E2ECB73" w:rsidR="002B78EE" w:rsidRPr="0060627C" w:rsidRDefault="002B78EE" w:rsidP="0068492C">
            <w:pPr>
              <w:jc w:val="center"/>
            </w:pPr>
            <w:r w:rsidRPr="0060627C">
              <w:t>1</w:t>
            </w:r>
            <w:r w:rsidR="00FA45F9" w:rsidRPr="0060627C">
              <w:t>0</w:t>
            </w:r>
          </w:p>
        </w:tc>
        <w:tc>
          <w:tcPr>
            <w:tcW w:w="600" w:type="pct"/>
            <w:tcBorders>
              <w:top w:val="nil"/>
              <w:left w:val="nil"/>
              <w:bottom w:val="single" w:sz="8" w:space="0" w:color="auto"/>
              <w:right w:val="single" w:sz="8" w:space="0" w:color="auto"/>
            </w:tcBorders>
            <w:shd w:val="clear" w:color="auto" w:fill="auto"/>
            <w:noWrap/>
            <w:vAlign w:val="center"/>
            <w:hideMark/>
          </w:tcPr>
          <w:p w14:paraId="463ECBBD" w14:textId="77777777" w:rsidR="002B78EE" w:rsidRPr="0060627C" w:rsidRDefault="002B78EE" w:rsidP="0068492C">
            <w:pPr>
              <w:jc w:val="center"/>
            </w:pPr>
            <w:r w:rsidRPr="0060627C">
              <w:t> </w:t>
            </w:r>
          </w:p>
        </w:tc>
      </w:tr>
      <w:tr w:rsidR="002B78EE" w:rsidRPr="0060627C" w14:paraId="1E0415FE"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0CB56B97" w14:textId="77777777" w:rsidR="002B78EE" w:rsidRPr="0060627C" w:rsidRDefault="002B78EE" w:rsidP="0068492C">
            <w:pPr>
              <w:jc w:val="center"/>
            </w:pPr>
            <w:r w:rsidRPr="0060627C">
              <w:t>10</w:t>
            </w:r>
          </w:p>
        </w:tc>
        <w:tc>
          <w:tcPr>
            <w:tcW w:w="2071" w:type="pct"/>
            <w:tcBorders>
              <w:top w:val="nil"/>
              <w:left w:val="nil"/>
              <w:bottom w:val="nil"/>
              <w:right w:val="single" w:sz="8" w:space="0" w:color="auto"/>
            </w:tcBorders>
            <w:shd w:val="clear" w:color="auto" w:fill="auto"/>
            <w:vAlign w:val="center"/>
            <w:hideMark/>
          </w:tcPr>
          <w:p w14:paraId="26ED3F06" w14:textId="77777777" w:rsidR="002B78EE" w:rsidRPr="0060627C" w:rsidRDefault="002B78EE" w:rsidP="0068492C">
            <w:r w:rsidRPr="0060627C">
              <w:t>Bài 11: Tiện rãnh</w:t>
            </w:r>
          </w:p>
        </w:tc>
        <w:tc>
          <w:tcPr>
            <w:tcW w:w="601" w:type="pct"/>
            <w:tcBorders>
              <w:top w:val="nil"/>
              <w:left w:val="nil"/>
              <w:bottom w:val="nil"/>
              <w:right w:val="single" w:sz="8" w:space="0" w:color="auto"/>
            </w:tcBorders>
            <w:shd w:val="clear" w:color="auto" w:fill="auto"/>
            <w:noWrap/>
            <w:vAlign w:val="center"/>
            <w:hideMark/>
          </w:tcPr>
          <w:p w14:paraId="7697815F" w14:textId="31C4506A" w:rsidR="002B78EE" w:rsidRPr="0060627C" w:rsidRDefault="00FD6CEF" w:rsidP="0068492C">
            <w:pPr>
              <w:jc w:val="center"/>
              <w:rPr>
                <w:b/>
                <w:bCs/>
              </w:rPr>
            </w:pPr>
            <w:r w:rsidRPr="0060627C">
              <w:rPr>
                <w:b/>
                <w:bCs/>
              </w:rPr>
              <w:t>12</w:t>
            </w:r>
          </w:p>
        </w:tc>
        <w:tc>
          <w:tcPr>
            <w:tcW w:w="601" w:type="pct"/>
            <w:tcBorders>
              <w:top w:val="nil"/>
              <w:left w:val="nil"/>
              <w:bottom w:val="nil"/>
              <w:right w:val="single" w:sz="8" w:space="0" w:color="auto"/>
            </w:tcBorders>
            <w:shd w:val="clear" w:color="auto" w:fill="auto"/>
            <w:noWrap/>
            <w:vAlign w:val="center"/>
            <w:hideMark/>
          </w:tcPr>
          <w:p w14:paraId="2D4B228F"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367983F8" w14:textId="73E3064F" w:rsidR="002B78EE" w:rsidRPr="0060627C" w:rsidRDefault="00FD6CEF" w:rsidP="0068492C">
            <w:pPr>
              <w:jc w:val="center"/>
              <w:rPr>
                <w:b/>
                <w:bCs/>
              </w:rPr>
            </w:pPr>
            <w:r w:rsidRPr="0060627C">
              <w:rPr>
                <w:b/>
                <w:bCs/>
              </w:rPr>
              <w:t>11</w:t>
            </w:r>
          </w:p>
        </w:tc>
        <w:tc>
          <w:tcPr>
            <w:tcW w:w="600" w:type="pct"/>
            <w:tcBorders>
              <w:top w:val="nil"/>
              <w:left w:val="nil"/>
              <w:bottom w:val="nil"/>
              <w:right w:val="single" w:sz="8" w:space="0" w:color="auto"/>
            </w:tcBorders>
            <w:shd w:val="clear" w:color="auto" w:fill="auto"/>
            <w:noWrap/>
            <w:vAlign w:val="center"/>
            <w:hideMark/>
          </w:tcPr>
          <w:p w14:paraId="6EC88786" w14:textId="77777777" w:rsidR="002B78EE" w:rsidRPr="0060627C" w:rsidRDefault="002B78EE" w:rsidP="0068492C">
            <w:pPr>
              <w:jc w:val="center"/>
              <w:rPr>
                <w:b/>
                <w:bCs/>
              </w:rPr>
            </w:pPr>
            <w:r w:rsidRPr="0060627C">
              <w:rPr>
                <w:b/>
                <w:bCs/>
              </w:rPr>
              <w:t>1</w:t>
            </w:r>
          </w:p>
        </w:tc>
      </w:tr>
      <w:tr w:rsidR="002B78EE" w:rsidRPr="0060627C" w14:paraId="001D2DA4"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1DCC83EC"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49EDB59F"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3F5D7A24"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002387B5"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6E19C8F3"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6E3EF3D5" w14:textId="77777777" w:rsidR="002B78EE" w:rsidRPr="0060627C" w:rsidRDefault="002B78EE" w:rsidP="0068492C">
            <w:pPr>
              <w:rPr>
                <w:b/>
                <w:bCs/>
              </w:rPr>
            </w:pPr>
            <w:r w:rsidRPr="0060627C">
              <w:rPr>
                <w:b/>
                <w:bCs/>
              </w:rPr>
              <w:t> </w:t>
            </w:r>
          </w:p>
        </w:tc>
      </w:tr>
      <w:tr w:rsidR="002B78EE" w:rsidRPr="0060627C" w14:paraId="201D00B5"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7A6C9868"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331FD7F4"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67AC6B67"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5CA13E5C"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30E23780"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7177E870" w14:textId="77777777" w:rsidR="002B78EE" w:rsidRPr="0060627C" w:rsidRDefault="002B78EE" w:rsidP="0068492C">
            <w:pPr>
              <w:rPr>
                <w:b/>
                <w:bCs/>
              </w:rPr>
            </w:pPr>
            <w:r w:rsidRPr="0060627C">
              <w:rPr>
                <w:b/>
                <w:bCs/>
              </w:rPr>
              <w:t> </w:t>
            </w:r>
          </w:p>
        </w:tc>
      </w:tr>
      <w:tr w:rsidR="002B78EE" w:rsidRPr="0060627C" w14:paraId="1063C4E0"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13B0E883"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04D4AB61"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6DBF6E25" w14:textId="38B2C045" w:rsidR="002B78EE" w:rsidRPr="0060627C" w:rsidRDefault="00FD6CEF" w:rsidP="0068492C">
            <w:pPr>
              <w:jc w:val="center"/>
            </w:pPr>
            <w:r w:rsidRPr="0060627C">
              <w:t>10</w:t>
            </w:r>
          </w:p>
        </w:tc>
        <w:tc>
          <w:tcPr>
            <w:tcW w:w="601" w:type="pct"/>
            <w:tcBorders>
              <w:top w:val="nil"/>
              <w:left w:val="nil"/>
              <w:bottom w:val="single" w:sz="8" w:space="0" w:color="auto"/>
              <w:right w:val="single" w:sz="8" w:space="0" w:color="auto"/>
            </w:tcBorders>
            <w:shd w:val="clear" w:color="auto" w:fill="auto"/>
            <w:noWrap/>
            <w:vAlign w:val="center"/>
            <w:hideMark/>
          </w:tcPr>
          <w:p w14:paraId="63F16D56"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3FFC6BA9" w14:textId="66D6CFD8" w:rsidR="002B78EE" w:rsidRPr="0060627C" w:rsidRDefault="00FD6CEF" w:rsidP="0068492C">
            <w:pPr>
              <w:jc w:val="center"/>
            </w:pPr>
            <w:r w:rsidRPr="0060627C">
              <w:t>9</w:t>
            </w:r>
          </w:p>
        </w:tc>
        <w:tc>
          <w:tcPr>
            <w:tcW w:w="600" w:type="pct"/>
            <w:tcBorders>
              <w:top w:val="nil"/>
              <w:left w:val="nil"/>
              <w:bottom w:val="single" w:sz="8" w:space="0" w:color="auto"/>
              <w:right w:val="single" w:sz="8" w:space="0" w:color="auto"/>
            </w:tcBorders>
            <w:shd w:val="clear" w:color="auto" w:fill="auto"/>
            <w:noWrap/>
            <w:vAlign w:val="center"/>
            <w:hideMark/>
          </w:tcPr>
          <w:p w14:paraId="51BB100E" w14:textId="77777777" w:rsidR="002B78EE" w:rsidRPr="0060627C" w:rsidRDefault="002B78EE" w:rsidP="0068492C">
            <w:pPr>
              <w:jc w:val="center"/>
              <w:rPr>
                <w:b/>
                <w:bCs/>
              </w:rPr>
            </w:pPr>
            <w:r w:rsidRPr="0060627C">
              <w:rPr>
                <w:b/>
                <w:bCs/>
              </w:rPr>
              <w:t>1</w:t>
            </w:r>
          </w:p>
        </w:tc>
      </w:tr>
      <w:tr w:rsidR="002B78EE" w:rsidRPr="0060627C" w14:paraId="065DDDDA"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5E848C68" w14:textId="77777777" w:rsidR="002B78EE" w:rsidRPr="0060627C" w:rsidRDefault="002B78EE" w:rsidP="0068492C">
            <w:pPr>
              <w:jc w:val="center"/>
            </w:pPr>
            <w:r w:rsidRPr="0060627C">
              <w:t>11</w:t>
            </w:r>
          </w:p>
        </w:tc>
        <w:tc>
          <w:tcPr>
            <w:tcW w:w="2071" w:type="pct"/>
            <w:tcBorders>
              <w:top w:val="nil"/>
              <w:left w:val="nil"/>
              <w:bottom w:val="nil"/>
              <w:right w:val="single" w:sz="8" w:space="0" w:color="auto"/>
            </w:tcBorders>
            <w:shd w:val="clear" w:color="auto" w:fill="auto"/>
            <w:vAlign w:val="center"/>
            <w:hideMark/>
          </w:tcPr>
          <w:p w14:paraId="1E0B531E" w14:textId="77777777" w:rsidR="002B78EE" w:rsidRPr="0060627C" w:rsidRDefault="002B78EE" w:rsidP="0068492C">
            <w:r w:rsidRPr="0060627C">
              <w:t xml:space="preserve"> Bài 12: Khoan lỗ trên máy tiện</w:t>
            </w:r>
          </w:p>
        </w:tc>
        <w:tc>
          <w:tcPr>
            <w:tcW w:w="601" w:type="pct"/>
            <w:tcBorders>
              <w:top w:val="nil"/>
              <w:left w:val="nil"/>
              <w:bottom w:val="nil"/>
              <w:right w:val="single" w:sz="8" w:space="0" w:color="auto"/>
            </w:tcBorders>
            <w:shd w:val="clear" w:color="auto" w:fill="auto"/>
            <w:noWrap/>
            <w:vAlign w:val="center"/>
            <w:hideMark/>
          </w:tcPr>
          <w:p w14:paraId="33805781" w14:textId="77777777" w:rsidR="002B78EE" w:rsidRPr="0060627C" w:rsidRDefault="002B78EE" w:rsidP="0068492C">
            <w:pPr>
              <w:jc w:val="center"/>
              <w:rPr>
                <w:b/>
                <w:bCs/>
              </w:rPr>
            </w:pPr>
            <w:r w:rsidRPr="0060627C">
              <w:rPr>
                <w:b/>
                <w:bCs/>
              </w:rPr>
              <w:t>8</w:t>
            </w:r>
          </w:p>
        </w:tc>
        <w:tc>
          <w:tcPr>
            <w:tcW w:w="601" w:type="pct"/>
            <w:tcBorders>
              <w:top w:val="nil"/>
              <w:left w:val="nil"/>
              <w:bottom w:val="nil"/>
              <w:right w:val="single" w:sz="8" w:space="0" w:color="auto"/>
            </w:tcBorders>
            <w:shd w:val="clear" w:color="auto" w:fill="auto"/>
            <w:noWrap/>
            <w:vAlign w:val="center"/>
            <w:hideMark/>
          </w:tcPr>
          <w:p w14:paraId="5DA9ACC7"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515641FB" w14:textId="77777777" w:rsidR="002B78EE" w:rsidRPr="0060627C" w:rsidRDefault="002B78EE" w:rsidP="0068492C">
            <w:pPr>
              <w:jc w:val="center"/>
              <w:rPr>
                <w:b/>
                <w:bCs/>
              </w:rPr>
            </w:pPr>
            <w:r w:rsidRPr="0060627C">
              <w:rPr>
                <w:b/>
                <w:bCs/>
              </w:rPr>
              <w:t>8</w:t>
            </w:r>
          </w:p>
        </w:tc>
        <w:tc>
          <w:tcPr>
            <w:tcW w:w="600" w:type="pct"/>
            <w:tcBorders>
              <w:top w:val="nil"/>
              <w:left w:val="nil"/>
              <w:bottom w:val="nil"/>
              <w:right w:val="single" w:sz="8" w:space="0" w:color="auto"/>
            </w:tcBorders>
            <w:shd w:val="clear" w:color="auto" w:fill="auto"/>
            <w:noWrap/>
            <w:vAlign w:val="center"/>
            <w:hideMark/>
          </w:tcPr>
          <w:p w14:paraId="752E2567" w14:textId="77777777" w:rsidR="002B78EE" w:rsidRPr="0060627C" w:rsidRDefault="002B78EE" w:rsidP="0068492C">
            <w:pPr>
              <w:jc w:val="center"/>
              <w:rPr>
                <w:b/>
                <w:bCs/>
              </w:rPr>
            </w:pPr>
            <w:r w:rsidRPr="0060627C">
              <w:rPr>
                <w:b/>
                <w:bCs/>
              </w:rPr>
              <w:t>0</w:t>
            </w:r>
          </w:p>
        </w:tc>
      </w:tr>
      <w:tr w:rsidR="002B78EE" w:rsidRPr="0060627C" w14:paraId="3B5D0D79"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5A14AA5E"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65D8BE80"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471112FC"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75122942"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54C5AF67"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3EE6E7F2" w14:textId="77777777" w:rsidR="002B78EE" w:rsidRPr="0060627C" w:rsidRDefault="002B78EE" w:rsidP="0068492C">
            <w:pPr>
              <w:rPr>
                <w:b/>
                <w:bCs/>
              </w:rPr>
            </w:pPr>
            <w:r w:rsidRPr="0060627C">
              <w:rPr>
                <w:b/>
                <w:bCs/>
              </w:rPr>
              <w:t> </w:t>
            </w:r>
          </w:p>
        </w:tc>
      </w:tr>
      <w:tr w:rsidR="002B78EE" w:rsidRPr="0060627C" w14:paraId="30A10265"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7BDABDA2"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11A9F886"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40AFEC25" w14:textId="77777777" w:rsidR="002B78EE" w:rsidRPr="0060627C" w:rsidRDefault="002B78EE" w:rsidP="0068492C">
            <w:pPr>
              <w:jc w:val="center"/>
            </w:pPr>
            <w:r w:rsidRPr="0060627C">
              <w:t>1</w:t>
            </w:r>
          </w:p>
        </w:tc>
        <w:tc>
          <w:tcPr>
            <w:tcW w:w="601" w:type="pct"/>
            <w:tcBorders>
              <w:top w:val="nil"/>
              <w:left w:val="nil"/>
              <w:bottom w:val="nil"/>
              <w:right w:val="single" w:sz="8" w:space="0" w:color="auto"/>
            </w:tcBorders>
            <w:shd w:val="clear" w:color="auto" w:fill="auto"/>
            <w:noWrap/>
            <w:vAlign w:val="center"/>
            <w:hideMark/>
          </w:tcPr>
          <w:p w14:paraId="38031B83"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6A4342C9" w14:textId="77777777" w:rsidR="002B78EE" w:rsidRPr="0060627C" w:rsidRDefault="002B78EE" w:rsidP="0068492C">
            <w:pPr>
              <w:jc w:val="center"/>
            </w:pPr>
            <w:r w:rsidRPr="0060627C">
              <w:t>1</w:t>
            </w:r>
          </w:p>
        </w:tc>
        <w:tc>
          <w:tcPr>
            <w:tcW w:w="600" w:type="pct"/>
            <w:tcBorders>
              <w:top w:val="nil"/>
              <w:left w:val="nil"/>
              <w:bottom w:val="nil"/>
              <w:right w:val="single" w:sz="8" w:space="0" w:color="auto"/>
            </w:tcBorders>
            <w:shd w:val="clear" w:color="auto" w:fill="auto"/>
            <w:noWrap/>
            <w:vAlign w:val="center"/>
            <w:hideMark/>
          </w:tcPr>
          <w:p w14:paraId="3165FCD3" w14:textId="77777777" w:rsidR="002B78EE" w:rsidRPr="0060627C" w:rsidRDefault="002B78EE" w:rsidP="0068492C">
            <w:pPr>
              <w:rPr>
                <w:b/>
                <w:bCs/>
              </w:rPr>
            </w:pPr>
            <w:r w:rsidRPr="0060627C">
              <w:rPr>
                <w:b/>
                <w:bCs/>
              </w:rPr>
              <w:t> </w:t>
            </w:r>
          </w:p>
        </w:tc>
      </w:tr>
      <w:tr w:rsidR="002B78EE" w:rsidRPr="0060627C" w14:paraId="3ED19AE6"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2BE5AB11"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24E084DE"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5455FC62" w14:textId="77777777" w:rsidR="002B78EE" w:rsidRPr="0060627C" w:rsidRDefault="002B78EE" w:rsidP="0068492C">
            <w:pPr>
              <w:jc w:val="center"/>
            </w:pPr>
            <w:r w:rsidRPr="0060627C">
              <w:t>6,5</w:t>
            </w:r>
          </w:p>
        </w:tc>
        <w:tc>
          <w:tcPr>
            <w:tcW w:w="601" w:type="pct"/>
            <w:tcBorders>
              <w:top w:val="nil"/>
              <w:left w:val="nil"/>
              <w:bottom w:val="single" w:sz="8" w:space="0" w:color="auto"/>
              <w:right w:val="single" w:sz="8" w:space="0" w:color="auto"/>
            </w:tcBorders>
            <w:shd w:val="clear" w:color="auto" w:fill="auto"/>
            <w:noWrap/>
            <w:vAlign w:val="center"/>
            <w:hideMark/>
          </w:tcPr>
          <w:p w14:paraId="01C01D3D"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422E5446" w14:textId="77777777" w:rsidR="002B78EE" w:rsidRPr="0060627C" w:rsidRDefault="002B78EE" w:rsidP="0068492C">
            <w:pPr>
              <w:jc w:val="center"/>
            </w:pPr>
            <w:r w:rsidRPr="0060627C">
              <w:t>6,5</w:t>
            </w:r>
          </w:p>
        </w:tc>
        <w:tc>
          <w:tcPr>
            <w:tcW w:w="600" w:type="pct"/>
            <w:tcBorders>
              <w:top w:val="nil"/>
              <w:left w:val="nil"/>
              <w:bottom w:val="single" w:sz="8" w:space="0" w:color="auto"/>
              <w:right w:val="single" w:sz="8" w:space="0" w:color="auto"/>
            </w:tcBorders>
            <w:shd w:val="clear" w:color="auto" w:fill="auto"/>
            <w:noWrap/>
            <w:vAlign w:val="center"/>
            <w:hideMark/>
          </w:tcPr>
          <w:p w14:paraId="0663D43B" w14:textId="77777777" w:rsidR="002B78EE" w:rsidRPr="0060627C" w:rsidRDefault="002B78EE" w:rsidP="0068492C">
            <w:pPr>
              <w:rPr>
                <w:b/>
                <w:bCs/>
              </w:rPr>
            </w:pPr>
            <w:r w:rsidRPr="0060627C">
              <w:rPr>
                <w:b/>
                <w:bCs/>
              </w:rPr>
              <w:t> </w:t>
            </w:r>
          </w:p>
        </w:tc>
      </w:tr>
      <w:tr w:rsidR="002B78EE" w:rsidRPr="0060627C" w14:paraId="5B86E14A"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0A303DA1" w14:textId="77777777" w:rsidR="002B78EE" w:rsidRPr="0060627C" w:rsidRDefault="002B78EE" w:rsidP="0068492C">
            <w:pPr>
              <w:jc w:val="center"/>
            </w:pPr>
            <w:r w:rsidRPr="0060627C">
              <w:t>12</w:t>
            </w:r>
          </w:p>
        </w:tc>
        <w:tc>
          <w:tcPr>
            <w:tcW w:w="2071" w:type="pct"/>
            <w:tcBorders>
              <w:top w:val="nil"/>
              <w:left w:val="nil"/>
              <w:bottom w:val="nil"/>
              <w:right w:val="single" w:sz="8" w:space="0" w:color="auto"/>
            </w:tcBorders>
            <w:shd w:val="clear" w:color="auto" w:fill="auto"/>
            <w:vAlign w:val="center"/>
            <w:hideMark/>
          </w:tcPr>
          <w:p w14:paraId="77B8F551" w14:textId="77777777" w:rsidR="002B78EE" w:rsidRPr="0060627C" w:rsidRDefault="002B78EE" w:rsidP="0068492C">
            <w:r w:rsidRPr="0060627C">
              <w:t>Bài 13: Tiện lỗ</w:t>
            </w:r>
          </w:p>
        </w:tc>
        <w:tc>
          <w:tcPr>
            <w:tcW w:w="601" w:type="pct"/>
            <w:tcBorders>
              <w:top w:val="nil"/>
              <w:left w:val="nil"/>
              <w:bottom w:val="nil"/>
              <w:right w:val="single" w:sz="8" w:space="0" w:color="auto"/>
            </w:tcBorders>
            <w:shd w:val="clear" w:color="auto" w:fill="auto"/>
            <w:noWrap/>
            <w:vAlign w:val="center"/>
            <w:hideMark/>
          </w:tcPr>
          <w:p w14:paraId="0DA82E99" w14:textId="647D7125" w:rsidR="002B78EE" w:rsidRPr="0060627C" w:rsidRDefault="00FD6CEF" w:rsidP="0068492C">
            <w:pPr>
              <w:jc w:val="center"/>
              <w:rPr>
                <w:b/>
                <w:bCs/>
              </w:rPr>
            </w:pPr>
            <w:r w:rsidRPr="0060627C">
              <w:rPr>
                <w:b/>
                <w:bCs/>
              </w:rPr>
              <w:t>12</w:t>
            </w:r>
          </w:p>
        </w:tc>
        <w:tc>
          <w:tcPr>
            <w:tcW w:w="601" w:type="pct"/>
            <w:tcBorders>
              <w:top w:val="nil"/>
              <w:left w:val="nil"/>
              <w:bottom w:val="nil"/>
              <w:right w:val="single" w:sz="8" w:space="0" w:color="auto"/>
            </w:tcBorders>
            <w:shd w:val="clear" w:color="auto" w:fill="auto"/>
            <w:noWrap/>
            <w:vAlign w:val="center"/>
            <w:hideMark/>
          </w:tcPr>
          <w:p w14:paraId="081054F7"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75982FBD" w14:textId="391F6AC6" w:rsidR="002B78EE" w:rsidRPr="0060627C" w:rsidRDefault="00FD6CEF" w:rsidP="0068492C">
            <w:pPr>
              <w:jc w:val="center"/>
              <w:rPr>
                <w:b/>
                <w:bCs/>
              </w:rPr>
            </w:pPr>
            <w:r w:rsidRPr="0060627C">
              <w:rPr>
                <w:b/>
                <w:bCs/>
              </w:rPr>
              <w:t>12</w:t>
            </w:r>
          </w:p>
        </w:tc>
        <w:tc>
          <w:tcPr>
            <w:tcW w:w="600" w:type="pct"/>
            <w:tcBorders>
              <w:top w:val="nil"/>
              <w:left w:val="nil"/>
              <w:bottom w:val="nil"/>
              <w:right w:val="single" w:sz="8" w:space="0" w:color="auto"/>
            </w:tcBorders>
            <w:shd w:val="clear" w:color="auto" w:fill="auto"/>
            <w:noWrap/>
            <w:vAlign w:val="center"/>
            <w:hideMark/>
          </w:tcPr>
          <w:p w14:paraId="6A6C65B6" w14:textId="77777777" w:rsidR="002B78EE" w:rsidRPr="0060627C" w:rsidRDefault="002B78EE" w:rsidP="0068492C">
            <w:pPr>
              <w:jc w:val="center"/>
              <w:rPr>
                <w:b/>
                <w:bCs/>
              </w:rPr>
            </w:pPr>
            <w:r w:rsidRPr="0060627C">
              <w:rPr>
                <w:b/>
                <w:bCs/>
              </w:rPr>
              <w:t>0</w:t>
            </w:r>
          </w:p>
        </w:tc>
      </w:tr>
      <w:tr w:rsidR="002B78EE" w:rsidRPr="0060627C" w14:paraId="079A97A2"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607DBC7B"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52B4AA67"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77FA0496"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4D8EE028"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7D3A4D7F"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40BC01B7" w14:textId="77777777" w:rsidR="002B78EE" w:rsidRPr="0060627C" w:rsidRDefault="002B78EE" w:rsidP="0068492C">
            <w:pPr>
              <w:rPr>
                <w:b/>
                <w:bCs/>
              </w:rPr>
            </w:pPr>
            <w:r w:rsidRPr="0060627C">
              <w:rPr>
                <w:b/>
                <w:bCs/>
              </w:rPr>
              <w:t> </w:t>
            </w:r>
          </w:p>
        </w:tc>
      </w:tr>
      <w:tr w:rsidR="002B78EE" w:rsidRPr="0060627C" w14:paraId="3F788121"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50B7E6A3"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3A17CB50"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3DDF9C92"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46866514"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2CE09A84"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3F948329" w14:textId="77777777" w:rsidR="002B78EE" w:rsidRPr="0060627C" w:rsidRDefault="002B78EE" w:rsidP="0068492C">
            <w:pPr>
              <w:rPr>
                <w:b/>
                <w:bCs/>
              </w:rPr>
            </w:pPr>
            <w:r w:rsidRPr="0060627C">
              <w:rPr>
                <w:b/>
                <w:bCs/>
              </w:rPr>
              <w:t> </w:t>
            </w:r>
          </w:p>
        </w:tc>
      </w:tr>
      <w:tr w:rsidR="002B78EE" w:rsidRPr="0060627C" w14:paraId="1D32B7FA"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0CFEA289"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1FAE298E"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777CE082" w14:textId="6E83DDEB" w:rsidR="002B78EE" w:rsidRPr="0060627C" w:rsidRDefault="00FD6CEF" w:rsidP="0068492C">
            <w:pPr>
              <w:jc w:val="center"/>
            </w:pPr>
            <w:r w:rsidRPr="0060627C">
              <w:t>10</w:t>
            </w:r>
          </w:p>
        </w:tc>
        <w:tc>
          <w:tcPr>
            <w:tcW w:w="601" w:type="pct"/>
            <w:tcBorders>
              <w:top w:val="nil"/>
              <w:left w:val="nil"/>
              <w:bottom w:val="single" w:sz="8" w:space="0" w:color="auto"/>
              <w:right w:val="single" w:sz="8" w:space="0" w:color="auto"/>
            </w:tcBorders>
            <w:shd w:val="clear" w:color="auto" w:fill="auto"/>
            <w:noWrap/>
            <w:vAlign w:val="center"/>
            <w:hideMark/>
          </w:tcPr>
          <w:p w14:paraId="0CBDD6B6"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69E2C4C7" w14:textId="21DC4EB1" w:rsidR="002B78EE" w:rsidRPr="0060627C" w:rsidRDefault="00FD6CEF" w:rsidP="0068492C">
            <w:pPr>
              <w:jc w:val="center"/>
            </w:pPr>
            <w:r w:rsidRPr="0060627C">
              <w:t>10</w:t>
            </w:r>
          </w:p>
        </w:tc>
        <w:tc>
          <w:tcPr>
            <w:tcW w:w="600" w:type="pct"/>
            <w:tcBorders>
              <w:top w:val="nil"/>
              <w:left w:val="nil"/>
              <w:bottom w:val="single" w:sz="8" w:space="0" w:color="auto"/>
              <w:right w:val="single" w:sz="8" w:space="0" w:color="auto"/>
            </w:tcBorders>
            <w:shd w:val="clear" w:color="auto" w:fill="auto"/>
            <w:noWrap/>
            <w:vAlign w:val="center"/>
            <w:hideMark/>
          </w:tcPr>
          <w:p w14:paraId="3BA3FD21" w14:textId="77777777" w:rsidR="002B78EE" w:rsidRPr="0060627C" w:rsidRDefault="002B78EE" w:rsidP="0068492C">
            <w:pPr>
              <w:rPr>
                <w:b/>
                <w:bCs/>
              </w:rPr>
            </w:pPr>
            <w:r w:rsidRPr="0060627C">
              <w:rPr>
                <w:b/>
                <w:bCs/>
              </w:rPr>
              <w:t> </w:t>
            </w:r>
          </w:p>
        </w:tc>
      </w:tr>
      <w:tr w:rsidR="002B78EE" w:rsidRPr="0060627C" w14:paraId="1378CD92"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3DC8B542" w14:textId="77777777" w:rsidR="002B78EE" w:rsidRPr="0060627C" w:rsidRDefault="002B78EE" w:rsidP="0068492C">
            <w:pPr>
              <w:jc w:val="center"/>
            </w:pPr>
            <w:r w:rsidRPr="0060627C">
              <w:t>13</w:t>
            </w:r>
          </w:p>
        </w:tc>
        <w:tc>
          <w:tcPr>
            <w:tcW w:w="2071" w:type="pct"/>
            <w:tcBorders>
              <w:top w:val="nil"/>
              <w:left w:val="nil"/>
              <w:bottom w:val="nil"/>
              <w:right w:val="single" w:sz="8" w:space="0" w:color="auto"/>
            </w:tcBorders>
            <w:shd w:val="clear" w:color="auto" w:fill="auto"/>
            <w:vAlign w:val="center"/>
            <w:hideMark/>
          </w:tcPr>
          <w:p w14:paraId="57DE6ABC" w14:textId="77777777" w:rsidR="002B78EE" w:rsidRPr="0060627C" w:rsidRDefault="002B78EE" w:rsidP="0068492C">
            <w:r w:rsidRPr="0060627C">
              <w:t>Bài 14: Tiện côn</w:t>
            </w:r>
          </w:p>
        </w:tc>
        <w:tc>
          <w:tcPr>
            <w:tcW w:w="601" w:type="pct"/>
            <w:tcBorders>
              <w:top w:val="nil"/>
              <w:left w:val="nil"/>
              <w:bottom w:val="nil"/>
              <w:right w:val="single" w:sz="8" w:space="0" w:color="auto"/>
            </w:tcBorders>
            <w:shd w:val="clear" w:color="auto" w:fill="auto"/>
            <w:noWrap/>
            <w:vAlign w:val="center"/>
            <w:hideMark/>
          </w:tcPr>
          <w:p w14:paraId="0AB18C43" w14:textId="73D446BD" w:rsidR="002B78EE" w:rsidRPr="0060627C" w:rsidRDefault="00FA45F9" w:rsidP="0068492C">
            <w:pPr>
              <w:jc w:val="center"/>
              <w:rPr>
                <w:b/>
                <w:bCs/>
              </w:rPr>
            </w:pPr>
            <w:r w:rsidRPr="0060627C">
              <w:rPr>
                <w:b/>
                <w:bCs/>
              </w:rPr>
              <w:t>8</w:t>
            </w:r>
          </w:p>
        </w:tc>
        <w:tc>
          <w:tcPr>
            <w:tcW w:w="601" w:type="pct"/>
            <w:tcBorders>
              <w:top w:val="nil"/>
              <w:left w:val="nil"/>
              <w:bottom w:val="nil"/>
              <w:right w:val="single" w:sz="8" w:space="0" w:color="auto"/>
            </w:tcBorders>
            <w:shd w:val="clear" w:color="auto" w:fill="auto"/>
            <w:noWrap/>
            <w:vAlign w:val="center"/>
            <w:hideMark/>
          </w:tcPr>
          <w:p w14:paraId="585E9146"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3EF80757" w14:textId="34AC9747" w:rsidR="002B78EE" w:rsidRPr="0060627C" w:rsidRDefault="00FA45F9" w:rsidP="0068492C">
            <w:pPr>
              <w:jc w:val="center"/>
              <w:rPr>
                <w:b/>
                <w:bCs/>
              </w:rPr>
            </w:pPr>
            <w:r w:rsidRPr="0060627C">
              <w:rPr>
                <w:b/>
                <w:bCs/>
              </w:rPr>
              <w:t>8</w:t>
            </w:r>
          </w:p>
        </w:tc>
        <w:tc>
          <w:tcPr>
            <w:tcW w:w="600" w:type="pct"/>
            <w:tcBorders>
              <w:top w:val="nil"/>
              <w:left w:val="nil"/>
              <w:bottom w:val="nil"/>
              <w:right w:val="single" w:sz="8" w:space="0" w:color="auto"/>
            </w:tcBorders>
            <w:shd w:val="clear" w:color="auto" w:fill="auto"/>
            <w:noWrap/>
            <w:vAlign w:val="center"/>
            <w:hideMark/>
          </w:tcPr>
          <w:p w14:paraId="4C3E776F" w14:textId="77777777" w:rsidR="002B78EE" w:rsidRPr="0060627C" w:rsidRDefault="002B78EE" w:rsidP="0068492C">
            <w:pPr>
              <w:jc w:val="center"/>
              <w:rPr>
                <w:b/>
                <w:bCs/>
              </w:rPr>
            </w:pPr>
            <w:r w:rsidRPr="0060627C">
              <w:rPr>
                <w:b/>
                <w:bCs/>
              </w:rPr>
              <w:t>0</w:t>
            </w:r>
          </w:p>
        </w:tc>
      </w:tr>
      <w:tr w:rsidR="002B78EE" w:rsidRPr="0060627C" w14:paraId="2DAC21DC"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1C731144"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056A0C2A"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50614C0C"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3FAF4951"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429C83EA"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097D7989" w14:textId="77777777" w:rsidR="002B78EE" w:rsidRPr="0060627C" w:rsidRDefault="002B78EE" w:rsidP="0068492C">
            <w:pPr>
              <w:rPr>
                <w:b/>
                <w:bCs/>
              </w:rPr>
            </w:pPr>
            <w:r w:rsidRPr="0060627C">
              <w:rPr>
                <w:b/>
                <w:bCs/>
              </w:rPr>
              <w:t> </w:t>
            </w:r>
          </w:p>
        </w:tc>
      </w:tr>
      <w:tr w:rsidR="002B78EE" w:rsidRPr="0060627C" w14:paraId="14F84C3B"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3F9BCB64"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56D68655"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7EEC3DE5"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480F8449"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1652B55F"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7E04B09C" w14:textId="77777777" w:rsidR="002B78EE" w:rsidRPr="0060627C" w:rsidRDefault="002B78EE" w:rsidP="0068492C">
            <w:pPr>
              <w:rPr>
                <w:b/>
                <w:bCs/>
              </w:rPr>
            </w:pPr>
            <w:r w:rsidRPr="0060627C">
              <w:rPr>
                <w:b/>
                <w:bCs/>
              </w:rPr>
              <w:t> </w:t>
            </w:r>
          </w:p>
        </w:tc>
      </w:tr>
      <w:tr w:rsidR="002B78EE" w:rsidRPr="0060627C" w14:paraId="508CCEB4"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14913B25"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2296A767"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08A0CD4C" w14:textId="35CE140F" w:rsidR="002B78EE" w:rsidRPr="0060627C" w:rsidRDefault="00E30EF8" w:rsidP="0068492C">
            <w:pPr>
              <w:jc w:val="center"/>
            </w:pPr>
            <w:r w:rsidRPr="0060627C">
              <w:t>6</w:t>
            </w:r>
          </w:p>
        </w:tc>
        <w:tc>
          <w:tcPr>
            <w:tcW w:w="601" w:type="pct"/>
            <w:tcBorders>
              <w:top w:val="nil"/>
              <w:left w:val="nil"/>
              <w:bottom w:val="single" w:sz="8" w:space="0" w:color="auto"/>
              <w:right w:val="single" w:sz="8" w:space="0" w:color="auto"/>
            </w:tcBorders>
            <w:shd w:val="clear" w:color="auto" w:fill="auto"/>
            <w:noWrap/>
            <w:vAlign w:val="center"/>
            <w:hideMark/>
          </w:tcPr>
          <w:p w14:paraId="1BF09CE6"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78BFF78C" w14:textId="3C00BF62" w:rsidR="002B78EE" w:rsidRPr="0060627C" w:rsidRDefault="00E30EF8" w:rsidP="0068492C">
            <w:pPr>
              <w:jc w:val="center"/>
            </w:pPr>
            <w:r w:rsidRPr="0060627C">
              <w:t>6</w:t>
            </w:r>
          </w:p>
        </w:tc>
        <w:tc>
          <w:tcPr>
            <w:tcW w:w="600" w:type="pct"/>
            <w:tcBorders>
              <w:top w:val="nil"/>
              <w:left w:val="nil"/>
              <w:bottom w:val="single" w:sz="8" w:space="0" w:color="auto"/>
              <w:right w:val="single" w:sz="8" w:space="0" w:color="auto"/>
            </w:tcBorders>
            <w:shd w:val="clear" w:color="auto" w:fill="auto"/>
            <w:noWrap/>
            <w:vAlign w:val="center"/>
            <w:hideMark/>
          </w:tcPr>
          <w:p w14:paraId="7788A773" w14:textId="77777777" w:rsidR="002B78EE" w:rsidRPr="0060627C" w:rsidRDefault="002B78EE" w:rsidP="0068492C">
            <w:pPr>
              <w:rPr>
                <w:b/>
                <w:bCs/>
              </w:rPr>
            </w:pPr>
            <w:r w:rsidRPr="0060627C">
              <w:rPr>
                <w:b/>
                <w:bCs/>
              </w:rPr>
              <w:t> </w:t>
            </w:r>
          </w:p>
        </w:tc>
      </w:tr>
      <w:tr w:rsidR="002B78EE" w:rsidRPr="0060627C" w14:paraId="1C847A11"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44E2A6D5" w14:textId="77777777" w:rsidR="002B78EE" w:rsidRPr="0060627C" w:rsidRDefault="002B78EE" w:rsidP="0068492C">
            <w:pPr>
              <w:jc w:val="center"/>
            </w:pPr>
            <w:r w:rsidRPr="0060627C">
              <w:t>14</w:t>
            </w:r>
          </w:p>
        </w:tc>
        <w:tc>
          <w:tcPr>
            <w:tcW w:w="2071" w:type="pct"/>
            <w:tcBorders>
              <w:top w:val="nil"/>
              <w:left w:val="nil"/>
              <w:bottom w:val="nil"/>
              <w:right w:val="single" w:sz="8" w:space="0" w:color="auto"/>
            </w:tcBorders>
            <w:shd w:val="clear" w:color="auto" w:fill="auto"/>
            <w:vAlign w:val="center"/>
            <w:hideMark/>
          </w:tcPr>
          <w:p w14:paraId="4627123E" w14:textId="77777777" w:rsidR="002B78EE" w:rsidRPr="0060627C" w:rsidRDefault="002B78EE" w:rsidP="0068492C">
            <w:r w:rsidRPr="0060627C">
              <w:t>Bài 15: Tiện ren tam giác</w:t>
            </w:r>
          </w:p>
        </w:tc>
        <w:tc>
          <w:tcPr>
            <w:tcW w:w="601" w:type="pct"/>
            <w:tcBorders>
              <w:top w:val="nil"/>
              <w:left w:val="nil"/>
              <w:bottom w:val="nil"/>
              <w:right w:val="single" w:sz="8" w:space="0" w:color="auto"/>
            </w:tcBorders>
            <w:shd w:val="clear" w:color="auto" w:fill="auto"/>
            <w:noWrap/>
            <w:vAlign w:val="center"/>
            <w:hideMark/>
          </w:tcPr>
          <w:p w14:paraId="63F3BEB2" w14:textId="3A615CA1" w:rsidR="002B78EE" w:rsidRPr="0060627C" w:rsidRDefault="002B78EE" w:rsidP="0068492C">
            <w:pPr>
              <w:jc w:val="center"/>
              <w:rPr>
                <w:b/>
                <w:bCs/>
              </w:rPr>
            </w:pPr>
            <w:r w:rsidRPr="0060627C">
              <w:rPr>
                <w:b/>
                <w:bCs/>
              </w:rPr>
              <w:t>1</w:t>
            </w:r>
            <w:r w:rsidR="00D1211C" w:rsidRPr="0060627C">
              <w:rPr>
                <w:b/>
                <w:bCs/>
              </w:rPr>
              <w:t>2</w:t>
            </w:r>
          </w:p>
        </w:tc>
        <w:tc>
          <w:tcPr>
            <w:tcW w:w="601" w:type="pct"/>
            <w:tcBorders>
              <w:top w:val="nil"/>
              <w:left w:val="nil"/>
              <w:bottom w:val="nil"/>
              <w:right w:val="single" w:sz="8" w:space="0" w:color="auto"/>
            </w:tcBorders>
            <w:shd w:val="clear" w:color="auto" w:fill="auto"/>
            <w:noWrap/>
            <w:vAlign w:val="center"/>
            <w:hideMark/>
          </w:tcPr>
          <w:p w14:paraId="18E79B44"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083C4910" w14:textId="5FCA010D" w:rsidR="002B78EE" w:rsidRPr="0060627C" w:rsidRDefault="002B78EE" w:rsidP="0068492C">
            <w:pPr>
              <w:jc w:val="center"/>
              <w:rPr>
                <w:b/>
                <w:bCs/>
              </w:rPr>
            </w:pPr>
            <w:r w:rsidRPr="0060627C">
              <w:rPr>
                <w:b/>
                <w:bCs/>
              </w:rPr>
              <w:t>1</w:t>
            </w:r>
            <w:r w:rsidR="00D1211C" w:rsidRPr="0060627C">
              <w:rPr>
                <w:b/>
                <w:bCs/>
              </w:rPr>
              <w:t>2</w:t>
            </w:r>
          </w:p>
        </w:tc>
        <w:tc>
          <w:tcPr>
            <w:tcW w:w="600" w:type="pct"/>
            <w:tcBorders>
              <w:top w:val="nil"/>
              <w:left w:val="nil"/>
              <w:bottom w:val="nil"/>
              <w:right w:val="single" w:sz="8" w:space="0" w:color="auto"/>
            </w:tcBorders>
            <w:shd w:val="clear" w:color="auto" w:fill="auto"/>
            <w:noWrap/>
            <w:vAlign w:val="center"/>
            <w:hideMark/>
          </w:tcPr>
          <w:p w14:paraId="0BCB97A0" w14:textId="77777777" w:rsidR="002B78EE" w:rsidRPr="0060627C" w:rsidRDefault="002B78EE" w:rsidP="0068492C">
            <w:pPr>
              <w:jc w:val="center"/>
              <w:rPr>
                <w:b/>
                <w:bCs/>
              </w:rPr>
            </w:pPr>
            <w:r w:rsidRPr="0060627C">
              <w:rPr>
                <w:b/>
                <w:bCs/>
              </w:rPr>
              <w:t>0</w:t>
            </w:r>
          </w:p>
        </w:tc>
      </w:tr>
      <w:tr w:rsidR="002B78EE" w:rsidRPr="0060627C" w14:paraId="32AE7D5D"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214BA6B5"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6E4740FF"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3E956F46"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05DA94FE"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2D928F78"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6A96B519" w14:textId="77777777" w:rsidR="002B78EE" w:rsidRPr="0060627C" w:rsidRDefault="002B78EE" w:rsidP="0068492C">
            <w:pPr>
              <w:rPr>
                <w:b/>
                <w:bCs/>
              </w:rPr>
            </w:pPr>
            <w:r w:rsidRPr="0060627C">
              <w:rPr>
                <w:b/>
                <w:bCs/>
              </w:rPr>
              <w:t> </w:t>
            </w:r>
          </w:p>
        </w:tc>
      </w:tr>
      <w:tr w:rsidR="002B78EE" w:rsidRPr="0060627C" w14:paraId="4F359121"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6B0C273C"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4C4A0974"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4F598D44"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398D59A6"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7EB4F703"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7F7539C1" w14:textId="77777777" w:rsidR="002B78EE" w:rsidRPr="0060627C" w:rsidRDefault="002B78EE" w:rsidP="0068492C">
            <w:pPr>
              <w:rPr>
                <w:b/>
                <w:bCs/>
              </w:rPr>
            </w:pPr>
            <w:r w:rsidRPr="0060627C">
              <w:rPr>
                <w:b/>
                <w:bCs/>
              </w:rPr>
              <w:t> </w:t>
            </w:r>
          </w:p>
        </w:tc>
      </w:tr>
      <w:tr w:rsidR="002B78EE" w:rsidRPr="0060627C" w14:paraId="2D7940D1"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550D8E1B"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041189F7"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2FE66847" w14:textId="470A31EF" w:rsidR="002B78EE" w:rsidRPr="0060627C" w:rsidRDefault="002B78EE" w:rsidP="0068492C">
            <w:pPr>
              <w:jc w:val="center"/>
            </w:pPr>
            <w:r w:rsidRPr="0060627C">
              <w:t>1</w:t>
            </w:r>
            <w:r w:rsidR="00D1211C" w:rsidRPr="0060627C">
              <w:t>0</w:t>
            </w:r>
          </w:p>
        </w:tc>
        <w:tc>
          <w:tcPr>
            <w:tcW w:w="601" w:type="pct"/>
            <w:tcBorders>
              <w:top w:val="nil"/>
              <w:left w:val="nil"/>
              <w:bottom w:val="single" w:sz="8" w:space="0" w:color="auto"/>
              <w:right w:val="single" w:sz="8" w:space="0" w:color="auto"/>
            </w:tcBorders>
            <w:shd w:val="clear" w:color="auto" w:fill="auto"/>
            <w:noWrap/>
            <w:vAlign w:val="center"/>
            <w:hideMark/>
          </w:tcPr>
          <w:p w14:paraId="353B3154"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3AE02C92" w14:textId="506051EB" w:rsidR="002B78EE" w:rsidRPr="0060627C" w:rsidRDefault="002B78EE" w:rsidP="0068492C">
            <w:pPr>
              <w:jc w:val="center"/>
            </w:pPr>
            <w:r w:rsidRPr="0060627C">
              <w:t>1</w:t>
            </w:r>
            <w:r w:rsidR="00D1211C" w:rsidRPr="0060627C">
              <w:t>0</w:t>
            </w:r>
          </w:p>
        </w:tc>
        <w:tc>
          <w:tcPr>
            <w:tcW w:w="600" w:type="pct"/>
            <w:tcBorders>
              <w:top w:val="nil"/>
              <w:left w:val="nil"/>
              <w:bottom w:val="single" w:sz="8" w:space="0" w:color="auto"/>
              <w:right w:val="single" w:sz="8" w:space="0" w:color="auto"/>
            </w:tcBorders>
            <w:shd w:val="clear" w:color="auto" w:fill="auto"/>
            <w:noWrap/>
            <w:vAlign w:val="center"/>
            <w:hideMark/>
          </w:tcPr>
          <w:p w14:paraId="451ABAB3" w14:textId="77777777" w:rsidR="002B78EE" w:rsidRPr="0060627C" w:rsidRDefault="002B78EE" w:rsidP="0068492C">
            <w:pPr>
              <w:rPr>
                <w:b/>
                <w:bCs/>
              </w:rPr>
            </w:pPr>
            <w:r w:rsidRPr="0060627C">
              <w:rPr>
                <w:b/>
                <w:bCs/>
              </w:rPr>
              <w:t> </w:t>
            </w:r>
          </w:p>
        </w:tc>
      </w:tr>
      <w:tr w:rsidR="002B78EE" w:rsidRPr="0060627C" w14:paraId="2430D463"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1FB858F6" w14:textId="77777777" w:rsidR="002B78EE" w:rsidRPr="0060627C" w:rsidRDefault="002B78EE" w:rsidP="0068492C">
            <w:pPr>
              <w:jc w:val="center"/>
            </w:pPr>
            <w:r w:rsidRPr="0060627C">
              <w:t>15</w:t>
            </w:r>
          </w:p>
        </w:tc>
        <w:tc>
          <w:tcPr>
            <w:tcW w:w="2071" w:type="pct"/>
            <w:tcBorders>
              <w:top w:val="nil"/>
              <w:left w:val="nil"/>
              <w:bottom w:val="nil"/>
              <w:right w:val="single" w:sz="8" w:space="0" w:color="auto"/>
            </w:tcBorders>
            <w:shd w:val="clear" w:color="auto" w:fill="auto"/>
            <w:vAlign w:val="center"/>
            <w:hideMark/>
          </w:tcPr>
          <w:p w14:paraId="7E399055" w14:textId="77777777" w:rsidR="002B78EE" w:rsidRPr="0060627C" w:rsidRDefault="002B78EE" w:rsidP="0068492C">
            <w:r w:rsidRPr="0060627C">
              <w:t>Bài 16: Tiện ren vuông</w:t>
            </w:r>
          </w:p>
        </w:tc>
        <w:tc>
          <w:tcPr>
            <w:tcW w:w="601" w:type="pct"/>
            <w:tcBorders>
              <w:top w:val="nil"/>
              <w:left w:val="nil"/>
              <w:bottom w:val="nil"/>
              <w:right w:val="single" w:sz="8" w:space="0" w:color="auto"/>
            </w:tcBorders>
            <w:shd w:val="clear" w:color="auto" w:fill="auto"/>
            <w:noWrap/>
            <w:vAlign w:val="center"/>
            <w:hideMark/>
          </w:tcPr>
          <w:p w14:paraId="01630B36" w14:textId="4F68E1AC" w:rsidR="002B78EE" w:rsidRPr="0060627C" w:rsidRDefault="006B7F50" w:rsidP="0068492C">
            <w:pPr>
              <w:jc w:val="center"/>
              <w:rPr>
                <w:b/>
                <w:bCs/>
              </w:rPr>
            </w:pPr>
            <w:r w:rsidRPr="0060627C">
              <w:rPr>
                <w:b/>
                <w:bCs/>
              </w:rPr>
              <w:t>8</w:t>
            </w:r>
          </w:p>
        </w:tc>
        <w:tc>
          <w:tcPr>
            <w:tcW w:w="601" w:type="pct"/>
            <w:tcBorders>
              <w:top w:val="nil"/>
              <w:left w:val="nil"/>
              <w:bottom w:val="nil"/>
              <w:right w:val="single" w:sz="8" w:space="0" w:color="auto"/>
            </w:tcBorders>
            <w:shd w:val="clear" w:color="auto" w:fill="auto"/>
            <w:noWrap/>
            <w:vAlign w:val="center"/>
            <w:hideMark/>
          </w:tcPr>
          <w:p w14:paraId="4FB1D3AF"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7412BBD6" w14:textId="5B6DDE47" w:rsidR="002B78EE" w:rsidRPr="0060627C" w:rsidRDefault="006B7F50" w:rsidP="0068492C">
            <w:pPr>
              <w:jc w:val="center"/>
              <w:rPr>
                <w:b/>
                <w:bCs/>
              </w:rPr>
            </w:pPr>
            <w:r w:rsidRPr="0060627C">
              <w:rPr>
                <w:b/>
                <w:bCs/>
              </w:rPr>
              <w:t>7</w:t>
            </w:r>
          </w:p>
        </w:tc>
        <w:tc>
          <w:tcPr>
            <w:tcW w:w="600" w:type="pct"/>
            <w:tcBorders>
              <w:top w:val="nil"/>
              <w:left w:val="nil"/>
              <w:bottom w:val="nil"/>
              <w:right w:val="single" w:sz="8" w:space="0" w:color="auto"/>
            </w:tcBorders>
            <w:shd w:val="clear" w:color="auto" w:fill="auto"/>
            <w:noWrap/>
            <w:vAlign w:val="center"/>
            <w:hideMark/>
          </w:tcPr>
          <w:p w14:paraId="0DBCEF31" w14:textId="77777777" w:rsidR="002B78EE" w:rsidRPr="0060627C" w:rsidRDefault="002B78EE" w:rsidP="0068492C">
            <w:pPr>
              <w:jc w:val="center"/>
              <w:rPr>
                <w:b/>
                <w:bCs/>
              </w:rPr>
            </w:pPr>
            <w:r w:rsidRPr="0060627C">
              <w:rPr>
                <w:b/>
                <w:bCs/>
              </w:rPr>
              <w:t>1</w:t>
            </w:r>
          </w:p>
        </w:tc>
      </w:tr>
      <w:tr w:rsidR="002B78EE" w:rsidRPr="0060627C" w14:paraId="2E370F0E"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0050AC8A"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31F7E40E"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0DF4B03A"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7F195957"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0A854842"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3631C3F3" w14:textId="77777777" w:rsidR="002B78EE" w:rsidRPr="0060627C" w:rsidRDefault="002B78EE" w:rsidP="0068492C">
            <w:pPr>
              <w:rPr>
                <w:b/>
                <w:bCs/>
              </w:rPr>
            </w:pPr>
            <w:r w:rsidRPr="0060627C">
              <w:rPr>
                <w:b/>
                <w:bCs/>
              </w:rPr>
              <w:t> </w:t>
            </w:r>
          </w:p>
        </w:tc>
      </w:tr>
      <w:tr w:rsidR="002B78EE" w:rsidRPr="0060627C" w14:paraId="2A84BC08"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11495465"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45376508"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792BC28A"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1ED311C9"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225E03FE"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0BCBF50D" w14:textId="77777777" w:rsidR="002B78EE" w:rsidRPr="0060627C" w:rsidRDefault="002B78EE" w:rsidP="0068492C">
            <w:pPr>
              <w:rPr>
                <w:b/>
                <w:bCs/>
              </w:rPr>
            </w:pPr>
            <w:r w:rsidRPr="0060627C">
              <w:rPr>
                <w:b/>
                <w:bCs/>
              </w:rPr>
              <w:t> </w:t>
            </w:r>
          </w:p>
        </w:tc>
      </w:tr>
      <w:tr w:rsidR="002B78EE" w:rsidRPr="0060627C" w14:paraId="0DF06A37"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412E3D3F"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25F07886"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154C6FF8" w14:textId="3512A8C5" w:rsidR="002B78EE" w:rsidRPr="0060627C" w:rsidRDefault="006B7F50" w:rsidP="0068492C">
            <w:pPr>
              <w:jc w:val="center"/>
            </w:pPr>
            <w:r w:rsidRPr="0060627C">
              <w:t>6</w:t>
            </w:r>
          </w:p>
        </w:tc>
        <w:tc>
          <w:tcPr>
            <w:tcW w:w="601" w:type="pct"/>
            <w:tcBorders>
              <w:top w:val="nil"/>
              <w:left w:val="nil"/>
              <w:bottom w:val="single" w:sz="8" w:space="0" w:color="auto"/>
              <w:right w:val="single" w:sz="8" w:space="0" w:color="auto"/>
            </w:tcBorders>
            <w:shd w:val="clear" w:color="auto" w:fill="auto"/>
            <w:noWrap/>
            <w:vAlign w:val="center"/>
            <w:hideMark/>
          </w:tcPr>
          <w:p w14:paraId="307034EB"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5BAADB35" w14:textId="7AA949E3" w:rsidR="002B78EE" w:rsidRPr="0060627C" w:rsidRDefault="006B7F50" w:rsidP="0068492C">
            <w:pPr>
              <w:jc w:val="center"/>
            </w:pPr>
            <w:r w:rsidRPr="0060627C">
              <w:t>5</w:t>
            </w:r>
          </w:p>
        </w:tc>
        <w:tc>
          <w:tcPr>
            <w:tcW w:w="600" w:type="pct"/>
            <w:tcBorders>
              <w:top w:val="nil"/>
              <w:left w:val="nil"/>
              <w:bottom w:val="single" w:sz="8" w:space="0" w:color="auto"/>
              <w:right w:val="single" w:sz="8" w:space="0" w:color="auto"/>
            </w:tcBorders>
            <w:shd w:val="clear" w:color="auto" w:fill="auto"/>
            <w:noWrap/>
            <w:vAlign w:val="center"/>
            <w:hideMark/>
          </w:tcPr>
          <w:p w14:paraId="44A8772A" w14:textId="77777777" w:rsidR="002B78EE" w:rsidRPr="0060627C" w:rsidRDefault="002B78EE" w:rsidP="0068492C">
            <w:pPr>
              <w:jc w:val="center"/>
              <w:rPr>
                <w:b/>
                <w:bCs/>
              </w:rPr>
            </w:pPr>
            <w:r w:rsidRPr="0060627C">
              <w:rPr>
                <w:b/>
                <w:bCs/>
              </w:rPr>
              <w:t>1</w:t>
            </w:r>
          </w:p>
        </w:tc>
      </w:tr>
      <w:tr w:rsidR="002B78EE" w:rsidRPr="0060627C" w14:paraId="4F13F713"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5B277F4B" w14:textId="77777777" w:rsidR="002B78EE" w:rsidRPr="0060627C" w:rsidRDefault="002B78EE" w:rsidP="0068492C">
            <w:pPr>
              <w:jc w:val="center"/>
            </w:pPr>
            <w:r w:rsidRPr="0060627C">
              <w:t>16</w:t>
            </w:r>
          </w:p>
        </w:tc>
        <w:tc>
          <w:tcPr>
            <w:tcW w:w="2071" w:type="pct"/>
            <w:tcBorders>
              <w:top w:val="nil"/>
              <w:left w:val="nil"/>
              <w:bottom w:val="nil"/>
              <w:right w:val="single" w:sz="8" w:space="0" w:color="auto"/>
            </w:tcBorders>
            <w:shd w:val="clear" w:color="auto" w:fill="auto"/>
            <w:vAlign w:val="center"/>
            <w:hideMark/>
          </w:tcPr>
          <w:p w14:paraId="154B4CBF" w14:textId="77777777" w:rsidR="002B78EE" w:rsidRPr="0060627C" w:rsidRDefault="002B78EE" w:rsidP="0068492C">
            <w:r w:rsidRPr="0060627C">
              <w:t>Bài 17: Tiện định hình</w:t>
            </w:r>
          </w:p>
        </w:tc>
        <w:tc>
          <w:tcPr>
            <w:tcW w:w="601" w:type="pct"/>
            <w:tcBorders>
              <w:top w:val="nil"/>
              <w:left w:val="nil"/>
              <w:bottom w:val="nil"/>
              <w:right w:val="single" w:sz="8" w:space="0" w:color="auto"/>
            </w:tcBorders>
            <w:shd w:val="clear" w:color="auto" w:fill="auto"/>
            <w:noWrap/>
            <w:vAlign w:val="center"/>
            <w:hideMark/>
          </w:tcPr>
          <w:p w14:paraId="04CBEF77" w14:textId="0DA7C884" w:rsidR="002B78EE" w:rsidRPr="0060627C" w:rsidRDefault="002B78EE" w:rsidP="0068492C">
            <w:pPr>
              <w:jc w:val="center"/>
              <w:rPr>
                <w:b/>
                <w:bCs/>
              </w:rPr>
            </w:pPr>
            <w:r w:rsidRPr="0060627C">
              <w:rPr>
                <w:b/>
                <w:bCs/>
              </w:rPr>
              <w:t>1</w:t>
            </w:r>
            <w:r w:rsidR="00D1211C" w:rsidRPr="0060627C">
              <w:rPr>
                <w:b/>
                <w:bCs/>
              </w:rPr>
              <w:t>2</w:t>
            </w:r>
          </w:p>
        </w:tc>
        <w:tc>
          <w:tcPr>
            <w:tcW w:w="601" w:type="pct"/>
            <w:tcBorders>
              <w:top w:val="nil"/>
              <w:left w:val="nil"/>
              <w:bottom w:val="nil"/>
              <w:right w:val="single" w:sz="8" w:space="0" w:color="auto"/>
            </w:tcBorders>
            <w:shd w:val="clear" w:color="auto" w:fill="auto"/>
            <w:noWrap/>
            <w:vAlign w:val="center"/>
            <w:hideMark/>
          </w:tcPr>
          <w:p w14:paraId="1EAE64ED"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23629085" w14:textId="4C7A3B19" w:rsidR="002B78EE" w:rsidRPr="0060627C" w:rsidRDefault="002B78EE" w:rsidP="0068492C">
            <w:pPr>
              <w:jc w:val="center"/>
              <w:rPr>
                <w:b/>
                <w:bCs/>
              </w:rPr>
            </w:pPr>
            <w:r w:rsidRPr="0060627C">
              <w:rPr>
                <w:b/>
                <w:bCs/>
              </w:rPr>
              <w:t>1</w:t>
            </w:r>
            <w:r w:rsidR="00D1211C" w:rsidRPr="0060627C">
              <w:rPr>
                <w:b/>
                <w:bCs/>
              </w:rPr>
              <w:t>2</w:t>
            </w:r>
          </w:p>
        </w:tc>
        <w:tc>
          <w:tcPr>
            <w:tcW w:w="600" w:type="pct"/>
            <w:tcBorders>
              <w:top w:val="nil"/>
              <w:left w:val="nil"/>
              <w:bottom w:val="nil"/>
              <w:right w:val="single" w:sz="8" w:space="0" w:color="auto"/>
            </w:tcBorders>
            <w:shd w:val="clear" w:color="auto" w:fill="auto"/>
            <w:noWrap/>
            <w:vAlign w:val="center"/>
            <w:hideMark/>
          </w:tcPr>
          <w:p w14:paraId="174F0F8B" w14:textId="77777777" w:rsidR="002B78EE" w:rsidRPr="0060627C" w:rsidRDefault="002B78EE" w:rsidP="0068492C">
            <w:pPr>
              <w:jc w:val="center"/>
              <w:rPr>
                <w:b/>
                <w:bCs/>
              </w:rPr>
            </w:pPr>
            <w:r w:rsidRPr="0060627C">
              <w:rPr>
                <w:b/>
                <w:bCs/>
              </w:rPr>
              <w:t>0</w:t>
            </w:r>
          </w:p>
        </w:tc>
      </w:tr>
      <w:tr w:rsidR="002B78EE" w:rsidRPr="0060627C" w14:paraId="1F577AD5"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4BFA7ADA"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6347ED10"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595E5FEB"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1492A3CC"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58A29263"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6FD6D287" w14:textId="77777777" w:rsidR="002B78EE" w:rsidRPr="0060627C" w:rsidRDefault="002B78EE" w:rsidP="0068492C">
            <w:pPr>
              <w:rPr>
                <w:b/>
                <w:bCs/>
              </w:rPr>
            </w:pPr>
            <w:r w:rsidRPr="0060627C">
              <w:rPr>
                <w:b/>
                <w:bCs/>
              </w:rPr>
              <w:t> </w:t>
            </w:r>
          </w:p>
        </w:tc>
      </w:tr>
      <w:tr w:rsidR="002B78EE" w:rsidRPr="0060627C" w14:paraId="707B56FF"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7A100588"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53B12F89"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4F7981CC"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03753F96"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4415141D"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77B18655" w14:textId="77777777" w:rsidR="002B78EE" w:rsidRPr="0060627C" w:rsidRDefault="002B78EE" w:rsidP="0068492C">
            <w:pPr>
              <w:rPr>
                <w:b/>
                <w:bCs/>
              </w:rPr>
            </w:pPr>
            <w:r w:rsidRPr="0060627C">
              <w:rPr>
                <w:b/>
                <w:bCs/>
              </w:rPr>
              <w:t> </w:t>
            </w:r>
          </w:p>
        </w:tc>
      </w:tr>
      <w:tr w:rsidR="002B78EE" w:rsidRPr="0060627C" w14:paraId="40AD6CDF"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46C57909"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20C1269D"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2CF30E6F" w14:textId="29A1D6AD" w:rsidR="002B78EE" w:rsidRPr="0060627C" w:rsidRDefault="002B78EE" w:rsidP="0068492C">
            <w:pPr>
              <w:jc w:val="center"/>
            </w:pPr>
            <w:r w:rsidRPr="0060627C">
              <w:t>1</w:t>
            </w:r>
            <w:r w:rsidR="00D1211C" w:rsidRPr="0060627C">
              <w:t>0</w:t>
            </w:r>
          </w:p>
        </w:tc>
        <w:tc>
          <w:tcPr>
            <w:tcW w:w="601" w:type="pct"/>
            <w:tcBorders>
              <w:top w:val="nil"/>
              <w:left w:val="nil"/>
              <w:bottom w:val="single" w:sz="8" w:space="0" w:color="auto"/>
              <w:right w:val="single" w:sz="8" w:space="0" w:color="auto"/>
            </w:tcBorders>
            <w:shd w:val="clear" w:color="auto" w:fill="auto"/>
            <w:noWrap/>
            <w:vAlign w:val="center"/>
            <w:hideMark/>
          </w:tcPr>
          <w:p w14:paraId="037D710D"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7E66A017" w14:textId="3662ADFE" w:rsidR="002B78EE" w:rsidRPr="0060627C" w:rsidRDefault="002B78EE" w:rsidP="0068492C">
            <w:pPr>
              <w:jc w:val="center"/>
            </w:pPr>
            <w:r w:rsidRPr="0060627C">
              <w:t>1</w:t>
            </w:r>
            <w:r w:rsidR="00D1211C" w:rsidRPr="0060627C">
              <w:t>0</w:t>
            </w:r>
          </w:p>
        </w:tc>
        <w:tc>
          <w:tcPr>
            <w:tcW w:w="600" w:type="pct"/>
            <w:tcBorders>
              <w:top w:val="nil"/>
              <w:left w:val="nil"/>
              <w:bottom w:val="single" w:sz="8" w:space="0" w:color="auto"/>
              <w:right w:val="single" w:sz="8" w:space="0" w:color="auto"/>
            </w:tcBorders>
            <w:shd w:val="clear" w:color="auto" w:fill="auto"/>
            <w:noWrap/>
            <w:vAlign w:val="center"/>
            <w:hideMark/>
          </w:tcPr>
          <w:p w14:paraId="42187E2D" w14:textId="77777777" w:rsidR="002B78EE" w:rsidRPr="0060627C" w:rsidRDefault="002B78EE" w:rsidP="0068492C">
            <w:pPr>
              <w:rPr>
                <w:b/>
                <w:bCs/>
              </w:rPr>
            </w:pPr>
            <w:r w:rsidRPr="0060627C">
              <w:rPr>
                <w:b/>
                <w:bCs/>
              </w:rPr>
              <w:t> </w:t>
            </w:r>
          </w:p>
        </w:tc>
      </w:tr>
      <w:tr w:rsidR="002B78EE" w:rsidRPr="0060627C" w14:paraId="56808629" w14:textId="77777777" w:rsidTr="0068492C">
        <w:trPr>
          <w:trHeight w:val="360"/>
        </w:trPr>
        <w:tc>
          <w:tcPr>
            <w:tcW w:w="496" w:type="pct"/>
            <w:vMerge w:val="restart"/>
            <w:tcBorders>
              <w:top w:val="nil"/>
              <w:left w:val="single" w:sz="8" w:space="0" w:color="auto"/>
              <w:bottom w:val="single" w:sz="8" w:space="0" w:color="000000"/>
              <w:right w:val="single" w:sz="8" w:space="0" w:color="auto"/>
            </w:tcBorders>
            <w:shd w:val="clear" w:color="auto" w:fill="auto"/>
            <w:noWrap/>
            <w:vAlign w:val="center"/>
            <w:hideMark/>
          </w:tcPr>
          <w:p w14:paraId="58368FC3" w14:textId="77777777" w:rsidR="002B78EE" w:rsidRPr="0060627C" w:rsidRDefault="002B78EE" w:rsidP="0068492C">
            <w:pPr>
              <w:jc w:val="center"/>
            </w:pPr>
            <w:r w:rsidRPr="0060627C">
              <w:t>17</w:t>
            </w:r>
          </w:p>
        </w:tc>
        <w:tc>
          <w:tcPr>
            <w:tcW w:w="2071" w:type="pct"/>
            <w:tcBorders>
              <w:top w:val="nil"/>
              <w:left w:val="nil"/>
              <w:bottom w:val="nil"/>
              <w:right w:val="single" w:sz="8" w:space="0" w:color="auto"/>
            </w:tcBorders>
            <w:shd w:val="clear" w:color="auto" w:fill="auto"/>
            <w:vAlign w:val="center"/>
            <w:hideMark/>
          </w:tcPr>
          <w:p w14:paraId="40360322" w14:textId="77777777" w:rsidR="002B78EE" w:rsidRPr="0060627C" w:rsidRDefault="002B78EE" w:rsidP="0068492C">
            <w:r w:rsidRPr="0060627C">
              <w:t>Bài 18: Tiện lệch tâm</w:t>
            </w:r>
          </w:p>
        </w:tc>
        <w:tc>
          <w:tcPr>
            <w:tcW w:w="601" w:type="pct"/>
            <w:tcBorders>
              <w:top w:val="nil"/>
              <w:left w:val="nil"/>
              <w:bottom w:val="nil"/>
              <w:right w:val="single" w:sz="8" w:space="0" w:color="auto"/>
            </w:tcBorders>
            <w:shd w:val="clear" w:color="auto" w:fill="auto"/>
            <w:noWrap/>
            <w:vAlign w:val="center"/>
            <w:hideMark/>
          </w:tcPr>
          <w:p w14:paraId="7322FA47" w14:textId="0CD2F7C2" w:rsidR="002B78EE" w:rsidRPr="0060627C" w:rsidRDefault="002B78EE" w:rsidP="0068492C">
            <w:pPr>
              <w:jc w:val="center"/>
              <w:rPr>
                <w:b/>
                <w:bCs/>
              </w:rPr>
            </w:pPr>
            <w:r w:rsidRPr="0060627C">
              <w:rPr>
                <w:b/>
                <w:bCs/>
              </w:rPr>
              <w:t>1</w:t>
            </w:r>
            <w:r w:rsidR="006B7F50" w:rsidRPr="0060627C">
              <w:rPr>
                <w:b/>
                <w:bCs/>
              </w:rPr>
              <w:t>3</w:t>
            </w:r>
          </w:p>
        </w:tc>
        <w:tc>
          <w:tcPr>
            <w:tcW w:w="601" w:type="pct"/>
            <w:tcBorders>
              <w:top w:val="nil"/>
              <w:left w:val="nil"/>
              <w:bottom w:val="nil"/>
              <w:right w:val="single" w:sz="8" w:space="0" w:color="auto"/>
            </w:tcBorders>
            <w:shd w:val="clear" w:color="auto" w:fill="auto"/>
            <w:noWrap/>
            <w:vAlign w:val="center"/>
            <w:hideMark/>
          </w:tcPr>
          <w:p w14:paraId="1FE86836" w14:textId="77777777" w:rsidR="002B78EE" w:rsidRPr="0060627C" w:rsidRDefault="002B78EE" w:rsidP="0068492C">
            <w:pPr>
              <w:jc w:val="center"/>
              <w:rPr>
                <w:b/>
                <w:bCs/>
              </w:rPr>
            </w:pPr>
            <w:r w:rsidRPr="0060627C">
              <w:rPr>
                <w:b/>
                <w:bCs/>
              </w:rPr>
              <w:t>0</w:t>
            </w:r>
          </w:p>
        </w:tc>
        <w:tc>
          <w:tcPr>
            <w:tcW w:w="631" w:type="pct"/>
            <w:tcBorders>
              <w:top w:val="nil"/>
              <w:left w:val="nil"/>
              <w:bottom w:val="nil"/>
              <w:right w:val="single" w:sz="8" w:space="0" w:color="auto"/>
            </w:tcBorders>
            <w:shd w:val="clear" w:color="auto" w:fill="auto"/>
            <w:noWrap/>
            <w:vAlign w:val="center"/>
            <w:hideMark/>
          </w:tcPr>
          <w:p w14:paraId="31F2A12E" w14:textId="65D7D2F7" w:rsidR="002B78EE" w:rsidRPr="0060627C" w:rsidRDefault="002B78EE" w:rsidP="0068492C">
            <w:pPr>
              <w:jc w:val="center"/>
              <w:rPr>
                <w:b/>
                <w:bCs/>
              </w:rPr>
            </w:pPr>
            <w:r w:rsidRPr="0060627C">
              <w:rPr>
                <w:b/>
                <w:bCs/>
              </w:rPr>
              <w:t>1</w:t>
            </w:r>
            <w:r w:rsidR="006B7F50" w:rsidRPr="0060627C">
              <w:rPr>
                <w:b/>
                <w:bCs/>
              </w:rPr>
              <w:t>3</w:t>
            </w:r>
          </w:p>
        </w:tc>
        <w:tc>
          <w:tcPr>
            <w:tcW w:w="600" w:type="pct"/>
            <w:tcBorders>
              <w:top w:val="nil"/>
              <w:left w:val="nil"/>
              <w:bottom w:val="nil"/>
              <w:right w:val="single" w:sz="8" w:space="0" w:color="auto"/>
            </w:tcBorders>
            <w:shd w:val="clear" w:color="auto" w:fill="auto"/>
            <w:noWrap/>
            <w:vAlign w:val="center"/>
            <w:hideMark/>
          </w:tcPr>
          <w:p w14:paraId="441E3914" w14:textId="77777777" w:rsidR="002B78EE" w:rsidRPr="0060627C" w:rsidRDefault="002B78EE" w:rsidP="0068492C">
            <w:pPr>
              <w:jc w:val="center"/>
              <w:rPr>
                <w:b/>
                <w:bCs/>
              </w:rPr>
            </w:pPr>
            <w:r w:rsidRPr="0060627C">
              <w:rPr>
                <w:b/>
                <w:bCs/>
              </w:rPr>
              <w:t>0</w:t>
            </w:r>
          </w:p>
        </w:tc>
      </w:tr>
      <w:tr w:rsidR="002B78EE" w:rsidRPr="0060627C" w14:paraId="589EFAA9"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1BA7C131"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0DAB36AB" w14:textId="77777777" w:rsidR="002B78EE" w:rsidRPr="0060627C" w:rsidRDefault="002B78EE" w:rsidP="0068492C">
            <w:r w:rsidRPr="0060627C">
              <w:t>1. Chuẩn bị</w:t>
            </w:r>
          </w:p>
        </w:tc>
        <w:tc>
          <w:tcPr>
            <w:tcW w:w="601" w:type="pct"/>
            <w:tcBorders>
              <w:top w:val="nil"/>
              <w:left w:val="nil"/>
              <w:bottom w:val="nil"/>
              <w:right w:val="single" w:sz="8" w:space="0" w:color="auto"/>
            </w:tcBorders>
            <w:shd w:val="clear" w:color="auto" w:fill="auto"/>
            <w:noWrap/>
            <w:vAlign w:val="center"/>
            <w:hideMark/>
          </w:tcPr>
          <w:p w14:paraId="7C5CE4A2" w14:textId="77777777" w:rsidR="002B78EE" w:rsidRPr="0060627C" w:rsidRDefault="002B78EE" w:rsidP="0068492C">
            <w:pPr>
              <w:jc w:val="center"/>
            </w:pPr>
            <w:r w:rsidRPr="0060627C">
              <w:t>0,5</w:t>
            </w:r>
          </w:p>
        </w:tc>
        <w:tc>
          <w:tcPr>
            <w:tcW w:w="601" w:type="pct"/>
            <w:tcBorders>
              <w:top w:val="nil"/>
              <w:left w:val="nil"/>
              <w:bottom w:val="nil"/>
              <w:right w:val="single" w:sz="8" w:space="0" w:color="auto"/>
            </w:tcBorders>
            <w:shd w:val="clear" w:color="auto" w:fill="auto"/>
            <w:noWrap/>
            <w:vAlign w:val="center"/>
            <w:hideMark/>
          </w:tcPr>
          <w:p w14:paraId="12BC02A1"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51BDA3FE" w14:textId="77777777" w:rsidR="002B78EE" w:rsidRPr="0060627C" w:rsidRDefault="002B78EE" w:rsidP="0068492C">
            <w:pPr>
              <w:jc w:val="center"/>
            </w:pPr>
            <w:r w:rsidRPr="0060627C">
              <w:t>0,5</w:t>
            </w:r>
          </w:p>
        </w:tc>
        <w:tc>
          <w:tcPr>
            <w:tcW w:w="600" w:type="pct"/>
            <w:tcBorders>
              <w:top w:val="nil"/>
              <w:left w:val="nil"/>
              <w:bottom w:val="nil"/>
              <w:right w:val="single" w:sz="8" w:space="0" w:color="auto"/>
            </w:tcBorders>
            <w:shd w:val="clear" w:color="auto" w:fill="auto"/>
            <w:noWrap/>
            <w:vAlign w:val="center"/>
            <w:hideMark/>
          </w:tcPr>
          <w:p w14:paraId="73492861" w14:textId="77777777" w:rsidR="002B78EE" w:rsidRPr="0060627C" w:rsidRDefault="002B78EE" w:rsidP="0068492C">
            <w:pPr>
              <w:rPr>
                <w:b/>
                <w:bCs/>
              </w:rPr>
            </w:pPr>
            <w:r w:rsidRPr="0060627C">
              <w:rPr>
                <w:b/>
                <w:bCs/>
              </w:rPr>
              <w:t> </w:t>
            </w:r>
          </w:p>
        </w:tc>
      </w:tr>
      <w:tr w:rsidR="002B78EE" w:rsidRPr="0060627C" w14:paraId="5F55E234" w14:textId="77777777" w:rsidTr="0068492C">
        <w:trPr>
          <w:trHeight w:val="360"/>
        </w:trPr>
        <w:tc>
          <w:tcPr>
            <w:tcW w:w="496" w:type="pct"/>
            <w:vMerge/>
            <w:tcBorders>
              <w:top w:val="nil"/>
              <w:left w:val="single" w:sz="8" w:space="0" w:color="auto"/>
              <w:bottom w:val="single" w:sz="8" w:space="0" w:color="000000"/>
              <w:right w:val="single" w:sz="8" w:space="0" w:color="auto"/>
            </w:tcBorders>
            <w:vAlign w:val="center"/>
            <w:hideMark/>
          </w:tcPr>
          <w:p w14:paraId="6603151C" w14:textId="77777777" w:rsidR="002B78EE" w:rsidRPr="0060627C" w:rsidRDefault="002B78EE" w:rsidP="0068492C"/>
        </w:tc>
        <w:tc>
          <w:tcPr>
            <w:tcW w:w="2071" w:type="pct"/>
            <w:tcBorders>
              <w:top w:val="nil"/>
              <w:left w:val="nil"/>
              <w:bottom w:val="nil"/>
              <w:right w:val="single" w:sz="8" w:space="0" w:color="auto"/>
            </w:tcBorders>
            <w:shd w:val="clear" w:color="auto" w:fill="auto"/>
            <w:vAlign w:val="center"/>
            <w:hideMark/>
          </w:tcPr>
          <w:p w14:paraId="1F4DCCB5" w14:textId="77777777" w:rsidR="002B78EE" w:rsidRPr="0060627C" w:rsidRDefault="002B78EE" w:rsidP="0068492C">
            <w:r w:rsidRPr="0060627C">
              <w:t>2. Hướng dẫn ban đầu.</w:t>
            </w:r>
          </w:p>
        </w:tc>
        <w:tc>
          <w:tcPr>
            <w:tcW w:w="601" w:type="pct"/>
            <w:tcBorders>
              <w:top w:val="nil"/>
              <w:left w:val="nil"/>
              <w:bottom w:val="nil"/>
              <w:right w:val="single" w:sz="8" w:space="0" w:color="auto"/>
            </w:tcBorders>
            <w:shd w:val="clear" w:color="auto" w:fill="auto"/>
            <w:noWrap/>
            <w:vAlign w:val="center"/>
            <w:hideMark/>
          </w:tcPr>
          <w:p w14:paraId="06B30710" w14:textId="77777777" w:rsidR="002B78EE" w:rsidRPr="0060627C" w:rsidRDefault="002B78EE" w:rsidP="0068492C">
            <w:pPr>
              <w:jc w:val="center"/>
            </w:pPr>
            <w:r w:rsidRPr="0060627C">
              <w:t>1,5</w:t>
            </w:r>
          </w:p>
        </w:tc>
        <w:tc>
          <w:tcPr>
            <w:tcW w:w="601" w:type="pct"/>
            <w:tcBorders>
              <w:top w:val="nil"/>
              <w:left w:val="nil"/>
              <w:bottom w:val="nil"/>
              <w:right w:val="single" w:sz="8" w:space="0" w:color="auto"/>
            </w:tcBorders>
            <w:shd w:val="clear" w:color="auto" w:fill="auto"/>
            <w:noWrap/>
            <w:vAlign w:val="center"/>
            <w:hideMark/>
          </w:tcPr>
          <w:p w14:paraId="1D2292FB" w14:textId="77777777" w:rsidR="002B78EE" w:rsidRPr="0060627C" w:rsidRDefault="002B78EE" w:rsidP="0068492C">
            <w:pPr>
              <w:jc w:val="center"/>
            </w:pPr>
            <w:r w:rsidRPr="0060627C">
              <w:t>0</w:t>
            </w:r>
          </w:p>
        </w:tc>
        <w:tc>
          <w:tcPr>
            <w:tcW w:w="631" w:type="pct"/>
            <w:tcBorders>
              <w:top w:val="nil"/>
              <w:left w:val="nil"/>
              <w:bottom w:val="nil"/>
              <w:right w:val="single" w:sz="8" w:space="0" w:color="auto"/>
            </w:tcBorders>
            <w:shd w:val="clear" w:color="auto" w:fill="auto"/>
            <w:noWrap/>
            <w:vAlign w:val="center"/>
            <w:hideMark/>
          </w:tcPr>
          <w:p w14:paraId="526D7A6E" w14:textId="77777777" w:rsidR="002B78EE" w:rsidRPr="0060627C" w:rsidRDefault="002B78EE" w:rsidP="0068492C">
            <w:pPr>
              <w:jc w:val="center"/>
            </w:pPr>
            <w:r w:rsidRPr="0060627C">
              <w:t>1,5</w:t>
            </w:r>
          </w:p>
        </w:tc>
        <w:tc>
          <w:tcPr>
            <w:tcW w:w="600" w:type="pct"/>
            <w:tcBorders>
              <w:top w:val="nil"/>
              <w:left w:val="nil"/>
              <w:bottom w:val="nil"/>
              <w:right w:val="single" w:sz="8" w:space="0" w:color="auto"/>
            </w:tcBorders>
            <w:shd w:val="clear" w:color="auto" w:fill="auto"/>
            <w:noWrap/>
            <w:vAlign w:val="center"/>
            <w:hideMark/>
          </w:tcPr>
          <w:p w14:paraId="4CFEA03B" w14:textId="77777777" w:rsidR="002B78EE" w:rsidRPr="0060627C" w:rsidRDefault="002B78EE" w:rsidP="0068492C">
            <w:pPr>
              <w:rPr>
                <w:b/>
                <w:bCs/>
              </w:rPr>
            </w:pPr>
            <w:r w:rsidRPr="0060627C">
              <w:rPr>
                <w:b/>
                <w:bCs/>
              </w:rPr>
              <w:t> </w:t>
            </w:r>
          </w:p>
        </w:tc>
      </w:tr>
      <w:tr w:rsidR="002B78EE" w:rsidRPr="0060627C" w14:paraId="279345EC" w14:textId="77777777" w:rsidTr="0068492C">
        <w:trPr>
          <w:trHeight w:val="372"/>
        </w:trPr>
        <w:tc>
          <w:tcPr>
            <w:tcW w:w="496" w:type="pct"/>
            <w:vMerge/>
            <w:tcBorders>
              <w:top w:val="nil"/>
              <w:left w:val="single" w:sz="8" w:space="0" w:color="auto"/>
              <w:bottom w:val="single" w:sz="8" w:space="0" w:color="000000"/>
              <w:right w:val="single" w:sz="8" w:space="0" w:color="auto"/>
            </w:tcBorders>
            <w:vAlign w:val="center"/>
            <w:hideMark/>
          </w:tcPr>
          <w:p w14:paraId="7CD3DEDF" w14:textId="77777777" w:rsidR="002B78EE" w:rsidRPr="0060627C" w:rsidRDefault="002B78EE" w:rsidP="0068492C"/>
        </w:tc>
        <w:tc>
          <w:tcPr>
            <w:tcW w:w="2071" w:type="pct"/>
            <w:tcBorders>
              <w:top w:val="nil"/>
              <w:left w:val="nil"/>
              <w:bottom w:val="single" w:sz="8" w:space="0" w:color="auto"/>
              <w:right w:val="single" w:sz="8" w:space="0" w:color="auto"/>
            </w:tcBorders>
            <w:shd w:val="clear" w:color="auto" w:fill="auto"/>
            <w:vAlign w:val="center"/>
            <w:hideMark/>
          </w:tcPr>
          <w:p w14:paraId="671A061F" w14:textId="77777777" w:rsidR="002B78EE" w:rsidRPr="0060627C" w:rsidRDefault="002B78EE" w:rsidP="0068492C">
            <w:r w:rsidRPr="0060627C">
              <w:t>3. Bài tập thực hành</w:t>
            </w:r>
          </w:p>
        </w:tc>
        <w:tc>
          <w:tcPr>
            <w:tcW w:w="601" w:type="pct"/>
            <w:tcBorders>
              <w:top w:val="nil"/>
              <w:left w:val="nil"/>
              <w:bottom w:val="single" w:sz="8" w:space="0" w:color="auto"/>
              <w:right w:val="single" w:sz="8" w:space="0" w:color="auto"/>
            </w:tcBorders>
            <w:shd w:val="clear" w:color="auto" w:fill="auto"/>
            <w:noWrap/>
            <w:vAlign w:val="center"/>
            <w:hideMark/>
          </w:tcPr>
          <w:p w14:paraId="6C69CFDD" w14:textId="16C27D75" w:rsidR="002B78EE" w:rsidRPr="0060627C" w:rsidRDefault="006B7F50" w:rsidP="0068492C">
            <w:pPr>
              <w:jc w:val="center"/>
            </w:pPr>
            <w:r w:rsidRPr="0060627C">
              <w:t>11</w:t>
            </w:r>
          </w:p>
        </w:tc>
        <w:tc>
          <w:tcPr>
            <w:tcW w:w="601" w:type="pct"/>
            <w:tcBorders>
              <w:top w:val="nil"/>
              <w:left w:val="nil"/>
              <w:bottom w:val="single" w:sz="8" w:space="0" w:color="auto"/>
              <w:right w:val="single" w:sz="8" w:space="0" w:color="auto"/>
            </w:tcBorders>
            <w:shd w:val="clear" w:color="auto" w:fill="auto"/>
            <w:noWrap/>
            <w:vAlign w:val="center"/>
            <w:hideMark/>
          </w:tcPr>
          <w:p w14:paraId="3258541C" w14:textId="77777777" w:rsidR="002B78EE" w:rsidRPr="0060627C" w:rsidRDefault="002B78EE" w:rsidP="0068492C">
            <w:pPr>
              <w:jc w:val="center"/>
            </w:pPr>
            <w:r w:rsidRPr="0060627C">
              <w:t>0</w:t>
            </w:r>
          </w:p>
        </w:tc>
        <w:tc>
          <w:tcPr>
            <w:tcW w:w="631" w:type="pct"/>
            <w:tcBorders>
              <w:top w:val="nil"/>
              <w:left w:val="nil"/>
              <w:bottom w:val="single" w:sz="8" w:space="0" w:color="auto"/>
              <w:right w:val="single" w:sz="8" w:space="0" w:color="auto"/>
            </w:tcBorders>
            <w:shd w:val="clear" w:color="auto" w:fill="auto"/>
            <w:noWrap/>
            <w:vAlign w:val="center"/>
            <w:hideMark/>
          </w:tcPr>
          <w:p w14:paraId="019F95B6" w14:textId="753FAD25" w:rsidR="002B78EE" w:rsidRPr="0060627C" w:rsidRDefault="006B7F50" w:rsidP="0068492C">
            <w:pPr>
              <w:jc w:val="center"/>
            </w:pPr>
            <w:r w:rsidRPr="0060627C">
              <w:t>11</w:t>
            </w:r>
          </w:p>
        </w:tc>
        <w:tc>
          <w:tcPr>
            <w:tcW w:w="600" w:type="pct"/>
            <w:tcBorders>
              <w:top w:val="nil"/>
              <w:left w:val="nil"/>
              <w:bottom w:val="single" w:sz="8" w:space="0" w:color="auto"/>
              <w:right w:val="single" w:sz="8" w:space="0" w:color="auto"/>
            </w:tcBorders>
            <w:shd w:val="clear" w:color="auto" w:fill="auto"/>
            <w:noWrap/>
            <w:vAlign w:val="center"/>
            <w:hideMark/>
          </w:tcPr>
          <w:p w14:paraId="623F0AEE" w14:textId="77777777" w:rsidR="002B78EE" w:rsidRPr="0060627C" w:rsidRDefault="002B78EE" w:rsidP="0068492C">
            <w:pPr>
              <w:rPr>
                <w:b/>
                <w:bCs/>
              </w:rPr>
            </w:pPr>
            <w:r w:rsidRPr="0060627C">
              <w:rPr>
                <w:b/>
                <w:bCs/>
              </w:rPr>
              <w:t> </w:t>
            </w:r>
          </w:p>
        </w:tc>
      </w:tr>
      <w:tr w:rsidR="002B78EE" w:rsidRPr="0060627C" w14:paraId="03A413A3" w14:textId="77777777" w:rsidTr="0068492C">
        <w:trPr>
          <w:trHeight w:val="348"/>
        </w:trPr>
        <w:tc>
          <w:tcPr>
            <w:tcW w:w="2567" w:type="pct"/>
            <w:gridSpan w:val="2"/>
            <w:tcBorders>
              <w:top w:val="nil"/>
              <w:left w:val="single" w:sz="8" w:space="0" w:color="auto"/>
              <w:bottom w:val="single" w:sz="8" w:space="0" w:color="auto"/>
              <w:right w:val="single" w:sz="8" w:space="0" w:color="000000"/>
            </w:tcBorders>
            <w:shd w:val="clear" w:color="auto" w:fill="auto"/>
            <w:noWrap/>
            <w:vAlign w:val="center"/>
            <w:hideMark/>
          </w:tcPr>
          <w:p w14:paraId="57EE3E88" w14:textId="77777777" w:rsidR="002B78EE" w:rsidRPr="0060627C" w:rsidRDefault="002B78EE" w:rsidP="0068492C">
            <w:pPr>
              <w:jc w:val="center"/>
              <w:rPr>
                <w:b/>
                <w:bCs/>
              </w:rPr>
            </w:pPr>
            <w:r w:rsidRPr="0060627C">
              <w:rPr>
                <w:b/>
                <w:bCs/>
              </w:rPr>
              <w:t>Cộng </w:t>
            </w:r>
          </w:p>
        </w:tc>
        <w:tc>
          <w:tcPr>
            <w:tcW w:w="601" w:type="pct"/>
            <w:tcBorders>
              <w:top w:val="nil"/>
              <w:left w:val="nil"/>
              <w:bottom w:val="single" w:sz="8" w:space="0" w:color="auto"/>
              <w:right w:val="single" w:sz="8" w:space="0" w:color="auto"/>
            </w:tcBorders>
            <w:shd w:val="clear" w:color="auto" w:fill="auto"/>
            <w:noWrap/>
            <w:vAlign w:val="center"/>
            <w:hideMark/>
          </w:tcPr>
          <w:p w14:paraId="69E1D267" w14:textId="77777777" w:rsidR="002B78EE" w:rsidRPr="0060627C" w:rsidRDefault="002B78EE" w:rsidP="0068492C">
            <w:pPr>
              <w:jc w:val="center"/>
              <w:rPr>
                <w:b/>
                <w:bCs/>
              </w:rPr>
            </w:pPr>
            <w:r w:rsidRPr="0060627C">
              <w:rPr>
                <w:b/>
                <w:bCs/>
              </w:rPr>
              <w:t>180</w:t>
            </w:r>
          </w:p>
        </w:tc>
        <w:tc>
          <w:tcPr>
            <w:tcW w:w="601" w:type="pct"/>
            <w:tcBorders>
              <w:top w:val="nil"/>
              <w:left w:val="nil"/>
              <w:bottom w:val="single" w:sz="8" w:space="0" w:color="auto"/>
              <w:right w:val="single" w:sz="8" w:space="0" w:color="auto"/>
            </w:tcBorders>
            <w:shd w:val="clear" w:color="auto" w:fill="auto"/>
            <w:noWrap/>
            <w:vAlign w:val="center"/>
            <w:hideMark/>
          </w:tcPr>
          <w:p w14:paraId="1751A1F2" w14:textId="1C5A87D8" w:rsidR="002B78EE" w:rsidRPr="0060627C" w:rsidRDefault="00D23B6B" w:rsidP="0068492C">
            <w:pPr>
              <w:jc w:val="center"/>
              <w:rPr>
                <w:b/>
                <w:bCs/>
              </w:rPr>
            </w:pPr>
            <w:r w:rsidRPr="0060627C">
              <w:rPr>
                <w:b/>
                <w:bCs/>
              </w:rPr>
              <w:t>60</w:t>
            </w:r>
          </w:p>
        </w:tc>
        <w:tc>
          <w:tcPr>
            <w:tcW w:w="631" w:type="pct"/>
            <w:tcBorders>
              <w:top w:val="nil"/>
              <w:left w:val="nil"/>
              <w:bottom w:val="single" w:sz="8" w:space="0" w:color="auto"/>
              <w:right w:val="single" w:sz="8" w:space="0" w:color="auto"/>
            </w:tcBorders>
            <w:shd w:val="clear" w:color="auto" w:fill="auto"/>
            <w:noWrap/>
            <w:vAlign w:val="center"/>
            <w:hideMark/>
          </w:tcPr>
          <w:p w14:paraId="31BE834D" w14:textId="00225B91" w:rsidR="002B78EE" w:rsidRPr="0060627C" w:rsidRDefault="002B78EE" w:rsidP="0068492C">
            <w:pPr>
              <w:jc w:val="center"/>
              <w:rPr>
                <w:b/>
                <w:bCs/>
              </w:rPr>
            </w:pPr>
            <w:r w:rsidRPr="0060627C">
              <w:rPr>
                <w:b/>
                <w:bCs/>
              </w:rPr>
              <w:t>1</w:t>
            </w:r>
            <w:r w:rsidR="00D23B6B" w:rsidRPr="0060627C">
              <w:rPr>
                <w:b/>
                <w:bCs/>
              </w:rPr>
              <w:t>1</w:t>
            </w:r>
            <w:r w:rsidRPr="0060627C">
              <w:rPr>
                <w:b/>
                <w:bCs/>
              </w:rPr>
              <w:t>5</w:t>
            </w:r>
          </w:p>
        </w:tc>
        <w:tc>
          <w:tcPr>
            <w:tcW w:w="600" w:type="pct"/>
            <w:tcBorders>
              <w:top w:val="nil"/>
              <w:left w:val="nil"/>
              <w:bottom w:val="single" w:sz="8" w:space="0" w:color="auto"/>
              <w:right w:val="single" w:sz="8" w:space="0" w:color="auto"/>
            </w:tcBorders>
            <w:shd w:val="clear" w:color="auto" w:fill="auto"/>
            <w:noWrap/>
            <w:vAlign w:val="center"/>
            <w:hideMark/>
          </w:tcPr>
          <w:p w14:paraId="74BFF843" w14:textId="77777777" w:rsidR="002B78EE" w:rsidRPr="0060627C" w:rsidRDefault="002B78EE" w:rsidP="0068492C">
            <w:pPr>
              <w:jc w:val="center"/>
              <w:rPr>
                <w:b/>
                <w:bCs/>
              </w:rPr>
            </w:pPr>
            <w:r w:rsidRPr="0060627C">
              <w:rPr>
                <w:b/>
                <w:bCs/>
              </w:rPr>
              <w:t>5</w:t>
            </w:r>
          </w:p>
        </w:tc>
      </w:tr>
    </w:tbl>
    <w:p w14:paraId="4891F9E7" w14:textId="77777777" w:rsidR="002B78EE" w:rsidRPr="0060627C" w:rsidRDefault="002B78EE" w:rsidP="002B78EE">
      <w:pPr>
        <w:ind w:left="720"/>
        <w:rPr>
          <w:b/>
          <w:lang w:val="vi-VN"/>
        </w:rPr>
      </w:pPr>
    </w:p>
    <w:p w14:paraId="232CFAC5" w14:textId="77777777" w:rsidR="002B78EE" w:rsidRPr="0060627C" w:rsidRDefault="002B78EE" w:rsidP="002B78EE"/>
    <w:p w14:paraId="0F9D27F8" w14:textId="77777777" w:rsidR="002B78EE" w:rsidRPr="0060627C" w:rsidRDefault="002B78EE" w:rsidP="00670B77">
      <w:pPr>
        <w:keepNext/>
        <w:numPr>
          <w:ilvl w:val="0"/>
          <w:numId w:val="229"/>
        </w:numPr>
        <w:outlineLvl w:val="2"/>
        <w:rPr>
          <w:b/>
          <w:szCs w:val="36"/>
          <w:lang w:val="x-none" w:eastAsia="x-none"/>
        </w:rPr>
      </w:pPr>
      <w:r w:rsidRPr="0060627C">
        <w:rPr>
          <w:b/>
          <w:szCs w:val="36"/>
          <w:lang w:val="x-none" w:eastAsia="x-none"/>
        </w:rPr>
        <w:t>Nội dung chi tiết:</w:t>
      </w:r>
    </w:p>
    <w:p w14:paraId="1B1304C0" w14:textId="77777777" w:rsidR="002B78EE" w:rsidRPr="0060627C" w:rsidRDefault="002B78EE" w:rsidP="002B78EE">
      <w:pPr>
        <w:keepNext/>
        <w:ind w:left="360"/>
        <w:outlineLvl w:val="2"/>
        <w:rPr>
          <w:b/>
          <w:szCs w:val="36"/>
          <w:lang w:val="x-none" w:eastAsia="x-none"/>
        </w:rPr>
      </w:pPr>
    </w:p>
    <w:p w14:paraId="43AA014E" w14:textId="77777777"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1: An toàn xưởng sản xuất</w:t>
      </w:r>
      <w:r w:rsidRPr="0060627C">
        <w:rPr>
          <w:rFonts w:cs=".VnArialH"/>
          <w:szCs w:val="32"/>
        </w:rPr>
        <w:t xml:space="preserve">                                              Thời gian: 5 giờ</w:t>
      </w:r>
    </w:p>
    <w:p w14:paraId="6C00F915" w14:textId="77777777" w:rsidR="002B78EE" w:rsidRPr="0060627C" w:rsidRDefault="002B78EE" w:rsidP="00670B77">
      <w:pPr>
        <w:numPr>
          <w:ilvl w:val="0"/>
          <w:numId w:val="77"/>
        </w:numPr>
        <w:spacing w:before="120"/>
        <w:contextualSpacing/>
      </w:pPr>
      <w:r w:rsidRPr="0060627C">
        <w:t>Mục tiêu:</w:t>
      </w:r>
    </w:p>
    <w:p w14:paraId="7C607C1B" w14:textId="77777777" w:rsidR="002B78EE" w:rsidRPr="0060627C" w:rsidRDefault="002B78EE" w:rsidP="002B78EE">
      <w:pPr>
        <w:numPr>
          <w:ilvl w:val="0"/>
          <w:numId w:val="37"/>
        </w:numPr>
        <w:spacing w:before="120"/>
        <w:ind w:left="567" w:hanging="218"/>
        <w:jc w:val="both"/>
        <w:rPr>
          <w:bCs/>
          <w:lang w:val="pt-BR"/>
        </w:rPr>
      </w:pPr>
      <w:r w:rsidRPr="0060627C">
        <w:rPr>
          <w:bCs/>
          <w:lang w:val="pt-BR"/>
        </w:rPr>
        <w:t>Phân tích được quyền lợi và nghĩa vụ của sinh viên khi thực tập tại xưởng máy công cụ.</w:t>
      </w:r>
    </w:p>
    <w:p w14:paraId="1C862427" w14:textId="77777777" w:rsidR="002B78EE" w:rsidRPr="0060627C" w:rsidRDefault="002B78EE" w:rsidP="002B78EE">
      <w:pPr>
        <w:numPr>
          <w:ilvl w:val="0"/>
          <w:numId w:val="37"/>
        </w:numPr>
        <w:spacing w:before="120"/>
        <w:ind w:left="567" w:hanging="218"/>
        <w:jc w:val="both"/>
        <w:rPr>
          <w:bCs/>
          <w:lang w:val="pt-BR"/>
        </w:rPr>
      </w:pPr>
      <w:r w:rsidRPr="0060627C">
        <w:rPr>
          <w:bCs/>
          <w:lang w:val="pt-BR"/>
        </w:rPr>
        <w:lastRenderedPageBreak/>
        <w:t>Giải thích được tầm quan trọng và ý nghĩa của nội qui và những qui định khi thực tập tại xưởng máy công cụ.</w:t>
      </w:r>
    </w:p>
    <w:p w14:paraId="6125A7E2"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 trì, cẩn thận, nghiêm túc, chủ động và tích cực sáng</w:t>
      </w:r>
      <w:r w:rsidRPr="0060627C">
        <w:rPr>
          <w:lang w:val="pt-BR"/>
        </w:rPr>
        <w:t xml:space="preserve"> tạo trong học tập.</w:t>
      </w:r>
    </w:p>
    <w:p w14:paraId="7CA68062" w14:textId="77777777" w:rsidR="002B78EE" w:rsidRPr="0060627C" w:rsidRDefault="002B78EE" w:rsidP="00670B77">
      <w:pPr>
        <w:numPr>
          <w:ilvl w:val="0"/>
          <w:numId w:val="77"/>
        </w:numPr>
        <w:spacing w:before="120"/>
        <w:contextualSpacing/>
      </w:pPr>
      <w:r w:rsidRPr="0060627C">
        <w:t>Nội dung:</w:t>
      </w:r>
      <w:r w:rsidRPr="0060627C">
        <w:tab/>
      </w:r>
    </w:p>
    <w:p w14:paraId="1A983666" w14:textId="77777777" w:rsidR="002B78EE" w:rsidRPr="0060627C" w:rsidRDefault="002B78EE" w:rsidP="00670B77">
      <w:pPr>
        <w:numPr>
          <w:ilvl w:val="1"/>
          <w:numId w:val="78"/>
        </w:numPr>
        <w:spacing w:before="120"/>
        <w:contextualSpacing/>
      </w:pPr>
      <w:r w:rsidRPr="0060627C">
        <w:t xml:space="preserve"> Những nguy hiểm do máy.</w:t>
      </w:r>
    </w:p>
    <w:p w14:paraId="5C6BB833" w14:textId="77777777" w:rsidR="002B78EE" w:rsidRPr="0060627C" w:rsidRDefault="002B78EE" w:rsidP="00670B77">
      <w:pPr>
        <w:numPr>
          <w:ilvl w:val="1"/>
          <w:numId w:val="78"/>
        </w:numPr>
        <w:spacing w:before="120"/>
        <w:contextualSpacing/>
      </w:pPr>
      <w:r w:rsidRPr="0060627C">
        <w:t xml:space="preserve"> Nguy hiểm do thao tác sai.</w:t>
      </w:r>
    </w:p>
    <w:p w14:paraId="2B8671DE" w14:textId="77777777" w:rsidR="002B78EE" w:rsidRPr="0060627C" w:rsidRDefault="002B78EE" w:rsidP="00670B77">
      <w:pPr>
        <w:numPr>
          <w:ilvl w:val="1"/>
          <w:numId w:val="78"/>
        </w:numPr>
        <w:tabs>
          <w:tab w:val="left" w:pos="851"/>
        </w:tabs>
        <w:spacing w:before="120"/>
        <w:ind w:left="567" w:firstLine="0"/>
      </w:pPr>
      <w:r w:rsidRPr="0060627C">
        <w:t>Nguy hiểm do dụng cụ, thiết bị</w:t>
      </w:r>
    </w:p>
    <w:p w14:paraId="5FCB165B" w14:textId="77777777" w:rsidR="002B78EE" w:rsidRPr="0060627C" w:rsidRDefault="002B78EE" w:rsidP="00670B77">
      <w:pPr>
        <w:numPr>
          <w:ilvl w:val="1"/>
          <w:numId w:val="78"/>
        </w:numPr>
        <w:spacing w:before="120"/>
        <w:ind w:left="567" w:firstLine="0"/>
      </w:pPr>
      <w:r w:rsidRPr="0060627C">
        <w:t>Nguy hiểm do không tuân thủ những quy tắc an toàn.</w:t>
      </w:r>
    </w:p>
    <w:p w14:paraId="0D25908E" w14:textId="5E9116DD"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2: Máy tiện</w:t>
      </w:r>
      <w:r w:rsidRPr="0060627C">
        <w:rPr>
          <w:rFonts w:cs=".VnArialH"/>
          <w:b/>
          <w:szCs w:val="32"/>
        </w:rPr>
        <w:tab/>
      </w:r>
      <w:r w:rsidRPr="0060627C">
        <w:rPr>
          <w:rFonts w:cs=".VnArialH"/>
          <w:szCs w:val="32"/>
        </w:rPr>
        <w:tab/>
        <w:t xml:space="preserve">                              </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Thời gian: </w:t>
      </w:r>
      <w:r w:rsidR="00197B57" w:rsidRPr="0060627C">
        <w:rPr>
          <w:rFonts w:cs=".VnArialH"/>
          <w:szCs w:val="32"/>
        </w:rPr>
        <w:t>1</w:t>
      </w:r>
      <w:r w:rsidRPr="0060627C">
        <w:rPr>
          <w:rFonts w:cs=".VnArialH"/>
          <w:szCs w:val="32"/>
        </w:rPr>
        <w:t>5 giờ</w:t>
      </w:r>
    </w:p>
    <w:p w14:paraId="752755D9" w14:textId="77777777" w:rsidR="002B78EE" w:rsidRPr="0060627C" w:rsidRDefault="002B78EE" w:rsidP="002B78EE">
      <w:pPr>
        <w:numPr>
          <w:ilvl w:val="0"/>
          <w:numId w:val="38"/>
        </w:numPr>
        <w:spacing w:before="120"/>
      </w:pPr>
      <w:r w:rsidRPr="0060627C">
        <w:t>1. Mục tiêu:</w:t>
      </w:r>
    </w:p>
    <w:p w14:paraId="011563DE" w14:textId="77777777" w:rsidR="002B78EE" w:rsidRPr="0060627C" w:rsidRDefault="002B78EE" w:rsidP="002B78EE">
      <w:pPr>
        <w:numPr>
          <w:ilvl w:val="0"/>
          <w:numId w:val="37"/>
        </w:numPr>
        <w:spacing w:before="120"/>
        <w:ind w:left="567" w:hanging="218"/>
        <w:jc w:val="both"/>
        <w:rPr>
          <w:bCs/>
          <w:lang w:val="pt-BR"/>
        </w:rPr>
      </w:pPr>
      <w:r w:rsidRPr="0060627C">
        <w:rPr>
          <w:bCs/>
          <w:lang w:val="pt-BR"/>
        </w:rPr>
        <w:t>Trình bày được lịch sử phát triển của nghề cắt gọt kim loại</w:t>
      </w:r>
    </w:p>
    <w:p w14:paraId="2CA4DCD8" w14:textId="77777777" w:rsidR="002B78EE" w:rsidRPr="0060627C" w:rsidRDefault="002B78EE" w:rsidP="002B78EE">
      <w:pPr>
        <w:numPr>
          <w:ilvl w:val="0"/>
          <w:numId w:val="37"/>
        </w:numPr>
        <w:spacing w:before="120"/>
        <w:ind w:left="567" w:hanging="218"/>
        <w:jc w:val="both"/>
        <w:rPr>
          <w:bCs/>
          <w:lang w:val="pt-BR"/>
        </w:rPr>
      </w:pPr>
      <w:r w:rsidRPr="0060627C">
        <w:rPr>
          <w:bCs/>
          <w:lang w:val="pt-BR"/>
        </w:rPr>
        <w:t>Phân tích được nguyên lý gia công, độ chính xác kinh tế, độ chính xác đạt được của các công nghệ gia công cắt gọt kim loại có phoi.</w:t>
      </w:r>
    </w:p>
    <w:p w14:paraId="4BB90FDA" w14:textId="77777777" w:rsidR="002B78EE" w:rsidRPr="0060627C" w:rsidRDefault="002B78EE" w:rsidP="002B78EE">
      <w:pPr>
        <w:numPr>
          <w:ilvl w:val="0"/>
          <w:numId w:val="37"/>
        </w:numPr>
        <w:spacing w:before="120"/>
        <w:ind w:left="567" w:hanging="218"/>
        <w:jc w:val="both"/>
        <w:rPr>
          <w:bCs/>
          <w:lang w:val="pt-BR"/>
        </w:rPr>
      </w:pPr>
      <w:r w:rsidRPr="0060627C">
        <w:rPr>
          <w:bCs/>
          <w:lang w:val="pt-BR"/>
        </w:rPr>
        <w:t>Trình bày được tính năng, cấu tạo của máy tiện, các bộ phận máy và các phụ tùng kèm theo máy.</w:t>
      </w:r>
    </w:p>
    <w:p w14:paraId="15A20B2E" w14:textId="152E1FB8" w:rsidR="002B78EE" w:rsidRPr="0060627C" w:rsidRDefault="002B78EE" w:rsidP="002B78EE">
      <w:pPr>
        <w:numPr>
          <w:ilvl w:val="0"/>
          <w:numId w:val="37"/>
        </w:numPr>
        <w:spacing w:before="120"/>
        <w:ind w:left="567" w:hanging="218"/>
        <w:jc w:val="both"/>
        <w:rPr>
          <w:bCs/>
          <w:lang w:val="pt-BR"/>
        </w:rPr>
      </w:pPr>
      <w:r w:rsidRPr="0060627C">
        <w:rPr>
          <w:bCs/>
          <w:lang w:val="pt-BR"/>
        </w:rPr>
        <w:t xml:space="preserve">Trình bày </w:t>
      </w:r>
      <w:r w:rsidR="003D4104" w:rsidRPr="0060627C">
        <w:rPr>
          <w:bCs/>
          <w:lang w:val="pt-BR"/>
        </w:rPr>
        <w:t>một cách khái quát</w:t>
      </w:r>
      <w:r w:rsidRPr="0060627C">
        <w:rPr>
          <w:bCs/>
          <w:lang w:val="pt-BR"/>
        </w:rPr>
        <w:t xml:space="preserve"> </w:t>
      </w:r>
      <w:r w:rsidR="003D4104" w:rsidRPr="0060627C">
        <w:rPr>
          <w:bCs/>
          <w:lang w:val="pt-BR"/>
        </w:rPr>
        <w:t xml:space="preserve">về </w:t>
      </w:r>
      <w:r w:rsidRPr="0060627C">
        <w:rPr>
          <w:bCs/>
          <w:lang w:val="pt-BR"/>
        </w:rPr>
        <w:t>điện 3 pha, hệ thống điện trong máy tiện.</w:t>
      </w:r>
    </w:p>
    <w:p w14:paraId="0493B1F1" w14:textId="77777777" w:rsidR="002B78EE" w:rsidRPr="0060627C" w:rsidRDefault="002B78EE" w:rsidP="002B78EE">
      <w:pPr>
        <w:numPr>
          <w:ilvl w:val="0"/>
          <w:numId w:val="37"/>
        </w:numPr>
        <w:spacing w:before="120"/>
        <w:ind w:left="567" w:hanging="218"/>
        <w:jc w:val="both"/>
        <w:rPr>
          <w:bCs/>
          <w:lang w:val="pt-BR"/>
        </w:rPr>
      </w:pPr>
      <w:r w:rsidRPr="0060627C">
        <w:rPr>
          <w:bCs/>
          <w:lang w:val="pt-BR"/>
        </w:rPr>
        <w:t>Phân tích được quy trình bảo dưỡng máy tiện</w:t>
      </w:r>
    </w:p>
    <w:p w14:paraId="311E0FF1"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 trì, cẩn thận, nghiêm túc, chủ động và tích cực sáng tạo</w:t>
      </w:r>
      <w:r w:rsidRPr="0060627C">
        <w:rPr>
          <w:lang w:val="pt-BR"/>
        </w:rPr>
        <w:t xml:space="preserve"> trong học tập.</w:t>
      </w:r>
    </w:p>
    <w:p w14:paraId="69565C87" w14:textId="77777777" w:rsidR="002B78EE" w:rsidRPr="0060627C" w:rsidRDefault="002B78EE" w:rsidP="002B78EE">
      <w:pPr>
        <w:numPr>
          <w:ilvl w:val="0"/>
          <w:numId w:val="38"/>
        </w:numPr>
        <w:spacing w:before="120"/>
      </w:pPr>
      <w:r w:rsidRPr="0060627C">
        <w:t>2. Nội dung:</w:t>
      </w:r>
    </w:p>
    <w:p w14:paraId="312887ED" w14:textId="77777777" w:rsidR="002B78EE" w:rsidRPr="0060627C" w:rsidRDefault="002B78EE" w:rsidP="002B78EE">
      <w:pPr>
        <w:numPr>
          <w:ilvl w:val="1"/>
          <w:numId w:val="38"/>
        </w:numPr>
        <w:spacing w:before="120"/>
      </w:pPr>
      <w:r w:rsidRPr="0060627C">
        <w:t>Định nghĩa, khái niệm.</w:t>
      </w:r>
    </w:p>
    <w:p w14:paraId="7AF3639D" w14:textId="77777777" w:rsidR="002B78EE" w:rsidRPr="0060627C" w:rsidRDefault="002B78EE" w:rsidP="002B78EE">
      <w:pPr>
        <w:numPr>
          <w:ilvl w:val="1"/>
          <w:numId w:val="38"/>
        </w:numPr>
        <w:spacing w:before="120"/>
      </w:pPr>
      <w:r w:rsidRPr="0060627C">
        <w:t xml:space="preserve">Cấu tạo máy tiện: </w:t>
      </w:r>
    </w:p>
    <w:p w14:paraId="66417A0A" w14:textId="77777777" w:rsidR="002B78EE" w:rsidRPr="0060627C" w:rsidRDefault="002B78EE" w:rsidP="002B78EE">
      <w:pPr>
        <w:spacing w:before="120"/>
      </w:pPr>
      <w:r w:rsidRPr="0060627C">
        <w:t xml:space="preserve">     2.2.1. Bàn máy.</w:t>
      </w:r>
    </w:p>
    <w:p w14:paraId="78F3C325" w14:textId="77777777" w:rsidR="002B78EE" w:rsidRPr="0060627C" w:rsidRDefault="002B78EE" w:rsidP="002B78EE">
      <w:pPr>
        <w:numPr>
          <w:ilvl w:val="2"/>
          <w:numId w:val="38"/>
        </w:numPr>
        <w:spacing w:before="120"/>
      </w:pPr>
      <w:r w:rsidRPr="0060627C">
        <w:t xml:space="preserve">     2.2.2. Ụ động.</w:t>
      </w:r>
    </w:p>
    <w:p w14:paraId="3A9269C3" w14:textId="77777777" w:rsidR="002B78EE" w:rsidRPr="0060627C" w:rsidRDefault="002B78EE" w:rsidP="002B78EE">
      <w:pPr>
        <w:numPr>
          <w:ilvl w:val="2"/>
          <w:numId w:val="38"/>
        </w:numPr>
        <w:spacing w:before="120"/>
      </w:pPr>
      <w:r w:rsidRPr="0060627C">
        <w:t xml:space="preserve">     2.2.3. Ụ chính.</w:t>
      </w:r>
    </w:p>
    <w:p w14:paraId="1DF0397B" w14:textId="77777777" w:rsidR="002B78EE" w:rsidRPr="0060627C" w:rsidRDefault="002B78EE" w:rsidP="002B78EE">
      <w:pPr>
        <w:numPr>
          <w:ilvl w:val="2"/>
          <w:numId w:val="38"/>
        </w:numPr>
        <w:spacing w:before="120"/>
      </w:pPr>
      <w:r w:rsidRPr="0060627C">
        <w:t xml:space="preserve">     2.2.4. Bàn xe dao.</w:t>
      </w:r>
    </w:p>
    <w:p w14:paraId="23D9DCC8" w14:textId="77777777" w:rsidR="002B78EE" w:rsidRPr="0060627C" w:rsidRDefault="002B78EE" w:rsidP="002B78EE">
      <w:pPr>
        <w:pStyle w:val="ListParagraph"/>
        <w:numPr>
          <w:ilvl w:val="1"/>
          <w:numId w:val="38"/>
        </w:numPr>
        <w:spacing w:before="120" w:after="0" w:line="240" w:lineRule="auto"/>
        <w:contextualSpacing w:val="0"/>
        <w:rPr>
          <w:vanish/>
          <w:sz w:val="28"/>
          <w:szCs w:val="28"/>
        </w:rPr>
      </w:pPr>
      <w:r w:rsidRPr="0060627C">
        <w:rPr>
          <w:vanish/>
          <w:sz w:val="28"/>
          <w:szCs w:val="28"/>
        </w:rPr>
        <w:t>Hệ thống điện trong máy tiện:</w:t>
      </w:r>
    </w:p>
    <w:p w14:paraId="77F7A7DD" w14:textId="77777777" w:rsidR="002B78EE" w:rsidRPr="0060627C" w:rsidRDefault="002B78EE" w:rsidP="002B78EE">
      <w:pPr>
        <w:spacing w:before="120"/>
        <w:rPr>
          <w:vanish/>
        </w:rPr>
      </w:pPr>
      <w:r w:rsidRPr="0060627C">
        <w:rPr>
          <w:vanish/>
        </w:rPr>
        <w:t xml:space="preserve">     2.3.1. Điện 3 pha</w:t>
      </w:r>
    </w:p>
    <w:p w14:paraId="72EFC6DD" w14:textId="77777777" w:rsidR="002B78EE" w:rsidRPr="0060627C" w:rsidRDefault="002B78EE" w:rsidP="002B78EE">
      <w:pPr>
        <w:spacing w:before="120"/>
        <w:rPr>
          <w:vanish/>
        </w:rPr>
      </w:pPr>
      <w:r w:rsidRPr="0060627C">
        <w:rPr>
          <w:vanish/>
        </w:rPr>
        <w:t xml:space="preserve">     2.3.2. Hệ thống điện trong máy tiện.</w:t>
      </w:r>
    </w:p>
    <w:p w14:paraId="73ACF69B" w14:textId="77777777" w:rsidR="002B78EE" w:rsidRPr="0060627C" w:rsidRDefault="002B78EE" w:rsidP="002B78EE">
      <w:pPr>
        <w:spacing w:before="120"/>
        <w:rPr>
          <w:vanish/>
        </w:rPr>
      </w:pPr>
      <w:r w:rsidRPr="0060627C">
        <w:rPr>
          <w:vanish/>
        </w:rPr>
        <w:t xml:space="preserve">     2.3.3. Bảng điều khiển điện</w:t>
      </w:r>
    </w:p>
    <w:p w14:paraId="4D7D8EEB" w14:textId="77777777" w:rsidR="002B78EE" w:rsidRPr="0060627C" w:rsidRDefault="002B78EE" w:rsidP="002B78EE">
      <w:pPr>
        <w:numPr>
          <w:ilvl w:val="1"/>
          <w:numId w:val="38"/>
        </w:numPr>
        <w:spacing w:before="120"/>
      </w:pPr>
      <w:r w:rsidRPr="0060627C">
        <w:t>Bảo quản máy tiện</w:t>
      </w:r>
    </w:p>
    <w:p w14:paraId="64E0BBE3" w14:textId="77777777" w:rsidR="002B78EE" w:rsidRPr="0060627C" w:rsidRDefault="002B78EE" w:rsidP="002B78EE">
      <w:pPr>
        <w:numPr>
          <w:ilvl w:val="7"/>
          <w:numId w:val="38"/>
        </w:numPr>
        <w:tabs>
          <w:tab w:val="left" w:pos="426"/>
        </w:tabs>
        <w:spacing w:before="120"/>
        <w:contextualSpacing/>
      </w:pPr>
      <w:r w:rsidRPr="0060627C">
        <w:t xml:space="preserve">     2.4.1. Phương pháp tra dầu và bảo trì máy:</w:t>
      </w:r>
    </w:p>
    <w:p w14:paraId="1C94F099" w14:textId="77777777" w:rsidR="002B78EE" w:rsidRPr="0060627C" w:rsidRDefault="002B78EE" w:rsidP="002B78EE">
      <w:pPr>
        <w:numPr>
          <w:ilvl w:val="2"/>
          <w:numId w:val="38"/>
        </w:numPr>
        <w:spacing w:before="120"/>
        <w:contextualSpacing/>
      </w:pPr>
      <w:r w:rsidRPr="0060627C">
        <w:t xml:space="preserve">     2.4.2. Kiểm tra mức dầu thường xuyên.</w:t>
      </w:r>
    </w:p>
    <w:p w14:paraId="18DEDE19" w14:textId="77777777" w:rsidR="002B78EE" w:rsidRPr="0060627C" w:rsidRDefault="002B78EE" w:rsidP="002B78EE">
      <w:pPr>
        <w:numPr>
          <w:ilvl w:val="2"/>
          <w:numId w:val="38"/>
        </w:numPr>
        <w:spacing w:before="120"/>
        <w:contextualSpacing/>
      </w:pPr>
      <w:r w:rsidRPr="0060627C">
        <w:t xml:space="preserve">     2.4.3. Sử dụng đúng loại dầu cho từng chi tiết, bộ phận.</w:t>
      </w:r>
    </w:p>
    <w:p w14:paraId="38FB279E" w14:textId="77777777" w:rsidR="002B78EE" w:rsidRPr="0060627C" w:rsidRDefault="002B78EE" w:rsidP="002B78EE">
      <w:pPr>
        <w:numPr>
          <w:ilvl w:val="2"/>
          <w:numId w:val="38"/>
        </w:numPr>
        <w:spacing w:before="120"/>
        <w:contextualSpacing/>
      </w:pPr>
      <w:r w:rsidRPr="0060627C">
        <w:t xml:space="preserve">     2.4.4. Thay dầu theo đúng hướng dẫn</w:t>
      </w:r>
    </w:p>
    <w:p w14:paraId="162BBDA1" w14:textId="1923C89B" w:rsidR="002B78EE" w:rsidRPr="0060627C" w:rsidRDefault="002B78EE" w:rsidP="002B78EE">
      <w:pPr>
        <w:keepNext/>
        <w:tabs>
          <w:tab w:val="num" w:pos="864"/>
        </w:tabs>
        <w:ind w:left="864" w:hanging="864"/>
        <w:outlineLvl w:val="3"/>
        <w:rPr>
          <w:rFonts w:cs=".VnArialH"/>
          <w:szCs w:val="32"/>
        </w:rPr>
      </w:pPr>
      <w:r w:rsidRPr="0060627C">
        <w:rPr>
          <w:rFonts w:cs=".VnArialH"/>
          <w:b/>
          <w:szCs w:val="32"/>
        </w:rPr>
        <w:lastRenderedPageBreak/>
        <w:t>Bài 3: Dao tiện</w:t>
      </w:r>
      <w:r w:rsidRPr="0060627C">
        <w:rPr>
          <w:rFonts w:cs=".VnArialH"/>
          <w:szCs w:val="32"/>
        </w:rPr>
        <w:t xml:space="preserve">                                  </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Thời gian: </w:t>
      </w:r>
      <w:r w:rsidR="00197B57" w:rsidRPr="0060627C">
        <w:rPr>
          <w:rFonts w:cs=".VnArialH"/>
          <w:szCs w:val="32"/>
        </w:rPr>
        <w:t xml:space="preserve">16 </w:t>
      </w:r>
      <w:r w:rsidRPr="0060627C">
        <w:rPr>
          <w:rFonts w:cs=".VnArialH"/>
          <w:szCs w:val="32"/>
        </w:rPr>
        <w:t xml:space="preserve">giờ </w:t>
      </w:r>
    </w:p>
    <w:p w14:paraId="27168C2D" w14:textId="77777777" w:rsidR="002B78EE" w:rsidRPr="0060627C" w:rsidRDefault="002B78EE" w:rsidP="002B78EE">
      <w:pPr>
        <w:numPr>
          <w:ilvl w:val="0"/>
          <w:numId w:val="39"/>
        </w:numPr>
        <w:spacing w:before="120"/>
      </w:pPr>
      <w:r w:rsidRPr="0060627C">
        <w:t>Mục tiêu:</w:t>
      </w:r>
    </w:p>
    <w:p w14:paraId="270C6727" w14:textId="77777777" w:rsidR="002B78EE" w:rsidRPr="0060627C" w:rsidRDefault="002B78EE" w:rsidP="002B78EE">
      <w:pPr>
        <w:numPr>
          <w:ilvl w:val="0"/>
          <w:numId w:val="37"/>
        </w:numPr>
        <w:spacing w:before="120"/>
        <w:ind w:left="567" w:hanging="218"/>
        <w:jc w:val="both"/>
        <w:rPr>
          <w:bCs/>
          <w:lang w:val="pt-BR"/>
        </w:rPr>
      </w:pPr>
      <w:r w:rsidRPr="0060627C">
        <w:rPr>
          <w:lang w:val="vi-VN"/>
        </w:rPr>
        <w:t xml:space="preserve">Trình </w:t>
      </w:r>
      <w:r w:rsidRPr="0060627C">
        <w:t xml:space="preserve">bày </w:t>
      </w:r>
      <w:r w:rsidRPr="0060627C">
        <w:rPr>
          <w:bCs/>
          <w:lang w:val="pt-BR"/>
        </w:rPr>
        <w:t>được các yếu tố cơ bản dao tiện, đặc điểm của các lưỡi cắt, các thông số hình học của dao tiện.</w:t>
      </w:r>
    </w:p>
    <w:p w14:paraId="21DDFD9D" w14:textId="77777777" w:rsidR="002B78EE" w:rsidRPr="0060627C" w:rsidRDefault="002B78EE" w:rsidP="002B78EE">
      <w:pPr>
        <w:numPr>
          <w:ilvl w:val="0"/>
          <w:numId w:val="37"/>
        </w:numPr>
        <w:spacing w:before="120"/>
        <w:ind w:left="567" w:hanging="218"/>
        <w:jc w:val="both"/>
        <w:rPr>
          <w:bCs/>
          <w:lang w:val="pt-BR"/>
        </w:rPr>
      </w:pPr>
      <w:r w:rsidRPr="0060627C">
        <w:rPr>
          <w:bCs/>
          <w:lang w:val="pt-BR"/>
        </w:rPr>
        <w:t>Phân tích được yêu cầu của vật liệu làm phần cắt gọt.</w:t>
      </w:r>
    </w:p>
    <w:p w14:paraId="5C573D96" w14:textId="77777777" w:rsidR="002B78EE" w:rsidRPr="0060627C" w:rsidRDefault="002B78EE" w:rsidP="002B78EE">
      <w:pPr>
        <w:numPr>
          <w:ilvl w:val="0"/>
          <w:numId w:val="37"/>
        </w:numPr>
        <w:spacing w:before="120"/>
        <w:ind w:left="567" w:hanging="218"/>
        <w:jc w:val="both"/>
        <w:rPr>
          <w:lang w:val="pt-BR"/>
        </w:rPr>
      </w:pPr>
      <w:r w:rsidRPr="0060627C">
        <w:rPr>
          <w:bCs/>
          <w:lang w:val="pt-BR"/>
        </w:rPr>
        <w:t>Nhận dạng được</w:t>
      </w:r>
      <w:r w:rsidRPr="0060627C">
        <w:rPr>
          <w:lang w:val="pt-BR"/>
        </w:rPr>
        <w:t xml:space="preserve"> các bề mặt, lưỡi cắt, thông số hình học của dao tiện.</w:t>
      </w:r>
    </w:p>
    <w:p w14:paraId="19E27D42" w14:textId="77777777" w:rsidR="002B78EE" w:rsidRPr="0060627C" w:rsidRDefault="002B78EE" w:rsidP="002B78EE">
      <w:pPr>
        <w:numPr>
          <w:ilvl w:val="0"/>
          <w:numId w:val="37"/>
        </w:numPr>
        <w:spacing w:before="120"/>
        <w:ind w:left="567" w:hanging="218"/>
        <w:jc w:val="both"/>
        <w:rPr>
          <w:bCs/>
          <w:lang w:val="pt-BR"/>
        </w:rPr>
      </w:pPr>
      <w:r w:rsidRPr="0060627C">
        <w:rPr>
          <w:bCs/>
          <w:lang w:val="pt-BR"/>
        </w:rPr>
        <w:t>Mài được dao tiện ngoài (thép gió) đạt độ nhám Ra1.25, lưỡi cắt thẳng, đúng góc độ, đúng yêu cầu kỹ thuật, đúng thời gian qui định, đảm bảo an toàn tuyệt đối cho người và máy.</w:t>
      </w:r>
    </w:p>
    <w:p w14:paraId="20EC17AF" w14:textId="77777777" w:rsidR="002B78EE" w:rsidRPr="0060627C" w:rsidRDefault="002B78EE" w:rsidP="002B78EE">
      <w:pPr>
        <w:numPr>
          <w:ilvl w:val="0"/>
          <w:numId w:val="37"/>
        </w:numPr>
        <w:spacing w:before="120"/>
        <w:ind w:left="567" w:hanging="218"/>
        <w:jc w:val="both"/>
        <w:rPr>
          <w:bCs/>
          <w:lang w:val="pt-BR"/>
        </w:rPr>
      </w:pPr>
      <w:r w:rsidRPr="0060627C">
        <w:rPr>
          <w:lang w:val="pt-BR"/>
        </w:rPr>
        <w:t>Gá</w:t>
      </w:r>
      <w:r w:rsidRPr="0060627C">
        <w:rPr>
          <w:lang w:val="vi-VN"/>
        </w:rPr>
        <w:t xml:space="preserve"> </w:t>
      </w:r>
      <w:r w:rsidRPr="0060627C">
        <w:rPr>
          <w:bCs/>
          <w:lang w:val="pt-BR"/>
        </w:rPr>
        <w:t>được dao tiện ngoài đúng góc độ, đúng yêu cầu kỹ thuật, đúng thời gian qui định, đảm bảo an toàn tuyệt đối cho người và máy.</w:t>
      </w:r>
    </w:p>
    <w:p w14:paraId="1C554BB9" w14:textId="77777777" w:rsidR="002B78EE" w:rsidRPr="0060627C" w:rsidRDefault="002B78EE" w:rsidP="002B78EE">
      <w:pPr>
        <w:numPr>
          <w:ilvl w:val="0"/>
          <w:numId w:val="37"/>
        </w:numPr>
        <w:spacing w:before="120"/>
        <w:ind w:left="567" w:hanging="218"/>
        <w:jc w:val="both"/>
        <w:rPr>
          <w:bCs/>
          <w:lang w:val="pt-BR"/>
        </w:rPr>
      </w:pPr>
      <w:r w:rsidRPr="0060627C">
        <w:rPr>
          <w:bCs/>
          <w:lang w:val="pt-BR"/>
        </w:rPr>
        <w:t>Phân tích được sự thay đổi thông số hình học khi gá dao không đúng tâm.</w:t>
      </w:r>
    </w:p>
    <w:p w14:paraId="0F46C610"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w:t>
      </w:r>
      <w:r w:rsidRPr="0060627C">
        <w:rPr>
          <w:lang w:val="pt-BR"/>
        </w:rPr>
        <w:t xml:space="preserve"> tính kỷ luật, kiên trì, cẩn thận, nghiêm túc, chủ động và tích cực sáng tạo trong học tập.</w:t>
      </w:r>
    </w:p>
    <w:p w14:paraId="2928FCBA" w14:textId="77777777" w:rsidR="002B78EE" w:rsidRPr="0060627C" w:rsidRDefault="002B78EE" w:rsidP="002B78EE">
      <w:pPr>
        <w:numPr>
          <w:ilvl w:val="0"/>
          <w:numId w:val="39"/>
        </w:numPr>
        <w:spacing w:before="120"/>
      </w:pPr>
      <w:r w:rsidRPr="0060627C">
        <w:t>Nội dung:</w:t>
      </w:r>
    </w:p>
    <w:p w14:paraId="247425CB" w14:textId="77777777" w:rsidR="002B78EE" w:rsidRPr="0060627C" w:rsidRDefault="002B78EE" w:rsidP="002B78EE">
      <w:pPr>
        <w:spacing w:before="120"/>
        <w:ind w:firstLine="360"/>
      </w:pPr>
      <w:r w:rsidRPr="0060627C">
        <w:t>2.1. Vật liệu làm dao tiện.</w:t>
      </w:r>
    </w:p>
    <w:p w14:paraId="16DA9565" w14:textId="77777777" w:rsidR="002B78EE" w:rsidRPr="0060627C" w:rsidRDefault="002B78EE" w:rsidP="002B78EE">
      <w:pPr>
        <w:spacing w:before="120"/>
        <w:ind w:firstLine="360"/>
      </w:pPr>
      <w:r w:rsidRPr="0060627C">
        <w:t>2.2. Phân loại dao tiện.</w:t>
      </w:r>
    </w:p>
    <w:p w14:paraId="5AA20374" w14:textId="77777777" w:rsidR="002B78EE" w:rsidRPr="0060627C" w:rsidRDefault="002B78EE" w:rsidP="002B78EE">
      <w:pPr>
        <w:spacing w:before="120"/>
        <w:ind w:firstLine="360"/>
      </w:pPr>
      <w:r w:rsidRPr="0060627C">
        <w:t>2.3. Hình dáng và góc độ dao tiện</w:t>
      </w:r>
    </w:p>
    <w:p w14:paraId="146B6916" w14:textId="77777777" w:rsidR="002B78EE" w:rsidRPr="0060627C" w:rsidRDefault="002B78EE" w:rsidP="002B78EE">
      <w:pPr>
        <w:spacing w:before="120"/>
        <w:ind w:firstLine="360"/>
      </w:pPr>
      <w:r w:rsidRPr="0060627C">
        <w:t>2.4. Mài dao tiện</w:t>
      </w:r>
    </w:p>
    <w:p w14:paraId="77AB32B4" w14:textId="77777777" w:rsidR="002B78EE" w:rsidRPr="0060627C" w:rsidRDefault="002B78EE" w:rsidP="002B78EE">
      <w:pPr>
        <w:spacing w:before="120"/>
        <w:ind w:firstLine="360"/>
      </w:pPr>
      <w:r w:rsidRPr="0060627C">
        <w:t>2.5. Gá dao tiện đúng chiều cao tâm</w:t>
      </w:r>
    </w:p>
    <w:p w14:paraId="7DC508B1" w14:textId="5180BC11"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4: Đồ gá tiện</w:t>
      </w:r>
      <w:r w:rsidRPr="0060627C">
        <w:rPr>
          <w:rFonts w:cs=".VnArialH"/>
          <w:szCs w:val="32"/>
        </w:rPr>
        <w:t xml:space="preserve"> </w:t>
      </w:r>
      <w:r w:rsidRPr="0060627C">
        <w:rPr>
          <w:rFonts w:cs=".VnArialH"/>
          <w:b/>
          <w:szCs w:val="32"/>
        </w:rPr>
        <w:t>và cá phương pháp gia công bề mặt</w:t>
      </w:r>
      <w:r w:rsidRPr="0060627C">
        <w:rPr>
          <w:rFonts w:cs=".VnArialH"/>
          <w:szCs w:val="32"/>
        </w:rPr>
        <w:t xml:space="preserve">           Thời gian: </w:t>
      </w:r>
      <w:r w:rsidR="00197B57" w:rsidRPr="0060627C">
        <w:rPr>
          <w:rFonts w:cs=".VnArialH"/>
          <w:szCs w:val="32"/>
        </w:rPr>
        <w:t>1</w:t>
      </w:r>
      <w:r w:rsidR="003228FB" w:rsidRPr="0060627C">
        <w:rPr>
          <w:rFonts w:cs=".VnArialH"/>
          <w:szCs w:val="32"/>
        </w:rPr>
        <w:t>0</w:t>
      </w:r>
      <w:r w:rsidRPr="0060627C">
        <w:rPr>
          <w:rFonts w:cs=".VnArialH"/>
          <w:szCs w:val="32"/>
        </w:rPr>
        <w:t xml:space="preserve"> giờ </w:t>
      </w:r>
    </w:p>
    <w:p w14:paraId="0AEB5E52" w14:textId="77777777" w:rsidR="002B78EE" w:rsidRPr="0060627C" w:rsidRDefault="002B78EE" w:rsidP="002B78EE">
      <w:pPr>
        <w:numPr>
          <w:ilvl w:val="0"/>
          <w:numId w:val="41"/>
        </w:numPr>
        <w:spacing w:before="120"/>
      </w:pPr>
      <w:r w:rsidRPr="0060627C">
        <w:t>Mục tiêu:</w:t>
      </w:r>
    </w:p>
    <w:p w14:paraId="028E388C" w14:textId="77777777" w:rsidR="002B78EE" w:rsidRPr="0060627C" w:rsidRDefault="002B78EE" w:rsidP="002B78EE">
      <w:pPr>
        <w:numPr>
          <w:ilvl w:val="0"/>
          <w:numId w:val="37"/>
        </w:numPr>
        <w:spacing w:before="120"/>
        <w:ind w:left="567" w:hanging="218"/>
        <w:jc w:val="both"/>
        <w:rPr>
          <w:bCs/>
          <w:lang w:val="pt-BR"/>
        </w:rPr>
      </w:pPr>
      <w:r w:rsidRPr="0060627C">
        <w:rPr>
          <w:lang w:val="vi-VN"/>
        </w:rPr>
        <w:t xml:space="preserve">Trình bày </w:t>
      </w:r>
      <w:r w:rsidRPr="0060627C">
        <w:t xml:space="preserve">được cấu </w:t>
      </w:r>
      <w:r w:rsidRPr="0060627C">
        <w:rPr>
          <w:bCs/>
          <w:lang w:val="pt-BR"/>
        </w:rPr>
        <w:t>tạo và nguyên lý làm việc của một số đồ gá thông dụng.</w:t>
      </w:r>
    </w:p>
    <w:p w14:paraId="251C14A6"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Gá kẹp được các dạng phôi trên đồ gá phù hợp, đúng yêu cầu kỹ thuật, đảm bảo an toàn tuyệt đối cho người và máy.</w:t>
      </w:r>
    </w:p>
    <w:p w14:paraId="4150EA37"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w:t>
      </w:r>
      <w:r w:rsidRPr="0060627C">
        <w:rPr>
          <w:lang w:val="pt-BR"/>
        </w:rPr>
        <w:t xml:space="preserve"> trì, cẩn thận, nghiêm túc, chủ động và tích cực sáng tạo trong học tập.</w:t>
      </w:r>
    </w:p>
    <w:p w14:paraId="58361C84" w14:textId="77777777" w:rsidR="002B78EE" w:rsidRPr="0060627C" w:rsidRDefault="002B78EE" w:rsidP="002B78EE">
      <w:pPr>
        <w:numPr>
          <w:ilvl w:val="0"/>
          <w:numId w:val="41"/>
        </w:numPr>
        <w:spacing w:before="120"/>
      </w:pPr>
      <w:r w:rsidRPr="0060627C">
        <w:t>Nội dung:</w:t>
      </w:r>
    </w:p>
    <w:p w14:paraId="2EF0DA4E" w14:textId="77777777" w:rsidR="002B78EE" w:rsidRPr="0060627C" w:rsidRDefault="002B78EE" w:rsidP="002B78EE">
      <w:pPr>
        <w:numPr>
          <w:ilvl w:val="1"/>
          <w:numId w:val="41"/>
        </w:numPr>
        <w:spacing w:before="120"/>
      </w:pPr>
      <w:r w:rsidRPr="0060627C">
        <w:t xml:space="preserve">Mâm cặp 3 chấu: </w:t>
      </w:r>
    </w:p>
    <w:p w14:paraId="68F3C0D1" w14:textId="77777777" w:rsidR="002B78EE" w:rsidRPr="0060627C" w:rsidRDefault="002B78EE" w:rsidP="002B78EE">
      <w:pPr>
        <w:numPr>
          <w:ilvl w:val="2"/>
          <w:numId w:val="41"/>
        </w:numPr>
        <w:spacing w:before="120"/>
        <w:contextualSpacing/>
      </w:pPr>
      <w:r w:rsidRPr="0060627C">
        <w:t>Cấu tạo</w:t>
      </w:r>
    </w:p>
    <w:p w14:paraId="6A391400" w14:textId="77777777" w:rsidR="002B78EE" w:rsidRPr="0060627C" w:rsidRDefault="002B78EE" w:rsidP="002B78EE">
      <w:pPr>
        <w:numPr>
          <w:ilvl w:val="2"/>
          <w:numId w:val="41"/>
        </w:numPr>
        <w:spacing w:before="120"/>
        <w:contextualSpacing/>
      </w:pPr>
      <w:r w:rsidRPr="0060627C">
        <w:t>Ứng dụng.</w:t>
      </w:r>
    </w:p>
    <w:p w14:paraId="2AC12A6E" w14:textId="77777777" w:rsidR="002B78EE" w:rsidRPr="0060627C" w:rsidRDefault="002B78EE" w:rsidP="002B78EE">
      <w:pPr>
        <w:numPr>
          <w:ilvl w:val="1"/>
          <w:numId w:val="41"/>
        </w:numPr>
        <w:spacing w:before="120"/>
      </w:pPr>
      <w:r w:rsidRPr="0060627C">
        <w:t>Mâm cặp 4 chấu:</w:t>
      </w:r>
    </w:p>
    <w:p w14:paraId="4F857D0D" w14:textId="77777777" w:rsidR="002B78EE" w:rsidRPr="0060627C" w:rsidRDefault="002B78EE" w:rsidP="002B78EE">
      <w:pPr>
        <w:numPr>
          <w:ilvl w:val="2"/>
          <w:numId w:val="41"/>
        </w:numPr>
        <w:spacing w:before="120"/>
        <w:contextualSpacing/>
      </w:pPr>
      <w:r w:rsidRPr="0060627C">
        <w:t xml:space="preserve"> Cấu tạo</w:t>
      </w:r>
    </w:p>
    <w:p w14:paraId="4F1B3350" w14:textId="77777777" w:rsidR="002B78EE" w:rsidRPr="0060627C" w:rsidRDefault="002B78EE" w:rsidP="002B78EE">
      <w:pPr>
        <w:numPr>
          <w:ilvl w:val="2"/>
          <w:numId w:val="41"/>
        </w:numPr>
        <w:spacing w:before="120"/>
        <w:contextualSpacing/>
      </w:pPr>
      <w:r w:rsidRPr="0060627C">
        <w:t>Ứng dụng.</w:t>
      </w:r>
    </w:p>
    <w:p w14:paraId="618C6ADD" w14:textId="77777777" w:rsidR="002B78EE" w:rsidRPr="0060627C" w:rsidRDefault="002B78EE" w:rsidP="002B78EE">
      <w:pPr>
        <w:numPr>
          <w:ilvl w:val="1"/>
          <w:numId w:val="41"/>
        </w:numPr>
        <w:spacing w:before="120"/>
      </w:pPr>
      <w:r w:rsidRPr="0060627C">
        <w:t>Gá chống tâm với đĩa dẫn và gạt tốc:</w:t>
      </w:r>
    </w:p>
    <w:p w14:paraId="62EC8237" w14:textId="77777777" w:rsidR="002B78EE" w:rsidRPr="0060627C" w:rsidRDefault="002B78EE" w:rsidP="002B78EE">
      <w:pPr>
        <w:numPr>
          <w:ilvl w:val="2"/>
          <w:numId w:val="41"/>
        </w:numPr>
        <w:spacing w:before="120"/>
        <w:contextualSpacing/>
      </w:pPr>
      <w:r w:rsidRPr="0060627C">
        <w:t>Cấu tạo</w:t>
      </w:r>
    </w:p>
    <w:p w14:paraId="264C6155" w14:textId="77777777" w:rsidR="002B78EE" w:rsidRPr="0060627C" w:rsidRDefault="002B78EE" w:rsidP="002B78EE">
      <w:pPr>
        <w:numPr>
          <w:ilvl w:val="2"/>
          <w:numId w:val="41"/>
        </w:numPr>
        <w:spacing w:before="120"/>
        <w:contextualSpacing/>
      </w:pPr>
      <w:r w:rsidRPr="0060627C">
        <w:lastRenderedPageBreak/>
        <w:t>Ứng dụng.</w:t>
      </w:r>
    </w:p>
    <w:p w14:paraId="5B3EBC30" w14:textId="77777777" w:rsidR="002B78EE" w:rsidRPr="0060627C" w:rsidRDefault="002B78EE" w:rsidP="002B78EE">
      <w:pPr>
        <w:numPr>
          <w:ilvl w:val="1"/>
          <w:numId w:val="41"/>
        </w:numPr>
        <w:spacing w:before="120"/>
      </w:pPr>
      <w:r w:rsidRPr="0060627C">
        <w:t>Giá đỡ, phân loại và công</w:t>
      </w:r>
    </w:p>
    <w:p w14:paraId="10C67421" w14:textId="77777777" w:rsidR="002B78EE" w:rsidRPr="0060627C" w:rsidRDefault="002B78EE" w:rsidP="00670B77">
      <w:pPr>
        <w:numPr>
          <w:ilvl w:val="2"/>
          <w:numId w:val="229"/>
        </w:numPr>
        <w:spacing w:before="120" w:after="200"/>
        <w:contextualSpacing/>
      </w:pPr>
      <w:r w:rsidRPr="0060627C">
        <w:t>Cấu tạo</w:t>
      </w:r>
    </w:p>
    <w:p w14:paraId="2861BEAD" w14:textId="77777777" w:rsidR="002B78EE" w:rsidRPr="0060627C" w:rsidRDefault="002B78EE" w:rsidP="00670B77">
      <w:pPr>
        <w:numPr>
          <w:ilvl w:val="2"/>
          <w:numId w:val="229"/>
        </w:numPr>
        <w:spacing w:before="120" w:after="200"/>
        <w:contextualSpacing/>
      </w:pPr>
      <w:r w:rsidRPr="0060627C">
        <w:t>Ứng dụng</w:t>
      </w:r>
    </w:p>
    <w:p w14:paraId="48DCBE86" w14:textId="77777777" w:rsidR="002B78EE" w:rsidRPr="0060627C" w:rsidRDefault="002B78EE" w:rsidP="002B78EE">
      <w:pPr>
        <w:numPr>
          <w:ilvl w:val="1"/>
          <w:numId w:val="41"/>
        </w:numPr>
        <w:spacing w:before="120"/>
      </w:pPr>
      <w:r w:rsidRPr="0060627C">
        <w:t>Gia công các bề mặt trên máy tiện</w:t>
      </w:r>
    </w:p>
    <w:p w14:paraId="5786060D" w14:textId="77777777" w:rsidR="002B78EE" w:rsidRPr="0060627C" w:rsidRDefault="002B78EE" w:rsidP="002B78EE">
      <w:pPr>
        <w:numPr>
          <w:ilvl w:val="1"/>
          <w:numId w:val="41"/>
        </w:numPr>
        <w:spacing w:before="120"/>
      </w:pPr>
      <w:r w:rsidRPr="0060627C">
        <w:t>Các lỗi thường gặp và biện pháp khắc phục</w:t>
      </w:r>
    </w:p>
    <w:p w14:paraId="4BA305BA" w14:textId="2B97186F" w:rsidR="002B78EE" w:rsidRPr="0060627C" w:rsidRDefault="002B78EE" w:rsidP="002B78EE">
      <w:pPr>
        <w:keepNext/>
        <w:tabs>
          <w:tab w:val="num" w:pos="864"/>
        </w:tabs>
        <w:ind w:left="864" w:hanging="864"/>
        <w:outlineLvl w:val="3"/>
        <w:rPr>
          <w:rFonts w:cs=".VnArialH"/>
          <w:szCs w:val="32"/>
        </w:rPr>
      </w:pPr>
      <w:r w:rsidRPr="0060627C">
        <w:rPr>
          <w:rFonts w:cs=".VnArialH"/>
          <w:b/>
          <w:szCs w:val="32"/>
        </w:rPr>
        <w:t xml:space="preserve">Bài 5: Chế độ cắt               </w:t>
      </w:r>
      <w:r w:rsidRPr="0060627C">
        <w:rPr>
          <w:rFonts w:cs=".VnArialH"/>
          <w:szCs w:val="32"/>
        </w:rPr>
        <w:t xml:space="preserve">                             </w:t>
      </w:r>
      <w:r w:rsidRPr="0060627C">
        <w:rPr>
          <w:rFonts w:cs=".VnArialH"/>
          <w:szCs w:val="32"/>
        </w:rPr>
        <w:tab/>
      </w:r>
      <w:r w:rsidRPr="0060627C">
        <w:rPr>
          <w:rFonts w:cs=".VnArialH"/>
          <w:szCs w:val="32"/>
        </w:rPr>
        <w:tab/>
        <w:t xml:space="preserve">Thời gian: </w:t>
      </w:r>
      <w:r w:rsidR="00197B57" w:rsidRPr="0060627C">
        <w:rPr>
          <w:rFonts w:cs=".VnArialH"/>
          <w:szCs w:val="32"/>
        </w:rPr>
        <w:t>11</w:t>
      </w:r>
      <w:r w:rsidRPr="0060627C">
        <w:rPr>
          <w:rFonts w:cs=".VnArialH"/>
          <w:szCs w:val="32"/>
        </w:rPr>
        <w:t xml:space="preserve"> giờ</w:t>
      </w:r>
    </w:p>
    <w:p w14:paraId="481F84B7" w14:textId="77777777" w:rsidR="002B78EE" w:rsidRPr="0060627C" w:rsidRDefault="002B78EE" w:rsidP="002B78EE">
      <w:pPr>
        <w:numPr>
          <w:ilvl w:val="0"/>
          <w:numId w:val="40"/>
        </w:numPr>
        <w:spacing w:before="120"/>
      </w:pPr>
      <w:r w:rsidRPr="0060627C">
        <w:t>Mục tiêu:</w:t>
      </w:r>
    </w:p>
    <w:p w14:paraId="7C3339A4" w14:textId="77777777" w:rsidR="002B78EE" w:rsidRPr="0060627C" w:rsidRDefault="002B78EE" w:rsidP="002B78EE">
      <w:pPr>
        <w:numPr>
          <w:ilvl w:val="0"/>
          <w:numId w:val="37"/>
        </w:numPr>
        <w:spacing w:before="120"/>
        <w:ind w:left="567" w:hanging="218"/>
        <w:jc w:val="both"/>
        <w:rPr>
          <w:bCs/>
          <w:lang w:val="pt-BR"/>
        </w:rPr>
      </w:pPr>
      <w:r w:rsidRPr="0060627C">
        <w:rPr>
          <w:lang w:val="vi-VN"/>
        </w:rPr>
        <w:t xml:space="preserve">Trình </w:t>
      </w:r>
      <w:r w:rsidRPr="0060627C">
        <w:rPr>
          <w:bCs/>
          <w:lang w:val="pt-BR"/>
        </w:rPr>
        <w:t>bày được các yếu tố cơ bản của Chế độ cắt: vận tốc trục chính, vận tốc cắt, bước tiến dao và chiều sâu  cắt.</w:t>
      </w:r>
    </w:p>
    <w:p w14:paraId="54374EA0" w14:textId="77777777" w:rsidR="002B78EE" w:rsidRPr="0060627C" w:rsidRDefault="002B78EE" w:rsidP="002B78EE">
      <w:pPr>
        <w:numPr>
          <w:ilvl w:val="0"/>
          <w:numId w:val="37"/>
        </w:numPr>
        <w:spacing w:before="120"/>
        <w:ind w:left="567" w:hanging="218"/>
        <w:jc w:val="both"/>
        <w:rPr>
          <w:bCs/>
          <w:lang w:val="pt-BR"/>
        </w:rPr>
      </w:pPr>
      <w:r w:rsidRPr="0060627C">
        <w:rPr>
          <w:bCs/>
          <w:lang w:val="pt-BR"/>
        </w:rPr>
        <w:t>Điều chỉnh được máy theo chế độ cắt đúng yêu cầu kỹ thuật, đảm bảo an toàn tuyệt đối cho người và máy.</w:t>
      </w:r>
    </w:p>
    <w:p w14:paraId="68D02850"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w:t>
      </w:r>
      <w:r w:rsidRPr="0060627C">
        <w:rPr>
          <w:lang w:val="pt-BR"/>
        </w:rPr>
        <w:t xml:space="preserve"> kỷ luật, kiên trì, cẩn thận, nghiêm túc, chủ động và tích cực sáng tạo trong học tập.</w:t>
      </w:r>
    </w:p>
    <w:p w14:paraId="14A77D40" w14:textId="77777777" w:rsidR="002B78EE" w:rsidRPr="0060627C" w:rsidRDefault="002B78EE" w:rsidP="002B78EE">
      <w:pPr>
        <w:numPr>
          <w:ilvl w:val="0"/>
          <w:numId w:val="40"/>
        </w:numPr>
        <w:spacing w:before="120"/>
      </w:pPr>
      <w:r w:rsidRPr="0060627C">
        <w:t>Nội dung:</w:t>
      </w:r>
    </w:p>
    <w:p w14:paraId="787CC136" w14:textId="77777777" w:rsidR="002B78EE" w:rsidRPr="0060627C" w:rsidRDefault="002B78EE" w:rsidP="002B78EE">
      <w:pPr>
        <w:numPr>
          <w:ilvl w:val="1"/>
          <w:numId w:val="40"/>
        </w:numPr>
        <w:spacing w:before="120"/>
      </w:pPr>
      <w:r w:rsidRPr="0060627C">
        <w:t>Vận tốc cắt.</w:t>
      </w:r>
    </w:p>
    <w:p w14:paraId="650D20F6" w14:textId="77777777" w:rsidR="002B78EE" w:rsidRPr="0060627C" w:rsidRDefault="002B78EE" w:rsidP="002B78EE">
      <w:pPr>
        <w:spacing w:before="120"/>
        <w:ind w:left="360"/>
      </w:pPr>
      <w:r w:rsidRPr="0060627C">
        <w:t>2.2.1. Công thức tính, chọn vận tốc cắt.</w:t>
      </w:r>
    </w:p>
    <w:p w14:paraId="43B67062" w14:textId="77777777" w:rsidR="002B78EE" w:rsidRPr="0060627C" w:rsidRDefault="002B78EE" w:rsidP="002B78EE">
      <w:pPr>
        <w:spacing w:before="120"/>
        <w:ind w:firstLine="360"/>
      </w:pPr>
      <w:r w:rsidRPr="0060627C">
        <w:t>2.2.2. Mối quan hệ giữa vận tốc trục chính, vận tốc cắt với đường kính phôi.</w:t>
      </w:r>
    </w:p>
    <w:p w14:paraId="49023279" w14:textId="77777777" w:rsidR="002B78EE" w:rsidRPr="0060627C" w:rsidRDefault="002B78EE" w:rsidP="002B78EE">
      <w:pPr>
        <w:numPr>
          <w:ilvl w:val="1"/>
          <w:numId w:val="40"/>
        </w:numPr>
        <w:spacing w:before="120"/>
      </w:pPr>
      <w:r w:rsidRPr="0060627C">
        <w:t xml:space="preserve">Bước tiến dao </w:t>
      </w:r>
    </w:p>
    <w:p w14:paraId="745721BF" w14:textId="77777777" w:rsidR="002B78EE" w:rsidRPr="0060627C" w:rsidRDefault="002B78EE" w:rsidP="002B78EE">
      <w:pPr>
        <w:numPr>
          <w:ilvl w:val="1"/>
          <w:numId w:val="40"/>
        </w:numPr>
        <w:spacing w:before="120"/>
      </w:pPr>
      <w:r w:rsidRPr="0060627C">
        <w:t>Chiều sâu  cắt.</w:t>
      </w:r>
    </w:p>
    <w:p w14:paraId="4DB69BC4" w14:textId="77777777" w:rsidR="002B78EE" w:rsidRPr="0060627C" w:rsidRDefault="002B78EE" w:rsidP="002B78EE">
      <w:pPr>
        <w:keepNext/>
        <w:tabs>
          <w:tab w:val="num" w:pos="864"/>
        </w:tabs>
        <w:ind w:left="864" w:hanging="864"/>
        <w:outlineLvl w:val="3"/>
        <w:rPr>
          <w:rFonts w:cs=".VnArialH"/>
          <w:szCs w:val="32"/>
        </w:rPr>
      </w:pPr>
      <w:r w:rsidRPr="0060627C">
        <w:rPr>
          <w:rFonts w:cs=".VnArialH"/>
          <w:b/>
          <w:bCs/>
          <w:szCs w:val="32"/>
        </w:rPr>
        <w:t>Bài 6: Ren</w:t>
      </w:r>
      <w:r w:rsidRPr="0060627C">
        <w:rPr>
          <w:rFonts w:cs=".VnArialH"/>
          <w:szCs w:val="32"/>
        </w:rPr>
        <w:t xml:space="preserve">                                                        </w:t>
      </w:r>
      <w:r w:rsidRPr="0060627C">
        <w:rPr>
          <w:rFonts w:cs=".VnArialH"/>
          <w:szCs w:val="32"/>
        </w:rPr>
        <w:tab/>
      </w:r>
      <w:r w:rsidRPr="0060627C">
        <w:rPr>
          <w:rFonts w:cs=".VnArialH"/>
          <w:szCs w:val="32"/>
        </w:rPr>
        <w:tab/>
        <w:t>Thời gian: 06 giờ</w:t>
      </w:r>
    </w:p>
    <w:p w14:paraId="71827FF2" w14:textId="77777777" w:rsidR="002B78EE" w:rsidRPr="0060627C" w:rsidRDefault="002B78EE" w:rsidP="00670B77">
      <w:pPr>
        <w:numPr>
          <w:ilvl w:val="0"/>
          <w:numId w:val="230"/>
        </w:numPr>
        <w:spacing w:before="120" w:after="200"/>
        <w:contextualSpacing/>
      </w:pPr>
      <w:r w:rsidRPr="0060627C">
        <w:t>Mục tiêu:</w:t>
      </w:r>
    </w:p>
    <w:p w14:paraId="36736DA3" w14:textId="77777777" w:rsidR="002B78EE" w:rsidRPr="0060627C" w:rsidRDefault="002B78EE" w:rsidP="002B78EE">
      <w:pPr>
        <w:numPr>
          <w:ilvl w:val="0"/>
          <w:numId w:val="37"/>
        </w:numPr>
        <w:spacing w:before="120"/>
        <w:ind w:left="567" w:hanging="218"/>
        <w:jc w:val="both"/>
        <w:rPr>
          <w:bCs/>
          <w:lang w:val="pt-BR"/>
        </w:rPr>
      </w:pPr>
      <w:r w:rsidRPr="0060627C">
        <w:t>Trình bày được công dụng và phân loại ren</w:t>
      </w:r>
      <w:r w:rsidRPr="0060627C">
        <w:rPr>
          <w:bCs/>
          <w:lang w:val="pt-BR"/>
        </w:rPr>
        <w:t>.</w:t>
      </w:r>
    </w:p>
    <w:p w14:paraId="0541D079" w14:textId="77777777" w:rsidR="002B78EE" w:rsidRPr="0060627C" w:rsidRDefault="002B78EE" w:rsidP="002B78EE">
      <w:pPr>
        <w:numPr>
          <w:ilvl w:val="0"/>
          <w:numId w:val="37"/>
        </w:numPr>
        <w:spacing w:before="120"/>
        <w:ind w:left="567" w:hanging="218"/>
        <w:jc w:val="both"/>
        <w:rPr>
          <w:bCs/>
          <w:lang w:val="pt-BR"/>
        </w:rPr>
      </w:pPr>
      <w:r w:rsidRPr="0060627C">
        <w:rPr>
          <w:bCs/>
          <w:lang w:val="pt-BR"/>
        </w:rPr>
        <w:t>Mô tả được các thông số hình học của ren</w:t>
      </w:r>
    </w:p>
    <w:p w14:paraId="48E765A8"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Gia công được các loại ren đúng yêu cầu về thông số kỹ thuật, đảm bảo về thời gian và an toàn trong quá trình gia công.</w:t>
      </w:r>
    </w:p>
    <w:p w14:paraId="7033C49B"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0D0A61B4"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w:t>
      </w:r>
      <w:r w:rsidRPr="0060627C">
        <w:rPr>
          <w:lang w:val="pt-BR"/>
        </w:rPr>
        <w:t xml:space="preserve"> trì, cẩn thận, nghiêm túc, chủ động và tích cực sáng tạo trong học tập.</w:t>
      </w:r>
    </w:p>
    <w:p w14:paraId="6252DF60" w14:textId="77777777" w:rsidR="002B78EE" w:rsidRPr="0060627C" w:rsidRDefault="002B78EE" w:rsidP="00670B77">
      <w:pPr>
        <w:numPr>
          <w:ilvl w:val="0"/>
          <w:numId w:val="230"/>
        </w:numPr>
        <w:spacing w:before="120" w:after="200"/>
        <w:contextualSpacing/>
      </w:pPr>
      <w:r w:rsidRPr="0060627C">
        <w:t>Nội dung:</w:t>
      </w:r>
    </w:p>
    <w:p w14:paraId="20504D6E" w14:textId="77777777" w:rsidR="002B78EE" w:rsidRPr="0060627C" w:rsidRDefault="002B78EE" w:rsidP="00670B77">
      <w:pPr>
        <w:numPr>
          <w:ilvl w:val="1"/>
          <w:numId w:val="230"/>
        </w:numPr>
        <w:spacing w:before="120" w:after="200"/>
        <w:ind w:left="810"/>
        <w:contextualSpacing/>
      </w:pPr>
      <w:r w:rsidRPr="0060627C">
        <w:t>Khái niệm và ứng dụng</w:t>
      </w:r>
    </w:p>
    <w:p w14:paraId="43B7297C" w14:textId="77777777" w:rsidR="002B78EE" w:rsidRPr="0060627C" w:rsidRDefault="002B78EE" w:rsidP="00670B77">
      <w:pPr>
        <w:numPr>
          <w:ilvl w:val="1"/>
          <w:numId w:val="230"/>
        </w:numPr>
        <w:spacing w:before="120" w:after="200"/>
        <w:ind w:left="810"/>
        <w:contextualSpacing/>
      </w:pPr>
      <w:r w:rsidRPr="0060627C">
        <w:t>Phân loại ren</w:t>
      </w:r>
    </w:p>
    <w:p w14:paraId="64BF608C" w14:textId="77777777" w:rsidR="002B78EE" w:rsidRPr="0060627C" w:rsidRDefault="002B78EE" w:rsidP="00670B77">
      <w:pPr>
        <w:numPr>
          <w:ilvl w:val="1"/>
          <w:numId w:val="230"/>
        </w:numPr>
        <w:spacing w:before="120" w:after="200"/>
        <w:ind w:left="810"/>
        <w:contextualSpacing/>
      </w:pPr>
      <w:r w:rsidRPr="0060627C">
        <w:t>Các phương pháp gia công ren</w:t>
      </w:r>
    </w:p>
    <w:p w14:paraId="1CE7C748" w14:textId="77777777" w:rsidR="002B78EE" w:rsidRPr="0060627C" w:rsidRDefault="002B78EE" w:rsidP="00670B77">
      <w:pPr>
        <w:numPr>
          <w:ilvl w:val="1"/>
          <w:numId w:val="230"/>
        </w:numPr>
        <w:spacing w:before="120" w:after="200"/>
        <w:ind w:left="810"/>
        <w:contextualSpacing/>
      </w:pPr>
      <w:r w:rsidRPr="0060627C">
        <w:t>Các sai hỏng và biện pháp khắc phục</w:t>
      </w:r>
    </w:p>
    <w:p w14:paraId="02D4E8A1" w14:textId="77777777"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7: Tiện mặt đầu</w:t>
      </w:r>
      <w:r w:rsidRPr="0060627C">
        <w:rPr>
          <w:rFonts w:cs=".VnArialH"/>
          <w:szCs w:val="32"/>
        </w:rPr>
        <w:tab/>
      </w:r>
      <w:r w:rsidRPr="0060627C">
        <w:rPr>
          <w:rFonts w:cs=".VnArialH"/>
          <w:szCs w:val="32"/>
        </w:rPr>
        <w:tab/>
      </w:r>
      <w:r w:rsidRPr="0060627C">
        <w:rPr>
          <w:rFonts w:cs=".VnArialH"/>
          <w:szCs w:val="32"/>
        </w:rPr>
        <w:tab/>
        <w:t xml:space="preserve">                                     Thời gian: 8 giờ</w:t>
      </w:r>
    </w:p>
    <w:p w14:paraId="3CED294D" w14:textId="77777777" w:rsidR="002B78EE" w:rsidRPr="0060627C" w:rsidRDefault="002B78EE" w:rsidP="002B78EE">
      <w:pPr>
        <w:numPr>
          <w:ilvl w:val="0"/>
          <w:numId w:val="42"/>
        </w:numPr>
        <w:spacing w:before="120"/>
      </w:pPr>
      <w:r w:rsidRPr="0060627C">
        <w:t>Mục tiêu:</w:t>
      </w:r>
    </w:p>
    <w:p w14:paraId="71564D62" w14:textId="77777777" w:rsidR="002B78EE" w:rsidRPr="0060627C" w:rsidRDefault="002B78EE" w:rsidP="002B78EE">
      <w:pPr>
        <w:numPr>
          <w:ilvl w:val="0"/>
          <w:numId w:val="37"/>
        </w:numPr>
        <w:spacing w:before="120"/>
        <w:ind w:left="567" w:hanging="218"/>
        <w:jc w:val="both"/>
        <w:rPr>
          <w:bCs/>
          <w:lang w:val="pt-BR"/>
        </w:rPr>
      </w:pPr>
      <w:r w:rsidRPr="0060627C">
        <w:t xml:space="preserve">Trình bày được các yêu </w:t>
      </w:r>
      <w:r w:rsidRPr="0060627C">
        <w:rPr>
          <w:bCs/>
          <w:lang w:val="pt-BR"/>
        </w:rPr>
        <w:t>cầu kỹ thuật khi tiện mặt đầu.</w:t>
      </w:r>
    </w:p>
    <w:p w14:paraId="16E3945A" w14:textId="77777777" w:rsidR="002B78EE" w:rsidRPr="0060627C" w:rsidRDefault="002B78EE" w:rsidP="002B78EE">
      <w:pPr>
        <w:numPr>
          <w:ilvl w:val="0"/>
          <w:numId w:val="37"/>
        </w:numPr>
        <w:spacing w:before="120"/>
        <w:ind w:left="567" w:hanging="218"/>
        <w:jc w:val="both"/>
        <w:rPr>
          <w:bCs/>
          <w:lang w:val="pt-BR"/>
        </w:rPr>
      </w:pPr>
      <w:r w:rsidRPr="0060627C">
        <w:rPr>
          <w:bCs/>
          <w:lang w:val="pt-BR"/>
        </w:rPr>
        <w:lastRenderedPageBreak/>
        <w:t xml:space="preserve">Vận hành thành thạo máy tiện để tiện mặt đầu gá trên mâm cặp 3 vấu tự định tâm đúng qui trình qui phạm, </w:t>
      </w:r>
      <w:r w:rsidRPr="0060627C">
        <w:rPr>
          <w:lang w:val="pt-BR"/>
        </w:rPr>
        <w:t>đạt cấp chính xác từ cấp 7 đến cấp 9, độ nhám đạt đến Ra1,6,</w:t>
      </w:r>
      <w:r w:rsidRPr="0060627C">
        <w:rPr>
          <w:bCs/>
          <w:lang w:val="pt-BR"/>
        </w:rPr>
        <w:t xml:space="preserve"> đạt yêu cầu kỹ thuật, đúng thời gian qui định, đảm bảo an toàn cho người và máy.</w:t>
      </w:r>
    </w:p>
    <w:p w14:paraId="33BEFBF7"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40D50035"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w:t>
      </w:r>
      <w:r w:rsidRPr="0060627C">
        <w:rPr>
          <w:lang w:val="pt-BR"/>
        </w:rPr>
        <w:t xml:space="preserve"> trì, cẩn thận, nghiêm túc, chủ động và tích cực sáng tạo trong học tập.</w:t>
      </w:r>
    </w:p>
    <w:p w14:paraId="4675C40D" w14:textId="77777777" w:rsidR="002B78EE" w:rsidRPr="0060627C" w:rsidRDefault="002B78EE" w:rsidP="002B78EE">
      <w:pPr>
        <w:numPr>
          <w:ilvl w:val="0"/>
          <w:numId w:val="42"/>
        </w:numPr>
        <w:spacing w:before="120"/>
      </w:pPr>
      <w:r w:rsidRPr="0060627C">
        <w:t>Nội dung:</w:t>
      </w:r>
    </w:p>
    <w:p w14:paraId="2EEEF58C" w14:textId="77777777" w:rsidR="002B78EE" w:rsidRPr="0060627C" w:rsidRDefault="002B78EE" w:rsidP="002B78EE">
      <w:pPr>
        <w:spacing w:before="120"/>
        <w:ind w:firstLine="360"/>
      </w:pPr>
      <w:r w:rsidRPr="0060627C">
        <w:t>2.1.  Chuẩn bị.</w:t>
      </w:r>
    </w:p>
    <w:p w14:paraId="204ED8FF" w14:textId="77777777" w:rsidR="002B78EE" w:rsidRPr="0060627C" w:rsidRDefault="002B78EE" w:rsidP="002B78EE">
      <w:pPr>
        <w:spacing w:before="120"/>
        <w:ind w:firstLine="360"/>
      </w:pPr>
      <w:r w:rsidRPr="0060627C">
        <w:t>2.2.  Hướng dẫn ban đầu.</w:t>
      </w:r>
    </w:p>
    <w:p w14:paraId="0BE78003" w14:textId="77777777" w:rsidR="002B78EE" w:rsidRPr="0060627C" w:rsidRDefault="002B78EE" w:rsidP="002B78EE">
      <w:pPr>
        <w:spacing w:before="120"/>
        <w:ind w:firstLine="360"/>
      </w:pPr>
      <w:r w:rsidRPr="0060627C">
        <w:t>2.3.  Bài tập thực hành</w:t>
      </w:r>
    </w:p>
    <w:p w14:paraId="4B26B09B" w14:textId="77777777" w:rsidR="002B78EE" w:rsidRPr="0060627C" w:rsidRDefault="002B78EE" w:rsidP="002B78EE">
      <w:pPr>
        <w:spacing w:before="120"/>
        <w:ind w:firstLine="360"/>
      </w:pPr>
    </w:p>
    <w:p w14:paraId="26520905" w14:textId="095DAA73"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8: Tiện song song</w:t>
      </w:r>
      <w:r w:rsidRPr="0060627C">
        <w:rPr>
          <w:rFonts w:cs=".VnArialH"/>
          <w:szCs w:val="32"/>
        </w:rPr>
        <w:t>.</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                        Thời gian: 1</w:t>
      </w:r>
      <w:r w:rsidR="003228FB" w:rsidRPr="0060627C">
        <w:rPr>
          <w:rFonts w:cs=".VnArialH"/>
          <w:szCs w:val="32"/>
        </w:rPr>
        <w:t>2</w:t>
      </w:r>
      <w:r w:rsidRPr="0060627C">
        <w:rPr>
          <w:rFonts w:cs=".VnArialH"/>
          <w:szCs w:val="32"/>
        </w:rPr>
        <w:t xml:space="preserve"> giờ</w:t>
      </w:r>
    </w:p>
    <w:p w14:paraId="3430CF12" w14:textId="77777777" w:rsidR="002B78EE" w:rsidRPr="0060627C" w:rsidRDefault="002B78EE" w:rsidP="002B78EE">
      <w:pPr>
        <w:numPr>
          <w:ilvl w:val="0"/>
          <w:numId w:val="43"/>
        </w:numPr>
        <w:spacing w:before="120"/>
      </w:pPr>
      <w:r w:rsidRPr="0060627C">
        <w:t>Mục tiêu:</w:t>
      </w:r>
    </w:p>
    <w:p w14:paraId="4F84BF9A" w14:textId="77777777" w:rsidR="002B78EE" w:rsidRPr="0060627C" w:rsidRDefault="002B78EE" w:rsidP="002B78EE">
      <w:pPr>
        <w:numPr>
          <w:ilvl w:val="0"/>
          <w:numId w:val="37"/>
        </w:numPr>
        <w:spacing w:before="120"/>
        <w:ind w:left="567" w:hanging="218"/>
        <w:jc w:val="both"/>
        <w:rPr>
          <w:bCs/>
          <w:lang w:val="pt-BR"/>
        </w:rPr>
      </w:pPr>
      <w:r w:rsidRPr="0060627C">
        <w:rPr>
          <w:bCs/>
          <w:lang w:val="pt-BR"/>
        </w:rPr>
        <w:t>Trình bày được các yêu cầu kỹ thuật khi gia công tiện song song.</w:t>
      </w:r>
    </w:p>
    <w:p w14:paraId="32B75D86" w14:textId="77777777" w:rsidR="002B78EE" w:rsidRPr="0060627C" w:rsidRDefault="002B78EE" w:rsidP="002B78EE">
      <w:pPr>
        <w:numPr>
          <w:ilvl w:val="0"/>
          <w:numId w:val="37"/>
        </w:numPr>
        <w:spacing w:before="120"/>
        <w:ind w:left="567" w:hanging="218"/>
        <w:jc w:val="both"/>
        <w:rPr>
          <w:bCs/>
          <w:lang w:val="pt-BR"/>
        </w:rPr>
      </w:pPr>
      <w:r w:rsidRPr="0060627C">
        <w:rPr>
          <w:bCs/>
          <w:lang w:val="pt-BR"/>
        </w:rPr>
        <w:t>Vận hành thành thạo máy tiện để tiện song song gá trên mâm cặp 3 vấu tự định tâm</w:t>
      </w:r>
      <w:r w:rsidRPr="0060627C">
        <w:rPr>
          <w:lang w:val="pt-BR"/>
        </w:rPr>
        <w:t xml:space="preserve"> đú</w:t>
      </w:r>
      <w:r w:rsidRPr="0060627C">
        <w:rPr>
          <w:lang w:val="vi-VN"/>
        </w:rPr>
        <w:t xml:space="preserve">ng qui trình qui phạm, </w:t>
      </w:r>
      <w:r w:rsidRPr="0060627C">
        <w:rPr>
          <w:lang w:val="pt-BR"/>
        </w:rPr>
        <w:t xml:space="preserve">đạt cấp chính xác từ cấp 7 đến cấp 9, độ nhám đạt đến Ra1,6, </w:t>
      </w:r>
      <w:r w:rsidRPr="0060627C">
        <w:rPr>
          <w:bCs/>
          <w:lang w:val="pt-BR"/>
        </w:rPr>
        <w:t xml:space="preserve"> đạt yêu cầu kỹ thuật, đúng thời gian qui định, đảm bảo an toàn cho người và máy.</w:t>
      </w:r>
    </w:p>
    <w:p w14:paraId="3F8BAAB5"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6C20B11A" w14:textId="77777777" w:rsidR="002B78EE" w:rsidRPr="0060627C" w:rsidRDefault="002B78EE" w:rsidP="002B78EE">
      <w:pPr>
        <w:numPr>
          <w:ilvl w:val="0"/>
          <w:numId w:val="37"/>
        </w:numPr>
        <w:spacing w:before="120"/>
        <w:ind w:left="567" w:hanging="218"/>
        <w:jc w:val="both"/>
        <w:rPr>
          <w:lang w:val="pt-BR"/>
        </w:rPr>
      </w:pPr>
      <w:r w:rsidRPr="0060627C">
        <w:rPr>
          <w:bCs/>
          <w:lang w:val="pt-BR"/>
        </w:rPr>
        <w:t>Rèn</w:t>
      </w:r>
      <w:r w:rsidRPr="0060627C">
        <w:rPr>
          <w:lang w:val="pt-BR"/>
        </w:rPr>
        <w:t xml:space="preserve"> luyện tính kỷ luật, kiên trì, cẩn thận, nghiêm túc, chủ động và tích cực sáng tạo trong học tập.</w:t>
      </w:r>
    </w:p>
    <w:p w14:paraId="3D3719FF" w14:textId="77777777" w:rsidR="002B78EE" w:rsidRPr="0060627C" w:rsidRDefault="002B78EE" w:rsidP="002B78EE">
      <w:pPr>
        <w:numPr>
          <w:ilvl w:val="0"/>
          <w:numId w:val="43"/>
        </w:numPr>
        <w:spacing w:before="120"/>
      </w:pPr>
      <w:r w:rsidRPr="0060627C">
        <w:t>Nội dung:</w:t>
      </w:r>
    </w:p>
    <w:p w14:paraId="05ED26AE" w14:textId="77777777" w:rsidR="002B78EE" w:rsidRPr="0060627C" w:rsidRDefault="002B78EE" w:rsidP="002B78EE">
      <w:pPr>
        <w:numPr>
          <w:ilvl w:val="1"/>
          <w:numId w:val="43"/>
        </w:numPr>
        <w:spacing w:before="120"/>
        <w:contextualSpacing/>
      </w:pPr>
      <w:r w:rsidRPr="0060627C">
        <w:t>Chuẩn bị.</w:t>
      </w:r>
    </w:p>
    <w:p w14:paraId="75F188EC" w14:textId="77777777" w:rsidR="002B78EE" w:rsidRPr="0060627C" w:rsidRDefault="002B78EE" w:rsidP="002B78EE">
      <w:pPr>
        <w:numPr>
          <w:ilvl w:val="1"/>
          <w:numId w:val="43"/>
        </w:numPr>
        <w:spacing w:before="120"/>
        <w:contextualSpacing/>
      </w:pPr>
      <w:r w:rsidRPr="0060627C">
        <w:t>Hướng dẫn ban đầu.</w:t>
      </w:r>
    </w:p>
    <w:p w14:paraId="4E1EA9EA" w14:textId="77777777" w:rsidR="002B78EE" w:rsidRPr="0060627C" w:rsidRDefault="002B78EE" w:rsidP="002B78EE">
      <w:pPr>
        <w:numPr>
          <w:ilvl w:val="1"/>
          <w:numId w:val="43"/>
        </w:numPr>
        <w:spacing w:before="120"/>
        <w:contextualSpacing/>
      </w:pPr>
      <w:r w:rsidRPr="0060627C">
        <w:t xml:space="preserve">Bài tập thực hành </w:t>
      </w:r>
    </w:p>
    <w:p w14:paraId="09694A4E" w14:textId="5E05DFBB"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09: Tiện vai</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                         Thời gian: 1</w:t>
      </w:r>
      <w:r w:rsidR="003228FB" w:rsidRPr="0060627C">
        <w:rPr>
          <w:rFonts w:cs=".VnArialH"/>
          <w:szCs w:val="32"/>
        </w:rPr>
        <w:t xml:space="preserve">2 </w:t>
      </w:r>
      <w:r w:rsidRPr="0060627C">
        <w:rPr>
          <w:rFonts w:cs=".VnArialH"/>
          <w:szCs w:val="32"/>
        </w:rPr>
        <w:t>giờ</w:t>
      </w:r>
    </w:p>
    <w:p w14:paraId="27545313" w14:textId="77777777" w:rsidR="002B78EE" w:rsidRPr="0060627C" w:rsidRDefault="002B78EE" w:rsidP="002B78EE">
      <w:pPr>
        <w:numPr>
          <w:ilvl w:val="0"/>
          <w:numId w:val="44"/>
        </w:numPr>
        <w:spacing w:before="120"/>
      </w:pPr>
      <w:r w:rsidRPr="0060627C">
        <w:t>Mục tiêu:</w:t>
      </w:r>
    </w:p>
    <w:p w14:paraId="6903D757" w14:textId="77777777" w:rsidR="002B78EE" w:rsidRPr="0060627C" w:rsidRDefault="002B78EE" w:rsidP="002B78EE">
      <w:pPr>
        <w:numPr>
          <w:ilvl w:val="0"/>
          <w:numId w:val="37"/>
        </w:numPr>
        <w:spacing w:before="120"/>
        <w:ind w:left="567" w:hanging="218"/>
        <w:jc w:val="both"/>
        <w:rPr>
          <w:bCs/>
          <w:lang w:val="pt-BR"/>
        </w:rPr>
      </w:pPr>
      <w:r w:rsidRPr="0060627C">
        <w:rPr>
          <w:bCs/>
          <w:lang w:val="pt-BR"/>
        </w:rPr>
        <w:t>Trình bày được các yêu cầu kỹ thuật khi tiện trụ có vai.</w:t>
      </w:r>
    </w:p>
    <w:p w14:paraId="536923D5"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tiện trụ có vai gá trên mâm cặp 3 vấu tự định tâm đúng qui trình qui phạm, </w:t>
      </w:r>
      <w:r w:rsidRPr="0060627C">
        <w:rPr>
          <w:lang w:val="pt-BR"/>
        </w:rPr>
        <w:t xml:space="preserve">đạt cấp chính xác từ cấp 7 đến cấp 9, độ nhám đạt đến Ra1,6, </w:t>
      </w:r>
      <w:r w:rsidRPr="0060627C">
        <w:rPr>
          <w:bCs/>
          <w:lang w:val="pt-BR"/>
        </w:rPr>
        <w:t>đạt yêu cầu kỹ thuật, đúng thời gian qui định, đảm bảo an toàn cho người và máy.</w:t>
      </w:r>
    </w:p>
    <w:p w14:paraId="03908C8E"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5B6CE5D2"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w:t>
      </w:r>
      <w:r w:rsidRPr="0060627C">
        <w:rPr>
          <w:lang w:val="pt-BR"/>
        </w:rPr>
        <w:t xml:space="preserve"> tính kỷ luật, kiên trì, cẩn thận, nghiêm túc, chủ động và tích cực sáng tạo trong học tập.</w:t>
      </w:r>
    </w:p>
    <w:p w14:paraId="7BB99901" w14:textId="77777777" w:rsidR="002B78EE" w:rsidRPr="0060627C" w:rsidRDefault="002B78EE" w:rsidP="002B78EE">
      <w:pPr>
        <w:numPr>
          <w:ilvl w:val="0"/>
          <w:numId w:val="44"/>
        </w:numPr>
        <w:spacing w:before="120"/>
      </w:pPr>
      <w:r w:rsidRPr="0060627C">
        <w:t>Nội dung:</w:t>
      </w:r>
    </w:p>
    <w:p w14:paraId="1A2FB4E6" w14:textId="77777777" w:rsidR="002B78EE" w:rsidRPr="0060627C" w:rsidRDefault="002B78EE" w:rsidP="002B78EE">
      <w:pPr>
        <w:numPr>
          <w:ilvl w:val="1"/>
          <w:numId w:val="44"/>
        </w:numPr>
        <w:spacing w:before="120"/>
        <w:contextualSpacing/>
      </w:pPr>
      <w:r w:rsidRPr="0060627C">
        <w:t>Chuẩn bị.</w:t>
      </w:r>
    </w:p>
    <w:p w14:paraId="333BA702" w14:textId="77777777" w:rsidR="002B78EE" w:rsidRPr="0060627C" w:rsidRDefault="002B78EE" w:rsidP="002B78EE">
      <w:pPr>
        <w:numPr>
          <w:ilvl w:val="1"/>
          <w:numId w:val="44"/>
        </w:numPr>
        <w:spacing w:before="120"/>
        <w:contextualSpacing/>
      </w:pPr>
      <w:r w:rsidRPr="0060627C">
        <w:lastRenderedPageBreak/>
        <w:t>Hướng dẫn ban đầu.</w:t>
      </w:r>
    </w:p>
    <w:p w14:paraId="1282CE32" w14:textId="77777777" w:rsidR="002B78EE" w:rsidRPr="0060627C" w:rsidRDefault="002B78EE" w:rsidP="002B78EE">
      <w:pPr>
        <w:numPr>
          <w:ilvl w:val="1"/>
          <w:numId w:val="44"/>
        </w:numPr>
        <w:spacing w:before="120"/>
        <w:contextualSpacing/>
      </w:pPr>
      <w:r w:rsidRPr="0060627C">
        <w:t xml:space="preserve">Bài tập thực hành </w:t>
      </w:r>
    </w:p>
    <w:p w14:paraId="3F2D1F2B" w14:textId="159E5D9C"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10: Tiện rãnh</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                       Thời gian: 1</w:t>
      </w:r>
      <w:r w:rsidR="003228FB" w:rsidRPr="0060627C">
        <w:rPr>
          <w:rFonts w:cs=".VnArialH"/>
          <w:szCs w:val="32"/>
        </w:rPr>
        <w:t>2</w:t>
      </w:r>
      <w:r w:rsidRPr="0060627C">
        <w:rPr>
          <w:rFonts w:cs=".VnArialH"/>
          <w:szCs w:val="32"/>
        </w:rPr>
        <w:t xml:space="preserve"> giờ</w:t>
      </w:r>
    </w:p>
    <w:p w14:paraId="411187A4" w14:textId="77777777" w:rsidR="002B78EE" w:rsidRPr="0060627C" w:rsidRDefault="002B78EE" w:rsidP="002B78EE">
      <w:pPr>
        <w:numPr>
          <w:ilvl w:val="0"/>
          <w:numId w:val="45"/>
        </w:numPr>
        <w:spacing w:before="120"/>
      </w:pPr>
      <w:r w:rsidRPr="0060627C">
        <w:t>Mục tiêu:</w:t>
      </w:r>
    </w:p>
    <w:p w14:paraId="588D824E" w14:textId="77777777" w:rsidR="002B78EE" w:rsidRPr="0060627C" w:rsidRDefault="002B78EE" w:rsidP="002B78EE">
      <w:pPr>
        <w:numPr>
          <w:ilvl w:val="0"/>
          <w:numId w:val="37"/>
        </w:numPr>
        <w:spacing w:before="120"/>
        <w:ind w:left="567" w:hanging="218"/>
        <w:jc w:val="both"/>
        <w:rPr>
          <w:bCs/>
          <w:lang w:val="pt-BR"/>
        </w:rPr>
      </w:pPr>
      <w:r w:rsidRPr="0060627C">
        <w:rPr>
          <w:bCs/>
          <w:lang w:val="pt-BR"/>
        </w:rPr>
        <w:t>Trình bày được các yêu cầu kỹ thuật khi tiện rãnh.</w:t>
      </w:r>
    </w:p>
    <w:p w14:paraId="47CCE179"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tiện rãnh gá trên mâm cặp 3 vấu tự định tâm đúng qui trình qui phạm, </w:t>
      </w:r>
      <w:r w:rsidRPr="0060627C">
        <w:rPr>
          <w:lang w:val="pt-BR"/>
        </w:rPr>
        <w:t xml:space="preserve">đạt cấp chính xác từ cấp 7 đến cấp 9, độ nhám đạt đến Ra1,6, </w:t>
      </w:r>
      <w:r w:rsidRPr="0060627C">
        <w:rPr>
          <w:bCs/>
          <w:lang w:val="pt-BR"/>
        </w:rPr>
        <w:t>đạt yêu cầu kỹ thuật, đúng thời gian qui định, đảm bảo an toàn cho người và máy.</w:t>
      </w:r>
    </w:p>
    <w:p w14:paraId="19F2B175"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0E8E8875"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w:t>
      </w:r>
      <w:r w:rsidRPr="0060627C">
        <w:rPr>
          <w:lang w:val="pt-BR"/>
        </w:rPr>
        <w:t xml:space="preserve"> tính kỷ luật, kiên trì, cẩn thận, nghiêm túc, chủ động và tích cực sáng tạo trong học tập.</w:t>
      </w:r>
    </w:p>
    <w:p w14:paraId="0D15B7C4" w14:textId="77777777" w:rsidR="002B78EE" w:rsidRPr="0060627C" w:rsidRDefault="002B78EE" w:rsidP="002B78EE">
      <w:pPr>
        <w:numPr>
          <w:ilvl w:val="0"/>
          <w:numId w:val="45"/>
        </w:numPr>
        <w:spacing w:before="120"/>
      </w:pPr>
      <w:r w:rsidRPr="0060627C">
        <w:t>Nội dung:</w:t>
      </w:r>
    </w:p>
    <w:p w14:paraId="153783B7" w14:textId="77777777" w:rsidR="002B78EE" w:rsidRPr="0060627C" w:rsidRDefault="002B78EE" w:rsidP="00670B77">
      <w:pPr>
        <w:numPr>
          <w:ilvl w:val="0"/>
          <w:numId w:val="231"/>
        </w:numPr>
        <w:spacing w:before="120" w:after="200"/>
        <w:ind w:left="810" w:hanging="540"/>
        <w:contextualSpacing/>
      </w:pPr>
      <w:r w:rsidRPr="0060627C">
        <w:t>Chuẩn bị.</w:t>
      </w:r>
    </w:p>
    <w:p w14:paraId="0DC4CF16" w14:textId="77777777" w:rsidR="002B78EE" w:rsidRPr="0060627C" w:rsidRDefault="002B78EE" w:rsidP="00670B77">
      <w:pPr>
        <w:numPr>
          <w:ilvl w:val="0"/>
          <w:numId w:val="231"/>
        </w:numPr>
        <w:spacing w:before="120" w:after="200"/>
        <w:ind w:left="810" w:hanging="540"/>
        <w:contextualSpacing/>
      </w:pPr>
      <w:r w:rsidRPr="0060627C">
        <w:t>Hướng dẫn ban đầu.</w:t>
      </w:r>
    </w:p>
    <w:p w14:paraId="52493D08" w14:textId="77777777" w:rsidR="002B78EE" w:rsidRPr="0060627C" w:rsidRDefault="002B78EE" w:rsidP="00670B77">
      <w:pPr>
        <w:numPr>
          <w:ilvl w:val="0"/>
          <w:numId w:val="231"/>
        </w:numPr>
        <w:spacing w:before="120" w:after="200"/>
        <w:ind w:left="810" w:hanging="540"/>
        <w:contextualSpacing/>
      </w:pPr>
      <w:r w:rsidRPr="0060627C">
        <w:t xml:space="preserve">Bài tập thực hành </w:t>
      </w:r>
    </w:p>
    <w:p w14:paraId="5EB74507" w14:textId="77777777"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11: Khoan lỗ trên máy tiện</w:t>
      </w:r>
      <w:r w:rsidRPr="0060627C">
        <w:rPr>
          <w:rFonts w:cs=".VnArialH"/>
          <w:szCs w:val="32"/>
        </w:rPr>
        <w:tab/>
      </w:r>
      <w:r w:rsidRPr="0060627C">
        <w:rPr>
          <w:rFonts w:cs=".VnArialH"/>
          <w:szCs w:val="32"/>
        </w:rPr>
        <w:tab/>
        <w:t xml:space="preserve">                               Thời gian: 8 giờ</w:t>
      </w:r>
    </w:p>
    <w:p w14:paraId="37E017AD" w14:textId="77777777" w:rsidR="002B78EE" w:rsidRPr="0060627C" w:rsidRDefault="002B78EE" w:rsidP="00670B77">
      <w:pPr>
        <w:numPr>
          <w:ilvl w:val="0"/>
          <w:numId w:val="46"/>
        </w:numPr>
        <w:spacing w:before="120"/>
      </w:pPr>
      <w:r w:rsidRPr="0060627C">
        <w:t>Mục tiêu:</w:t>
      </w:r>
    </w:p>
    <w:p w14:paraId="2AF92489" w14:textId="77777777" w:rsidR="002B78EE" w:rsidRPr="0060627C" w:rsidRDefault="002B78EE" w:rsidP="002B78EE">
      <w:pPr>
        <w:numPr>
          <w:ilvl w:val="0"/>
          <w:numId w:val="37"/>
        </w:numPr>
        <w:spacing w:before="120"/>
        <w:ind w:left="567" w:hanging="218"/>
        <w:jc w:val="both"/>
        <w:rPr>
          <w:bCs/>
          <w:lang w:val="pt-BR"/>
        </w:rPr>
      </w:pPr>
      <w:r w:rsidRPr="0060627C">
        <w:t xml:space="preserve">Trình bày </w:t>
      </w:r>
      <w:r w:rsidRPr="0060627C">
        <w:rPr>
          <w:bCs/>
          <w:lang w:val="pt-BR"/>
        </w:rPr>
        <w:t>được yêu kỹ thuật khi khoan lỗ.</w:t>
      </w:r>
    </w:p>
    <w:p w14:paraId="32FB69B2"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 Nhận dạng được các bề mặt, lưỡi cắt, thông số hình học của mũi khoan.</w:t>
      </w:r>
    </w:p>
    <w:p w14:paraId="7212A7E7"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khoan lỗ đúng qui trình qui phạm, </w:t>
      </w:r>
      <w:r w:rsidRPr="0060627C">
        <w:rPr>
          <w:lang w:val="pt-BR"/>
        </w:rPr>
        <w:t xml:space="preserve">đạt cấp chính xác từ cấp 7 đến cấp 9, độ nhám đạt đến Ra1,6, </w:t>
      </w:r>
      <w:r w:rsidRPr="0060627C">
        <w:rPr>
          <w:bCs/>
          <w:lang w:val="pt-BR"/>
        </w:rPr>
        <w:t>đạt yêu cầu kỹ thuật, đúng thời gian qui định, đảm bảo an toàn cho người và máy.</w:t>
      </w:r>
    </w:p>
    <w:p w14:paraId="50C04BBE"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7C26978E"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 trì, cẩn thận, nghiêm túc, chủ động và tích cực sáng tạo trong học</w:t>
      </w:r>
      <w:r w:rsidRPr="0060627C">
        <w:rPr>
          <w:lang w:val="pt-BR"/>
        </w:rPr>
        <w:t xml:space="preserve"> tập.</w:t>
      </w:r>
    </w:p>
    <w:p w14:paraId="6F911320" w14:textId="77777777" w:rsidR="002B78EE" w:rsidRPr="0060627C" w:rsidRDefault="002B78EE" w:rsidP="00670B77">
      <w:pPr>
        <w:numPr>
          <w:ilvl w:val="0"/>
          <w:numId w:val="46"/>
        </w:numPr>
        <w:spacing w:before="120"/>
      </w:pPr>
      <w:r w:rsidRPr="0060627C">
        <w:t>Nội dung:</w:t>
      </w:r>
    </w:p>
    <w:p w14:paraId="2B97AC3C" w14:textId="77777777" w:rsidR="002B78EE" w:rsidRPr="0060627C" w:rsidRDefault="002B78EE" w:rsidP="00670B77">
      <w:pPr>
        <w:numPr>
          <w:ilvl w:val="1"/>
          <w:numId w:val="46"/>
        </w:numPr>
        <w:spacing w:before="120"/>
        <w:contextualSpacing/>
      </w:pPr>
      <w:r w:rsidRPr="0060627C">
        <w:t>Chuẩn bị.</w:t>
      </w:r>
    </w:p>
    <w:p w14:paraId="74B74C24" w14:textId="77777777" w:rsidR="002B78EE" w:rsidRPr="0060627C" w:rsidRDefault="002B78EE" w:rsidP="00670B77">
      <w:pPr>
        <w:numPr>
          <w:ilvl w:val="1"/>
          <w:numId w:val="46"/>
        </w:numPr>
        <w:spacing w:before="120"/>
        <w:contextualSpacing/>
      </w:pPr>
      <w:r w:rsidRPr="0060627C">
        <w:t>Hướng dẫn ban đầu.</w:t>
      </w:r>
    </w:p>
    <w:p w14:paraId="36F0F2D2" w14:textId="77777777" w:rsidR="002B78EE" w:rsidRPr="0060627C" w:rsidRDefault="002B78EE" w:rsidP="00670B77">
      <w:pPr>
        <w:numPr>
          <w:ilvl w:val="1"/>
          <w:numId w:val="46"/>
        </w:numPr>
        <w:spacing w:before="120"/>
        <w:contextualSpacing/>
      </w:pPr>
      <w:r w:rsidRPr="0060627C">
        <w:t xml:space="preserve">Bài tập thực hành </w:t>
      </w:r>
    </w:p>
    <w:p w14:paraId="54A031F0" w14:textId="0C2CB661"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12: Tiện lỗ</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                                    Thời gian: </w:t>
      </w:r>
      <w:r w:rsidR="003228FB" w:rsidRPr="0060627C">
        <w:rPr>
          <w:rFonts w:cs=".VnArialH"/>
          <w:szCs w:val="32"/>
        </w:rPr>
        <w:t xml:space="preserve">12 </w:t>
      </w:r>
      <w:r w:rsidRPr="0060627C">
        <w:rPr>
          <w:rFonts w:cs=".VnArialH"/>
          <w:szCs w:val="32"/>
        </w:rPr>
        <w:t>giờ</w:t>
      </w:r>
    </w:p>
    <w:p w14:paraId="20A8A140" w14:textId="77777777" w:rsidR="002B78EE" w:rsidRPr="0060627C" w:rsidRDefault="002B78EE" w:rsidP="00670B77">
      <w:pPr>
        <w:numPr>
          <w:ilvl w:val="0"/>
          <w:numId w:val="48"/>
        </w:numPr>
        <w:spacing w:before="120"/>
      </w:pPr>
      <w:r w:rsidRPr="0060627C">
        <w:t>Mục tiêu:</w:t>
      </w:r>
    </w:p>
    <w:p w14:paraId="003EDEA8" w14:textId="77777777" w:rsidR="002B78EE" w:rsidRPr="0060627C" w:rsidRDefault="002B78EE" w:rsidP="002B78EE">
      <w:pPr>
        <w:numPr>
          <w:ilvl w:val="0"/>
          <w:numId w:val="37"/>
        </w:numPr>
        <w:spacing w:before="120"/>
        <w:ind w:left="567" w:hanging="218"/>
        <w:jc w:val="both"/>
        <w:rPr>
          <w:bCs/>
          <w:lang w:val="pt-BR"/>
        </w:rPr>
      </w:pPr>
      <w:r w:rsidRPr="0060627C">
        <w:rPr>
          <w:lang w:val="vi-VN"/>
        </w:rPr>
        <w:t xml:space="preserve">Trình </w:t>
      </w:r>
      <w:r w:rsidRPr="0060627C">
        <w:rPr>
          <w:bCs/>
          <w:lang w:val="pt-BR"/>
        </w:rPr>
        <w:t>bày được yêu kỹ thuật khi tiện lỗ.</w:t>
      </w:r>
    </w:p>
    <w:p w14:paraId="06F094AC"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tiện lỗ suốt đúng qui trình qui phạm, </w:t>
      </w:r>
      <w:r w:rsidRPr="0060627C">
        <w:rPr>
          <w:lang w:val="pt-BR"/>
        </w:rPr>
        <w:t xml:space="preserve">đạt cấp chính xác từ cấp 7 đến cấp 9, độ nhám đạt đến Ra1,6, </w:t>
      </w:r>
      <w:r w:rsidRPr="0060627C">
        <w:rPr>
          <w:bCs/>
          <w:lang w:val="pt-BR"/>
        </w:rPr>
        <w:t>đạt yêu cầu kỹ thuật, đúng thời gian qui định, đảm bảo an toàn cho người và máy.</w:t>
      </w:r>
    </w:p>
    <w:p w14:paraId="56844275"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2AF65EA8" w14:textId="77777777" w:rsidR="002B78EE" w:rsidRPr="0060627C" w:rsidRDefault="002B78EE" w:rsidP="002B78EE">
      <w:pPr>
        <w:numPr>
          <w:ilvl w:val="0"/>
          <w:numId w:val="37"/>
        </w:numPr>
        <w:spacing w:before="120"/>
        <w:ind w:left="567" w:hanging="218"/>
        <w:jc w:val="both"/>
        <w:rPr>
          <w:lang w:val="pt-BR"/>
        </w:rPr>
      </w:pPr>
      <w:r w:rsidRPr="0060627C">
        <w:rPr>
          <w:bCs/>
          <w:lang w:val="pt-BR"/>
        </w:rPr>
        <w:lastRenderedPageBreak/>
        <w:t>Rèn luyện tính kỷ luật, kiên trì, cẩn thận, nghiêm túc, chủ động và tích cực sáng</w:t>
      </w:r>
      <w:r w:rsidRPr="0060627C">
        <w:rPr>
          <w:lang w:val="pt-BR"/>
        </w:rPr>
        <w:t xml:space="preserve"> tạo trong học tập.</w:t>
      </w:r>
    </w:p>
    <w:p w14:paraId="489A2D9F" w14:textId="77777777" w:rsidR="002B78EE" w:rsidRPr="0060627C" w:rsidRDefault="002B78EE" w:rsidP="00670B77">
      <w:pPr>
        <w:numPr>
          <w:ilvl w:val="0"/>
          <w:numId w:val="48"/>
        </w:numPr>
        <w:spacing w:before="120"/>
      </w:pPr>
      <w:r w:rsidRPr="0060627C">
        <w:t>Nội dung:</w:t>
      </w:r>
    </w:p>
    <w:p w14:paraId="5DD4F764" w14:textId="77777777" w:rsidR="002B78EE" w:rsidRPr="0060627C" w:rsidRDefault="002B78EE" w:rsidP="00670B77">
      <w:pPr>
        <w:numPr>
          <w:ilvl w:val="1"/>
          <w:numId w:val="48"/>
        </w:numPr>
        <w:spacing w:before="120"/>
        <w:contextualSpacing/>
      </w:pPr>
      <w:r w:rsidRPr="0060627C">
        <w:t>Chuẩn bị.</w:t>
      </w:r>
    </w:p>
    <w:p w14:paraId="4E238DDF" w14:textId="77777777" w:rsidR="002B78EE" w:rsidRPr="0060627C" w:rsidRDefault="002B78EE" w:rsidP="00670B77">
      <w:pPr>
        <w:numPr>
          <w:ilvl w:val="1"/>
          <w:numId w:val="48"/>
        </w:numPr>
        <w:spacing w:before="120"/>
        <w:contextualSpacing/>
      </w:pPr>
      <w:r w:rsidRPr="0060627C">
        <w:t>Hướng dẫn ban đầu.</w:t>
      </w:r>
    </w:p>
    <w:p w14:paraId="450675FC" w14:textId="77777777" w:rsidR="002B78EE" w:rsidRPr="0060627C" w:rsidRDefault="002B78EE" w:rsidP="00670B77">
      <w:pPr>
        <w:numPr>
          <w:ilvl w:val="1"/>
          <w:numId w:val="48"/>
        </w:numPr>
        <w:spacing w:before="120"/>
        <w:contextualSpacing/>
      </w:pPr>
      <w:r w:rsidRPr="0060627C">
        <w:t xml:space="preserve">Bài tập thực hành </w:t>
      </w:r>
    </w:p>
    <w:p w14:paraId="23E91373" w14:textId="59CCF765"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13: Tiện côn</w:t>
      </w:r>
      <w:r w:rsidRPr="0060627C">
        <w:rPr>
          <w:rFonts w:cs=".VnArialH"/>
          <w:szCs w:val="32"/>
        </w:rPr>
        <w:tab/>
      </w:r>
      <w:r w:rsidRPr="0060627C">
        <w:rPr>
          <w:rFonts w:cs=".VnArialH"/>
          <w:szCs w:val="32"/>
        </w:rPr>
        <w:tab/>
      </w:r>
      <w:r w:rsidRPr="0060627C">
        <w:rPr>
          <w:rFonts w:cs=".VnArialH"/>
          <w:szCs w:val="32"/>
        </w:rPr>
        <w:tab/>
        <w:t xml:space="preserve">                                                  Thời gian: </w:t>
      </w:r>
      <w:r w:rsidR="003228FB" w:rsidRPr="0060627C">
        <w:rPr>
          <w:rFonts w:cs=".VnArialH"/>
          <w:szCs w:val="32"/>
        </w:rPr>
        <w:t>8</w:t>
      </w:r>
      <w:r w:rsidRPr="0060627C">
        <w:rPr>
          <w:rFonts w:cs=".VnArialH"/>
          <w:szCs w:val="32"/>
        </w:rPr>
        <w:t xml:space="preserve"> giờ</w:t>
      </w:r>
    </w:p>
    <w:p w14:paraId="3F9BE085" w14:textId="77777777" w:rsidR="002B78EE" w:rsidRPr="0060627C" w:rsidRDefault="002B78EE" w:rsidP="00670B77">
      <w:pPr>
        <w:numPr>
          <w:ilvl w:val="0"/>
          <w:numId w:val="47"/>
        </w:numPr>
        <w:spacing w:before="120"/>
        <w:ind w:left="1134" w:hanging="708"/>
      </w:pPr>
      <w:r w:rsidRPr="0060627C">
        <w:t>Mục tiêu:</w:t>
      </w:r>
    </w:p>
    <w:p w14:paraId="5A011B91" w14:textId="77777777" w:rsidR="002B78EE" w:rsidRPr="0060627C" w:rsidRDefault="002B78EE" w:rsidP="002B78EE">
      <w:pPr>
        <w:numPr>
          <w:ilvl w:val="0"/>
          <w:numId w:val="37"/>
        </w:numPr>
        <w:spacing w:before="120"/>
        <w:ind w:left="567" w:hanging="218"/>
        <w:jc w:val="both"/>
        <w:rPr>
          <w:bCs/>
          <w:lang w:val="pt-BR"/>
        </w:rPr>
      </w:pPr>
      <w:r w:rsidRPr="0060627C">
        <w:rPr>
          <w:lang w:val="vi-VN"/>
        </w:rPr>
        <w:t xml:space="preserve"> Xác </w:t>
      </w:r>
      <w:r w:rsidRPr="0060627C">
        <w:t xml:space="preserve">định được các </w:t>
      </w:r>
      <w:r w:rsidRPr="0060627C">
        <w:rPr>
          <w:bCs/>
          <w:lang w:val="pt-BR"/>
        </w:rPr>
        <w:t>thông số cơ bản của mặt côn</w:t>
      </w:r>
    </w:p>
    <w:p w14:paraId="778B6DED"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 Trình bày được yêu cầu kỹ thuật khi tiện côn.</w:t>
      </w:r>
    </w:p>
    <w:p w14:paraId="3B051EA6"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tiện côn ngoài, côn trong bằng phương pháp xoay xiên bàn trượt dọc đúng qui trình qui phạm, </w:t>
      </w:r>
      <w:r w:rsidRPr="0060627C">
        <w:rPr>
          <w:lang w:val="pt-BR"/>
        </w:rPr>
        <w:t xml:space="preserve">đạt cấp chính xác từ cấp 7 đến cấp 9, độ nhám đạt đến Ra1,6, </w:t>
      </w:r>
      <w:r w:rsidRPr="0060627C">
        <w:rPr>
          <w:bCs/>
          <w:lang w:val="pt-BR"/>
        </w:rPr>
        <w:t>đạt yêu cầu kỹ thuật, đúng thời gian qui định, đảm bảo an toàn cho người và máy.</w:t>
      </w:r>
    </w:p>
    <w:p w14:paraId="4E75A264"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11E3B93D" w14:textId="77777777" w:rsidR="002B78EE" w:rsidRPr="0060627C" w:rsidRDefault="002B78EE" w:rsidP="002B78EE">
      <w:pPr>
        <w:numPr>
          <w:ilvl w:val="0"/>
          <w:numId w:val="37"/>
        </w:numPr>
        <w:spacing w:before="120"/>
        <w:ind w:left="567" w:hanging="218"/>
        <w:jc w:val="both"/>
        <w:rPr>
          <w:bCs/>
          <w:lang w:val="pt-BR"/>
        </w:rPr>
      </w:pPr>
      <w:r w:rsidRPr="0060627C">
        <w:rPr>
          <w:bCs/>
          <w:lang w:val="pt-BR"/>
        </w:rPr>
        <w:t>Xác định được phương pháp kiểm tra mặt côn phù hợp với điều kiện đang có.</w:t>
      </w:r>
    </w:p>
    <w:p w14:paraId="684603A4"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w:t>
      </w:r>
      <w:r w:rsidRPr="0060627C">
        <w:rPr>
          <w:lang w:val="pt-BR"/>
        </w:rPr>
        <w:t xml:space="preserve"> trì, cẩn thận, nghiêm túc, chủ động và tích cực sáng tạo</w:t>
      </w:r>
      <w:r w:rsidRPr="0060627C">
        <w:rPr>
          <w:lang w:val="vi-VN"/>
        </w:rPr>
        <w:t xml:space="preserve"> trong học tập.</w:t>
      </w:r>
    </w:p>
    <w:p w14:paraId="6106AA67" w14:textId="77777777" w:rsidR="002B78EE" w:rsidRPr="0060627C" w:rsidRDefault="002B78EE" w:rsidP="00670B77">
      <w:pPr>
        <w:numPr>
          <w:ilvl w:val="0"/>
          <w:numId w:val="47"/>
        </w:numPr>
        <w:spacing w:before="120"/>
        <w:ind w:left="1134" w:hanging="708"/>
      </w:pPr>
      <w:r w:rsidRPr="0060627C">
        <w:t>Nội dung:</w:t>
      </w:r>
    </w:p>
    <w:p w14:paraId="57C42CF9" w14:textId="77777777" w:rsidR="002B78EE" w:rsidRPr="0060627C" w:rsidRDefault="002B78EE" w:rsidP="00670B77">
      <w:pPr>
        <w:numPr>
          <w:ilvl w:val="1"/>
          <w:numId w:val="47"/>
        </w:numPr>
        <w:spacing w:before="120"/>
        <w:ind w:left="900" w:hanging="450"/>
        <w:contextualSpacing/>
      </w:pPr>
      <w:r w:rsidRPr="0060627C">
        <w:t>Chuẩn bị.</w:t>
      </w:r>
    </w:p>
    <w:p w14:paraId="1BFE3A74" w14:textId="77777777" w:rsidR="002B78EE" w:rsidRPr="0060627C" w:rsidRDefault="002B78EE" w:rsidP="00670B77">
      <w:pPr>
        <w:numPr>
          <w:ilvl w:val="1"/>
          <w:numId w:val="47"/>
        </w:numPr>
        <w:spacing w:before="120"/>
        <w:ind w:left="900" w:hanging="450"/>
        <w:contextualSpacing/>
      </w:pPr>
      <w:r w:rsidRPr="0060627C">
        <w:t>Hướng dẫn ban đầu.</w:t>
      </w:r>
    </w:p>
    <w:p w14:paraId="0315407F" w14:textId="77777777" w:rsidR="002B78EE" w:rsidRPr="0060627C" w:rsidRDefault="002B78EE" w:rsidP="00670B77">
      <w:pPr>
        <w:numPr>
          <w:ilvl w:val="1"/>
          <w:numId w:val="47"/>
        </w:numPr>
        <w:spacing w:before="120"/>
        <w:ind w:left="900" w:hanging="450"/>
        <w:contextualSpacing/>
      </w:pPr>
      <w:r w:rsidRPr="0060627C">
        <w:t xml:space="preserve">Bài tập thực hành </w:t>
      </w:r>
    </w:p>
    <w:p w14:paraId="6157FF22" w14:textId="77777777" w:rsidR="002B78EE" w:rsidRPr="0060627C" w:rsidRDefault="002B78EE" w:rsidP="002B78EE">
      <w:pPr>
        <w:spacing w:before="120"/>
        <w:ind w:left="993"/>
        <w:contextualSpacing/>
      </w:pPr>
    </w:p>
    <w:p w14:paraId="07E3A1A3" w14:textId="39026DD2" w:rsidR="002B78EE" w:rsidRPr="0060627C" w:rsidRDefault="002B78EE" w:rsidP="002B78EE">
      <w:pPr>
        <w:keepNext/>
        <w:tabs>
          <w:tab w:val="num" w:pos="864"/>
        </w:tabs>
        <w:ind w:left="864" w:hanging="864"/>
        <w:outlineLvl w:val="3"/>
        <w:rPr>
          <w:rFonts w:cs=".VnArialH"/>
          <w:szCs w:val="32"/>
        </w:rPr>
      </w:pPr>
      <w:r w:rsidRPr="0060627C">
        <w:rPr>
          <w:rFonts w:cs=".VnArialH"/>
          <w:b/>
          <w:szCs w:val="32"/>
        </w:rPr>
        <w:t xml:space="preserve">Bài 14: Tiện ren tam giác </w:t>
      </w:r>
      <w:r w:rsidRPr="0060627C">
        <w:rPr>
          <w:rFonts w:cs=".VnArialH"/>
          <w:b/>
          <w:szCs w:val="32"/>
        </w:rPr>
        <w:tab/>
      </w:r>
      <w:r w:rsidRPr="0060627C">
        <w:rPr>
          <w:rFonts w:cs=".VnArialH"/>
          <w:b/>
          <w:szCs w:val="32"/>
        </w:rPr>
        <w:tab/>
      </w:r>
      <w:r w:rsidRPr="0060627C">
        <w:rPr>
          <w:rFonts w:cs=".VnArialH"/>
          <w:szCs w:val="32"/>
        </w:rPr>
        <w:tab/>
      </w:r>
      <w:r w:rsidRPr="0060627C">
        <w:rPr>
          <w:rFonts w:cs=".VnArialH"/>
          <w:szCs w:val="32"/>
        </w:rPr>
        <w:tab/>
        <w:t xml:space="preserve">                 Thời gian: 1</w:t>
      </w:r>
      <w:r w:rsidR="003228FB" w:rsidRPr="0060627C">
        <w:rPr>
          <w:rFonts w:cs=".VnArialH"/>
          <w:szCs w:val="32"/>
        </w:rPr>
        <w:t>2</w:t>
      </w:r>
      <w:r w:rsidRPr="0060627C">
        <w:rPr>
          <w:rFonts w:cs=".VnArialH"/>
          <w:szCs w:val="32"/>
        </w:rPr>
        <w:t xml:space="preserve"> giờ</w:t>
      </w:r>
    </w:p>
    <w:p w14:paraId="42BC8C02" w14:textId="77777777" w:rsidR="002B78EE" w:rsidRPr="0060627C" w:rsidRDefault="002B78EE" w:rsidP="00670B77">
      <w:pPr>
        <w:numPr>
          <w:ilvl w:val="0"/>
          <w:numId w:val="49"/>
        </w:numPr>
        <w:spacing w:before="120"/>
      </w:pPr>
      <w:r w:rsidRPr="0060627C">
        <w:t xml:space="preserve">Mục tiêu: </w:t>
      </w:r>
    </w:p>
    <w:p w14:paraId="5653FF7E" w14:textId="77777777" w:rsidR="002B78EE" w:rsidRPr="0060627C" w:rsidRDefault="002B78EE" w:rsidP="002B78EE">
      <w:pPr>
        <w:numPr>
          <w:ilvl w:val="0"/>
          <w:numId w:val="37"/>
        </w:numPr>
        <w:spacing w:before="120"/>
        <w:ind w:left="567" w:hanging="218"/>
        <w:jc w:val="both"/>
        <w:rPr>
          <w:bCs/>
          <w:lang w:val="pt-BR"/>
        </w:rPr>
      </w:pPr>
      <w:r w:rsidRPr="0060627C">
        <w:t xml:space="preserve">Trình bày </w:t>
      </w:r>
      <w:r w:rsidRPr="0060627C">
        <w:rPr>
          <w:bCs/>
          <w:lang w:val="pt-BR"/>
        </w:rPr>
        <w:t>được các yếu tố cơ bản ren tam giác ngoài và trong.</w:t>
      </w:r>
    </w:p>
    <w:p w14:paraId="6F7D6BA6" w14:textId="77777777" w:rsidR="002B78EE" w:rsidRPr="0060627C" w:rsidRDefault="002B78EE" w:rsidP="002B78EE">
      <w:pPr>
        <w:numPr>
          <w:ilvl w:val="0"/>
          <w:numId w:val="37"/>
        </w:numPr>
        <w:spacing w:before="120"/>
        <w:ind w:left="567" w:hanging="218"/>
        <w:jc w:val="both"/>
        <w:rPr>
          <w:bCs/>
          <w:lang w:val="pt-BR"/>
        </w:rPr>
      </w:pPr>
      <w:r w:rsidRPr="0060627C">
        <w:rPr>
          <w:bCs/>
          <w:lang w:val="pt-BR"/>
        </w:rPr>
        <w:t>Nhận dạng được các bề mặt, lưỡi cắt, thông số hình học của dao tiện ren.</w:t>
      </w:r>
    </w:p>
    <w:p w14:paraId="3997A834" w14:textId="77777777" w:rsidR="002B78EE" w:rsidRPr="0060627C" w:rsidRDefault="002B78EE" w:rsidP="002B78EE">
      <w:pPr>
        <w:numPr>
          <w:ilvl w:val="0"/>
          <w:numId w:val="37"/>
        </w:numPr>
        <w:spacing w:before="120"/>
        <w:ind w:left="567" w:hanging="218"/>
        <w:jc w:val="both"/>
        <w:rPr>
          <w:bCs/>
          <w:lang w:val="pt-BR"/>
        </w:rPr>
      </w:pPr>
      <w:r w:rsidRPr="0060627C">
        <w:rPr>
          <w:bCs/>
          <w:lang w:val="pt-BR"/>
        </w:rPr>
        <w:t>Mài được dao tiện ren tam giác ngoài và trong (thép gió) đạt độ nhám Ra1.25, lưỡi cắt thẳng, đúng góc độ, đúng yêu cầu kỹ thuật, đúng thời gian qui định, đảm bảo an toàn tuyệt đối cho người và máy.</w:t>
      </w:r>
    </w:p>
    <w:p w14:paraId="0A1CB81F" w14:textId="77777777" w:rsidR="002B78EE" w:rsidRPr="0060627C" w:rsidRDefault="002B78EE" w:rsidP="002B78EE">
      <w:pPr>
        <w:numPr>
          <w:ilvl w:val="0"/>
          <w:numId w:val="37"/>
        </w:numPr>
        <w:spacing w:before="120"/>
        <w:ind w:left="567" w:hanging="218"/>
        <w:jc w:val="both"/>
        <w:rPr>
          <w:bCs/>
          <w:lang w:val="pt-BR"/>
        </w:rPr>
      </w:pPr>
      <w:r w:rsidRPr="0060627C">
        <w:rPr>
          <w:bCs/>
          <w:lang w:val="pt-BR"/>
        </w:rPr>
        <w:t>Tra được bảng chọn chế độ cắt khi tiện ren tam giác.</w:t>
      </w:r>
    </w:p>
    <w:p w14:paraId="0AD03FF4"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tiện ren tam giác đúng qui trình qui phạm, ren </w:t>
      </w:r>
      <w:r w:rsidRPr="0060627C">
        <w:rPr>
          <w:lang w:val="pt-BR"/>
        </w:rPr>
        <w:t xml:space="preserve">đạt cấp chính xác từ cấp 7 đến cấp 9, độ nhám đạt đến Ra1,6, </w:t>
      </w:r>
      <w:r w:rsidRPr="0060627C">
        <w:rPr>
          <w:bCs/>
          <w:lang w:val="pt-BR"/>
        </w:rPr>
        <w:t>đạt yêu cầu kỹ thuật, đúng thời gian qui định, đảm bảo an toàn cho người và máy.</w:t>
      </w:r>
    </w:p>
    <w:p w14:paraId="72321A13"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071F5214"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 trì, cẩn thận, nghiêm túc, chủ động và tích cực sáng tạo trong</w:t>
      </w:r>
      <w:r w:rsidRPr="0060627C">
        <w:rPr>
          <w:lang w:val="pt-BR"/>
        </w:rPr>
        <w:t xml:space="preserve"> học tập.</w:t>
      </w:r>
    </w:p>
    <w:p w14:paraId="579C7074" w14:textId="77777777" w:rsidR="002B78EE" w:rsidRPr="0060627C" w:rsidRDefault="002B78EE" w:rsidP="00670B77">
      <w:pPr>
        <w:numPr>
          <w:ilvl w:val="0"/>
          <w:numId w:val="49"/>
        </w:numPr>
        <w:spacing w:before="120"/>
      </w:pPr>
      <w:r w:rsidRPr="0060627C">
        <w:lastRenderedPageBreak/>
        <w:t>Nội dung:</w:t>
      </w:r>
    </w:p>
    <w:p w14:paraId="2792EBE8" w14:textId="77777777" w:rsidR="002B78EE" w:rsidRPr="0060627C" w:rsidRDefault="002B78EE" w:rsidP="00670B77">
      <w:pPr>
        <w:numPr>
          <w:ilvl w:val="1"/>
          <w:numId w:val="49"/>
        </w:numPr>
        <w:spacing w:before="120"/>
        <w:contextualSpacing/>
      </w:pPr>
      <w:r w:rsidRPr="0060627C">
        <w:t>Chuẩn bị.</w:t>
      </w:r>
    </w:p>
    <w:p w14:paraId="4A70EDFC" w14:textId="77777777" w:rsidR="002B78EE" w:rsidRPr="0060627C" w:rsidRDefault="002B78EE" w:rsidP="00670B77">
      <w:pPr>
        <w:numPr>
          <w:ilvl w:val="1"/>
          <w:numId w:val="49"/>
        </w:numPr>
        <w:spacing w:before="120"/>
        <w:contextualSpacing/>
      </w:pPr>
      <w:r w:rsidRPr="0060627C">
        <w:t>Hướng dẫn ban đầu.</w:t>
      </w:r>
    </w:p>
    <w:p w14:paraId="6966BA0E" w14:textId="77777777" w:rsidR="002B78EE" w:rsidRPr="0060627C" w:rsidRDefault="002B78EE" w:rsidP="00670B77">
      <w:pPr>
        <w:numPr>
          <w:ilvl w:val="1"/>
          <w:numId w:val="49"/>
        </w:numPr>
        <w:spacing w:before="120"/>
        <w:contextualSpacing/>
      </w:pPr>
      <w:r w:rsidRPr="0060627C">
        <w:t xml:space="preserve">Bài tập thực hành </w:t>
      </w:r>
    </w:p>
    <w:p w14:paraId="24FC9F4D" w14:textId="77777777" w:rsidR="002B78EE" w:rsidRPr="0060627C" w:rsidRDefault="002B78EE" w:rsidP="002B78EE">
      <w:pPr>
        <w:spacing w:before="120"/>
        <w:ind w:left="851"/>
        <w:contextualSpacing/>
      </w:pPr>
    </w:p>
    <w:p w14:paraId="0A781C40" w14:textId="6D6AB1A9" w:rsidR="002B78EE" w:rsidRPr="0060627C" w:rsidRDefault="002B78EE" w:rsidP="002B78EE">
      <w:pPr>
        <w:keepNext/>
        <w:tabs>
          <w:tab w:val="num" w:pos="864"/>
        </w:tabs>
        <w:ind w:left="864" w:hanging="864"/>
        <w:outlineLvl w:val="3"/>
        <w:rPr>
          <w:rFonts w:cs=".VnArialH"/>
          <w:szCs w:val="32"/>
        </w:rPr>
      </w:pPr>
      <w:r w:rsidRPr="0060627C">
        <w:rPr>
          <w:rFonts w:cs=".VnArialH"/>
          <w:szCs w:val="32"/>
        </w:rPr>
        <w:t xml:space="preserve">Bài 15: </w:t>
      </w:r>
      <w:r w:rsidRPr="0060627C">
        <w:rPr>
          <w:rFonts w:cs=".VnArialH"/>
          <w:b/>
          <w:bCs/>
          <w:szCs w:val="32"/>
        </w:rPr>
        <w:t>Tiện ren vuông</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 Thời gian: </w:t>
      </w:r>
      <w:r w:rsidR="003228FB" w:rsidRPr="0060627C">
        <w:rPr>
          <w:rFonts w:cs=".VnArialH"/>
          <w:szCs w:val="32"/>
        </w:rPr>
        <w:t>8</w:t>
      </w:r>
      <w:r w:rsidRPr="0060627C">
        <w:rPr>
          <w:rFonts w:cs=".VnArialH"/>
          <w:szCs w:val="32"/>
        </w:rPr>
        <w:t xml:space="preserve"> giờ</w:t>
      </w:r>
    </w:p>
    <w:p w14:paraId="3CE07D78" w14:textId="77777777" w:rsidR="002B78EE" w:rsidRPr="0060627C" w:rsidRDefault="002B78EE" w:rsidP="00670B77">
      <w:pPr>
        <w:numPr>
          <w:ilvl w:val="0"/>
          <w:numId w:val="79"/>
        </w:numPr>
        <w:spacing w:before="120"/>
        <w:contextualSpacing/>
      </w:pPr>
      <w:r w:rsidRPr="0060627C">
        <w:t xml:space="preserve">Mục tiêu: </w:t>
      </w:r>
    </w:p>
    <w:p w14:paraId="0B3A439B" w14:textId="77777777" w:rsidR="002B78EE" w:rsidRPr="0060627C" w:rsidRDefault="002B78EE" w:rsidP="002B78EE">
      <w:pPr>
        <w:numPr>
          <w:ilvl w:val="0"/>
          <w:numId w:val="37"/>
        </w:numPr>
        <w:spacing w:before="120"/>
        <w:ind w:left="567" w:hanging="218"/>
        <w:jc w:val="both"/>
        <w:rPr>
          <w:bCs/>
          <w:lang w:val="pt-BR"/>
        </w:rPr>
      </w:pPr>
      <w:r w:rsidRPr="0060627C">
        <w:rPr>
          <w:lang w:val="vi-VN"/>
        </w:rPr>
        <w:t xml:space="preserve">Trình bày </w:t>
      </w:r>
      <w:r w:rsidRPr="0060627C">
        <w:rPr>
          <w:bCs/>
          <w:lang w:val="pt-BR"/>
        </w:rPr>
        <w:t>được yêu cầu kỹ thuật khi tiện ren vuông.</w:t>
      </w:r>
    </w:p>
    <w:p w14:paraId="55405112" w14:textId="77777777" w:rsidR="002B78EE" w:rsidRPr="0060627C" w:rsidRDefault="002B78EE" w:rsidP="002B78EE">
      <w:pPr>
        <w:numPr>
          <w:ilvl w:val="0"/>
          <w:numId w:val="37"/>
        </w:numPr>
        <w:spacing w:before="120"/>
        <w:ind w:left="567" w:hanging="218"/>
        <w:jc w:val="both"/>
        <w:rPr>
          <w:bCs/>
          <w:lang w:val="pt-BR"/>
        </w:rPr>
      </w:pPr>
      <w:r w:rsidRPr="0060627C">
        <w:rPr>
          <w:bCs/>
          <w:lang w:val="pt-BR"/>
        </w:rPr>
        <w:t>Tra được bảng chọn chế độ cắt khi tiện ren vuông.</w:t>
      </w:r>
    </w:p>
    <w:p w14:paraId="1F730F7C"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tiện ren vuông đúng qui trình qui phạm, ren </w:t>
      </w:r>
      <w:r w:rsidRPr="0060627C">
        <w:rPr>
          <w:lang w:val="pt-BR"/>
        </w:rPr>
        <w:t xml:space="preserve">đạt cấp chính xác từ cấp 7 đến cấp 9, độ nhám đạt đến Ra1,6, </w:t>
      </w:r>
      <w:r w:rsidRPr="0060627C">
        <w:rPr>
          <w:bCs/>
          <w:lang w:val="pt-BR"/>
        </w:rPr>
        <w:t>đạt yêu cầu kỹ thuật, đúng thời gian qui định, đảm bảo an toàn cho người và máy.</w:t>
      </w:r>
    </w:p>
    <w:p w14:paraId="1C25C9C3"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các dạng sai  hỏng, nguyên nhân và cách khắc phục.</w:t>
      </w:r>
    </w:p>
    <w:p w14:paraId="70B9FCC7"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 trì, cẩn thận, nghiêm túc, chủ động và tích cực sáng tạo trong</w:t>
      </w:r>
      <w:r w:rsidRPr="0060627C">
        <w:rPr>
          <w:lang w:val="pt-BR"/>
        </w:rPr>
        <w:t xml:space="preserve"> học tập.</w:t>
      </w:r>
    </w:p>
    <w:p w14:paraId="2A234E50" w14:textId="77777777" w:rsidR="002B78EE" w:rsidRPr="0060627C" w:rsidRDefault="002B78EE" w:rsidP="00670B77">
      <w:pPr>
        <w:numPr>
          <w:ilvl w:val="0"/>
          <w:numId w:val="79"/>
        </w:numPr>
        <w:spacing w:before="120"/>
      </w:pPr>
      <w:r w:rsidRPr="0060627C">
        <w:t>Nội dung:</w:t>
      </w:r>
    </w:p>
    <w:p w14:paraId="27801BD2" w14:textId="77777777" w:rsidR="002B78EE" w:rsidRPr="0060627C" w:rsidRDefault="002B78EE" w:rsidP="00670B77">
      <w:pPr>
        <w:numPr>
          <w:ilvl w:val="1"/>
          <w:numId w:val="129"/>
        </w:numPr>
        <w:spacing w:before="120"/>
        <w:ind w:left="851" w:hanging="491"/>
        <w:contextualSpacing/>
      </w:pPr>
      <w:r w:rsidRPr="0060627C">
        <w:t>Chuẩn bị.</w:t>
      </w:r>
    </w:p>
    <w:p w14:paraId="78B80913" w14:textId="77777777" w:rsidR="002B78EE" w:rsidRPr="0060627C" w:rsidRDefault="002B78EE" w:rsidP="00670B77">
      <w:pPr>
        <w:numPr>
          <w:ilvl w:val="1"/>
          <w:numId w:val="129"/>
        </w:numPr>
        <w:spacing w:before="120"/>
        <w:ind w:left="851" w:hanging="491"/>
        <w:contextualSpacing/>
      </w:pPr>
      <w:r w:rsidRPr="0060627C">
        <w:t>Hướng dẫn ban đầu.</w:t>
      </w:r>
    </w:p>
    <w:p w14:paraId="47410A2C" w14:textId="77777777" w:rsidR="002B78EE" w:rsidRPr="0060627C" w:rsidRDefault="002B78EE" w:rsidP="00670B77">
      <w:pPr>
        <w:numPr>
          <w:ilvl w:val="1"/>
          <w:numId w:val="129"/>
        </w:numPr>
        <w:spacing w:before="120"/>
        <w:ind w:left="851" w:hanging="491"/>
        <w:contextualSpacing/>
      </w:pPr>
      <w:r w:rsidRPr="0060627C">
        <w:t>Bài tập thực hành</w:t>
      </w:r>
    </w:p>
    <w:p w14:paraId="253025F5" w14:textId="61A943CC"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16: Tiện định hình</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  Thời gian: 1</w:t>
      </w:r>
      <w:r w:rsidR="003228FB" w:rsidRPr="0060627C">
        <w:rPr>
          <w:rFonts w:cs=".VnArialH"/>
          <w:szCs w:val="32"/>
        </w:rPr>
        <w:t>2</w:t>
      </w:r>
      <w:r w:rsidRPr="0060627C">
        <w:rPr>
          <w:rFonts w:cs=".VnArialH"/>
          <w:szCs w:val="32"/>
        </w:rPr>
        <w:t xml:space="preserve"> giờ</w:t>
      </w:r>
    </w:p>
    <w:p w14:paraId="432CF807" w14:textId="77777777" w:rsidR="002B78EE" w:rsidRPr="0060627C" w:rsidRDefault="002B78EE" w:rsidP="00670B77">
      <w:pPr>
        <w:numPr>
          <w:ilvl w:val="0"/>
          <w:numId w:val="80"/>
        </w:numPr>
        <w:spacing w:before="120"/>
        <w:contextualSpacing/>
      </w:pPr>
      <w:r w:rsidRPr="0060627C">
        <w:t xml:space="preserve">Mục tiêu: </w:t>
      </w:r>
    </w:p>
    <w:p w14:paraId="2F33FE15" w14:textId="77777777" w:rsidR="002B78EE" w:rsidRPr="0060627C" w:rsidRDefault="002B78EE" w:rsidP="002B78EE">
      <w:pPr>
        <w:numPr>
          <w:ilvl w:val="0"/>
          <w:numId w:val="37"/>
        </w:numPr>
        <w:spacing w:before="120"/>
        <w:ind w:left="567" w:hanging="218"/>
        <w:jc w:val="both"/>
        <w:rPr>
          <w:bCs/>
          <w:lang w:val="pt-BR"/>
        </w:rPr>
      </w:pPr>
      <w:r w:rsidRPr="0060627C">
        <w:t xml:space="preserve">Trình bày được yêu cầu </w:t>
      </w:r>
      <w:r w:rsidRPr="0060627C">
        <w:rPr>
          <w:bCs/>
          <w:lang w:val="pt-BR"/>
        </w:rPr>
        <w:t>kỹ thuật khi tiện định hình.</w:t>
      </w:r>
    </w:p>
    <w:p w14:paraId="78A747CA" w14:textId="77777777" w:rsidR="002B78EE" w:rsidRPr="0060627C" w:rsidRDefault="002B78EE" w:rsidP="002B78EE">
      <w:pPr>
        <w:numPr>
          <w:ilvl w:val="0"/>
          <w:numId w:val="37"/>
        </w:numPr>
        <w:spacing w:before="120"/>
        <w:ind w:left="567" w:hanging="218"/>
        <w:jc w:val="both"/>
        <w:rPr>
          <w:bCs/>
          <w:lang w:val="pt-BR"/>
        </w:rPr>
      </w:pPr>
      <w:r w:rsidRPr="0060627C">
        <w:rPr>
          <w:bCs/>
          <w:lang w:val="pt-BR"/>
        </w:rPr>
        <w:t>Phân tích được các thông số hình học của dao tiện khi tiện phối hợp.</w:t>
      </w:r>
    </w:p>
    <w:p w14:paraId="4479FA42" w14:textId="77777777" w:rsidR="002B78EE" w:rsidRPr="0060627C" w:rsidRDefault="002B78EE" w:rsidP="002B78EE">
      <w:pPr>
        <w:numPr>
          <w:ilvl w:val="0"/>
          <w:numId w:val="37"/>
        </w:numPr>
        <w:spacing w:before="120"/>
        <w:ind w:left="567" w:hanging="218"/>
        <w:jc w:val="both"/>
        <w:rPr>
          <w:bCs/>
          <w:lang w:val="pt-BR"/>
        </w:rPr>
      </w:pPr>
      <w:r w:rsidRPr="0060627C">
        <w:rPr>
          <w:bCs/>
          <w:lang w:val="pt-BR"/>
        </w:rPr>
        <w:t>Chế tạo và mài sửa được dao khi tiện phối hợp.</w:t>
      </w:r>
    </w:p>
    <w:p w14:paraId="168282C8"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gia công mặt định hình bằng phối hợp hai chuyển động đúng quy trình, quy phạm </w:t>
      </w:r>
      <w:r w:rsidRPr="0060627C">
        <w:rPr>
          <w:lang w:val="pt-BR"/>
        </w:rPr>
        <w:t xml:space="preserve">đạt cấp chính xác từ cấp 7 đến cấp 9, độ nhám đạt đến Ra1,6, </w:t>
      </w:r>
      <w:r w:rsidRPr="0060627C">
        <w:rPr>
          <w:bCs/>
          <w:lang w:val="pt-BR"/>
        </w:rPr>
        <w:t>đạt yêu cầu kỹ thuật, đúng thời gian và an toàn.</w:t>
      </w:r>
    </w:p>
    <w:p w14:paraId="27DFED1A" w14:textId="77777777" w:rsidR="002B78EE" w:rsidRPr="0060627C" w:rsidRDefault="002B78EE" w:rsidP="002B78EE">
      <w:pPr>
        <w:numPr>
          <w:ilvl w:val="0"/>
          <w:numId w:val="37"/>
        </w:numPr>
        <w:spacing w:before="120"/>
        <w:ind w:left="567" w:hanging="218"/>
        <w:jc w:val="both"/>
        <w:rPr>
          <w:bCs/>
          <w:lang w:val="pt-BR"/>
        </w:rPr>
      </w:pPr>
      <w:r w:rsidRPr="0060627C">
        <w:rPr>
          <w:bCs/>
          <w:lang w:val="pt-BR"/>
        </w:rPr>
        <w:t>Phân tích đư</w:t>
      </w:r>
      <w:r w:rsidRPr="0060627C">
        <w:rPr>
          <w:bCs/>
          <w:lang w:val="pt-BR"/>
        </w:rPr>
        <w:softHyphen/>
        <w:t>ợc các dạng sai hỏng, nguyên nhân, và biện pháp khắc phục khi tiện mặt định hình.</w:t>
      </w:r>
    </w:p>
    <w:p w14:paraId="5497CBFF"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 kỷ luật, kiên trì, cẩn thận, nghiêm túc, chủ động và tích cực sáng tạo trong học tậ</w:t>
      </w:r>
      <w:r w:rsidRPr="0060627C">
        <w:rPr>
          <w:lang w:val="pt-BR"/>
        </w:rPr>
        <w:t>p.</w:t>
      </w:r>
    </w:p>
    <w:p w14:paraId="5E79CF66" w14:textId="77777777" w:rsidR="002B78EE" w:rsidRPr="0060627C" w:rsidRDefault="002B78EE" w:rsidP="00670B77">
      <w:pPr>
        <w:numPr>
          <w:ilvl w:val="0"/>
          <w:numId w:val="80"/>
        </w:numPr>
        <w:spacing w:before="120"/>
        <w:contextualSpacing/>
      </w:pPr>
      <w:r w:rsidRPr="0060627C">
        <w:t>Nội dung:</w:t>
      </w:r>
    </w:p>
    <w:p w14:paraId="02166D20" w14:textId="77777777" w:rsidR="002B78EE" w:rsidRPr="0060627C" w:rsidRDefault="002B78EE" w:rsidP="00670B77">
      <w:pPr>
        <w:numPr>
          <w:ilvl w:val="1"/>
          <w:numId w:val="80"/>
        </w:numPr>
        <w:spacing w:before="120"/>
        <w:contextualSpacing/>
      </w:pPr>
      <w:r w:rsidRPr="0060627C">
        <w:t>Chuẩn bị.</w:t>
      </w:r>
    </w:p>
    <w:p w14:paraId="31651BC6" w14:textId="77777777" w:rsidR="002B78EE" w:rsidRPr="0060627C" w:rsidRDefault="002B78EE" w:rsidP="00670B77">
      <w:pPr>
        <w:numPr>
          <w:ilvl w:val="1"/>
          <w:numId w:val="80"/>
        </w:numPr>
        <w:spacing w:before="120"/>
        <w:contextualSpacing/>
      </w:pPr>
      <w:r w:rsidRPr="0060627C">
        <w:t>Hướng dẫn ban đầu.</w:t>
      </w:r>
    </w:p>
    <w:p w14:paraId="0EE748C9" w14:textId="77777777" w:rsidR="002B78EE" w:rsidRPr="0060627C" w:rsidRDefault="002B78EE" w:rsidP="00670B77">
      <w:pPr>
        <w:numPr>
          <w:ilvl w:val="1"/>
          <w:numId w:val="80"/>
        </w:numPr>
        <w:spacing w:before="120"/>
        <w:contextualSpacing/>
      </w:pPr>
      <w:r w:rsidRPr="0060627C">
        <w:t xml:space="preserve">Bài tập thực hành </w:t>
      </w:r>
    </w:p>
    <w:p w14:paraId="59E006EF" w14:textId="0FDEF74D" w:rsidR="002B78EE" w:rsidRPr="0060627C" w:rsidRDefault="002B78EE" w:rsidP="002B78EE">
      <w:pPr>
        <w:keepNext/>
        <w:tabs>
          <w:tab w:val="num" w:pos="864"/>
        </w:tabs>
        <w:ind w:left="864" w:hanging="864"/>
        <w:outlineLvl w:val="3"/>
        <w:rPr>
          <w:rFonts w:cs=".VnArialH"/>
          <w:szCs w:val="32"/>
        </w:rPr>
      </w:pPr>
      <w:r w:rsidRPr="0060627C">
        <w:rPr>
          <w:rFonts w:cs=".VnArialH"/>
          <w:b/>
          <w:szCs w:val="32"/>
        </w:rPr>
        <w:t>Bài 17: Tiện lệch tâm</w:t>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r>
      <w:r w:rsidRPr="0060627C">
        <w:rPr>
          <w:rFonts w:cs=".VnArialH"/>
          <w:szCs w:val="32"/>
        </w:rPr>
        <w:tab/>
        <w:t xml:space="preserve">    Thời gian: 1</w:t>
      </w:r>
      <w:r w:rsidR="003228FB" w:rsidRPr="0060627C">
        <w:rPr>
          <w:rFonts w:cs=".VnArialH"/>
          <w:szCs w:val="32"/>
        </w:rPr>
        <w:t>3</w:t>
      </w:r>
      <w:r w:rsidRPr="0060627C">
        <w:rPr>
          <w:rFonts w:cs=".VnArialH"/>
          <w:szCs w:val="32"/>
        </w:rPr>
        <w:t xml:space="preserve"> giờ</w:t>
      </w:r>
    </w:p>
    <w:p w14:paraId="0276D658" w14:textId="77777777" w:rsidR="002B78EE" w:rsidRPr="0060627C" w:rsidRDefault="002B78EE" w:rsidP="00670B77">
      <w:pPr>
        <w:numPr>
          <w:ilvl w:val="0"/>
          <w:numId w:val="81"/>
        </w:numPr>
        <w:spacing w:before="120"/>
        <w:ind w:left="709"/>
        <w:contextualSpacing/>
      </w:pPr>
      <w:r w:rsidRPr="0060627C">
        <w:t xml:space="preserve">Mục tiêu: </w:t>
      </w:r>
    </w:p>
    <w:p w14:paraId="2409A771" w14:textId="77777777" w:rsidR="002B78EE" w:rsidRPr="0060627C" w:rsidRDefault="002B78EE" w:rsidP="002B78EE">
      <w:pPr>
        <w:numPr>
          <w:ilvl w:val="0"/>
          <w:numId w:val="37"/>
        </w:numPr>
        <w:spacing w:before="120"/>
        <w:ind w:left="567" w:hanging="218"/>
        <w:jc w:val="both"/>
        <w:rPr>
          <w:bCs/>
          <w:lang w:val="pt-BR"/>
        </w:rPr>
      </w:pPr>
      <w:r w:rsidRPr="0060627C">
        <w:t xml:space="preserve">Phân tích </w:t>
      </w:r>
      <w:r w:rsidRPr="0060627C">
        <w:rPr>
          <w:bCs/>
          <w:lang w:val="pt-BR"/>
        </w:rPr>
        <w:t>được các đặc điểm cơ bản của trục lệch tâm.</w:t>
      </w:r>
    </w:p>
    <w:p w14:paraId="216959BF" w14:textId="77777777" w:rsidR="002B78EE" w:rsidRPr="0060627C" w:rsidRDefault="002B78EE" w:rsidP="002B78EE">
      <w:pPr>
        <w:numPr>
          <w:ilvl w:val="0"/>
          <w:numId w:val="37"/>
        </w:numPr>
        <w:spacing w:before="120"/>
        <w:ind w:left="567" w:hanging="218"/>
        <w:jc w:val="both"/>
        <w:rPr>
          <w:bCs/>
          <w:lang w:val="pt-BR"/>
        </w:rPr>
      </w:pPr>
      <w:r w:rsidRPr="0060627C">
        <w:rPr>
          <w:bCs/>
          <w:lang w:val="pt-BR"/>
        </w:rPr>
        <w:t>Giải thích được phương pháp lấy dấu để tạo khoảng cách lệch tâm đơn giản.</w:t>
      </w:r>
    </w:p>
    <w:p w14:paraId="61A4A7A3" w14:textId="77777777" w:rsidR="002B78EE" w:rsidRPr="0060627C" w:rsidRDefault="002B78EE" w:rsidP="002B78EE">
      <w:pPr>
        <w:numPr>
          <w:ilvl w:val="0"/>
          <w:numId w:val="37"/>
        </w:numPr>
        <w:spacing w:before="120"/>
        <w:ind w:left="567" w:hanging="218"/>
        <w:jc w:val="both"/>
        <w:rPr>
          <w:bCs/>
          <w:lang w:val="pt-BR"/>
        </w:rPr>
      </w:pPr>
      <w:r w:rsidRPr="0060627C">
        <w:rPr>
          <w:bCs/>
          <w:lang w:val="pt-BR"/>
        </w:rPr>
        <w:lastRenderedPageBreak/>
        <w:t>Gá lắp được phôi đúng quy trình, quy phạm, đúng yêu cầu kỹ thuật (điều chỉnh độ lệch tâm theo dấu vạch).</w:t>
      </w:r>
    </w:p>
    <w:p w14:paraId="04BFFB59" w14:textId="77777777" w:rsidR="002B78EE" w:rsidRPr="0060627C" w:rsidRDefault="002B78EE" w:rsidP="002B78EE">
      <w:pPr>
        <w:numPr>
          <w:ilvl w:val="0"/>
          <w:numId w:val="37"/>
        </w:numPr>
        <w:spacing w:before="120"/>
        <w:ind w:left="567" w:hanging="218"/>
        <w:jc w:val="both"/>
        <w:rPr>
          <w:bCs/>
          <w:lang w:val="pt-BR"/>
        </w:rPr>
      </w:pPr>
      <w:r w:rsidRPr="0060627C">
        <w:rPr>
          <w:bCs/>
          <w:lang w:val="pt-BR"/>
        </w:rPr>
        <w:t>Lắp được đối trọng khi tiện lệch tâm.</w:t>
      </w:r>
    </w:p>
    <w:p w14:paraId="541A44B8" w14:textId="77777777" w:rsidR="002B78EE" w:rsidRPr="0060627C" w:rsidRDefault="002B78EE" w:rsidP="002B78EE">
      <w:pPr>
        <w:numPr>
          <w:ilvl w:val="0"/>
          <w:numId w:val="37"/>
        </w:numPr>
        <w:spacing w:before="120"/>
        <w:ind w:left="567" w:hanging="218"/>
        <w:jc w:val="both"/>
        <w:rPr>
          <w:bCs/>
          <w:lang w:val="pt-BR"/>
        </w:rPr>
      </w:pPr>
      <w:r w:rsidRPr="0060627C">
        <w:rPr>
          <w:bCs/>
          <w:lang w:val="pt-BR"/>
        </w:rPr>
        <w:t xml:space="preserve">Vận hành thành thạo máy tiện để tiện trục lệch tâm ngắn gá trên mâm cặp ba chấu hoặc mâm cặp bốn chấu đúng quy trình quy phạm, </w:t>
      </w:r>
      <w:r w:rsidRPr="0060627C">
        <w:rPr>
          <w:lang w:val="pt-BR"/>
        </w:rPr>
        <w:t xml:space="preserve">đạt cấp chính xác từ cấp 7 đến cấp 9, độ nhám đạt đến Ra1,6, </w:t>
      </w:r>
      <w:r w:rsidRPr="0060627C">
        <w:rPr>
          <w:bCs/>
          <w:lang w:val="pt-BR"/>
        </w:rPr>
        <w:t>đúng yêu cầu kỹ thuật, đúng thời gian và đảm bảo an toàn cho người và máy.</w:t>
      </w:r>
    </w:p>
    <w:p w14:paraId="0ECB3A50" w14:textId="77777777" w:rsidR="002B78EE" w:rsidRPr="0060627C" w:rsidRDefault="002B78EE" w:rsidP="002B78EE">
      <w:pPr>
        <w:numPr>
          <w:ilvl w:val="0"/>
          <w:numId w:val="37"/>
        </w:numPr>
        <w:spacing w:before="120"/>
        <w:ind w:left="567" w:hanging="218"/>
        <w:jc w:val="both"/>
        <w:rPr>
          <w:bCs/>
          <w:lang w:val="pt-BR"/>
        </w:rPr>
      </w:pPr>
      <w:r w:rsidRPr="0060627C">
        <w:rPr>
          <w:bCs/>
          <w:lang w:val="pt-BR"/>
        </w:rPr>
        <w:t>Phân tích đư</w:t>
      </w:r>
      <w:r w:rsidRPr="0060627C">
        <w:rPr>
          <w:bCs/>
          <w:lang w:val="pt-BR"/>
        </w:rPr>
        <w:softHyphen/>
        <w:t>ợc các dạng sai hỏng, nguyên nhân, và biện pháp khắc phục khi tiện lệch tâm.</w:t>
      </w:r>
    </w:p>
    <w:p w14:paraId="2588BF05" w14:textId="77777777" w:rsidR="002B78EE" w:rsidRPr="0060627C" w:rsidRDefault="002B78EE" w:rsidP="002B78EE">
      <w:pPr>
        <w:numPr>
          <w:ilvl w:val="0"/>
          <w:numId w:val="37"/>
        </w:numPr>
        <w:spacing w:before="120"/>
        <w:ind w:left="567" w:hanging="218"/>
        <w:jc w:val="both"/>
        <w:rPr>
          <w:lang w:val="pt-BR"/>
        </w:rPr>
      </w:pPr>
      <w:r w:rsidRPr="0060627C">
        <w:rPr>
          <w:bCs/>
          <w:lang w:val="pt-BR"/>
        </w:rPr>
        <w:t>Rèn luyện tính</w:t>
      </w:r>
      <w:r w:rsidRPr="0060627C">
        <w:rPr>
          <w:lang w:val="pt-BR"/>
        </w:rPr>
        <w:t xml:space="preserve"> kỷ luật, kiên trì, cẩn thận, nghiêm túc, chủ động và tích cực sáng tạo trong học tập.</w:t>
      </w:r>
    </w:p>
    <w:p w14:paraId="0A14DFE3" w14:textId="77777777" w:rsidR="002B78EE" w:rsidRPr="0060627C" w:rsidRDefault="002B78EE" w:rsidP="002B78EE">
      <w:pPr>
        <w:spacing w:before="120"/>
        <w:ind w:left="360"/>
      </w:pPr>
      <w:r w:rsidRPr="0060627C">
        <w:t>2.. Nội dung:</w:t>
      </w:r>
    </w:p>
    <w:p w14:paraId="5DDDBC5D" w14:textId="77777777" w:rsidR="002B78EE" w:rsidRPr="0060627C" w:rsidRDefault="002B78EE" w:rsidP="002B78EE">
      <w:pPr>
        <w:numPr>
          <w:ilvl w:val="1"/>
          <w:numId w:val="42"/>
        </w:numPr>
        <w:spacing w:before="120"/>
        <w:contextualSpacing/>
      </w:pPr>
      <w:r w:rsidRPr="0060627C">
        <w:t>Chuẩn bị.</w:t>
      </w:r>
    </w:p>
    <w:p w14:paraId="1E901EC5" w14:textId="77777777" w:rsidR="002B78EE" w:rsidRPr="0060627C" w:rsidRDefault="002B78EE" w:rsidP="002B78EE">
      <w:pPr>
        <w:numPr>
          <w:ilvl w:val="1"/>
          <w:numId w:val="42"/>
        </w:numPr>
        <w:spacing w:before="120"/>
        <w:contextualSpacing/>
      </w:pPr>
      <w:r w:rsidRPr="0060627C">
        <w:t>Hướng dẫn ban đầu.</w:t>
      </w:r>
    </w:p>
    <w:p w14:paraId="19F91D06" w14:textId="77777777" w:rsidR="002B78EE" w:rsidRPr="0060627C" w:rsidRDefault="002B78EE" w:rsidP="002B78EE">
      <w:pPr>
        <w:numPr>
          <w:ilvl w:val="1"/>
          <w:numId w:val="42"/>
        </w:numPr>
        <w:spacing w:before="120"/>
        <w:contextualSpacing/>
      </w:pPr>
      <w:r w:rsidRPr="0060627C">
        <w:t xml:space="preserve">Bài tập thực hành </w:t>
      </w:r>
    </w:p>
    <w:p w14:paraId="04DB1E2A" w14:textId="77777777" w:rsidR="002B78EE" w:rsidRPr="0060627C" w:rsidRDefault="002B78EE" w:rsidP="002B78EE">
      <w:pPr>
        <w:spacing w:after="160"/>
      </w:pPr>
      <w:r w:rsidRPr="0060627C">
        <w:br w:type="page"/>
      </w:r>
    </w:p>
    <w:p w14:paraId="6520E076" w14:textId="77777777" w:rsidR="002B78EE" w:rsidRPr="0060627C" w:rsidRDefault="002B78EE" w:rsidP="002B78EE">
      <w:pPr>
        <w:spacing w:before="120"/>
        <w:ind w:left="851"/>
        <w:contextualSpacing/>
      </w:pPr>
    </w:p>
    <w:p w14:paraId="394FF957" w14:textId="77777777" w:rsidR="002B78EE" w:rsidRPr="0060627C" w:rsidRDefault="002B78EE" w:rsidP="002B78EE">
      <w:pPr>
        <w:rPr>
          <w:b/>
        </w:rPr>
      </w:pPr>
      <w:r w:rsidRPr="0060627C">
        <w:rPr>
          <w:b/>
        </w:rPr>
        <w:t>IV. Điều kiện thực hiện mô đun:</w:t>
      </w:r>
    </w:p>
    <w:p w14:paraId="4C1D5CB7" w14:textId="77777777" w:rsidR="002B78EE" w:rsidRPr="0060627C" w:rsidRDefault="002B78EE" w:rsidP="00670B77">
      <w:pPr>
        <w:numPr>
          <w:ilvl w:val="2"/>
          <w:numId w:val="194"/>
        </w:numPr>
        <w:ind w:left="567"/>
        <w:jc w:val="both"/>
        <w:rPr>
          <w:rFonts w:eastAsia="Batang"/>
          <w:iCs/>
          <w:lang w:val="vi-VN" w:eastAsia="ko-KR"/>
        </w:rPr>
      </w:pPr>
      <w:r w:rsidRPr="0060627C">
        <w:rPr>
          <w:rFonts w:eastAsia="Batang"/>
          <w:lang w:eastAsia="ko-KR"/>
        </w:rPr>
        <w:t>Lớp học/phòng thự</w:t>
      </w:r>
      <w:r w:rsidRPr="0060627C">
        <w:rPr>
          <w:rFonts w:eastAsia="Batang"/>
          <w:iCs/>
          <w:lang w:eastAsia="ko-KR"/>
        </w:rPr>
        <w:t>c</w:t>
      </w:r>
      <w:r w:rsidRPr="0060627C">
        <w:rPr>
          <w:rFonts w:eastAsia="Batang"/>
          <w:lang w:eastAsia="ko-KR"/>
        </w:rPr>
        <w:t xml:space="preserve"> hành</w:t>
      </w:r>
      <w:r w:rsidRPr="0060627C">
        <w:rPr>
          <w:rFonts w:eastAsia="Batang"/>
          <w:lang w:val="vi-VN" w:eastAsia="ko-KR"/>
        </w:rPr>
        <w:t>:</w:t>
      </w:r>
    </w:p>
    <w:p w14:paraId="1D7AB7B7" w14:textId="77777777" w:rsidR="002B78EE" w:rsidRPr="0060627C" w:rsidRDefault="002B78EE" w:rsidP="002B78EE">
      <w:pPr>
        <w:numPr>
          <w:ilvl w:val="0"/>
          <w:numId w:val="37"/>
        </w:numPr>
        <w:spacing w:before="120"/>
        <w:ind w:left="567" w:hanging="218"/>
        <w:jc w:val="both"/>
      </w:pPr>
      <w:r w:rsidRPr="0060627C">
        <w:t>Phòng lý thuyết</w:t>
      </w:r>
    </w:p>
    <w:p w14:paraId="07E6BC27" w14:textId="77777777" w:rsidR="002B78EE" w:rsidRPr="0060627C" w:rsidRDefault="002B78EE" w:rsidP="002B78EE">
      <w:pPr>
        <w:numPr>
          <w:ilvl w:val="0"/>
          <w:numId w:val="37"/>
        </w:numPr>
        <w:spacing w:before="120"/>
        <w:ind w:left="567" w:hanging="218"/>
        <w:jc w:val="both"/>
      </w:pPr>
      <w:r w:rsidRPr="0060627C">
        <w:t>Xưởng thực hành tiện.</w:t>
      </w:r>
    </w:p>
    <w:p w14:paraId="39CCE163" w14:textId="77777777" w:rsidR="002B78EE" w:rsidRPr="0060627C" w:rsidRDefault="002B78EE" w:rsidP="00670B77">
      <w:pPr>
        <w:numPr>
          <w:ilvl w:val="2"/>
          <w:numId w:val="194"/>
        </w:numPr>
        <w:ind w:left="567"/>
        <w:jc w:val="both"/>
        <w:rPr>
          <w:rFonts w:eastAsia="Batang"/>
          <w:lang w:eastAsia="ko-KR"/>
        </w:rPr>
      </w:pPr>
      <w:r w:rsidRPr="0060627C">
        <w:rPr>
          <w:rFonts w:eastAsia="Batang"/>
          <w:lang w:eastAsia="ko-KR"/>
        </w:rPr>
        <w:t>Trang thiết bị máy móc:</w:t>
      </w:r>
    </w:p>
    <w:p w14:paraId="03EF55CE" w14:textId="77777777" w:rsidR="002B78EE" w:rsidRPr="0060627C" w:rsidRDefault="002B78EE" w:rsidP="002B78EE">
      <w:pPr>
        <w:numPr>
          <w:ilvl w:val="0"/>
          <w:numId w:val="37"/>
        </w:numPr>
        <w:spacing w:before="120"/>
        <w:ind w:left="567" w:hanging="218"/>
        <w:jc w:val="both"/>
      </w:pPr>
      <w:r w:rsidRPr="0060627C">
        <w:t>Máy tiện vạn năng</w:t>
      </w:r>
    </w:p>
    <w:p w14:paraId="0FBB7437" w14:textId="77777777" w:rsidR="002B78EE" w:rsidRPr="0060627C" w:rsidRDefault="002B78EE" w:rsidP="002B78EE">
      <w:pPr>
        <w:numPr>
          <w:ilvl w:val="0"/>
          <w:numId w:val="37"/>
        </w:numPr>
        <w:spacing w:before="120"/>
        <w:ind w:left="567" w:hanging="218"/>
        <w:jc w:val="both"/>
      </w:pPr>
      <w:r w:rsidRPr="0060627C">
        <w:t>Máy chiếu</w:t>
      </w:r>
    </w:p>
    <w:p w14:paraId="2566142F" w14:textId="77777777" w:rsidR="002B78EE" w:rsidRPr="0060627C" w:rsidRDefault="002B78EE" w:rsidP="002B78EE">
      <w:pPr>
        <w:numPr>
          <w:ilvl w:val="0"/>
          <w:numId w:val="37"/>
        </w:numPr>
        <w:spacing w:before="120"/>
        <w:ind w:left="567" w:hanging="218"/>
        <w:jc w:val="both"/>
      </w:pPr>
      <w:r w:rsidRPr="0060627C">
        <w:t>Mâm cặp 3 vấu tự định tâm, mâm cặp 4 vấu, mâm đẩy tốc, mũi tâm cố định, mũi tâm quay, tốc kẹp, đồ gá mũi khoan.</w:t>
      </w:r>
    </w:p>
    <w:p w14:paraId="58211D60" w14:textId="77777777" w:rsidR="002B78EE" w:rsidRPr="0060627C" w:rsidRDefault="002B78EE" w:rsidP="002B78EE">
      <w:pPr>
        <w:numPr>
          <w:ilvl w:val="0"/>
          <w:numId w:val="37"/>
        </w:numPr>
        <w:spacing w:before="120"/>
        <w:ind w:left="567" w:hanging="218"/>
        <w:jc w:val="both"/>
      </w:pPr>
      <w:r w:rsidRPr="0060627C">
        <w:t>Thước cặp, đồng hồ so, thước đứng, pan me.</w:t>
      </w:r>
    </w:p>
    <w:p w14:paraId="0970BE99" w14:textId="77777777" w:rsidR="002B78EE" w:rsidRPr="0060627C" w:rsidRDefault="002B78EE" w:rsidP="002B78EE">
      <w:pPr>
        <w:numPr>
          <w:ilvl w:val="0"/>
          <w:numId w:val="37"/>
        </w:numPr>
        <w:spacing w:before="120"/>
        <w:ind w:left="567" w:hanging="218"/>
        <w:jc w:val="both"/>
      </w:pPr>
      <w:r w:rsidRPr="0060627C">
        <w:t>Các loại dao tiện, mũi khoan, giũa, đá mài, mũi chấm dấu, mũi vạch.</w:t>
      </w:r>
    </w:p>
    <w:p w14:paraId="454CBB70" w14:textId="77777777" w:rsidR="002B78EE" w:rsidRPr="0060627C" w:rsidRDefault="002B78EE" w:rsidP="002B78EE">
      <w:pPr>
        <w:numPr>
          <w:ilvl w:val="0"/>
          <w:numId w:val="37"/>
        </w:numPr>
        <w:spacing w:before="120"/>
        <w:ind w:left="567" w:hanging="218"/>
        <w:jc w:val="both"/>
      </w:pPr>
      <w:r w:rsidRPr="0060627C">
        <w:t>Dụng cụ cầm tay, móc kéo phoi, vịt dầu, kính bảo hộ.</w:t>
      </w:r>
    </w:p>
    <w:p w14:paraId="2BBF98F2" w14:textId="77777777" w:rsidR="002B78EE" w:rsidRPr="0060627C" w:rsidRDefault="002B78EE" w:rsidP="00670B77">
      <w:pPr>
        <w:numPr>
          <w:ilvl w:val="2"/>
          <w:numId w:val="194"/>
        </w:numPr>
        <w:ind w:left="567"/>
        <w:jc w:val="both"/>
        <w:rPr>
          <w:rFonts w:eastAsia="Batang"/>
          <w:lang w:eastAsia="ko-KR"/>
        </w:rPr>
      </w:pPr>
      <w:r w:rsidRPr="0060627C">
        <w:rPr>
          <w:rFonts w:eastAsia="Batang"/>
          <w:lang w:eastAsia="ko-KR"/>
        </w:rPr>
        <w:t>Học liệu, dụng cụ, nguyên vật liệu:</w:t>
      </w:r>
    </w:p>
    <w:p w14:paraId="705B4CE9" w14:textId="77777777" w:rsidR="002B78EE" w:rsidRPr="0060627C" w:rsidRDefault="002B78EE" w:rsidP="002B78EE">
      <w:pPr>
        <w:numPr>
          <w:ilvl w:val="0"/>
          <w:numId w:val="37"/>
        </w:numPr>
        <w:spacing w:before="120"/>
        <w:ind w:left="567" w:hanging="218"/>
        <w:jc w:val="both"/>
      </w:pPr>
      <w:r w:rsidRPr="0060627C">
        <w:t>Giáo trình.</w:t>
      </w:r>
    </w:p>
    <w:p w14:paraId="79A26E0B" w14:textId="77777777" w:rsidR="002B78EE" w:rsidRPr="0060627C" w:rsidRDefault="002B78EE" w:rsidP="002B78EE">
      <w:pPr>
        <w:numPr>
          <w:ilvl w:val="0"/>
          <w:numId w:val="37"/>
        </w:numPr>
        <w:spacing w:before="120"/>
        <w:ind w:left="567" w:hanging="218"/>
        <w:jc w:val="both"/>
      </w:pPr>
      <w:r w:rsidRPr="0060627C">
        <w:t>Bản vẽ chi tiết.</w:t>
      </w:r>
    </w:p>
    <w:p w14:paraId="67648F4F" w14:textId="77777777" w:rsidR="002B78EE" w:rsidRPr="0060627C" w:rsidRDefault="002B78EE" w:rsidP="002B78EE">
      <w:pPr>
        <w:numPr>
          <w:ilvl w:val="0"/>
          <w:numId w:val="37"/>
        </w:numPr>
        <w:spacing w:before="120"/>
        <w:ind w:left="567" w:hanging="218"/>
        <w:jc w:val="both"/>
      </w:pPr>
      <w:r w:rsidRPr="0060627C">
        <w:t>Tài liệu phát tay, tài liệu về chế độ cắt, phiếu hướng dẫn thực hành.</w:t>
      </w:r>
    </w:p>
    <w:p w14:paraId="17DAB885" w14:textId="77777777" w:rsidR="002B78EE" w:rsidRPr="0060627C" w:rsidRDefault="002B78EE" w:rsidP="002B78EE">
      <w:pPr>
        <w:numPr>
          <w:ilvl w:val="0"/>
          <w:numId w:val="37"/>
        </w:numPr>
        <w:spacing w:before="120"/>
        <w:ind w:left="567" w:hanging="218"/>
        <w:jc w:val="both"/>
      </w:pPr>
      <w:r w:rsidRPr="0060627C">
        <w:t>Tranh treo tường: Sơ đồ gá lắp các chi tiết lệch tâm điển hình, các loại giá đỡ.</w:t>
      </w:r>
    </w:p>
    <w:p w14:paraId="3CE59298" w14:textId="77777777" w:rsidR="002B78EE" w:rsidRPr="0060627C" w:rsidRDefault="002B78EE" w:rsidP="002B78EE">
      <w:pPr>
        <w:numPr>
          <w:ilvl w:val="0"/>
          <w:numId w:val="37"/>
        </w:numPr>
        <w:spacing w:before="120"/>
        <w:ind w:left="567" w:hanging="218"/>
        <w:jc w:val="both"/>
      </w:pPr>
      <w:r w:rsidRPr="0060627C">
        <w:t>Chi tiết mẫu</w:t>
      </w:r>
    </w:p>
    <w:p w14:paraId="4E35A79C" w14:textId="77777777" w:rsidR="002B78EE" w:rsidRPr="0060627C" w:rsidRDefault="002B78EE" w:rsidP="002B78EE">
      <w:pPr>
        <w:numPr>
          <w:ilvl w:val="0"/>
          <w:numId w:val="37"/>
        </w:numPr>
        <w:spacing w:before="120"/>
        <w:ind w:left="567" w:hanging="218"/>
        <w:jc w:val="both"/>
      </w:pPr>
      <w:r w:rsidRPr="0060627C">
        <w:t xml:space="preserve">Phôi thép mềm có kích thước phù hợp với hệ thông bài tập thực hành.  </w:t>
      </w:r>
    </w:p>
    <w:p w14:paraId="7B6BF611" w14:textId="77777777" w:rsidR="002B78EE" w:rsidRPr="0060627C" w:rsidRDefault="002B78EE" w:rsidP="00670B77">
      <w:pPr>
        <w:numPr>
          <w:ilvl w:val="2"/>
          <w:numId w:val="194"/>
        </w:numPr>
        <w:ind w:left="567"/>
        <w:jc w:val="both"/>
        <w:rPr>
          <w:lang w:eastAsia="ko-KR"/>
        </w:rPr>
      </w:pPr>
      <w:r w:rsidRPr="0060627C">
        <w:rPr>
          <w:lang w:eastAsia="ko-KR"/>
        </w:rPr>
        <w:t>Các điều kiện khác:</w:t>
      </w:r>
    </w:p>
    <w:p w14:paraId="77CBE7AD" w14:textId="77777777" w:rsidR="002B78EE" w:rsidRPr="0060627C" w:rsidRDefault="002B78EE" w:rsidP="002B78EE">
      <w:pPr>
        <w:jc w:val="both"/>
        <w:rPr>
          <w:rFonts w:eastAsia="Batang"/>
          <w:b/>
          <w:bCs/>
          <w:lang w:eastAsia="ko-KR"/>
        </w:rPr>
      </w:pPr>
      <w:r w:rsidRPr="0060627C">
        <w:rPr>
          <w:rFonts w:eastAsia="Batang"/>
          <w:b/>
          <w:bCs/>
          <w:lang w:eastAsia="ko-KR"/>
        </w:rPr>
        <w:t>V. Nội dung và phương pháp , đánh giá:</w:t>
      </w:r>
    </w:p>
    <w:p w14:paraId="6483E1A4" w14:textId="77777777" w:rsidR="002B78EE" w:rsidRPr="0060627C" w:rsidRDefault="002B78EE" w:rsidP="00670B77">
      <w:pPr>
        <w:numPr>
          <w:ilvl w:val="0"/>
          <w:numId w:val="195"/>
        </w:numPr>
        <w:jc w:val="both"/>
        <w:rPr>
          <w:rFonts w:eastAsia="Batang"/>
          <w:lang w:val="pt-BR" w:eastAsia="ko-KR"/>
        </w:rPr>
      </w:pPr>
      <w:r w:rsidRPr="0060627C">
        <w:rPr>
          <w:rFonts w:eastAsia="Batang"/>
          <w:lang w:val="pt-BR" w:eastAsia="ko-KR"/>
        </w:rPr>
        <w:t>Nội dung:</w:t>
      </w:r>
    </w:p>
    <w:p w14:paraId="32742BEB" w14:textId="77777777" w:rsidR="002B78EE" w:rsidRPr="0060627C" w:rsidRDefault="002B78EE" w:rsidP="002B78EE">
      <w:pPr>
        <w:numPr>
          <w:ilvl w:val="0"/>
          <w:numId w:val="37"/>
        </w:numPr>
        <w:spacing w:before="120"/>
        <w:ind w:left="567" w:hanging="218"/>
        <w:jc w:val="both"/>
        <w:rPr>
          <w:rFonts w:eastAsia="Batang"/>
          <w:bCs/>
          <w:lang w:val="vi-VN" w:eastAsia="ko-KR"/>
        </w:rPr>
      </w:pPr>
      <w:r w:rsidRPr="0060627C">
        <w:rPr>
          <w:rFonts w:eastAsia="Batang"/>
          <w:lang w:val="pt-BR" w:eastAsia="ko-KR"/>
        </w:rPr>
        <w:t xml:space="preserve">Kiến thức: </w:t>
      </w:r>
    </w:p>
    <w:p w14:paraId="2DC599F5" w14:textId="77777777" w:rsidR="002B78EE" w:rsidRPr="0060627C" w:rsidRDefault="002B78EE" w:rsidP="002B78EE">
      <w:pPr>
        <w:numPr>
          <w:ilvl w:val="0"/>
          <w:numId w:val="30"/>
        </w:numPr>
        <w:spacing w:before="120"/>
        <w:ind w:left="1003" w:hanging="357"/>
        <w:jc w:val="both"/>
        <w:rPr>
          <w:lang w:val="vi-VN"/>
        </w:rPr>
      </w:pPr>
      <w:r w:rsidRPr="0060627C">
        <w:rPr>
          <w:lang w:val="vi-VN"/>
        </w:rPr>
        <w:t xml:space="preserve">Giải thích được tầm quan trọng và ý nghĩa của nội qui và những qui định khi thực tập tại xưởng máy công cụ. </w:t>
      </w:r>
    </w:p>
    <w:p w14:paraId="10B01FB4" w14:textId="77777777" w:rsidR="002B78EE" w:rsidRPr="0060627C" w:rsidRDefault="002B78EE" w:rsidP="002B78EE">
      <w:pPr>
        <w:numPr>
          <w:ilvl w:val="0"/>
          <w:numId w:val="30"/>
        </w:numPr>
        <w:spacing w:before="120"/>
        <w:ind w:left="1003" w:hanging="357"/>
        <w:jc w:val="both"/>
        <w:rPr>
          <w:lang w:val="vi-VN"/>
        </w:rPr>
      </w:pPr>
      <w:r w:rsidRPr="0060627C">
        <w:rPr>
          <w:lang w:val="vi-VN"/>
        </w:rPr>
        <w:t>Phân tích được quy trình bảo dưỡng máy tiện.</w:t>
      </w:r>
    </w:p>
    <w:p w14:paraId="4FBCEBBF" w14:textId="77777777" w:rsidR="002B78EE" w:rsidRPr="0060627C" w:rsidRDefault="002B78EE" w:rsidP="002B78EE">
      <w:pPr>
        <w:numPr>
          <w:ilvl w:val="0"/>
          <w:numId w:val="30"/>
        </w:numPr>
        <w:spacing w:before="120"/>
        <w:ind w:left="1003" w:hanging="357"/>
        <w:jc w:val="both"/>
        <w:rPr>
          <w:lang w:val="vi-VN"/>
        </w:rPr>
      </w:pPr>
      <w:r w:rsidRPr="0060627C">
        <w:rPr>
          <w:lang w:val="vi-VN"/>
        </w:rPr>
        <w:t>Phân tích được nguyên lý gia công, độ chính xác kinh tế, độ chính xác đạt được của các công nghệ gia công cắt gọt kim loại có phoi.</w:t>
      </w:r>
    </w:p>
    <w:p w14:paraId="1DACD070" w14:textId="77777777" w:rsidR="002B78EE" w:rsidRPr="0060627C" w:rsidRDefault="002B78EE" w:rsidP="002B78EE">
      <w:pPr>
        <w:numPr>
          <w:ilvl w:val="0"/>
          <w:numId w:val="30"/>
        </w:numPr>
        <w:spacing w:before="120"/>
        <w:ind w:left="1003" w:hanging="357"/>
        <w:jc w:val="both"/>
        <w:rPr>
          <w:lang w:val="vi-VN"/>
        </w:rPr>
      </w:pPr>
      <w:r w:rsidRPr="0060627C">
        <w:rPr>
          <w:lang w:val="vi-VN"/>
        </w:rPr>
        <w:t>Giải thích được các yếu tố  của chế độ cắt gọt của mỗi công nghệ gia công.</w:t>
      </w:r>
    </w:p>
    <w:p w14:paraId="09C50832" w14:textId="77777777" w:rsidR="002B78EE" w:rsidRPr="0060627C" w:rsidRDefault="002B78EE" w:rsidP="002B78EE">
      <w:pPr>
        <w:numPr>
          <w:ilvl w:val="0"/>
          <w:numId w:val="30"/>
        </w:numPr>
        <w:spacing w:before="120"/>
        <w:ind w:left="1003" w:hanging="357"/>
        <w:jc w:val="both"/>
        <w:rPr>
          <w:lang w:val="vi-VN"/>
        </w:rPr>
      </w:pPr>
      <w:r w:rsidRPr="0060627C">
        <w:rPr>
          <w:lang w:val="vi-VN"/>
        </w:rPr>
        <w:t>Trình bày được các các thông số hình học của dao tiện.</w:t>
      </w:r>
    </w:p>
    <w:p w14:paraId="66D81FC8" w14:textId="77777777" w:rsidR="002B78EE" w:rsidRPr="0060627C" w:rsidRDefault="002B78EE" w:rsidP="002B78EE">
      <w:pPr>
        <w:numPr>
          <w:ilvl w:val="0"/>
          <w:numId w:val="30"/>
        </w:numPr>
        <w:spacing w:before="120"/>
        <w:ind w:left="1003" w:hanging="357"/>
        <w:jc w:val="both"/>
        <w:rPr>
          <w:lang w:val="vi-VN"/>
        </w:rPr>
      </w:pPr>
      <w:r w:rsidRPr="0060627C">
        <w:rPr>
          <w:lang w:val="vi-VN"/>
        </w:rPr>
        <w:t>Phân tích được yêu cầu của vật liệu làm dao.</w:t>
      </w:r>
    </w:p>
    <w:p w14:paraId="0C482FA6" w14:textId="77777777" w:rsidR="002B78EE" w:rsidRPr="0060627C" w:rsidRDefault="002B78EE" w:rsidP="002B78EE">
      <w:pPr>
        <w:numPr>
          <w:ilvl w:val="0"/>
          <w:numId w:val="30"/>
        </w:numPr>
        <w:spacing w:before="120"/>
        <w:ind w:left="1003" w:hanging="357"/>
        <w:jc w:val="both"/>
        <w:rPr>
          <w:lang w:val="vi-VN"/>
        </w:rPr>
      </w:pPr>
      <w:r w:rsidRPr="0060627C">
        <w:rPr>
          <w:lang w:val="vi-VN"/>
        </w:rPr>
        <w:t>Nhận dạng được các bề mặt, lưỡi cắt, thông số hình học của dao tiện.</w:t>
      </w:r>
    </w:p>
    <w:p w14:paraId="4858ADAC" w14:textId="77777777" w:rsidR="002B78EE" w:rsidRPr="0060627C" w:rsidRDefault="002B78EE" w:rsidP="002B78EE">
      <w:pPr>
        <w:numPr>
          <w:ilvl w:val="0"/>
          <w:numId w:val="37"/>
        </w:numPr>
        <w:spacing w:before="120"/>
        <w:ind w:left="567" w:hanging="218"/>
        <w:jc w:val="both"/>
        <w:rPr>
          <w:rFonts w:eastAsia="Batang"/>
          <w:lang w:eastAsia="ko-KR"/>
        </w:rPr>
      </w:pPr>
      <w:r w:rsidRPr="0060627C">
        <w:rPr>
          <w:rFonts w:eastAsia="Batang"/>
          <w:lang w:val="vi-VN" w:eastAsia="ko-KR"/>
        </w:rPr>
        <w:t>Kỹ</w:t>
      </w:r>
      <w:r w:rsidRPr="0060627C">
        <w:t xml:space="preserve"> năng</w:t>
      </w:r>
      <w:r w:rsidRPr="0060627C">
        <w:rPr>
          <w:rFonts w:eastAsia="Batang"/>
          <w:lang w:val="vi-VN" w:eastAsia="ko-KR"/>
        </w:rPr>
        <w:t xml:space="preserve">: </w:t>
      </w:r>
    </w:p>
    <w:p w14:paraId="0D0B8C6F" w14:textId="77777777" w:rsidR="002B78EE" w:rsidRPr="0060627C" w:rsidRDefault="002B78EE" w:rsidP="002B78EE">
      <w:pPr>
        <w:numPr>
          <w:ilvl w:val="0"/>
          <w:numId w:val="30"/>
        </w:numPr>
        <w:spacing w:before="120"/>
        <w:ind w:left="1003" w:hanging="357"/>
        <w:jc w:val="both"/>
      </w:pPr>
      <w:r w:rsidRPr="0060627C">
        <w:lastRenderedPageBreak/>
        <w:t>Chọn, tra bảng chế độ cắt khi tiện. Chọn thông số hình học của dao phù hợp với điều kiện cụ thể của vật gia công.</w:t>
      </w:r>
    </w:p>
    <w:p w14:paraId="0F1735D9" w14:textId="77777777" w:rsidR="002B78EE" w:rsidRPr="0060627C" w:rsidRDefault="002B78EE" w:rsidP="002B78EE">
      <w:pPr>
        <w:numPr>
          <w:ilvl w:val="0"/>
          <w:numId w:val="30"/>
        </w:numPr>
        <w:spacing w:before="120"/>
        <w:ind w:left="1003" w:hanging="357"/>
        <w:jc w:val="both"/>
      </w:pPr>
      <w:r w:rsidRPr="0060627C">
        <w:t>Mài được dao tiện ngoài (thép gió) đạt độ nhám Ra1.25, lưỡi cắt thẳng, đúng góc độ, đúng yêu cầu kỹ thuật, đúng thời gian qui định, đảm bảo an toàn tuyệt đối cho người và máy.</w:t>
      </w:r>
    </w:p>
    <w:p w14:paraId="0879902A" w14:textId="77777777" w:rsidR="002B78EE" w:rsidRPr="0060627C" w:rsidRDefault="002B78EE" w:rsidP="002B78EE">
      <w:pPr>
        <w:numPr>
          <w:ilvl w:val="0"/>
          <w:numId w:val="30"/>
        </w:numPr>
        <w:spacing w:before="120"/>
        <w:ind w:left="1003" w:hanging="357"/>
        <w:jc w:val="both"/>
      </w:pPr>
      <w:r w:rsidRPr="0060627C">
        <w:t>Vận hành thành thạo máy tiện để tiện được các dạng bề mặt thong thường đúng qui trình qui phạm, đạt cấp chính xác 8-10, độ nhám cấp 4-5, đạt yêu cầu kỹ thuật, đúng thời gian qui định, đảm bảo an toàn cho người và máy.</w:t>
      </w:r>
    </w:p>
    <w:p w14:paraId="3A9C55ED" w14:textId="77777777" w:rsidR="002B78EE" w:rsidRPr="0060627C" w:rsidRDefault="002B78EE" w:rsidP="002B78EE">
      <w:pPr>
        <w:numPr>
          <w:ilvl w:val="0"/>
          <w:numId w:val="30"/>
        </w:numPr>
        <w:spacing w:before="120"/>
        <w:ind w:left="1003" w:hanging="357"/>
        <w:jc w:val="both"/>
      </w:pPr>
      <w:r w:rsidRPr="0060627C">
        <w:t>Giải thích được các dạng sai  hỏng, nguyên nhân và cách khắc phục.</w:t>
      </w:r>
    </w:p>
    <w:p w14:paraId="1A99478E" w14:textId="77777777" w:rsidR="002B78EE" w:rsidRPr="0060627C" w:rsidRDefault="002B78EE" w:rsidP="002B78EE">
      <w:pPr>
        <w:numPr>
          <w:ilvl w:val="0"/>
          <w:numId w:val="37"/>
        </w:numPr>
        <w:spacing w:before="120"/>
        <w:ind w:left="567" w:hanging="218"/>
        <w:jc w:val="both"/>
        <w:rPr>
          <w:rFonts w:eastAsia="Batang"/>
          <w:lang w:val="pt-BR" w:eastAsia="ko-KR"/>
        </w:rPr>
      </w:pPr>
      <w:r w:rsidRPr="0060627C">
        <w:rPr>
          <w:rFonts w:eastAsia="Batang"/>
          <w:lang w:val="pt-BR" w:eastAsia="ko-KR"/>
        </w:rPr>
        <w:t xml:space="preserve">Năng lực tự chủ và trách nhiệm: </w:t>
      </w:r>
    </w:p>
    <w:p w14:paraId="055ADFFE" w14:textId="77777777" w:rsidR="002B78EE" w:rsidRPr="0060627C" w:rsidRDefault="002B78EE" w:rsidP="002B78EE">
      <w:pPr>
        <w:numPr>
          <w:ilvl w:val="0"/>
          <w:numId w:val="30"/>
        </w:numPr>
        <w:spacing w:before="120"/>
        <w:ind w:left="1003" w:hanging="357"/>
        <w:jc w:val="both"/>
        <w:rPr>
          <w:rFonts w:eastAsia="Batang"/>
          <w:bCs/>
          <w:lang w:val="pt-BR" w:eastAsia="ko-KR"/>
        </w:rPr>
      </w:pPr>
      <w:r w:rsidRPr="0060627C">
        <w:rPr>
          <w:lang w:val="pt-BR"/>
        </w:rPr>
        <w:t>Rèn</w:t>
      </w:r>
      <w:r w:rsidRPr="0060627C">
        <w:rPr>
          <w:rFonts w:eastAsia="Batang"/>
          <w:lang w:val="pt-BR" w:eastAsia="ko-KR"/>
        </w:rPr>
        <w:t xml:space="preserve"> luyện tính kỷ luật, kiên trì, cẩn thận, nghiêm túc, chủ động và tích cực sáng tạo trong học tập.</w:t>
      </w:r>
    </w:p>
    <w:p w14:paraId="0A4FB8BE" w14:textId="77777777" w:rsidR="002B78EE" w:rsidRPr="0060627C" w:rsidRDefault="002B78EE" w:rsidP="00670B77">
      <w:pPr>
        <w:numPr>
          <w:ilvl w:val="0"/>
          <w:numId w:val="195"/>
        </w:numPr>
        <w:jc w:val="both"/>
        <w:rPr>
          <w:rFonts w:eastAsia="Batang"/>
          <w:lang w:val="pt-BR" w:eastAsia="ko-KR"/>
        </w:rPr>
      </w:pPr>
      <w:r w:rsidRPr="0060627C">
        <w:rPr>
          <w:rFonts w:eastAsia="Batang"/>
          <w:lang w:val="pt-BR" w:eastAsia="ko-KR"/>
        </w:rPr>
        <w:t>Phương pháp:</w:t>
      </w:r>
    </w:p>
    <w:p w14:paraId="2F6EFD9B" w14:textId="77777777" w:rsidR="002B78EE" w:rsidRPr="0060627C" w:rsidRDefault="002B78EE" w:rsidP="002B78EE">
      <w:pPr>
        <w:ind w:left="360" w:firstLine="360"/>
        <w:jc w:val="both"/>
        <w:rPr>
          <w:rFonts w:eastAsia="Batang"/>
          <w:lang w:val="pt-BR" w:eastAsia="ko-KR"/>
        </w:rPr>
      </w:pPr>
      <w:r w:rsidRPr="0060627C">
        <w:rPr>
          <w:rFonts w:eastAsia="Batang"/>
          <w:lang w:val="pt-BR" w:eastAsia="ko-K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50040012" w14:textId="77777777" w:rsidR="002B78EE" w:rsidRPr="0060627C" w:rsidRDefault="002B78EE" w:rsidP="002B78EE">
      <w:pPr>
        <w:jc w:val="both"/>
        <w:rPr>
          <w:rFonts w:eastAsia="Batang"/>
          <w:b/>
          <w:lang w:val="vi-VN" w:eastAsia="ko-KR"/>
        </w:rPr>
      </w:pPr>
      <w:r w:rsidRPr="0060627C">
        <w:rPr>
          <w:rFonts w:eastAsia="Batang"/>
          <w:b/>
          <w:lang w:val="pt-BR" w:eastAsia="ko-KR"/>
        </w:rPr>
        <w:t>VI. H</w:t>
      </w:r>
      <w:r w:rsidRPr="0060627C">
        <w:rPr>
          <w:rFonts w:eastAsia="Batang"/>
          <w:b/>
          <w:lang w:val="vi-VN" w:eastAsia="ko-KR"/>
        </w:rPr>
        <w:t>ướng dẫn thực hiện mô đun</w:t>
      </w:r>
      <w:r w:rsidRPr="0060627C">
        <w:rPr>
          <w:rFonts w:eastAsia="Batang"/>
          <w:b/>
          <w:lang w:val="pt-BR" w:eastAsia="ko-KR"/>
        </w:rPr>
        <w:t>:</w:t>
      </w:r>
    </w:p>
    <w:p w14:paraId="4483876F" w14:textId="77777777" w:rsidR="002B78EE" w:rsidRPr="0060627C" w:rsidRDefault="002B78EE" w:rsidP="00670B77">
      <w:pPr>
        <w:numPr>
          <w:ilvl w:val="0"/>
          <w:numId w:val="50"/>
        </w:numPr>
        <w:jc w:val="both"/>
        <w:rPr>
          <w:rFonts w:eastAsia="Batang"/>
          <w:lang w:val="vi-VN" w:eastAsia="ko-KR"/>
        </w:rPr>
      </w:pPr>
      <w:r w:rsidRPr="0060627C">
        <w:rPr>
          <w:rFonts w:eastAsia="Batang"/>
          <w:lang w:val="vi-VN" w:eastAsia="ko-KR"/>
        </w:rPr>
        <w:t>Phạm vi áp dụng mô đun:</w:t>
      </w:r>
    </w:p>
    <w:p w14:paraId="04EF7F73" w14:textId="77777777" w:rsidR="002B78EE" w:rsidRPr="0060627C" w:rsidRDefault="002B78EE" w:rsidP="002B78EE">
      <w:pPr>
        <w:numPr>
          <w:ilvl w:val="0"/>
          <w:numId w:val="37"/>
        </w:numPr>
        <w:spacing w:before="120"/>
        <w:ind w:left="567" w:hanging="218"/>
        <w:jc w:val="both"/>
        <w:rPr>
          <w:rFonts w:eastAsia="Batang"/>
          <w:bCs/>
          <w:lang w:val="vi-VN" w:eastAsia="ko-KR"/>
        </w:rPr>
      </w:pPr>
      <w:r w:rsidRPr="0060627C">
        <w:rPr>
          <w:lang w:val="vi-VN"/>
        </w:rPr>
        <w:t>Chương</w:t>
      </w:r>
      <w:r w:rsidRPr="0060627C">
        <w:rPr>
          <w:rFonts w:eastAsia="Batang"/>
          <w:bCs/>
          <w:lang w:val="vi-VN" w:eastAsia="ko-KR"/>
        </w:rPr>
        <w:t xml:space="preserve"> trình mô đun được sử dụng để giảng dạy cho trình độ trung cấp nghề.</w:t>
      </w:r>
    </w:p>
    <w:p w14:paraId="72F9153F" w14:textId="77777777" w:rsidR="002B78EE" w:rsidRPr="0060627C" w:rsidRDefault="002B78EE" w:rsidP="00670B77">
      <w:pPr>
        <w:numPr>
          <w:ilvl w:val="0"/>
          <w:numId w:val="50"/>
        </w:numPr>
        <w:jc w:val="both"/>
        <w:rPr>
          <w:rFonts w:eastAsia="Batang"/>
          <w:bCs/>
          <w:lang w:val="vi-VN" w:eastAsia="ko-KR"/>
        </w:rPr>
      </w:pPr>
      <w:r w:rsidRPr="0060627C">
        <w:rPr>
          <w:rFonts w:eastAsia="Batang"/>
          <w:bCs/>
          <w:lang w:val="vi-VN" w:eastAsia="ko-KR"/>
        </w:rPr>
        <w:t>Hướng dẫn về phương pháp giảng dạy, học tập mô đun:</w:t>
      </w:r>
    </w:p>
    <w:p w14:paraId="58B1141C" w14:textId="77777777" w:rsidR="002B78EE" w:rsidRPr="0060627C" w:rsidRDefault="002B78EE" w:rsidP="002B78EE">
      <w:pPr>
        <w:numPr>
          <w:ilvl w:val="0"/>
          <w:numId w:val="37"/>
        </w:numPr>
        <w:spacing w:before="120"/>
        <w:ind w:left="567" w:hanging="218"/>
        <w:jc w:val="both"/>
        <w:rPr>
          <w:rFonts w:eastAsia="Batang"/>
          <w:bCs/>
          <w:lang w:val="vi-VN" w:eastAsia="ko-KR"/>
        </w:rPr>
      </w:pPr>
      <w:r w:rsidRPr="0060627C">
        <w:rPr>
          <w:rFonts w:eastAsia="Batang"/>
          <w:spacing w:val="-6"/>
          <w:lang w:val="pt-BR" w:eastAsia="ko-KR"/>
        </w:rPr>
        <w:t>Đối</w:t>
      </w:r>
      <w:r w:rsidRPr="0060627C">
        <w:rPr>
          <w:rFonts w:eastAsia="Batang"/>
          <w:bCs/>
          <w:lang w:val="vi-VN" w:eastAsia="ko-KR"/>
        </w:rPr>
        <w:t xml:space="preserve"> </w:t>
      </w:r>
      <w:r w:rsidRPr="0060627C">
        <w:rPr>
          <w:lang w:val="vi-VN"/>
        </w:rPr>
        <w:t>với</w:t>
      </w:r>
      <w:r w:rsidRPr="0060627C">
        <w:rPr>
          <w:rFonts w:eastAsia="Batang"/>
          <w:bCs/>
          <w:lang w:val="vi-VN" w:eastAsia="ko-KR"/>
        </w:rPr>
        <w:t xml:space="preserve"> giáo viên, giảng viên:</w:t>
      </w:r>
    </w:p>
    <w:p w14:paraId="1C5D6AB0" w14:textId="77777777" w:rsidR="002B78EE" w:rsidRPr="0060627C" w:rsidRDefault="002B78EE" w:rsidP="002B78EE">
      <w:pPr>
        <w:numPr>
          <w:ilvl w:val="0"/>
          <w:numId w:val="30"/>
        </w:numPr>
        <w:spacing w:before="120"/>
        <w:ind w:left="1003" w:hanging="357"/>
        <w:jc w:val="both"/>
        <w:rPr>
          <w:rFonts w:eastAsia="Batang"/>
          <w:bCs/>
          <w:lang w:val="vi-VN" w:eastAsia="ko-KR"/>
        </w:rPr>
      </w:pPr>
      <w:r w:rsidRPr="0060627C">
        <w:rPr>
          <w:rFonts w:eastAsia="Batang"/>
          <w:bCs/>
          <w:lang w:val="vi-VN" w:eastAsia="ko-KR"/>
        </w:rPr>
        <w:t xml:space="preserve">Người </w:t>
      </w:r>
      <w:r w:rsidRPr="0060627C">
        <w:rPr>
          <w:rFonts w:eastAsia="Batang"/>
          <w:lang w:val="pt-BR" w:eastAsia="ko-KR"/>
        </w:rPr>
        <w:t>dạy</w:t>
      </w:r>
      <w:r w:rsidRPr="0060627C">
        <w:rPr>
          <w:rFonts w:eastAsia="Batang"/>
          <w:bCs/>
          <w:lang w:val="vi-VN" w:eastAsia="ko-KR"/>
        </w:rPr>
        <w:t xml:space="preserve"> trước khi giảng dạy cần phải căn cứ vào nội dung của từng bài học chuẩn bị đầy đủ các điều kiện thực hiện bài học để đảm bảo chất lượng giảng dạy. </w:t>
      </w:r>
    </w:p>
    <w:p w14:paraId="46D2A6B9"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 xml:space="preserve">Khi giảng dạy, cần giúp người học thực hiện các thao tác, tư thế của từng kỹ năng chính xác,  nhận thức đầy đủ vai trò, vị trí từng bài học. </w:t>
      </w:r>
    </w:p>
    <w:p w14:paraId="1A52D74F"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 xml:space="preserve">Các nội dung lý thuyết liên quan đến thao tác bằng tay trên máy nên  phân tích, giải thích thao động tác dứt khoát, rõ ràng và chuẩn xác. </w:t>
      </w:r>
    </w:p>
    <w:p w14:paraId="771AABD7" w14:textId="77777777" w:rsidR="002B78EE" w:rsidRPr="0060627C" w:rsidRDefault="002B78EE" w:rsidP="002B78EE">
      <w:pPr>
        <w:numPr>
          <w:ilvl w:val="0"/>
          <w:numId w:val="30"/>
        </w:numPr>
        <w:spacing w:before="120"/>
        <w:ind w:left="1003" w:hanging="357"/>
        <w:jc w:val="both"/>
        <w:rPr>
          <w:rFonts w:eastAsia="Batang"/>
          <w:bCs/>
          <w:lang w:val="vi-VN" w:eastAsia="ko-KR"/>
        </w:rPr>
      </w:pPr>
      <w:r w:rsidRPr="0060627C">
        <w:rPr>
          <w:rFonts w:eastAsia="Batang"/>
          <w:lang w:val="pt-BR" w:eastAsia="ko-KR"/>
        </w:rPr>
        <w:t>Để giúp người học nắm vững những kiến cơ bản cần thiết sau mỗi bài học: cần thực</w:t>
      </w:r>
      <w:r w:rsidRPr="0060627C">
        <w:rPr>
          <w:lang w:val="pt-BR"/>
        </w:rPr>
        <w:t xml:space="preserve"> hành ngay các kỹ năng, giao câu hỏi, bài tập để làm ngoài giờ. Nội dung thực hành, câu hỏi, bài tập có độ khó phù hợp với nội dung kiến thức và kỹ năng đã học</w:t>
      </w:r>
    </w:p>
    <w:p w14:paraId="553F5582" w14:textId="77777777" w:rsidR="002B78EE" w:rsidRPr="0060627C" w:rsidRDefault="002B78EE" w:rsidP="002B78EE">
      <w:pPr>
        <w:numPr>
          <w:ilvl w:val="0"/>
          <w:numId w:val="30"/>
        </w:numPr>
        <w:spacing w:before="120"/>
        <w:ind w:left="1003" w:hanging="357"/>
        <w:jc w:val="both"/>
        <w:rPr>
          <w:rFonts w:eastAsia="Batang"/>
          <w:lang w:val="vi-VN" w:eastAsia="ko-KR"/>
        </w:rPr>
      </w:pPr>
      <w:r w:rsidRPr="0060627C">
        <w:rPr>
          <w:rFonts w:eastAsia="Batang"/>
          <w:bCs/>
          <w:lang w:val="vi-VN" w:eastAsia="ko-KR"/>
        </w:rPr>
        <w:t xml:space="preserve">Tăng </w:t>
      </w:r>
      <w:r w:rsidRPr="0060627C">
        <w:rPr>
          <w:rFonts w:eastAsia="Batang"/>
          <w:lang w:val="pt-BR" w:eastAsia="ko-KR"/>
        </w:rPr>
        <w:t xml:space="preserve">cường </w:t>
      </w:r>
      <w:r w:rsidRPr="0060627C">
        <w:rPr>
          <w:rFonts w:eastAsia="Batang"/>
          <w:bCs/>
          <w:lang w:val="vi-VN" w:eastAsia="ko-KR"/>
        </w:rPr>
        <w:t xml:space="preserve">sử dụng thiết bị, đồ dùng dạy học, trình diễn mẫu để tăng hiệu quả dạy học. </w:t>
      </w:r>
    </w:p>
    <w:p w14:paraId="79C0468C" w14:textId="77777777" w:rsidR="002B78EE" w:rsidRPr="0060627C" w:rsidRDefault="002B78EE" w:rsidP="002B78EE">
      <w:pPr>
        <w:numPr>
          <w:ilvl w:val="0"/>
          <w:numId w:val="37"/>
        </w:numPr>
        <w:spacing w:before="120"/>
        <w:ind w:left="567" w:hanging="218"/>
        <w:jc w:val="both"/>
        <w:rPr>
          <w:rFonts w:eastAsia="Batang"/>
          <w:lang w:eastAsia="ko-KR"/>
        </w:rPr>
      </w:pPr>
      <w:r w:rsidRPr="0060627C">
        <w:rPr>
          <w:rFonts w:eastAsia="Batang"/>
          <w:lang w:eastAsia="ko-KR"/>
        </w:rPr>
        <w:t>Đối với người học:</w:t>
      </w:r>
    </w:p>
    <w:p w14:paraId="605F5F65"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bCs/>
          <w:lang w:eastAsia="ko-KR"/>
        </w:rPr>
        <w:lastRenderedPageBreak/>
        <w:t xml:space="preserve">Tuân thủ </w:t>
      </w:r>
      <w:r w:rsidRPr="0060627C">
        <w:rPr>
          <w:rFonts w:eastAsia="Batang"/>
          <w:lang w:val="pt-BR" w:eastAsia="ko-KR"/>
        </w:rPr>
        <w:t>các qui định của lớp học/ xưởng thực hành và yêu cầu của giáo viên.</w:t>
      </w:r>
    </w:p>
    <w:p w14:paraId="45DB8D51" w14:textId="77777777" w:rsidR="002B78EE" w:rsidRPr="0060627C" w:rsidRDefault="002B78EE" w:rsidP="002B78EE">
      <w:pPr>
        <w:numPr>
          <w:ilvl w:val="0"/>
          <w:numId w:val="30"/>
        </w:numPr>
        <w:spacing w:before="120"/>
        <w:ind w:left="1003" w:hanging="357"/>
        <w:jc w:val="both"/>
        <w:rPr>
          <w:rFonts w:eastAsia="Batang"/>
          <w:bCs/>
          <w:lang w:val="pt-BR" w:eastAsia="ko-KR"/>
        </w:rPr>
      </w:pPr>
      <w:r w:rsidRPr="0060627C">
        <w:rPr>
          <w:rFonts w:eastAsia="Batang"/>
          <w:lang w:val="pt-BR" w:eastAsia="ko-KR"/>
        </w:rPr>
        <w:t>Tham gia kiểm</w:t>
      </w:r>
      <w:r w:rsidRPr="0060627C">
        <w:rPr>
          <w:rFonts w:eastAsia="Batang"/>
          <w:bCs/>
          <w:lang w:val="pt-BR" w:eastAsia="ko-KR"/>
        </w:rPr>
        <w:t xml:space="preserve"> tra định kỳ, kết thúc mô đun theo qui định.</w:t>
      </w:r>
    </w:p>
    <w:p w14:paraId="12C93E49" w14:textId="77777777" w:rsidR="002B78EE" w:rsidRPr="0060627C" w:rsidRDefault="002B78EE" w:rsidP="00670B77">
      <w:pPr>
        <w:numPr>
          <w:ilvl w:val="0"/>
          <w:numId w:val="50"/>
        </w:numPr>
        <w:jc w:val="both"/>
        <w:rPr>
          <w:rFonts w:eastAsia="Batang"/>
          <w:lang w:val="vi-VN" w:eastAsia="ko-KR"/>
        </w:rPr>
      </w:pPr>
      <w:r w:rsidRPr="0060627C">
        <w:rPr>
          <w:rFonts w:eastAsia="Batang"/>
          <w:lang w:val="vi-VN" w:eastAsia="ko-KR"/>
        </w:rPr>
        <w:t>Những trọng tâm chương trình cần chú ý:</w:t>
      </w:r>
    </w:p>
    <w:p w14:paraId="4D673289" w14:textId="77777777" w:rsidR="002B78EE" w:rsidRPr="0060627C" w:rsidRDefault="002B78EE" w:rsidP="002B78EE">
      <w:pPr>
        <w:numPr>
          <w:ilvl w:val="0"/>
          <w:numId w:val="37"/>
        </w:numPr>
        <w:spacing w:before="120"/>
        <w:ind w:left="567" w:hanging="218"/>
        <w:jc w:val="both"/>
        <w:rPr>
          <w:rFonts w:eastAsia="Batang"/>
          <w:lang w:val="vi-VN" w:eastAsia="ko-KR"/>
        </w:rPr>
      </w:pPr>
      <w:r w:rsidRPr="0060627C">
        <w:rPr>
          <w:rFonts w:eastAsia="Batang"/>
          <w:lang w:val="vi-VN" w:eastAsia="ko-KR"/>
        </w:rPr>
        <w:t xml:space="preserve">Trọng tâm </w:t>
      </w:r>
      <w:r w:rsidRPr="0060627C">
        <w:rPr>
          <w:lang w:val="vi-VN"/>
        </w:rPr>
        <w:t>của</w:t>
      </w:r>
      <w:r w:rsidRPr="0060627C">
        <w:rPr>
          <w:rFonts w:eastAsia="Batang"/>
          <w:lang w:val="vi-VN" w:eastAsia="ko-KR"/>
        </w:rPr>
        <w:t xml:space="preserve"> mô đun là bài :</w:t>
      </w:r>
    </w:p>
    <w:p w14:paraId="0B0A9E92"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bCs/>
          <w:lang w:eastAsia="ko-KR"/>
        </w:rPr>
        <w:t xml:space="preserve">An </w:t>
      </w:r>
      <w:r w:rsidRPr="0060627C">
        <w:rPr>
          <w:rFonts w:eastAsia="Batang"/>
          <w:lang w:val="pt-BR" w:eastAsia="ko-KR"/>
        </w:rPr>
        <w:t>toàn xưởng sản xuất</w:t>
      </w:r>
    </w:p>
    <w:p w14:paraId="3171F0A0"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Bảo quản máy</w:t>
      </w:r>
    </w:p>
    <w:p w14:paraId="7B28FCB1"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Máy  tiện</w:t>
      </w:r>
    </w:p>
    <w:p w14:paraId="6E7318F2"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Dao tiện</w:t>
      </w:r>
    </w:p>
    <w:p w14:paraId="5090E57D"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Đồ gá tiện và các phương pháp gia công bề mặt</w:t>
      </w:r>
    </w:p>
    <w:p w14:paraId="61C0C3B3"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Chế độ cắt.</w:t>
      </w:r>
    </w:p>
    <w:p w14:paraId="3B209B52"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Tiện song song.</w:t>
      </w:r>
    </w:p>
    <w:p w14:paraId="6CF364D7"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 xml:space="preserve">Tiện lỗ </w:t>
      </w:r>
    </w:p>
    <w:p w14:paraId="507073F5" w14:textId="77777777" w:rsidR="002B78EE" w:rsidRPr="0060627C" w:rsidRDefault="002B78EE" w:rsidP="002B78EE">
      <w:pPr>
        <w:numPr>
          <w:ilvl w:val="0"/>
          <w:numId w:val="30"/>
        </w:numPr>
        <w:spacing w:before="120"/>
        <w:ind w:left="1003" w:hanging="357"/>
        <w:jc w:val="both"/>
        <w:rPr>
          <w:rFonts w:eastAsia="Batang"/>
          <w:lang w:val="pt-BR" w:eastAsia="ko-KR"/>
        </w:rPr>
      </w:pPr>
      <w:r w:rsidRPr="0060627C">
        <w:rPr>
          <w:rFonts w:eastAsia="Batang"/>
          <w:lang w:val="pt-BR" w:eastAsia="ko-KR"/>
        </w:rPr>
        <w:t>Tiện côn.</w:t>
      </w:r>
    </w:p>
    <w:p w14:paraId="051D4E8E" w14:textId="77777777" w:rsidR="002B78EE" w:rsidRPr="0060627C" w:rsidRDefault="002B78EE" w:rsidP="002B78EE">
      <w:pPr>
        <w:numPr>
          <w:ilvl w:val="0"/>
          <w:numId w:val="30"/>
        </w:numPr>
        <w:spacing w:before="120"/>
        <w:ind w:left="1003" w:hanging="357"/>
        <w:jc w:val="both"/>
        <w:rPr>
          <w:rFonts w:eastAsia="Batang"/>
          <w:bCs/>
          <w:lang w:eastAsia="ko-KR"/>
        </w:rPr>
      </w:pPr>
      <w:r w:rsidRPr="0060627C">
        <w:rPr>
          <w:rFonts w:eastAsia="Batang"/>
          <w:lang w:val="pt-BR" w:eastAsia="ko-KR"/>
        </w:rPr>
        <w:t>Tiệ</w:t>
      </w:r>
      <w:r w:rsidRPr="0060627C">
        <w:rPr>
          <w:rFonts w:eastAsia="Batang"/>
          <w:bCs/>
          <w:lang w:eastAsia="ko-KR"/>
        </w:rPr>
        <w:t>n ren tam giác.</w:t>
      </w:r>
    </w:p>
    <w:p w14:paraId="505B5B2D" w14:textId="77777777" w:rsidR="002B78EE" w:rsidRPr="0060627C" w:rsidRDefault="002B78EE" w:rsidP="00670B77">
      <w:pPr>
        <w:numPr>
          <w:ilvl w:val="0"/>
          <w:numId w:val="50"/>
        </w:numPr>
        <w:jc w:val="both"/>
        <w:rPr>
          <w:rFonts w:eastAsia="Batang"/>
          <w:lang w:val="vi-VN" w:eastAsia="ko-KR"/>
        </w:rPr>
      </w:pPr>
      <w:r w:rsidRPr="0060627C">
        <w:rPr>
          <w:rFonts w:eastAsia="Batang"/>
          <w:lang w:val="vi-VN" w:eastAsia="ko-KR"/>
        </w:rPr>
        <w:t>Tài liệu tham khảo:</w:t>
      </w:r>
    </w:p>
    <w:p w14:paraId="5BC5B306" w14:textId="77777777" w:rsidR="002B78EE" w:rsidRPr="0060627C" w:rsidRDefault="002B78EE" w:rsidP="002B78EE">
      <w:pPr>
        <w:numPr>
          <w:ilvl w:val="0"/>
          <w:numId w:val="37"/>
        </w:numPr>
        <w:spacing w:before="120"/>
        <w:ind w:left="567" w:hanging="218"/>
        <w:jc w:val="both"/>
        <w:rPr>
          <w:rFonts w:eastAsia="Batang"/>
          <w:lang w:val="vi-VN" w:eastAsia="ko-KR"/>
        </w:rPr>
      </w:pPr>
      <w:r w:rsidRPr="0060627C">
        <w:rPr>
          <w:rFonts w:eastAsia="Batang"/>
          <w:lang w:val="vi-VN" w:eastAsia="ko-KR"/>
        </w:rPr>
        <w:t>[1].V.A Xlêpinin - Hướng dẫn dạy tiện kim loại - NXB công nhân kỹ thuật -1977</w:t>
      </w:r>
    </w:p>
    <w:p w14:paraId="4A71D9AD" w14:textId="77777777" w:rsidR="002B78EE" w:rsidRPr="0060627C" w:rsidRDefault="002B78EE" w:rsidP="002B78EE">
      <w:pPr>
        <w:numPr>
          <w:ilvl w:val="0"/>
          <w:numId w:val="37"/>
        </w:numPr>
        <w:spacing w:before="120"/>
        <w:ind w:left="567" w:hanging="218"/>
        <w:jc w:val="both"/>
        <w:rPr>
          <w:rFonts w:eastAsia="Batang"/>
          <w:lang w:val="vi-VN" w:eastAsia="ko-KR"/>
        </w:rPr>
      </w:pPr>
      <w:r w:rsidRPr="0060627C">
        <w:rPr>
          <w:rFonts w:eastAsia="Batang"/>
          <w:lang w:val="vi-VN" w:eastAsia="ko-KR"/>
        </w:rPr>
        <w:t xml:space="preserve">[2]. Đnhêjnưi -Chixkin –Toknô- Kỹ thuật tiện - Nhà xuất bản Mir -  1981. </w:t>
      </w:r>
    </w:p>
    <w:p w14:paraId="0CB89C4A" w14:textId="77777777" w:rsidR="002B78EE" w:rsidRPr="0060627C" w:rsidRDefault="002B78EE" w:rsidP="002B78EE">
      <w:pPr>
        <w:numPr>
          <w:ilvl w:val="0"/>
          <w:numId w:val="37"/>
        </w:numPr>
        <w:spacing w:before="120"/>
        <w:ind w:left="567" w:hanging="218"/>
        <w:jc w:val="both"/>
        <w:rPr>
          <w:rFonts w:eastAsia="Batang"/>
          <w:lang w:val="vi-VN" w:eastAsia="ko-KR"/>
        </w:rPr>
      </w:pPr>
      <w:r w:rsidRPr="0060627C">
        <w:rPr>
          <w:rFonts w:eastAsia="Batang"/>
          <w:lang w:val="vi-VN" w:eastAsia="ko-KR"/>
        </w:rPr>
        <w:t>[3] .Đỗ Đức Cường - Kỹ thuật Tiện - Bộ Cơ khí luyện kim.</w:t>
      </w:r>
    </w:p>
    <w:p w14:paraId="6C56B220" w14:textId="77777777" w:rsidR="006D5CC4" w:rsidRPr="0060627C" w:rsidRDefault="006D5CC4" w:rsidP="006D5CC4">
      <w:pPr>
        <w:pageBreakBefore/>
        <w:spacing w:after="120"/>
        <w:contextualSpacing/>
        <w:jc w:val="center"/>
        <w:rPr>
          <w:b/>
          <w:bCs/>
          <w:lang w:val="vi-VN"/>
        </w:rPr>
      </w:pPr>
      <w:r w:rsidRPr="0060627C">
        <w:rPr>
          <w:b/>
          <w:lang w:val="vi-VN"/>
        </w:rPr>
        <w:lastRenderedPageBreak/>
        <w:t>CHƯƠNG TRÌNH MÔ ĐUN</w:t>
      </w:r>
    </w:p>
    <w:p w14:paraId="54FC63C5" w14:textId="77777777" w:rsidR="006D5CC4" w:rsidRPr="0060627C" w:rsidRDefault="006D5CC4" w:rsidP="006D5CC4">
      <w:pPr>
        <w:tabs>
          <w:tab w:val="left" w:pos="3420"/>
        </w:tabs>
        <w:spacing w:after="120"/>
        <w:rPr>
          <w:bCs/>
          <w:lang w:val="vi-VN"/>
        </w:rPr>
      </w:pPr>
    </w:p>
    <w:p w14:paraId="718C6264" w14:textId="78723296" w:rsidR="006D5CC4" w:rsidRPr="0060627C" w:rsidRDefault="006D5CC4" w:rsidP="006D5CC4">
      <w:pPr>
        <w:tabs>
          <w:tab w:val="left" w:pos="3420"/>
        </w:tabs>
        <w:spacing w:after="120"/>
        <w:rPr>
          <w:bCs/>
          <w:lang w:val="en-GB"/>
        </w:rPr>
      </w:pPr>
      <w:r w:rsidRPr="0060627C">
        <w:rPr>
          <w:b/>
          <w:lang w:val="vi-VN"/>
        </w:rPr>
        <w:t xml:space="preserve">        Tên mô đun: </w:t>
      </w:r>
      <w:r w:rsidRPr="0060627C">
        <w:rPr>
          <w:b/>
          <w:bCs/>
          <w:lang w:val="vi-VN"/>
        </w:rPr>
        <w:t>Tiện CNC</w:t>
      </w:r>
      <w:r w:rsidR="009D1C2C" w:rsidRPr="0060627C">
        <w:rPr>
          <w:b/>
          <w:bCs/>
          <w:lang w:val="en-GB"/>
        </w:rPr>
        <w:t xml:space="preserve"> (cơ bản và nâng cao)</w:t>
      </w:r>
    </w:p>
    <w:p w14:paraId="31A790C3" w14:textId="77777777" w:rsidR="006D5CC4" w:rsidRPr="0060627C" w:rsidRDefault="006D5CC4" w:rsidP="006D5CC4">
      <w:pPr>
        <w:tabs>
          <w:tab w:val="left" w:pos="3420"/>
        </w:tabs>
        <w:spacing w:after="120"/>
        <w:rPr>
          <w:bCs/>
          <w:lang w:val="vi-VN"/>
        </w:rPr>
      </w:pPr>
      <w:r w:rsidRPr="0060627C">
        <w:rPr>
          <w:b/>
          <w:bCs/>
          <w:lang w:val="vi-VN"/>
        </w:rPr>
        <w:t xml:space="preserve">        Mã số mô đun:</w:t>
      </w:r>
      <w:r w:rsidRPr="0060627C">
        <w:rPr>
          <w:bCs/>
          <w:lang w:val="vi-VN"/>
        </w:rPr>
        <w:t xml:space="preserve"> </w:t>
      </w:r>
      <w:r w:rsidRPr="0060627C">
        <w:rPr>
          <w:b/>
          <w:lang w:val="vi-VN"/>
        </w:rPr>
        <w:t>MĐ 18</w:t>
      </w:r>
    </w:p>
    <w:p w14:paraId="04695B31" w14:textId="77777777" w:rsidR="006D5CC4" w:rsidRPr="0060627C" w:rsidRDefault="006D5CC4" w:rsidP="006D5CC4">
      <w:pPr>
        <w:spacing w:after="120"/>
        <w:rPr>
          <w:bCs/>
          <w:lang w:val="vi-VN"/>
        </w:rPr>
      </w:pPr>
      <w:r w:rsidRPr="0060627C">
        <w:rPr>
          <w:b/>
          <w:bCs/>
          <w:lang w:val="vi-VN"/>
        </w:rPr>
        <w:t xml:space="preserve">       Thời gian mô đun:</w:t>
      </w:r>
      <w:r w:rsidRPr="0060627C">
        <w:rPr>
          <w:bCs/>
          <w:lang w:val="vi-VN"/>
        </w:rPr>
        <w:t xml:space="preserve"> 120 giờ (Lý thuyết: 30 giờ ; Thực hành: 86 giờ, kiểm tra: 4 giờ)</w:t>
      </w:r>
    </w:p>
    <w:p w14:paraId="58DC0BD0" w14:textId="77777777" w:rsidR="006D5CC4" w:rsidRPr="0060627C" w:rsidRDefault="006D5CC4" w:rsidP="006D5CC4">
      <w:pPr>
        <w:spacing w:after="120"/>
        <w:rPr>
          <w:b/>
          <w:bCs/>
          <w:lang w:val="vi-VN"/>
        </w:rPr>
      </w:pPr>
      <w:r w:rsidRPr="0060627C">
        <w:rPr>
          <w:b/>
          <w:bCs/>
          <w:lang w:val="vi-VN"/>
        </w:rPr>
        <w:t>I. Vị trí, tính chất của mô đun:</w:t>
      </w:r>
    </w:p>
    <w:p w14:paraId="0CBE206E" w14:textId="77777777" w:rsidR="006D5CC4" w:rsidRPr="0060627C" w:rsidRDefault="006D5CC4" w:rsidP="00670B77">
      <w:pPr>
        <w:pStyle w:val="ListParagraph"/>
        <w:numPr>
          <w:ilvl w:val="0"/>
          <w:numId w:val="277"/>
        </w:numPr>
        <w:spacing w:after="120"/>
        <w:ind w:left="567"/>
        <w:rPr>
          <w:sz w:val="28"/>
          <w:szCs w:val="28"/>
          <w:lang w:val="vi-VN"/>
        </w:rPr>
      </w:pPr>
      <w:r w:rsidRPr="0060627C">
        <w:rPr>
          <w:sz w:val="28"/>
          <w:szCs w:val="28"/>
          <w:lang w:val="vi-VN"/>
        </w:rPr>
        <w:t>Vị trí:</w:t>
      </w:r>
    </w:p>
    <w:p w14:paraId="74EEC4B8" w14:textId="77777777" w:rsidR="006D5CC4" w:rsidRPr="0060627C" w:rsidRDefault="006D5CC4" w:rsidP="006D5CC4">
      <w:pPr>
        <w:spacing w:after="120"/>
        <w:ind w:firstLine="600"/>
        <w:rPr>
          <w:lang w:val="vi-VN"/>
        </w:rPr>
      </w:pPr>
      <w:r w:rsidRPr="0060627C">
        <w:rPr>
          <w:lang w:val="vi-VN"/>
        </w:rPr>
        <w:t>Trước khi học mô đun này người học phải hoàn thành các môn học/mô đun kỹ thuật cơ sở, hoàn thành các mô đun MH 05,MH 08, MH 10, MH 11 , MH 14, MĐ 16.</w:t>
      </w:r>
    </w:p>
    <w:p w14:paraId="06FDBFDB" w14:textId="77777777" w:rsidR="006D5CC4" w:rsidRPr="0060627C" w:rsidRDefault="006D5CC4" w:rsidP="00670B77">
      <w:pPr>
        <w:pStyle w:val="ListParagraph"/>
        <w:numPr>
          <w:ilvl w:val="0"/>
          <w:numId w:val="277"/>
        </w:numPr>
        <w:spacing w:after="120"/>
        <w:ind w:left="567"/>
        <w:rPr>
          <w:sz w:val="28"/>
          <w:szCs w:val="28"/>
          <w:lang w:val="vi-VN"/>
        </w:rPr>
      </w:pPr>
      <w:r w:rsidRPr="0060627C">
        <w:rPr>
          <w:sz w:val="28"/>
          <w:szCs w:val="28"/>
        </w:rPr>
        <w:t>Tính chất:</w:t>
      </w:r>
    </w:p>
    <w:p w14:paraId="4FB5F585" w14:textId="77777777" w:rsidR="006D5CC4" w:rsidRPr="0060627C" w:rsidRDefault="006D5CC4" w:rsidP="006D5CC4">
      <w:pPr>
        <w:spacing w:after="120"/>
        <w:ind w:left="600"/>
        <w:rPr>
          <w:lang w:val="vi-VN"/>
        </w:rPr>
      </w:pPr>
      <w:r w:rsidRPr="0060627C">
        <w:rPr>
          <w:lang w:val="vi-VN"/>
        </w:rPr>
        <w:t xml:space="preserve"> Là mô đun</w:t>
      </w:r>
      <w:r w:rsidRPr="0060627C">
        <w:rPr>
          <w:bCs/>
          <w:lang w:val="vi-VN"/>
        </w:rPr>
        <w:t xml:space="preserve"> chuyên môn nghề b</w:t>
      </w:r>
      <w:r w:rsidRPr="0060627C">
        <w:rPr>
          <w:lang w:val="vi-VN"/>
        </w:rPr>
        <w:t>ắt buộc</w:t>
      </w:r>
    </w:p>
    <w:p w14:paraId="1298DBAA" w14:textId="77777777" w:rsidR="006D5CC4" w:rsidRPr="0060627C" w:rsidRDefault="006D5CC4" w:rsidP="006D5CC4">
      <w:pPr>
        <w:spacing w:after="120"/>
        <w:rPr>
          <w:b/>
          <w:bCs/>
          <w:lang w:val="vi-VN"/>
        </w:rPr>
      </w:pPr>
      <w:r w:rsidRPr="0060627C">
        <w:rPr>
          <w:b/>
          <w:bCs/>
          <w:lang w:val="vi-VN"/>
        </w:rPr>
        <w:t>II. Mục tiêu mô đun:</w:t>
      </w:r>
    </w:p>
    <w:p w14:paraId="0D2FD543" w14:textId="77777777" w:rsidR="006D5CC4" w:rsidRPr="0060627C" w:rsidRDefault="006D5CC4" w:rsidP="006D5CC4">
      <w:pPr>
        <w:spacing w:after="120"/>
        <w:ind w:firstLine="720"/>
        <w:jc w:val="both"/>
        <w:rPr>
          <w:lang w:val="vi-VN"/>
        </w:rPr>
      </w:pPr>
      <w:r w:rsidRPr="0060627C">
        <w:rPr>
          <w:lang w:val="vi-VN"/>
        </w:rPr>
        <w:t>Học xong mô đun này người học có khả năng:</w:t>
      </w:r>
    </w:p>
    <w:p w14:paraId="7F153045" w14:textId="77777777" w:rsidR="006D5CC4" w:rsidRPr="0060627C" w:rsidRDefault="006D5CC4" w:rsidP="006D5CC4">
      <w:pPr>
        <w:spacing w:after="120"/>
        <w:jc w:val="both"/>
        <w:rPr>
          <w:b/>
          <w:lang w:val="vi-VN"/>
        </w:rPr>
      </w:pPr>
      <w:r w:rsidRPr="0060627C">
        <w:rPr>
          <w:b/>
          <w:lang w:val="en-GB"/>
        </w:rPr>
        <w:t>1.</w:t>
      </w:r>
      <w:r w:rsidRPr="0060627C">
        <w:rPr>
          <w:b/>
          <w:lang w:val="vi-VN"/>
        </w:rPr>
        <w:t xml:space="preserve">Về kiến thức: </w:t>
      </w:r>
    </w:p>
    <w:p w14:paraId="6AE9CB76"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Trình bày được các hệ thống tọa độ trên máy tiện CNC.</w:t>
      </w:r>
    </w:p>
    <w:p w14:paraId="262F6C93"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Trình bày được cấu trúc chương trình lập trình. Tiện CNC.</w:t>
      </w:r>
    </w:p>
    <w:p w14:paraId="0464FCE0"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Ghi và giải thích được các G lệnh lập trình, các lệnh M chức năng cơ bản của hệ điều khiển Fanuc - tiện CNC .</w:t>
      </w:r>
    </w:p>
    <w:p w14:paraId="3145DD11" w14:textId="77777777" w:rsidR="006D5CC4" w:rsidRPr="0060627C" w:rsidRDefault="006D5CC4" w:rsidP="006D5CC4">
      <w:pPr>
        <w:spacing w:after="120"/>
        <w:jc w:val="both"/>
        <w:rPr>
          <w:b/>
          <w:lang w:val="vi-VN"/>
        </w:rPr>
      </w:pPr>
      <w:r w:rsidRPr="0060627C">
        <w:rPr>
          <w:b/>
          <w:lang w:val="en-GB"/>
        </w:rPr>
        <w:t>2.</w:t>
      </w:r>
      <w:r w:rsidRPr="0060627C">
        <w:rPr>
          <w:b/>
          <w:lang w:val="vi-VN"/>
        </w:rPr>
        <w:t>Về kỹ năng:</w:t>
      </w:r>
    </w:p>
    <w:p w14:paraId="603E97C9"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Lập trình được chương trình gia công, kiểm tra và sửa lỗi được chương trình</w:t>
      </w:r>
    </w:p>
    <w:p w14:paraId="5C51E637"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 xml:space="preserve">Nhập được chương trình vào máy, lưu trữ và gọi được chương trình gia công. </w:t>
      </w:r>
    </w:p>
    <w:p w14:paraId="4CF9B0E9"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Chuẩn bị được máy và đồ gá cho việc gia công chi tiết.</w:t>
      </w:r>
    </w:p>
    <w:p w14:paraId="2204A7D3"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Chọn và gá lắp được dao, kiểm tra và lưu vào bộ nhớ thông số về kích thước dao.</w:t>
      </w:r>
    </w:p>
    <w:p w14:paraId="27A70094"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Thực hiện được việc xác định tọa độ 0 của chi tiết .</w:t>
      </w:r>
    </w:p>
    <w:p w14:paraId="4CCDE6B6"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Thực hiện được chạy mô phỏng và chạy thử  chương trình không cắt gọt .</w:t>
      </w:r>
    </w:p>
    <w:p w14:paraId="1218AFC2"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Thiết lập được chế độ làm việc của máy.</w:t>
      </w:r>
    </w:p>
    <w:p w14:paraId="581B5E92" w14:textId="77777777" w:rsidR="006D5CC4" w:rsidRPr="0060627C" w:rsidRDefault="006D5CC4" w:rsidP="006D5CC4">
      <w:pPr>
        <w:spacing w:after="120"/>
        <w:jc w:val="both"/>
        <w:rPr>
          <w:b/>
          <w:lang w:val="vi-VN"/>
        </w:rPr>
      </w:pPr>
      <w:r w:rsidRPr="0060627C">
        <w:rPr>
          <w:b/>
          <w:lang w:val="vi-VN"/>
        </w:rPr>
        <w:t>3.Về năng lực tự chủ và trách nhiệm:</w:t>
      </w:r>
    </w:p>
    <w:p w14:paraId="2D07F09D"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Tổ chức nơi làm việc gọn gàng, ngăn nắp và đúng các biện pháp an toàn.</w:t>
      </w:r>
    </w:p>
    <w:p w14:paraId="24A68E41" w14:textId="77777777" w:rsidR="006D5CC4" w:rsidRPr="0060627C" w:rsidRDefault="006D5CC4" w:rsidP="00670B77">
      <w:pPr>
        <w:pStyle w:val="ListParagraph"/>
        <w:numPr>
          <w:ilvl w:val="0"/>
          <w:numId w:val="277"/>
        </w:numPr>
        <w:spacing w:after="120"/>
        <w:ind w:left="567"/>
        <w:jc w:val="both"/>
        <w:rPr>
          <w:sz w:val="28"/>
          <w:szCs w:val="28"/>
          <w:lang w:val="vi-VN"/>
        </w:rPr>
      </w:pPr>
      <w:r w:rsidRPr="0060627C">
        <w:rPr>
          <w:sz w:val="28"/>
          <w:szCs w:val="28"/>
          <w:lang w:val="vi-VN"/>
        </w:rPr>
        <w:t>Có tư thế tác phong công nghiệp, ý thức tổ chức kỷ luật, khả năng làm việc độc lập cũng như khả năng phối hợp làm việc nhóm trong quá trình học tập và sản xuất.</w:t>
      </w:r>
    </w:p>
    <w:p w14:paraId="24AC1793" w14:textId="77777777" w:rsidR="006D5CC4" w:rsidRPr="0060627C" w:rsidRDefault="006D5CC4" w:rsidP="00670B77">
      <w:pPr>
        <w:pStyle w:val="ListParagraph"/>
        <w:numPr>
          <w:ilvl w:val="0"/>
          <w:numId w:val="277"/>
        </w:numPr>
        <w:spacing w:after="120"/>
        <w:ind w:left="567"/>
        <w:jc w:val="both"/>
        <w:rPr>
          <w:lang w:val="vi-VN" w:eastAsia="vi-VN"/>
        </w:rPr>
      </w:pPr>
      <w:r w:rsidRPr="0060627C">
        <w:rPr>
          <w:sz w:val="28"/>
          <w:szCs w:val="28"/>
          <w:lang w:val="vi-VN"/>
        </w:rPr>
        <w:lastRenderedPageBreak/>
        <w:t>Tổ chức nơi làm việc khoa học và đảm bảo an toàn cho người và máy.</w:t>
      </w:r>
    </w:p>
    <w:p w14:paraId="79113293" w14:textId="77777777" w:rsidR="006D5CC4" w:rsidRPr="0060627C" w:rsidRDefault="006D5CC4" w:rsidP="006D5CC4">
      <w:pPr>
        <w:spacing w:after="120"/>
        <w:rPr>
          <w:b/>
          <w:bCs/>
          <w:lang w:val="vi-VN"/>
        </w:rPr>
      </w:pPr>
      <w:r w:rsidRPr="0060627C">
        <w:rPr>
          <w:b/>
          <w:bCs/>
          <w:lang w:val="vi-VN"/>
        </w:rPr>
        <w:t>III. Nội dung mô đun:</w:t>
      </w:r>
    </w:p>
    <w:p w14:paraId="23CE18E1" w14:textId="77777777" w:rsidR="006D5CC4" w:rsidRPr="0060627C" w:rsidRDefault="006D5CC4" w:rsidP="006D5CC4">
      <w:pPr>
        <w:spacing w:after="120"/>
        <w:rPr>
          <w:b/>
          <w:lang w:val="vi-VN"/>
        </w:rPr>
      </w:pPr>
      <w:r w:rsidRPr="0060627C">
        <w:rPr>
          <w:b/>
          <w:lang w:val="vi-VN"/>
        </w:rPr>
        <w:t>1.  Nôi dung tổng quát và phân bổ thời gian:</w:t>
      </w:r>
    </w:p>
    <w:tbl>
      <w:tblPr>
        <w:tblW w:w="910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5"/>
        <w:gridCol w:w="3740"/>
        <w:gridCol w:w="900"/>
        <w:gridCol w:w="990"/>
        <w:gridCol w:w="1710"/>
        <w:gridCol w:w="900"/>
      </w:tblGrid>
      <w:tr w:rsidR="006D5CC4" w:rsidRPr="0060627C" w14:paraId="1C772010" w14:textId="77777777" w:rsidTr="0068492C">
        <w:trPr>
          <w:trHeight w:val="615"/>
        </w:trPr>
        <w:tc>
          <w:tcPr>
            <w:tcW w:w="865" w:type="dxa"/>
            <w:vMerge w:val="restart"/>
            <w:shd w:val="clear" w:color="auto" w:fill="auto"/>
            <w:vAlign w:val="center"/>
            <w:hideMark/>
          </w:tcPr>
          <w:p w14:paraId="349D43BC" w14:textId="77777777" w:rsidR="006D5CC4" w:rsidRPr="0060627C" w:rsidRDefault="006D5CC4" w:rsidP="0068492C">
            <w:pPr>
              <w:spacing w:after="120"/>
              <w:jc w:val="center"/>
              <w:rPr>
                <w:b/>
              </w:rPr>
            </w:pPr>
            <w:r w:rsidRPr="0060627C">
              <w:rPr>
                <w:b/>
              </w:rPr>
              <w:t>SỐ TT</w:t>
            </w:r>
          </w:p>
          <w:p w14:paraId="103C4E87" w14:textId="77777777" w:rsidR="006D5CC4" w:rsidRPr="0060627C" w:rsidRDefault="006D5CC4" w:rsidP="0068492C">
            <w:pPr>
              <w:spacing w:after="120"/>
              <w:jc w:val="center"/>
              <w:rPr>
                <w:b/>
              </w:rPr>
            </w:pPr>
          </w:p>
        </w:tc>
        <w:tc>
          <w:tcPr>
            <w:tcW w:w="3740" w:type="dxa"/>
            <w:vMerge w:val="restart"/>
            <w:shd w:val="clear" w:color="auto" w:fill="auto"/>
            <w:vAlign w:val="center"/>
            <w:hideMark/>
          </w:tcPr>
          <w:p w14:paraId="749D529A" w14:textId="77777777" w:rsidR="006D5CC4" w:rsidRPr="0060627C" w:rsidRDefault="006D5CC4" w:rsidP="0068492C">
            <w:pPr>
              <w:spacing w:after="120"/>
              <w:jc w:val="center"/>
              <w:rPr>
                <w:b/>
              </w:rPr>
            </w:pPr>
            <w:r w:rsidRPr="0060627C">
              <w:rPr>
                <w:b/>
              </w:rPr>
              <w:t>Tên các bài trong mô đun</w:t>
            </w:r>
          </w:p>
          <w:p w14:paraId="5276DBAD" w14:textId="77777777" w:rsidR="006D5CC4" w:rsidRPr="0060627C" w:rsidRDefault="006D5CC4" w:rsidP="0068492C">
            <w:pPr>
              <w:spacing w:after="120"/>
              <w:jc w:val="center"/>
              <w:rPr>
                <w:b/>
              </w:rPr>
            </w:pPr>
          </w:p>
        </w:tc>
        <w:tc>
          <w:tcPr>
            <w:tcW w:w="4500" w:type="dxa"/>
            <w:gridSpan w:val="4"/>
            <w:shd w:val="clear" w:color="auto" w:fill="auto"/>
            <w:vAlign w:val="center"/>
            <w:hideMark/>
          </w:tcPr>
          <w:p w14:paraId="34D64DE5" w14:textId="77777777" w:rsidR="006D5CC4" w:rsidRPr="0060627C" w:rsidRDefault="006D5CC4" w:rsidP="0068492C">
            <w:pPr>
              <w:spacing w:after="120"/>
              <w:jc w:val="center"/>
              <w:rPr>
                <w:b/>
              </w:rPr>
            </w:pPr>
            <w:r w:rsidRPr="0060627C">
              <w:rPr>
                <w:b/>
              </w:rPr>
              <w:t>Thời gian (giờ)</w:t>
            </w:r>
          </w:p>
        </w:tc>
      </w:tr>
      <w:tr w:rsidR="006D5CC4" w:rsidRPr="0060627C" w14:paraId="3595CD23" w14:textId="77777777" w:rsidTr="0068492C">
        <w:trPr>
          <w:trHeight w:val="810"/>
        </w:trPr>
        <w:tc>
          <w:tcPr>
            <w:tcW w:w="865" w:type="dxa"/>
            <w:vMerge/>
            <w:vAlign w:val="center"/>
            <w:hideMark/>
          </w:tcPr>
          <w:p w14:paraId="2115BF6F" w14:textId="77777777" w:rsidR="006D5CC4" w:rsidRPr="0060627C" w:rsidRDefault="006D5CC4" w:rsidP="0068492C">
            <w:pPr>
              <w:spacing w:after="120"/>
              <w:jc w:val="center"/>
              <w:rPr>
                <w:b/>
                <w:bCs/>
              </w:rPr>
            </w:pPr>
          </w:p>
        </w:tc>
        <w:tc>
          <w:tcPr>
            <w:tcW w:w="3740" w:type="dxa"/>
            <w:vMerge/>
            <w:vAlign w:val="center"/>
            <w:hideMark/>
          </w:tcPr>
          <w:p w14:paraId="5A5DD2F3" w14:textId="77777777" w:rsidR="006D5CC4" w:rsidRPr="0060627C" w:rsidRDefault="006D5CC4" w:rsidP="0068492C">
            <w:pPr>
              <w:spacing w:after="120"/>
              <w:jc w:val="center"/>
              <w:rPr>
                <w:b/>
                <w:bCs/>
              </w:rPr>
            </w:pPr>
          </w:p>
        </w:tc>
        <w:tc>
          <w:tcPr>
            <w:tcW w:w="900" w:type="dxa"/>
            <w:shd w:val="clear" w:color="auto" w:fill="auto"/>
            <w:vAlign w:val="center"/>
            <w:hideMark/>
          </w:tcPr>
          <w:p w14:paraId="5C729502" w14:textId="77777777" w:rsidR="006D5CC4" w:rsidRPr="0060627C" w:rsidRDefault="006D5CC4" w:rsidP="0068492C">
            <w:pPr>
              <w:spacing w:after="120"/>
              <w:jc w:val="center"/>
              <w:rPr>
                <w:b/>
                <w:bCs/>
              </w:rPr>
            </w:pPr>
            <w:r w:rsidRPr="0060627C">
              <w:rPr>
                <w:b/>
              </w:rPr>
              <w:t>Tổng số</w:t>
            </w:r>
          </w:p>
        </w:tc>
        <w:tc>
          <w:tcPr>
            <w:tcW w:w="990" w:type="dxa"/>
            <w:shd w:val="clear" w:color="auto" w:fill="auto"/>
            <w:vAlign w:val="center"/>
            <w:hideMark/>
          </w:tcPr>
          <w:p w14:paraId="32CB5AAC" w14:textId="77777777" w:rsidR="006D5CC4" w:rsidRPr="0060627C" w:rsidRDefault="006D5CC4" w:rsidP="0068492C">
            <w:pPr>
              <w:spacing w:after="120"/>
              <w:jc w:val="center"/>
              <w:rPr>
                <w:b/>
                <w:bCs/>
              </w:rPr>
            </w:pPr>
            <w:r w:rsidRPr="0060627C">
              <w:rPr>
                <w:b/>
              </w:rPr>
              <w:t>Lý thuyết</w:t>
            </w:r>
          </w:p>
        </w:tc>
        <w:tc>
          <w:tcPr>
            <w:tcW w:w="1710" w:type="dxa"/>
            <w:shd w:val="clear" w:color="auto" w:fill="auto"/>
            <w:vAlign w:val="center"/>
            <w:hideMark/>
          </w:tcPr>
          <w:p w14:paraId="3E62565F" w14:textId="77777777" w:rsidR="006D5CC4" w:rsidRPr="0060627C" w:rsidRDefault="006D5CC4" w:rsidP="0068492C">
            <w:pPr>
              <w:spacing w:after="120"/>
              <w:jc w:val="center"/>
              <w:rPr>
                <w:b/>
                <w:bCs/>
              </w:rPr>
            </w:pPr>
            <w:r w:rsidRPr="0060627C">
              <w:rPr>
                <w:b/>
              </w:rPr>
              <w:t>Thực hành, thí nghiệm, thảo luận, bài tập</w:t>
            </w:r>
          </w:p>
        </w:tc>
        <w:tc>
          <w:tcPr>
            <w:tcW w:w="900" w:type="dxa"/>
            <w:vAlign w:val="center"/>
          </w:tcPr>
          <w:p w14:paraId="5D9844D7" w14:textId="77777777" w:rsidR="006D5CC4" w:rsidRPr="0060627C" w:rsidRDefault="006D5CC4" w:rsidP="0068492C">
            <w:pPr>
              <w:spacing w:after="120"/>
              <w:jc w:val="center"/>
              <w:rPr>
                <w:b/>
                <w:bCs/>
                <w:lang w:val="vi-VN"/>
              </w:rPr>
            </w:pPr>
            <w:r w:rsidRPr="0060627C">
              <w:rPr>
                <w:b/>
              </w:rPr>
              <w:t>Kiểm tra</w:t>
            </w:r>
          </w:p>
        </w:tc>
      </w:tr>
      <w:tr w:rsidR="006D5CC4" w:rsidRPr="0060627C" w14:paraId="502899E1" w14:textId="77777777" w:rsidTr="0068492C">
        <w:trPr>
          <w:trHeight w:val="702"/>
        </w:trPr>
        <w:tc>
          <w:tcPr>
            <w:tcW w:w="865" w:type="dxa"/>
            <w:shd w:val="clear" w:color="auto" w:fill="auto"/>
            <w:vAlign w:val="center"/>
            <w:hideMark/>
          </w:tcPr>
          <w:p w14:paraId="4EEB9A2C" w14:textId="77777777" w:rsidR="006D5CC4" w:rsidRPr="0060627C" w:rsidRDefault="006D5CC4" w:rsidP="0068492C">
            <w:pPr>
              <w:spacing w:after="120"/>
              <w:jc w:val="center"/>
            </w:pPr>
            <w:r w:rsidRPr="0060627C">
              <w:rPr>
                <w:bCs/>
                <w:lang w:val="vi-VN"/>
              </w:rPr>
              <w:t>1</w:t>
            </w:r>
          </w:p>
        </w:tc>
        <w:tc>
          <w:tcPr>
            <w:tcW w:w="3740" w:type="dxa"/>
            <w:shd w:val="clear" w:color="auto" w:fill="auto"/>
            <w:vAlign w:val="center"/>
            <w:hideMark/>
          </w:tcPr>
          <w:p w14:paraId="3F865763" w14:textId="77777777" w:rsidR="006D5CC4" w:rsidRPr="0060627C" w:rsidRDefault="006D5CC4" w:rsidP="0068492C">
            <w:pPr>
              <w:spacing w:after="120"/>
              <w:rPr>
                <w:bCs/>
                <w:lang w:val="vi-VN"/>
              </w:rPr>
            </w:pPr>
            <w:r w:rsidRPr="0060627C">
              <w:rPr>
                <w:lang w:val="vi-VN"/>
              </w:rPr>
              <w:t>Bài 1. Khái quát chung về kỹ thuật CNC</w:t>
            </w:r>
          </w:p>
          <w:p w14:paraId="1FD33CCB" w14:textId="77777777" w:rsidR="006D5CC4" w:rsidRPr="0060627C" w:rsidRDefault="006D5CC4" w:rsidP="0068492C">
            <w:pPr>
              <w:spacing w:after="120"/>
              <w:rPr>
                <w:lang w:val="vi-VN"/>
              </w:rPr>
            </w:pPr>
            <w:r w:rsidRPr="0060627C">
              <w:rPr>
                <w:lang w:val="vi-VN"/>
              </w:rPr>
              <w:t>1. Quá trình phát triển của kỹ thuật CNC</w:t>
            </w:r>
          </w:p>
          <w:p w14:paraId="05D00AB2" w14:textId="77777777" w:rsidR="006D5CC4" w:rsidRPr="0060627C" w:rsidRDefault="006D5CC4" w:rsidP="0068492C">
            <w:pPr>
              <w:spacing w:after="120"/>
              <w:rPr>
                <w:lang w:val="vi-VN"/>
              </w:rPr>
            </w:pPr>
            <w:r w:rsidRPr="0060627C">
              <w:rPr>
                <w:lang w:val="vi-VN"/>
              </w:rPr>
              <w:t>2.  Các loại máy gia công sử dụng kỹ thuật NC và CNC</w:t>
            </w:r>
          </w:p>
          <w:p w14:paraId="19370511" w14:textId="77777777" w:rsidR="006D5CC4" w:rsidRPr="0060627C" w:rsidRDefault="006D5CC4" w:rsidP="0068492C">
            <w:pPr>
              <w:spacing w:after="120"/>
              <w:rPr>
                <w:lang w:val="vi-VN"/>
              </w:rPr>
            </w:pPr>
            <w:r w:rsidRPr="0060627C">
              <w:rPr>
                <w:lang w:val="vi-VN"/>
              </w:rPr>
              <w:t>3. Tình hình trang bị ứng dụng kỹ thuật CNC ở nước ta hiện nay</w:t>
            </w:r>
          </w:p>
        </w:tc>
        <w:tc>
          <w:tcPr>
            <w:tcW w:w="900" w:type="dxa"/>
            <w:shd w:val="clear" w:color="auto" w:fill="auto"/>
            <w:hideMark/>
          </w:tcPr>
          <w:p w14:paraId="6ECA0BB4" w14:textId="77777777" w:rsidR="006D5CC4" w:rsidRPr="0060627C" w:rsidRDefault="006D5CC4" w:rsidP="0068492C">
            <w:pPr>
              <w:spacing w:after="120"/>
              <w:jc w:val="center"/>
              <w:rPr>
                <w:b/>
                <w:bCs/>
              </w:rPr>
            </w:pPr>
            <w:r w:rsidRPr="0060627C">
              <w:rPr>
                <w:b/>
                <w:bCs/>
              </w:rPr>
              <w:t>3</w:t>
            </w:r>
          </w:p>
          <w:p w14:paraId="582FF0E0" w14:textId="77777777" w:rsidR="006D5CC4" w:rsidRPr="0060627C" w:rsidRDefault="006D5CC4" w:rsidP="0068492C">
            <w:pPr>
              <w:spacing w:after="120"/>
              <w:jc w:val="center"/>
              <w:rPr>
                <w:bCs/>
              </w:rPr>
            </w:pPr>
          </w:p>
          <w:p w14:paraId="42389E36" w14:textId="77777777" w:rsidR="006D5CC4" w:rsidRPr="0060627C" w:rsidRDefault="006D5CC4" w:rsidP="0068492C">
            <w:pPr>
              <w:spacing w:after="120"/>
              <w:jc w:val="center"/>
              <w:rPr>
                <w:bCs/>
              </w:rPr>
            </w:pPr>
            <w:r w:rsidRPr="0060627C">
              <w:rPr>
                <w:bCs/>
              </w:rPr>
              <w:t>1</w:t>
            </w:r>
          </w:p>
          <w:p w14:paraId="111A597C" w14:textId="77777777" w:rsidR="006D5CC4" w:rsidRPr="0060627C" w:rsidRDefault="006D5CC4" w:rsidP="0068492C">
            <w:pPr>
              <w:spacing w:after="120"/>
              <w:jc w:val="center"/>
              <w:rPr>
                <w:bCs/>
              </w:rPr>
            </w:pPr>
          </w:p>
          <w:p w14:paraId="3AE791AF" w14:textId="77777777" w:rsidR="006D5CC4" w:rsidRPr="0060627C" w:rsidRDefault="006D5CC4" w:rsidP="0068492C">
            <w:pPr>
              <w:spacing w:after="120"/>
              <w:jc w:val="center"/>
              <w:rPr>
                <w:bCs/>
              </w:rPr>
            </w:pPr>
            <w:r w:rsidRPr="0060627C">
              <w:rPr>
                <w:bCs/>
              </w:rPr>
              <w:t>0,5</w:t>
            </w:r>
          </w:p>
          <w:p w14:paraId="60CCC3C9" w14:textId="77777777" w:rsidR="006D5CC4" w:rsidRPr="0060627C" w:rsidRDefault="006D5CC4" w:rsidP="0068492C">
            <w:pPr>
              <w:spacing w:after="120"/>
              <w:jc w:val="center"/>
              <w:rPr>
                <w:bCs/>
              </w:rPr>
            </w:pPr>
          </w:p>
          <w:p w14:paraId="2A7FCE5D" w14:textId="77777777" w:rsidR="006D5CC4" w:rsidRPr="0060627C" w:rsidRDefault="006D5CC4" w:rsidP="0068492C">
            <w:pPr>
              <w:spacing w:after="120"/>
              <w:jc w:val="center"/>
            </w:pPr>
            <w:r w:rsidRPr="0060627C">
              <w:rPr>
                <w:bCs/>
              </w:rPr>
              <w:t>1,5</w:t>
            </w:r>
          </w:p>
        </w:tc>
        <w:tc>
          <w:tcPr>
            <w:tcW w:w="990" w:type="dxa"/>
            <w:shd w:val="clear" w:color="auto" w:fill="auto"/>
            <w:hideMark/>
          </w:tcPr>
          <w:p w14:paraId="041C7F2F" w14:textId="77777777" w:rsidR="006D5CC4" w:rsidRPr="0060627C" w:rsidRDefault="006D5CC4" w:rsidP="0068492C">
            <w:pPr>
              <w:spacing w:after="120"/>
              <w:jc w:val="center"/>
              <w:rPr>
                <w:b/>
                <w:bCs/>
              </w:rPr>
            </w:pPr>
            <w:r w:rsidRPr="0060627C">
              <w:rPr>
                <w:b/>
                <w:bCs/>
              </w:rPr>
              <w:t>2</w:t>
            </w:r>
          </w:p>
          <w:p w14:paraId="5447E6CB" w14:textId="77777777" w:rsidR="006D5CC4" w:rsidRPr="0060627C" w:rsidRDefault="006D5CC4" w:rsidP="0068492C">
            <w:pPr>
              <w:spacing w:after="120"/>
              <w:jc w:val="center"/>
              <w:rPr>
                <w:bCs/>
              </w:rPr>
            </w:pPr>
          </w:p>
          <w:p w14:paraId="656DE6D7" w14:textId="77777777" w:rsidR="006D5CC4" w:rsidRPr="0060627C" w:rsidRDefault="006D5CC4" w:rsidP="0068492C">
            <w:pPr>
              <w:spacing w:after="120"/>
              <w:jc w:val="center"/>
              <w:rPr>
                <w:bCs/>
              </w:rPr>
            </w:pPr>
            <w:r w:rsidRPr="0060627C">
              <w:rPr>
                <w:bCs/>
              </w:rPr>
              <w:t>1</w:t>
            </w:r>
          </w:p>
          <w:p w14:paraId="443DB1ED" w14:textId="77777777" w:rsidR="006D5CC4" w:rsidRPr="0060627C" w:rsidRDefault="006D5CC4" w:rsidP="0068492C">
            <w:pPr>
              <w:spacing w:after="120"/>
              <w:jc w:val="center"/>
              <w:rPr>
                <w:bCs/>
              </w:rPr>
            </w:pPr>
          </w:p>
          <w:p w14:paraId="0DDFB98D" w14:textId="77777777" w:rsidR="006D5CC4" w:rsidRPr="0060627C" w:rsidRDefault="006D5CC4" w:rsidP="0068492C">
            <w:pPr>
              <w:spacing w:after="120"/>
              <w:jc w:val="center"/>
              <w:rPr>
                <w:bCs/>
              </w:rPr>
            </w:pPr>
            <w:r w:rsidRPr="0060627C">
              <w:rPr>
                <w:bCs/>
              </w:rPr>
              <w:t>0,5</w:t>
            </w:r>
          </w:p>
          <w:p w14:paraId="5ADE11A4" w14:textId="77777777" w:rsidR="006D5CC4" w:rsidRPr="0060627C" w:rsidRDefault="006D5CC4" w:rsidP="0068492C">
            <w:pPr>
              <w:spacing w:after="120"/>
              <w:jc w:val="center"/>
              <w:rPr>
                <w:bCs/>
              </w:rPr>
            </w:pPr>
          </w:p>
          <w:p w14:paraId="14579BFE" w14:textId="77777777" w:rsidR="006D5CC4" w:rsidRPr="0060627C" w:rsidRDefault="006D5CC4" w:rsidP="0068492C">
            <w:pPr>
              <w:spacing w:after="120"/>
              <w:jc w:val="center"/>
            </w:pPr>
            <w:r w:rsidRPr="0060627C">
              <w:rPr>
                <w:bCs/>
              </w:rPr>
              <w:t>0,5</w:t>
            </w:r>
          </w:p>
        </w:tc>
        <w:tc>
          <w:tcPr>
            <w:tcW w:w="1710" w:type="dxa"/>
            <w:shd w:val="clear" w:color="auto" w:fill="auto"/>
            <w:hideMark/>
          </w:tcPr>
          <w:p w14:paraId="000829D5" w14:textId="77777777" w:rsidR="006D5CC4" w:rsidRPr="0060627C" w:rsidRDefault="006D5CC4" w:rsidP="0068492C">
            <w:pPr>
              <w:spacing w:after="120"/>
              <w:jc w:val="center"/>
            </w:pPr>
            <w:r w:rsidRPr="0060627C">
              <w:t>1</w:t>
            </w:r>
          </w:p>
          <w:p w14:paraId="54397997" w14:textId="77777777" w:rsidR="006D5CC4" w:rsidRPr="0060627C" w:rsidRDefault="006D5CC4" w:rsidP="0068492C">
            <w:pPr>
              <w:spacing w:after="120"/>
              <w:jc w:val="center"/>
            </w:pPr>
          </w:p>
          <w:p w14:paraId="3BFA6BF3" w14:textId="733AF5F3" w:rsidR="006D5CC4" w:rsidRPr="0060627C" w:rsidRDefault="006D5CC4" w:rsidP="0068492C">
            <w:pPr>
              <w:spacing w:after="120"/>
              <w:jc w:val="center"/>
            </w:pPr>
            <w:r w:rsidRPr="0060627C">
              <w:t>0</w:t>
            </w:r>
          </w:p>
          <w:p w14:paraId="110C2571" w14:textId="77777777" w:rsidR="006D5CC4" w:rsidRPr="0060627C" w:rsidRDefault="006D5CC4" w:rsidP="0068492C">
            <w:pPr>
              <w:spacing w:after="120"/>
              <w:jc w:val="center"/>
            </w:pPr>
          </w:p>
          <w:p w14:paraId="1A052390" w14:textId="55BA0CFD" w:rsidR="006D5CC4" w:rsidRPr="0060627C" w:rsidRDefault="006D5CC4" w:rsidP="0068492C">
            <w:pPr>
              <w:spacing w:after="120"/>
              <w:jc w:val="center"/>
            </w:pPr>
            <w:r w:rsidRPr="0060627C">
              <w:t>0</w:t>
            </w:r>
          </w:p>
          <w:p w14:paraId="5232180A" w14:textId="77777777" w:rsidR="006D5CC4" w:rsidRPr="0060627C" w:rsidRDefault="006D5CC4" w:rsidP="0068492C">
            <w:pPr>
              <w:spacing w:after="120"/>
              <w:jc w:val="center"/>
            </w:pPr>
          </w:p>
          <w:p w14:paraId="66D11178" w14:textId="77777777" w:rsidR="006D5CC4" w:rsidRPr="0060627C" w:rsidRDefault="006D5CC4" w:rsidP="0068492C">
            <w:pPr>
              <w:spacing w:after="120"/>
              <w:jc w:val="center"/>
            </w:pPr>
            <w:r w:rsidRPr="0060627C">
              <w:t>1</w:t>
            </w:r>
          </w:p>
        </w:tc>
        <w:tc>
          <w:tcPr>
            <w:tcW w:w="900" w:type="dxa"/>
          </w:tcPr>
          <w:p w14:paraId="7D9820A0" w14:textId="77777777" w:rsidR="006D5CC4" w:rsidRPr="0060627C" w:rsidRDefault="006D5CC4" w:rsidP="0068492C">
            <w:pPr>
              <w:spacing w:after="120"/>
              <w:jc w:val="center"/>
              <w:rPr>
                <w:bCs/>
                <w:lang w:val="vi-VN"/>
              </w:rPr>
            </w:pPr>
          </w:p>
        </w:tc>
      </w:tr>
      <w:tr w:rsidR="006D5CC4" w:rsidRPr="0060627C" w14:paraId="07F0EE7C" w14:textId="77777777" w:rsidTr="0068492C">
        <w:trPr>
          <w:trHeight w:val="416"/>
        </w:trPr>
        <w:tc>
          <w:tcPr>
            <w:tcW w:w="865" w:type="dxa"/>
            <w:shd w:val="clear" w:color="auto" w:fill="auto"/>
            <w:vAlign w:val="center"/>
            <w:hideMark/>
          </w:tcPr>
          <w:p w14:paraId="40A41B0A" w14:textId="77777777" w:rsidR="006D5CC4" w:rsidRPr="0060627C" w:rsidRDefault="006D5CC4" w:rsidP="0068492C">
            <w:pPr>
              <w:spacing w:after="120"/>
              <w:jc w:val="center"/>
            </w:pPr>
            <w:r w:rsidRPr="0060627C">
              <w:rPr>
                <w:bCs/>
                <w:lang w:val="vi-VN"/>
              </w:rPr>
              <w:t>2</w:t>
            </w:r>
          </w:p>
        </w:tc>
        <w:tc>
          <w:tcPr>
            <w:tcW w:w="3740" w:type="dxa"/>
            <w:shd w:val="clear" w:color="auto" w:fill="auto"/>
            <w:vAlign w:val="center"/>
            <w:hideMark/>
          </w:tcPr>
          <w:p w14:paraId="72AE215A" w14:textId="77777777" w:rsidR="006D5CC4" w:rsidRPr="0060627C" w:rsidRDefault="006D5CC4" w:rsidP="0068492C">
            <w:pPr>
              <w:keepNext/>
              <w:spacing w:after="120"/>
              <w:outlineLvl w:val="0"/>
              <w:rPr>
                <w:kern w:val="32"/>
                <w:lang w:val="vi-VN"/>
              </w:rPr>
            </w:pPr>
            <w:r w:rsidRPr="0060627C">
              <w:rPr>
                <w:kern w:val="32"/>
                <w:lang w:val="vi-VN"/>
              </w:rPr>
              <w:t xml:space="preserve">Bài 2.  </w:t>
            </w:r>
            <w:r w:rsidRPr="0060627C">
              <w:rPr>
                <w:bCs/>
                <w:kern w:val="32"/>
                <w:lang w:val="vi-VN"/>
              </w:rPr>
              <w:t>Các hệ thống điều khiển và dạng điều</w:t>
            </w:r>
            <w:r w:rsidRPr="0060627C">
              <w:rPr>
                <w:kern w:val="32"/>
                <w:lang w:val="vi-VN"/>
              </w:rPr>
              <w:t xml:space="preserve"> khiển của máy cnc</w:t>
            </w:r>
          </w:p>
          <w:p w14:paraId="1D4267EB" w14:textId="77777777" w:rsidR="006D5CC4" w:rsidRPr="0060627C" w:rsidRDefault="006D5CC4" w:rsidP="0068492C">
            <w:pPr>
              <w:spacing w:after="120"/>
              <w:rPr>
                <w:lang w:val="vi-VN"/>
              </w:rPr>
            </w:pPr>
            <w:r w:rsidRPr="0060627C">
              <w:rPr>
                <w:lang w:val="vi-VN"/>
              </w:rPr>
              <w:t xml:space="preserve">1. Các dạng điều khiển         </w:t>
            </w:r>
          </w:p>
          <w:p w14:paraId="17995D58" w14:textId="77777777" w:rsidR="006D5CC4" w:rsidRPr="0060627C" w:rsidRDefault="006D5CC4" w:rsidP="0068492C">
            <w:pPr>
              <w:spacing w:after="120"/>
              <w:rPr>
                <w:lang w:val="vi-VN"/>
              </w:rPr>
            </w:pPr>
            <w:r w:rsidRPr="0060627C">
              <w:rPr>
                <w:lang w:val="vi-VN"/>
              </w:rPr>
              <w:t>2. Các hệ thống điều khiển</w:t>
            </w:r>
          </w:p>
        </w:tc>
        <w:tc>
          <w:tcPr>
            <w:tcW w:w="900" w:type="dxa"/>
            <w:shd w:val="clear" w:color="auto" w:fill="auto"/>
            <w:hideMark/>
          </w:tcPr>
          <w:p w14:paraId="719EAA92" w14:textId="77777777" w:rsidR="006D5CC4" w:rsidRPr="0060627C" w:rsidRDefault="006D5CC4" w:rsidP="0068492C">
            <w:pPr>
              <w:spacing w:after="120"/>
              <w:jc w:val="center"/>
              <w:rPr>
                <w:b/>
                <w:bCs/>
              </w:rPr>
            </w:pPr>
            <w:r w:rsidRPr="0060627C">
              <w:rPr>
                <w:b/>
                <w:bCs/>
              </w:rPr>
              <w:t>2</w:t>
            </w:r>
          </w:p>
          <w:p w14:paraId="6F028651" w14:textId="77777777" w:rsidR="006D5CC4" w:rsidRPr="0060627C" w:rsidRDefault="006D5CC4" w:rsidP="0068492C">
            <w:pPr>
              <w:spacing w:after="120"/>
              <w:jc w:val="center"/>
              <w:rPr>
                <w:bCs/>
              </w:rPr>
            </w:pPr>
          </w:p>
          <w:p w14:paraId="4EE7C530" w14:textId="77777777" w:rsidR="006D5CC4" w:rsidRPr="0060627C" w:rsidRDefault="006D5CC4" w:rsidP="0068492C">
            <w:pPr>
              <w:spacing w:after="120"/>
              <w:jc w:val="center"/>
              <w:rPr>
                <w:bCs/>
              </w:rPr>
            </w:pPr>
          </w:p>
          <w:p w14:paraId="2C84B4B4" w14:textId="77777777" w:rsidR="006D5CC4" w:rsidRPr="0060627C" w:rsidRDefault="006D5CC4" w:rsidP="0068492C">
            <w:pPr>
              <w:spacing w:after="120"/>
              <w:jc w:val="center"/>
              <w:rPr>
                <w:bCs/>
              </w:rPr>
            </w:pPr>
            <w:r w:rsidRPr="0060627C">
              <w:rPr>
                <w:bCs/>
              </w:rPr>
              <w:t>1</w:t>
            </w:r>
          </w:p>
          <w:p w14:paraId="7A15374D" w14:textId="77777777" w:rsidR="006D5CC4" w:rsidRPr="0060627C" w:rsidRDefault="006D5CC4" w:rsidP="0068492C">
            <w:pPr>
              <w:spacing w:after="120"/>
              <w:jc w:val="center"/>
            </w:pPr>
            <w:r w:rsidRPr="0060627C">
              <w:rPr>
                <w:bCs/>
              </w:rPr>
              <w:t>1</w:t>
            </w:r>
          </w:p>
        </w:tc>
        <w:tc>
          <w:tcPr>
            <w:tcW w:w="990" w:type="dxa"/>
            <w:shd w:val="clear" w:color="auto" w:fill="auto"/>
            <w:hideMark/>
          </w:tcPr>
          <w:p w14:paraId="1AF783FB" w14:textId="77777777" w:rsidR="006D5CC4" w:rsidRPr="0060627C" w:rsidRDefault="006D5CC4" w:rsidP="0068492C">
            <w:pPr>
              <w:spacing w:after="120"/>
              <w:jc w:val="center"/>
              <w:rPr>
                <w:b/>
                <w:bCs/>
              </w:rPr>
            </w:pPr>
            <w:r w:rsidRPr="0060627C">
              <w:rPr>
                <w:b/>
                <w:bCs/>
                <w:lang w:val="vi-VN"/>
              </w:rPr>
              <w:t>2</w:t>
            </w:r>
          </w:p>
          <w:p w14:paraId="248EE32A" w14:textId="77777777" w:rsidR="006D5CC4" w:rsidRPr="0060627C" w:rsidRDefault="006D5CC4" w:rsidP="0068492C">
            <w:pPr>
              <w:spacing w:after="120"/>
              <w:jc w:val="center"/>
              <w:rPr>
                <w:bCs/>
              </w:rPr>
            </w:pPr>
          </w:p>
          <w:p w14:paraId="18AD97D4" w14:textId="77777777" w:rsidR="006D5CC4" w:rsidRPr="0060627C" w:rsidRDefault="006D5CC4" w:rsidP="0068492C">
            <w:pPr>
              <w:spacing w:after="120"/>
              <w:jc w:val="center"/>
              <w:rPr>
                <w:bCs/>
              </w:rPr>
            </w:pPr>
          </w:p>
          <w:p w14:paraId="56A66420" w14:textId="77777777" w:rsidR="006D5CC4" w:rsidRPr="0060627C" w:rsidRDefault="006D5CC4" w:rsidP="0068492C">
            <w:pPr>
              <w:spacing w:after="120"/>
              <w:jc w:val="center"/>
              <w:rPr>
                <w:bCs/>
              </w:rPr>
            </w:pPr>
            <w:r w:rsidRPr="0060627C">
              <w:rPr>
                <w:bCs/>
              </w:rPr>
              <w:t>1</w:t>
            </w:r>
          </w:p>
          <w:p w14:paraId="485BFDBC" w14:textId="77777777" w:rsidR="006D5CC4" w:rsidRPr="0060627C" w:rsidRDefault="006D5CC4" w:rsidP="0068492C">
            <w:pPr>
              <w:spacing w:after="120"/>
              <w:jc w:val="center"/>
            </w:pPr>
            <w:r w:rsidRPr="0060627C">
              <w:rPr>
                <w:bCs/>
              </w:rPr>
              <w:t>1</w:t>
            </w:r>
          </w:p>
        </w:tc>
        <w:tc>
          <w:tcPr>
            <w:tcW w:w="1710" w:type="dxa"/>
            <w:shd w:val="clear" w:color="auto" w:fill="auto"/>
            <w:vAlign w:val="center"/>
            <w:hideMark/>
          </w:tcPr>
          <w:p w14:paraId="369F58D4" w14:textId="7B8211CE" w:rsidR="006D5CC4" w:rsidRPr="0060627C" w:rsidRDefault="006D5CC4" w:rsidP="0068492C">
            <w:pPr>
              <w:spacing w:after="120"/>
              <w:jc w:val="center"/>
            </w:pPr>
            <w:r w:rsidRPr="0060627C">
              <w:t> 0</w:t>
            </w:r>
          </w:p>
          <w:p w14:paraId="70238469" w14:textId="77777777" w:rsidR="006D5CC4" w:rsidRPr="0060627C" w:rsidRDefault="006D5CC4" w:rsidP="0068492C">
            <w:pPr>
              <w:spacing w:after="120"/>
              <w:jc w:val="center"/>
            </w:pPr>
          </w:p>
          <w:p w14:paraId="39793F66" w14:textId="77777777" w:rsidR="006D5CC4" w:rsidRPr="0060627C" w:rsidRDefault="006D5CC4" w:rsidP="0068492C">
            <w:pPr>
              <w:spacing w:after="120"/>
              <w:jc w:val="center"/>
            </w:pPr>
          </w:p>
          <w:p w14:paraId="73CC4ED7" w14:textId="77777777" w:rsidR="006D5CC4" w:rsidRPr="0060627C" w:rsidRDefault="006D5CC4" w:rsidP="0068492C">
            <w:pPr>
              <w:spacing w:after="120"/>
              <w:jc w:val="center"/>
            </w:pPr>
            <w:r w:rsidRPr="0060627C">
              <w:t>0</w:t>
            </w:r>
          </w:p>
          <w:p w14:paraId="0C21F489" w14:textId="7FF97B6C" w:rsidR="006D5CC4" w:rsidRPr="0060627C" w:rsidRDefault="006D5CC4" w:rsidP="0068492C">
            <w:pPr>
              <w:spacing w:after="120"/>
              <w:jc w:val="center"/>
            </w:pPr>
            <w:r w:rsidRPr="0060627C">
              <w:t>0</w:t>
            </w:r>
          </w:p>
        </w:tc>
        <w:tc>
          <w:tcPr>
            <w:tcW w:w="900" w:type="dxa"/>
          </w:tcPr>
          <w:p w14:paraId="0DAEDA14" w14:textId="77777777" w:rsidR="006D5CC4" w:rsidRPr="0060627C" w:rsidRDefault="006D5CC4" w:rsidP="0068492C">
            <w:pPr>
              <w:spacing w:after="120"/>
            </w:pPr>
          </w:p>
        </w:tc>
      </w:tr>
      <w:tr w:rsidR="006D5CC4" w:rsidRPr="0060627C" w14:paraId="10EF941A" w14:textId="77777777" w:rsidTr="006D5CC4">
        <w:trPr>
          <w:trHeight w:val="702"/>
        </w:trPr>
        <w:tc>
          <w:tcPr>
            <w:tcW w:w="865" w:type="dxa"/>
            <w:shd w:val="clear" w:color="auto" w:fill="auto"/>
            <w:vAlign w:val="center"/>
            <w:hideMark/>
          </w:tcPr>
          <w:p w14:paraId="40F9CDE2" w14:textId="77777777" w:rsidR="006D5CC4" w:rsidRPr="0060627C" w:rsidRDefault="006D5CC4" w:rsidP="0068492C">
            <w:pPr>
              <w:spacing w:after="120"/>
              <w:jc w:val="center"/>
            </w:pPr>
            <w:r w:rsidRPr="0060627C">
              <w:rPr>
                <w:bCs/>
                <w:lang w:val="vi-VN"/>
              </w:rPr>
              <w:t>3</w:t>
            </w:r>
          </w:p>
        </w:tc>
        <w:tc>
          <w:tcPr>
            <w:tcW w:w="3740" w:type="dxa"/>
            <w:shd w:val="clear" w:color="auto" w:fill="auto"/>
            <w:vAlign w:val="center"/>
            <w:hideMark/>
          </w:tcPr>
          <w:p w14:paraId="4A5C31D7" w14:textId="77777777" w:rsidR="006D5CC4" w:rsidRPr="0060627C" w:rsidRDefault="006D5CC4" w:rsidP="0068492C">
            <w:pPr>
              <w:keepNext/>
              <w:spacing w:after="120"/>
              <w:outlineLvl w:val="0"/>
              <w:rPr>
                <w:kern w:val="32"/>
                <w:lang w:val="vi-VN"/>
              </w:rPr>
            </w:pPr>
            <w:r w:rsidRPr="0060627C">
              <w:rPr>
                <w:kern w:val="32"/>
                <w:lang w:val="vi-VN"/>
              </w:rPr>
              <w:t>Bài 3. Cấu tạo chung của máy tiện cnc và công tác bảo quản, bảo dưỡng máy</w:t>
            </w:r>
          </w:p>
          <w:p w14:paraId="4DF0DDAC" w14:textId="77777777" w:rsidR="006D5CC4" w:rsidRPr="0060627C" w:rsidRDefault="006D5CC4" w:rsidP="0068492C">
            <w:pPr>
              <w:spacing w:after="120"/>
              <w:rPr>
                <w:lang w:val="vi-VN"/>
              </w:rPr>
            </w:pPr>
            <w:r w:rsidRPr="0060627C">
              <w:rPr>
                <w:lang w:val="vi-VN"/>
              </w:rPr>
              <w:t>1. Cấu tạo chung của máy tiện CNC</w:t>
            </w:r>
          </w:p>
          <w:p w14:paraId="2C74DDC9" w14:textId="77777777" w:rsidR="006D5CC4" w:rsidRPr="0060627C" w:rsidRDefault="006D5CC4" w:rsidP="0068492C">
            <w:pPr>
              <w:spacing w:after="120"/>
              <w:rPr>
                <w:lang w:val="vi-VN"/>
              </w:rPr>
            </w:pPr>
            <w:r w:rsidRPr="0060627C">
              <w:rPr>
                <w:lang w:val="vi-VN"/>
              </w:rPr>
              <w:t>2.  Các bộ phận chính của máy</w:t>
            </w:r>
          </w:p>
          <w:p w14:paraId="1A6D3ABE" w14:textId="77777777" w:rsidR="006D5CC4" w:rsidRPr="0060627C" w:rsidRDefault="006D5CC4" w:rsidP="0068492C">
            <w:pPr>
              <w:spacing w:after="120"/>
              <w:rPr>
                <w:lang w:val="vi-VN"/>
              </w:rPr>
            </w:pPr>
            <w:r w:rsidRPr="0060627C">
              <w:rPr>
                <w:lang w:val="vi-VN"/>
              </w:rPr>
              <w:t>3. Hệ thống dụng cụ cắt trên máy</w:t>
            </w:r>
          </w:p>
          <w:p w14:paraId="6B7352E1" w14:textId="77777777" w:rsidR="006D5CC4" w:rsidRPr="0060627C" w:rsidRDefault="006D5CC4" w:rsidP="0068492C">
            <w:pPr>
              <w:spacing w:after="120"/>
              <w:rPr>
                <w:lang w:val="vi-VN"/>
              </w:rPr>
            </w:pPr>
            <w:r w:rsidRPr="0060627C">
              <w:rPr>
                <w:lang w:val="vi-VN"/>
              </w:rPr>
              <w:t>4. Đặc tính kỹ thuật của máy CNC</w:t>
            </w:r>
          </w:p>
          <w:p w14:paraId="423F62FF" w14:textId="77777777" w:rsidR="006D5CC4" w:rsidRPr="0060627C" w:rsidRDefault="006D5CC4" w:rsidP="0068492C">
            <w:pPr>
              <w:spacing w:after="120"/>
              <w:rPr>
                <w:lang w:val="vi-VN"/>
              </w:rPr>
            </w:pPr>
            <w:r w:rsidRPr="0060627C">
              <w:rPr>
                <w:lang w:val="vi-VN"/>
              </w:rPr>
              <w:t>5. Bảo quản, bảo dưỡng máy</w:t>
            </w:r>
          </w:p>
        </w:tc>
        <w:tc>
          <w:tcPr>
            <w:tcW w:w="900" w:type="dxa"/>
            <w:shd w:val="clear" w:color="auto" w:fill="auto"/>
            <w:hideMark/>
          </w:tcPr>
          <w:p w14:paraId="14C5A1C9" w14:textId="77777777" w:rsidR="006D5CC4" w:rsidRPr="0060627C" w:rsidRDefault="006D5CC4" w:rsidP="0068492C">
            <w:pPr>
              <w:spacing w:after="120"/>
              <w:jc w:val="center"/>
              <w:rPr>
                <w:b/>
                <w:bCs/>
              </w:rPr>
            </w:pPr>
            <w:r w:rsidRPr="0060627C">
              <w:rPr>
                <w:b/>
                <w:bCs/>
              </w:rPr>
              <w:t>3</w:t>
            </w:r>
          </w:p>
          <w:p w14:paraId="7CDC6AFE" w14:textId="77777777" w:rsidR="006D5CC4" w:rsidRPr="0060627C" w:rsidRDefault="006D5CC4" w:rsidP="0068492C">
            <w:pPr>
              <w:spacing w:after="120"/>
              <w:jc w:val="center"/>
              <w:rPr>
                <w:bCs/>
              </w:rPr>
            </w:pPr>
          </w:p>
          <w:p w14:paraId="2F017D59" w14:textId="77777777" w:rsidR="006D5CC4" w:rsidRPr="0060627C" w:rsidRDefault="006D5CC4" w:rsidP="0068492C">
            <w:pPr>
              <w:spacing w:after="120"/>
              <w:jc w:val="center"/>
              <w:rPr>
                <w:bCs/>
              </w:rPr>
            </w:pPr>
          </w:p>
          <w:p w14:paraId="67328889" w14:textId="77777777" w:rsidR="006D5CC4" w:rsidRPr="0060627C" w:rsidRDefault="006D5CC4" w:rsidP="0068492C">
            <w:pPr>
              <w:spacing w:after="120"/>
              <w:jc w:val="center"/>
              <w:rPr>
                <w:bCs/>
              </w:rPr>
            </w:pPr>
            <w:r w:rsidRPr="0060627C">
              <w:rPr>
                <w:bCs/>
              </w:rPr>
              <w:t>1</w:t>
            </w:r>
          </w:p>
          <w:p w14:paraId="18ACDB5F" w14:textId="77777777" w:rsidR="006D5CC4" w:rsidRPr="0060627C" w:rsidRDefault="006D5CC4" w:rsidP="0068492C">
            <w:pPr>
              <w:spacing w:after="120"/>
              <w:jc w:val="center"/>
              <w:rPr>
                <w:bCs/>
              </w:rPr>
            </w:pPr>
            <w:r w:rsidRPr="0060627C">
              <w:rPr>
                <w:bCs/>
              </w:rPr>
              <w:t>0,5</w:t>
            </w:r>
          </w:p>
          <w:p w14:paraId="3A6878B2" w14:textId="77777777" w:rsidR="006D5CC4" w:rsidRPr="0060627C" w:rsidRDefault="006D5CC4" w:rsidP="0068492C">
            <w:pPr>
              <w:spacing w:after="120"/>
              <w:jc w:val="center"/>
              <w:rPr>
                <w:bCs/>
              </w:rPr>
            </w:pPr>
            <w:r w:rsidRPr="0060627C">
              <w:rPr>
                <w:bCs/>
              </w:rPr>
              <w:t>0,5</w:t>
            </w:r>
          </w:p>
          <w:p w14:paraId="54EB0C72" w14:textId="77777777" w:rsidR="006D5CC4" w:rsidRPr="0060627C" w:rsidRDefault="006D5CC4" w:rsidP="0068492C">
            <w:pPr>
              <w:spacing w:after="120"/>
              <w:jc w:val="center"/>
              <w:rPr>
                <w:bCs/>
              </w:rPr>
            </w:pPr>
          </w:p>
          <w:p w14:paraId="58494BB4" w14:textId="77777777" w:rsidR="006D5CC4" w:rsidRPr="0060627C" w:rsidRDefault="006D5CC4" w:rsidP="0068492C">
            <w:pPr>
              <w:spacing w:after="120"/>
              <w:jc w:val="center"/>
              <w:rPr>
                <w:bCs/>
              </w:rPr>
            </w:pPr>
            <w:r w:rsidRPr="0060627C">
              <w:rPr>
                <w:bCs/>
              </w:rPr>
              <w:t>0,5</w:t>
            </w:r>
          </w:p>
          <w:p w14:paraId="0EEA0D83" w14:textId="77777777" w:rsidR="006D5CC4" w:rsidRPr="0060627C" w:rsidRDefault="006D5CC4" w:rsidP="0068492C">
            <w:pPr>
              <w:spacing w:after="120"/>
              <w:jc w:val="center"/>
              <w:rPr>
                <w:bCs/>
              </w:rPr>
            </w:pPr>
          </w:p>
          <w:p w14:paraId="44151B41" w14:textId="77777777" w:rsidR="006D5CC4" w:rsidRPr="0060627C" w:rsidRDefault="006D5CC4" w:rsidP="0068492C">
            <w:pPr>
              <w:spacing w:after="120"/>
              <w:jc w:val="center"/>
            </w:pPr>
            <w:r w:rsidRPr="0060627C">
              <w:rPr>
                <w:bCs/>
              </w:rPr>
              <w:t>0,5</w:t>
            </w:r>
          </w:p>
        </w:tc>
        <w:tc>
          <w:tcPr>
            <w:tcW w:w="990" w:type="dxa"/>
            <w:shd w:val="clear" w:color="auto" w:fill="auto"/>
            <w:hideMark/>
          </w:tcPr>
          <w:p w14:paraId="78C35D15" w14:textId="77777777" w:rsidR="006D5CC4" w:rsidRPr="0060627C" w:rsidRDefault="006D5CC4" w:rsidP="0068492C">
            <w:pPr>
              <w:spacing w:after="120"/>
              <w:jc w:val="center"/>
              <w:rPr>
                <w:b/>
                <w:bCs/>
              </w:rPr>
            </w:pPr>
            <w:r w:rsidRPr="0060627C">
              <w:rPr>
                <w:b/>
                <w:bCs/>
              </w:rPr>
              <w:t>3</w:t>
            </w:r>
          </w:p>
          <w:p w14:paraId="79D6F1FA" w14:textId="77777777" w:rsidR="006D5CC4" w:rsidRPr="0060627C" w:rsidRDefault="006D5CC4" w:rsidP="0068492C">
            <w:pPr>
              <w:spacing w:after="120"/>
              <w:jc w:val="center"/>
              <w:rPr>
                <w:bCs/>
              </w:rPr>
            </w:pPr>
          </w:p>
          <w:p w14:paraId="460DEDB2" w14:textId="77777777" w:rsidR="006D5CC4" w:rsidRPr="0060627C" w:rsidRDefault="006D5CC4" w:rsidP="0068492C">
            <w:pPr>
              <w:spacing w:after="120"/>
              <w:jc w:val="center"/>
              <w:rPr>
                <w:bCs/>
              </w:rPr>
            </w:pPr>
          </w:p>
          <w:p w14:paraId="1F649278" w14:textId="77777777" w:rsidR="006D5CC4" w:rsidRPr="0060627C" w:rsidRDefault="006D5CC4" w:rsidP="0068492C">
            <w:pPr>
              <w:spacing w:after="120"/>
              <w:jc w:val="center"/>
              <w:rPr>
                <w:bCs/>
              </w:rPr>
            </w:pPr>
            <w:r w:rsidRPr="0060627C">
              <w:rPr>
                <w:bCs/>
              </w:rPr>
              <w:t>1</w:t>
            </w:r>
          </w:p>
          <w:p w14:paraId="7053C009" w14:textId="77777777" w:rsidR="006D5CC4" w:rsidRPr="0060627C" w:rsidRDefault="006D5CC4" w:rsidP="0068492C">
            <w:pPr>
              <w:spacing w:after="120"/>
              <w:jc w:val="center"/>
              <w:rPr>
                <w:bCs/>
              </w:rPr>
            </w:pPr>
            <w:r w:rsidRPr="0060627C">
              <w:rPr>
                <w:bCs/>
              </w:rPr>
              <w:t>0,5</w:t>
            </w:r>
          </w:p>
          <w:p w14:paraId="57FB0D2F" w14:textId="77777777" w:rsidR="006D5CC4" w:rsidRPr="0060627C" w:rsidRDefault="006D5CC4" w:rsidP="0068492C">
            <w:pPr>
              <w:spacing w:after="120"/>
              <w:jc w:val="center"/>
              <w:rPr>
                <w:bCs/>
              </w:rPr>
            </w:pPr>
            <w:r w:rsidRPr="0060627C">
              <w:rPr>
                <w:bCs/>
              </w:rPr>
              <w:t>0,5</w:t>
            </w:r>
          </w:p>
          <w:p w14:paraId="55359DEA" w14:textId="77777777" w:rsidR="006D5CC4" w:rsidRPr="0060627C" w:rsidRDefault="006D5CC4" w:rsidP="0068492C">
            <w:pPr>
              <w:spacing w:after="120"/>
              <w:jc w:val="center"/>
              <w:rPr>
                <w:bCs/>
              </w:rPr>
            </w:pPr>
          </w:p>
          <w:p w14:paraId="04F7EBAF" w14:textId="77777777" w:rsidR="006D5CC4" w:rsidRPr="0060627C" w:rsidRDefault="006D5CC4" w:rsidP="0068492C">
            <w:pPr>
              <w:spacing w:after="120"/>
              <w:jc w:val="center"/>
              <w:rPr>
                <w:bCs/>
              </w:rPr>
            </w:pPr>
            <w:r w:rsidRPr="0060627C">
              <w:rPr>
                <w:bCs/>
              </w:rPr>
              <w:t>0,5</w:t>
            </w:r>
          </w:p>
          <w:p w14:paraId="36194B9A" w14:textId="77777777" w:rsidR="006D5CC4" w:rsidRPr="0060627C" w:rsidRDefault="006D5CC4" w:rsidP="0068492C">
            <w:pPr>
              <w:spacing w:after="120"/>
              <w:jc w:val="center"/>
              <w:rPr>
                <w:bCs/>
              </w:rPr>
            </w:pPr>
          </w:p>
          <w:p w14:paraId="0376212D" w14:textId="77777777" w:rsidR="006D5CC4" w:rsidRPr="0060627C" w:rsidRDefault="006D5CC4" w:rsidP="0068492C">
            <w:pPr>
              <w:spacing w:after="120"/>
              <w:jc w:val="center"/>
            </w:pPr>
            <w:r w:rsidRPr="0060627C">
              <w:rPr>
                <w:bCs/>
              </w:rPr>
              <w:t>0,5</w:t>
            </w:r>
          </w:p>
        </w:tc>
        <w:tc>
          <w:tcPr>
            <w:tcW w:w="1710" w:type="dxa"/>
            <w:shd w:val="clear" w:color="auto" w:fill="auto"/>
            <w:hideMark/>
          </w:tcPr>
          <w:p w14:paraId="30C5A012" w14:textId="77777777" w:rsidR="006D5CC4" w:rsidRPr="0060627C" w:rsidRDefault="006D5CC4" w:rsidP="006D5CC4">
            <w:pPr>
              <w:spacing w:after="120"/>
              <w:jc w:val="center"/>
            </w:pPr>
            <w:r w:rsidRPr="0060627C">
              <w:t>0</w:t>
            </w:r>
          </w:p>
          <w:p w14:paraId="4D69FE3A" w14:textId="77777777" w:rsidR="006D5CC4" w:rsidRPr="0060627C" w:rsidRDefault="006D5CC4" w:rsidP="006D5CC4">
            <w:pPr>
              <w:spacing w:after="120"/>
              <w:jc w:val="center"/>
            </w:pPr>
          </w:p>
          <w:p w14:paraId="2D3223DB" w14:textId="77777777" w:rsidR="006D5CC4" w:rsidRPr="0060627C" w:rsidRDefault="006D5CC4" w:rsidP="006D5CC4">
            <w:pPr>
              <w:spacing w:after="120"/>
              <w:jc w:val="center"/>
            </w:pPr>
          </w:p>
          <w:p w14:paraId="00BD7EEB" w14:textId="77777777" w:rsidR="006D5CC4" w:rsidRPr="0060627C" w:rsidRDefault="006D5CC4" w:rsidP="006D5CC4">
            <w:pPr>
              <w:spacing w:after="120"/>
              <w:jc w:val="center"/>
            </w:pPr>
            <w:r w:rsidRPr="0060627C">
              <w:t>0</w:t>
            </w:r>
          </w:p>
          <w:p w14:paraId="137EF36C" w14:textId="77777777" w:rsidR="006D5CC4" w:rsidRPr="0060627C" w:rsidRDefault="006D5CC4" w:rsidP="006D5CC4">
            <w:pPr>
              <w:spacing w:after="120"/>
              <w:jc w:val="center"/>
            </w:pPr>
            <w:r w:rsidRPr="0060627C">
              <w:t>0</w:t>
            </w:r>
          </w:p>
          <w:p w14:paraId="1271794A" w14:textId="77777777" w:rsidR="006D5CC4" w:rsidRPr="0060627C" w:rsidRDefault="006D5CC4" w:rsidP="006D5CC4">
            <w:pPr>
              <w:spacing w:after="120"/>
              <w:jc w:val="center"/>
            </w:pPr>
            <w:r w:rsidRPr="0060627C">
              <w:t>0</w:t>
            </w:r>
          </w:p>
          <w:p w14:paraId="031B0EAE" w14:textId="77777777" w:rsidR="006D5CC4" w:rsidRPr="0060627C" w:rsidRDefault="006D5CC4" w:rsidP="006D5CC4">
            <w:pPr>
              <w:spacing w:after="120"/>
              <w:jc w:val="center"/>
            </w:pPr>
          </w:p>
          <w:p w14:paraId="72C0DA9C" w14:textId="77777777" w:rsidR="006D5CC4" w:rsidRPr="0060627C" w:rsidRDefault="006D5CC4" w:rsidP="006D5CC4">
            <w:pPr>
              <w:spacing w:after="120"/>
              <w:jc w:val="center"/>
            </w:pPr>
            <w:r w:rsidRPr="0060627C">
              <w:t>0</w:t>
            </w:r>
          </w:p>
          <w:p w14:paraId="7C72DF05" w14:textId="77777777" w:rsidR="006D5CC4" w:rsidRPr="0060627C" w:rsidRDefault="006D5CC4" w:rsidP="006D5CC4">
            <w:pPr>
              <w:spacing w:after="120"/>
              <w:jc w:val="center"/>
            </w:pPr>
          </w:p>
          <w:p w14:paraId="65E360BC" w14:textId="5DE2C005" w:rsidR="006D5CC4" w:rsidRPr="0060627C" w:rsidRDefault="006D5CC4" w:rsidP="006D5CC4">
            <w:pPr>
              <w:spacing w:after="120"/>
              <w:jc w:val="center"/>
            </w:pPr>
            <w:r w:rsidRPr="0060627C">
              <w:t>0</w:t>
            </w:r>
          </w:p>
        </w:tc>
        <w:tc>
          <w:tcPr>
            <w:tcW w:w="900" w:type="dxa"/>
          </w:tcPr>
          <w:p w14:paraId="5F02FEA3" w14:textId="77777777" w:rsidR="006D5CC4" w:rsidRPr="0060627C" w:rsidRDefault="006D5CC4" w:rsidP="0068492C">
            <w:pPr>
              <w:spacing w:after="120"/>
            </w:pPr>
          </w:p>
        </w:tc>
      </w:tr>
      <w:tr w:rsidR="006D5CC4" w:rsidRPr="0060627C" w14:paraId="3B239B14" w14:textId="77777777" w:rsidTr="0068492C">
        <w:trPr>
          <w:trHeight w:val="341"/>
        </w:trPr>
        <w:tc>
          <w:tcPr>
            <w:tcW w:w="865" w:type="dxa"/>
            <w:shd w:val="clear" w:color="auto" w:fill="auto"/>
            <w:vAlign w:val="center"/>
            <w:hideMark/>
          </w:tcPr>
          <w:p w14:paraId="5211579A" w14:textId="77777777" w:rsidR="006D5CC4" w:rsidRPr="0060627C" w:rsidRDefault="006D5CC4" w:rsidP="0068492C">
            <w:pPr>
              <w:spacing w:after="120"/>
              <w:jc w:val="center"/>
            </w:pPr>
            <w:r w:rsidRPr="0060627C">
              <w:rPr>
                <w:bCs/>
                <w:lang w:val="vi-VN"/>
              </w:rPr>
              <w:t>4</w:t>
            </w:r>
          </w:p>
        </w:tc>
        <w:tc>
          <w:tcPr>
            <w:tcW w:w="3740" w:type="dxa"/>
            <w:shd w:val="clear" w:color="auto" w:fill="auto"/>
            <w:vAlign w:val="center"/>
            <w:hideMark/>
          </w:tcPr>
          <w:p w14:paraId="7E5A8496" w14:textId="77777777" w:rsidR="006D5CC4" w:rsidRPr="0060627C" w:rsidRDefault="006D5CC4" w:rsidP="0068492C">
            <w:pPr>
              <w:keepNext/>
              <w:spacing w:after="120"/>
              <w:outlineLvl w:val="0"/>
              <w:rPr>
                <w:bCs/>
                <w:kern w:val="32"/>
              </w:rPr>
            </w:pPr>
            <w:r w:rsidRPr="0060627C">
              <w:rPr>
                <w:kern w:val="32"/>
              </w:rPr>
              <w:t>Bài 4. An to</w:t>
            </w:r>
            <w:r w:rsidRPr="0060627C">
              <w:rPr>
                <w:bCs/>
                <w:kern w:val="32"/>
              </w:rPr>
              <w:t>à</w:t>
            </w:r>
            <w:r w:rsidRPr="0060627C">
              <w:rPr>
                <w:kern w:val="32"/>
              </w:rPr>
              <w:t>n trong gia c</w:t>
            </w:r>
            <w:r w:rsidRPr="0060627C">
              <w:rPr>
                <w:bCs/>
                <w:kern w:val="32"/>
              </w:rPr>
              <w:t>ô</w:t>
            </w:r>
            <w:r w:rsidRPr="0060627C">
              <w:rPr>
                <w:kern w:val="32"/>
              </w:rPr>
              <w:t>ng ti</w:t>
            </w:r>
            <w:r w:rsidRPr="0060627C">
              <w:rPr>
                <w:bCs/>
                <w:kern w:val="32"/>
              </w:rPr>
              <w:t>ện CNC</w:t>
            </w:r>
          </w:p>
          <w:p w14:paraId="719D5FEE" w14:textId="77777777" w:rsidR="006D5CC4" w:rsidRPr="0060627C" w:rsidRDefault="006D5CC4" w:rsidP="0068492C">
            <w:pPr>
              <w:spacing w:after="120"/>
            </w:pPr>
            <w:r w:rsidRPr="0060627C">
              <w:t xml:space="preserve">1.Những chú ý khi vận hành và </w:t>
            </w:r>
            <w:r w:rsidRPr="0060627C">
              <w:lastRenderedPageBreak/>
              <w:t>gia công.</w:t>
            </w:r>
          </w:p>
          <w:p w14:paraId="3D762DF7" w14:textId="77777777" w:rsidR="006D5CC4" w:rsidRPr="0060627C" w:rsidRDefault="006D5CC4" w:rsidP="0068492C">
            <w:pPr>
              <w:spacing w:after="120"/>
            </w:pPr>
            <w:r w:rsidRPr="0060627C">
              <w:t>2.Quy định an tòan xưởng</w:t>
            </w:r>
          </w:p>
        </w:tc>
        <w:tc>
          <w:tcPr>
            <w:tcW w:w="900" w:type="dxa"/>
            <w:shd w:val="clear" w:color="auto" w:fill="auto"/>
            <w:hideMark/>
          </w:tcPr>
          <w:p w14:paraId="79CE23FC" w14:textId="77777777" w:rsidR="006D5CC4" w:rsidRPr="0060627C" w:rsidRDefault="006D5CC4" w:rsidP="0068492C">
            <w:pPr>
              <w:spacing w:after="120"/>
              <w:jc w:val="center"/>
              <w:rPr>
                <w:b/>
                <w:bCs/>
              </w:rPr>
            </w:pPr>
            <w:r w:rsidRPr="0060627C">
              <w:rPr>
                <w:b/>
                <w:bCs/>
              </w:rPr>
              <w:lastRenderedPageBreak/>
              <w:t>5</w:t>
            </w:r>
          </w:p>
          <w:p w14:paraId="744770C8" w14:textId="77777777" w:rsidR="006D5CC4" w:rsidRPr="0060627C" w:rsidRDefault="006D5CC4" w:rsidP="0068492C">
            <w:pPr>
              <w:spacing w:after="120"/>
              <w:jc w:val="center"/>
              <w:rPr>
                <w:bCs/>
              </w:rPr>
            </w:pPr>
          </w:p>
          <w:p w14:paraId="73BE9AC5" w14:textId="77777777" w:rsidR="006D5CC4" w:rsidRPr="0060627C" w:rsidRDefault="006D5CC4" w:rsidP="0068492C">
            <w:pPr>
              <w:spacing w:after="120"/>
              <w:jc w:val="center"/>
              <w:rPr>
                <w:bCs/>
              </w:rPr>
            </w:pPr>
            <w:r w:rsidRPr="0060627C">
              <w:rPr>
                <w:bCs/>
              </w:rPr>
              <w:lastRenderedPageBreak/>
              <w:t>2</w:t>
            </w:r>
          </w:p>
          <w:p w14:paraId="724469FB" w14:textId="77777777" w:rsidR="006D5CC4" w:rsidRPr="0060627C" w:rsidRDefault="006D5CC4" w:rsidP="0068492C">
            <w:pPr>
              <w:spacing w:after="120"/>
              <w:jc w:val="center"/>
            </w:pPr>
            <w:r w:rsidRPr="0060627C">
              <w:rPr>
                <w:bCs/>
              </w:rPr>
              <w:t>3</w:t>
            </w:r>
          </w:p>
        </w:tc>
        <w:tc>
          <w:tcPr>
            <w:tcW w:w="990" w:type="dxa"/>
            <w:shd w:val="clear" w:color="auto" w:fill="auto"/>
            <w:hideMark/>
          </w:tcPr>
          <w:p w14:paraId="45A2AA1C" w14:textId="77777777" w:rsidR="006D5CC4" w:rsidRPr="0060627C" w:rsidRDefault="006D5CC4" w:rsidP="0068492C">
            <w:pPr>
              <w:spacing w:after="120"/>
              <w:jc w:val="center"/>
              <w:rPr>
                <w:b/>
                <w:bCs/>
              </w:rPr>
            </w:pPr>
            <w:r w:rsidRPr="0060627C">
              <w:rPr>
                <w:b/>
                <w:bCs/>
                <w:lang w:val="vi-VN"/>
              </w:rPr>
              <w:lastRenderedPageBreak/>
              <w:t>2</w:t>
            </w:r>
          </w:p>
          <w:p w14:paraId="0C64CB9E" w14:textId="77777777" w:rsidR="006D5CC4" w:rsidRPr="0060627C" w:rsidRDefault="006D5CC4" w:rsidP="0068492C">
            <w:pPr>
              <w:spacing w:after="120"/>
              <w:jc w:val="center"/>
              <w:rPr>
                <w:bCs/>
              </w:rPr>
            </w:pPr>
          </w:p>
          <w:p w14:paraId="11E41EE7" w14:textId="77777777" w:rsidR="006D5CC4" w:rsidRPr="0060627C" w:rsidRDefault="006D5CC4" w:rsidP="0068492C">
            <w:pPr>
              <w:spacing w:after="120"/>
              <w:jc w:val="center"/>
              <w:rPr>
                <w:bCs/>
              </w:rPr>
            </w:pPr>
            <w:r w:rsidRPr="0060627C">
              <w:rPr>
                <w:bCs/>
              </w:rPr>
              <w:lastRenderedPageBreak/>
              <w:t>1</w:t>
            </w:r>
          </w:p>
          <w:p w14:paraId="778247BA" w14:textId="77777777" w:rsidR="006D5CC4" w:rsidRPr="0060627C" w:rsidRDefault="006D5CC4" w:rsidP="0068492C">
            <w:pPr>
              <w:spacing w:after="120"/>
              <w:jc w:val="center"/>
            </w:pPr>
            <w:r w:rsidRPr="0060627C">
              <w:rPr>
                <w:bCs/>
              </w:rPr>
              <w:t>1</w:t>
            </w:r>
          </w:p>
        </w:tc>
        <w:tc>
          <w:tcPr>
            <w:tcW w:w="1710" w:type="dxa"/>
            <w:shd w:val="clear" w:color="auto" w:fill="auto"/>
            <w:hideMark/>
          </w:tcPr>
          <w:p w14:paraId="5C06932B" w14:textId="77777777" w:rsidR="006D5CC4" w:rsidRPr="0060627C" w:rsidRDefault="006D5CC4" w:rsidP="0068492C">
            <w:pPr>
              <w:spacing w:after="120"/>
              <w:jc w:val="center"/>
              <w:rPr>
                <w:b/>
                <w:bCs/>
              </w:rPr>
            </w:pPr>
            <w:r w:rsidRPr="0060627C">
              <w:rPr>
                <w:b/>
                <w:bCs/>
              </w:rPr>
              <w:lastRenderedPageBreak/>
              <w:t>3</w:t>
            </w:r>
          </w:p>
          <w:p w14:paraId="0348C858" w14:textId="77777777" w:rsidR="006D5CC4" w:rsidRPr="0060627C" w:rsidRDefault="006D5CC4" w:rsidP="0068492C">
            <w:pPr>
              <w:spacing w:after="120"/>
              <w:jc w:val="center"/>
              <w:rPr>
                <w:bCs/>
              </w:rPr>
            </w:pPr>
          </w:p>
          <w:p w14:paraId="1A3A84C7" w14:textId="77777777" w:rsidR="006D5CC4" w:rsidRPr="0060627C" w:rsidRDefault="006D5CC4" w:rsidP="0068492C">
            <w:pPr>
              <w:spacing w:after="120"/>
              <w:jc w:val="center"/>
              <w:rPr>
                <w:bCs/>
              </w:rPr>
            </w:pPr>
            <w:r w:rsidRPr="0060627C">
              <w:rPr>
                <w:bCs/>
              </w:rPr>
              <w:lastRenderedPageBreak/>
              <w:t>1</w:t>
            </w:r>
          </w:p>
          <w:p w14:paraId="52049199" w14:textId="77777777" w:rsidR="006D5CC4" w:rsidRPr="0060627C" w:rsidRDefault="006D5CC4" w:rsidP="0068492C">
            <w:pPr>
              <w:spacing w:after="120"/>
              <w:jc w:val="center"/>
            </w:pPr>
            <w:r w:rsidRPr="0060627C">
              <w:rPr>
                <w:bCs/>
              </w:rPr>
              <w:t>2</w:t>
            </w:r>
          </w:p>
        </w:tc>
        <w:tc>
          <w:tcPr>
            <w:tcW w:w="900" w:type="dxa"/>
          </w:tcPr>
          <w:p w14:paraId="14527A1E" w14:textId="77777777" w:rsidR="006D5CC4" w:rsidRPr="0060627C" w:rsidRDefault="006D5CC4" w:rsidP="0068492C">
            <w:pPr>
              <w:spacing w:after="120"/>
            </w:pPr>
          </w:p>
        </w:tc>
      </w:tr>
      <w:tr w:rsidR="006D5CC4" w:rsidRPr="0060627C" w14:paraId="58D5F1FC" w14:textId="77777777" w:rsidTr="0068492C">
        <w:trPr>
          <w:trHeight w:val="702"/>
        </w:trPr>
        <w:tc>
          <w:tcPr>
            <w:tcW w:w="865" w:type="dxa"/>
            <w:shd w:val="clear" w:color="auto" w:fill="auto"/>
            <w:vAlign w:val="center"/>
            <w:hideMark/>
          </w:tcPr>
          <w:p w14:paraId="6001215C" w14:textId="77777777" w:rsidR="006D5CC4" w:rsidRPr="0060627C" w:rsidRDefault="006D5CC4" w:rsidP="0068492C">
            <w:pPr>
              <w:spacing w:after="120"/>
              <w:jc w:val="center"/>
            </w:pPr>
            <w:r w:rsidRPr="0060627C">
              <w:rPr>
                <w:bCs/>
                <w:lang w:val="vi-VN"/>
              </w:rPr>
              <w:t>5</w:t>
            </w:r>
          </w:p>
        </w:tc>
        <w:tc>
          <w:tcPr>
            <w:tcW w:w="3740" w:type="dxa"/>
            <w:shd w:val="clear" w:color="auto" w:fill="auto"/>
            <w:vAlign w:val="center"/>
            <w:hideMark/>
          </w:tcPr>
          <w:p w14:paraId="2669B11F" w14:textId="77777777" w:rsidR="006D5CC4" w:rsidRPr="0060627C" w:rsidRDefault="006D5CC4" w:rsidP="0068492C">
            <w:pPr>
              <w:keepNext/>
              <w:spacing w:after="120"/>
              <w:outlineLvl w:val="0"/>
              <w:rPr>
                <w:kern w:val="32"/>
                <w:lang w:val="vi-VN"/>
              </w:rPr>
            </w:pPr>
            <w:r w:rsidRPr="0060627C">
              <w:rPr>
                <w:kern w:val="32"/>
                <w:lang w:val="vi-VN"/>
              </w:rPr>
              <w:t xml:space="preserve">Bài </w:t>
            </w:r>
            <w:r w:rsidRPr="0060627C">
              <w:rPr>
                <w:kern w:val="32"/>
              </w:rPr>
              <w:t>5</w:t>
            </w:r>
            <w:r w:rsidRPr="0060627C">
              <w:rPr>
                <w:kern w:val="32"/>
                <w:lang w:val="vi-VN"/>
              </w:rPr>
              <w:t>. Đặc điểm, đặc trưng của máy tiện CNC</w:t>
            </w:r>
          </w:p>
          <w:p w14:paraId="3FBCBEEA" w14:textId="77777777" w:rsidR="006D5CC4" w:rsidRPr="0060627C" w:rsidRDefault="006D5CC4" w:rsidP="0068492C">
            <w:pPr>
              <w:spacing w:after="120"/>
              <w:rPr>
                <w:lang w:val="vi-VN"/>
              </w:rPr>
            </w:pPr>
            <w:r w:rsidRPr="0060627C">
              <w:rPr>
                <w:lang w:val="vi-VN"/>
              </w:rPr>
              <w:t>1.Hệ trục toạ độ và các qui ước</w:t>
            </w:r>
          </w:p>
          <w:p w14:paraId="46F4E9E1" w14:textId="77777777" w:rsidR="006D5CC4" w:rsidRPr="0060627C" w:rsidRDefault="006D5CC4" w:rsidP="0068492C">
            <w:pPr>
              <w:spacing w:after="120"/>
              <w:rPr>
                <w:lang w:val="vi-VN"/>
              </w:rPr>
            </w:pPr>
            <w:r w:rsidRPr="0060627C">
              <w:rPr>
                <w:lang w:val="vi-VN"/>
              </w:rPr>
              <w:t>2. Các điểm 0 (Zêrô) và điểm chuẩn</w:t>
            </w:r>
          </w:p>
        </w:tc>
        <w:tc>
          <w:tcPr>
            <w:tcW w:w="900" w:type="dxa"/>
            <w:shd w:val="clear" w:color="auto" w:fill="auto"/>
            <w:hideMark/>
          </w:tcPr>
          <w:p w14:paraId="3CBD3288" w14:textId="77777777" w:rsidR="006D5CC4" w:rsidRPr="0060627C" w:rsidRDefault="006D5CC4" w:rsidP="0068492C">
            <w:pPr>
              <w:spacing w:after="120"/>
              <w:jc w:val="center"/>
              <w:rPr>
                <w:b/>
                <w:bCs/>
              </w:rPr>
            </w:pPr>
            <w:r w:rsidRPr="0060627C">
              <w:rPr>
                <w:b/>
                <w:bCs/>
              </w:rPr>
              <w:t>2</w:t>
            </w:r>
          </w:p>
          <w:p w14:paraId="4148646C" w14:textId="77777777" w:rsidR="006D5CC4" w:rsidRPr="0060627C" w:rsidRDefault="006D5CC4" w:rsidP="0068492C">
            <w:pPr>
              <w:spacing w:after="120"/>
              <w:jc w:val="center"/>
              <w:rPr>
                <w:bCs/>
              </w:rPr>
            </w:pPr>
          </w:p>
          <w:p w14:paraId="114154FC" w14:textId="77777777" w:rsidR="006D5CC4" w:rsidRPr="0060627C" w:rsidRDefault="006D5CC4" w:rsidP="0068492C">
            <w:pPr>
              <w:spacing w:after="120"/>
              <w:jc w:val="center"/>
              <w:rPr>
                <w:bCs/>
              </w:rPr>
            </w:pPr>
            <w:r w:rsidRPr="0060627C">
              <w:rPr>
                <w:bCs/>
              </w:rPr>
              <w:t>0,5</w:t>
            </w:r>
          </w:p>
          <w:p w14:paraId="1266018B" w14:textId="77777777" w:rsidR="006D5CC4" w:rsidRPr="0060627C" w:rsidRDefault="006D5CC4" w:rsidP="0068492C">
            <w:pPr>
              <w:spacing w:after="120"/>
              <w:jc w:val="center"/>
            </w:pPr>
            <w:r w:rsidRPr="0060627C">
              <w:rPr>
                <w:bCs/>
              </w:rPr>
              <w:t>1,5</w:t>
            </w:r>
          </w:p>
        </w:tc>
        <w:tc>
          <w:tcPr>
            <w:tcW w:w="990" w:type="dxa"/>
            <w:shd w:val="clear" w:color="auto" w:fill="auto"/>
            <w:hideMark/>
          </w:tcPr>
          <w:p w14:paraId="6E55FB99" w14:textId="77777777" w:rsidR="006D5CC4" w:rsidRPr="0060627C" w:rsidRDefault="006D5CC4" w:rsidP="0068492C">
            <w:pPr>
              <w:spacing w:after="120"/>
              <w:jc w:val="center"/>
              <w:rPr>
                <w:b/>
                <w:bCs/>
              </w:rPr>
            </w:pPr>
            <w:r w:rsidRPr="0060627C">
              <w:rPr>
                <w:b/>
                <w:bCs/>
                <w:lang w:val="vi-VN"/>
              </w:rPr>
              <w:t>1</w:t>
            </w:r>
          </w:p>
          <w:p w14:paraId="73A20F12" w14:textId="77777777" w:rsidR="006D5CC4" w:rsidRPr="0060627C" w:rsidRDefault="006D5CC4" w:rsidP="0068492C">
            <w:pPr>
              <w:spacing w:after="120"/>
              <w:jc w:val="center"/>
              <w:rPr>
                <w:bCs/>
              </w:rPr>
            </w:pPr>
          </w:p>
          <w:p w14:paraId="2B29145C" w14:textId="77777777" w:rsidR="006D5CC4" w:rsidRPr="0060627C" w:rsidRDefault="006D5CC4" w:rsidP="0068492C">
            <w:pPr>
              <w:spacing w:after="120"/>
              <w:jc w:val="center"/>
              <w:rPr>
                <w:bCs/>
              </w:rPr>
            </w:pPr>
            <w:r w:rsidRPr="0060627C">
              <w:rPr>
                <w:bCs/>
              </w:rPr>
              <w:t>0,5</w:t>
            </w:r>
          </w:p>
          <w:p w14:paraId="61FED9C6" w14:textId="77777777" w:rsidR="006D5CC4" w:rsidRPr="0060627C" w:rsidRDefault="006D5CC4" w:rsidP="0068492C">
            <w:pPr>
              <w:spacing w:after="120"/>
              <w:jc w:val="center"/>
            </w:pPr>
            <w:r w:rsidRPr="0060627C">
              <w:rPr>
                <w:bCs/>
              </w:rPr>
              <w:t>0,5</w:t>
            </w:r>
          </w:p>
        </w:tc>
        <w:tc>
          <w:tcPr>
            <w:tcW w:w="1710" w:type="dxa"/>
            <w:shd w:val="clear" w:color="auto" w:fill="auto"/>
            <w:hideMark/>
          </w:tcPr>
          <w:p w14:paraId="08F55E4B" w14:textId="77777777" w:rsidR="006D5CC4" w:rsidRPr="0060627C" w:rsidRDefault="006D5CC4" w:rsidP="0068492C">
            <w:pPr>
              <w:spacing w:after="120"/>
              <w:jc w:val="center"/>
              <w:rPr>
                <w:b/>
                <w:bCs/>
              </w:rPr>
            </w:pPr>
            <w:r w:rsidRPr="0060627C">
              <w:rPr>
                <w:b/>
                <w:bCs/>
              </w:rPr>
              <w:t>1</w:t>
            </w:r>
          </w:p>
          <w:p w14:paraId="482F2329" w14:textId="77777777" w:rsidR="006D5CC4" w:rsidRPr="0060627C" w:rsidRDefault="006D5CC4" w:rsidP="0068492C">
            <w:pPr>
              <w:spacing w:after="120"/>
              <w:jc w:val="center"/>
              <w:rPr>
                <w:bCs/>
              </w:rPr>
            </w:pPr>
          </w:p>
          <w:p w14:paraId="5364B369" w14:textId="5EED6DBC" w:rsidR="006D5CC4" w:rsidRPr="0060627C" w:rsidRDefault="006D5CC4" w:rsidP="0068492C">
            <w:pPr>
              <w:spacing w:after="120"/>
              <w:jc w:val="center"/>
              <w:rPr>
                <w:bCs/>
              </w:rPr>
            </w:pPr>
            <w:r w:rsidRPr="0060627C">
              <w:rPr>
                <w:bCs/>
              </w:rPr>
              <w:t>0</w:t>
            </w:r>
          </w:p>
          <w:p w14:paraId="5943A2FA" w14:textId="77777777" w:rsidR="006D5CC4" w:rsidRPr="0060627C" w:rsidRDefault="006D5CC4" w:rsidP="0068492C">
            <w:pPr>
              <w:spacing w:after="120"/>
              <w:jc w:val="center"/>
            </w:pPr>
            <w:r w:rsidRPr="0060627C">
              <w:rPr>
                <w:bCs/>
              </w:rPr>
              <w:t>1</w:t>
            </w:r>
          </w:p>
        </w:tc>
        <w:tc>
          <w:tcPr>
            <w:tcW w:w="900" w:type="dxa"/>
            <w:shd w:val="clear" w:color="auto" w:fill="auto"/>
            <w:vAlign w:val="center"/>
            <w:hideMark/>
          </w:tcPr>
          <w:p w14:paraId="12D036E0" w14:textId="77777777" w:rsidR="006D5CC4" w:rsidRPr="0060627C" w:rsidRDefault="006D5CC4" w:rsidP="0068492C">
            <w:pPr>
              <w:spacing w:after="120"/>
              <w:jc w:val="center"/>
            </w:pPr>
            <w:r w:rsidRPr="0060627C">
              <w:t> </w:t>
            </w:r>
          </w:p>
        </w:tc>
      </w:tr>
      <w:tr w:rsidR="006D5CC4" w:rsidRPr="0060627C" w14:paraId="4ED240E6" w14:textId="77777777" w:rsidTr="0068492C">
        <w:trPr>
          <w:trHeight w:val="702"/>
        </w:trPr>
        <w:tc>
          <w:tcPr>
            <w:tcW w:w="865" w:type="dxa"/>
            <w:shd w:val="clear" w:color="auto" w:fill="auto"/>
            <w:vAlign w:val="center"/>
            <w:hideMark/>
          </w:tcPr>
          <w:p w14:paraId="22B13CBF" w14:textId="77777777" w:rsidR="006D5CC4" w:rsidRPr="0060627C" w:rsidRDefault="006D5CC4" w:rsidP="0068492C">
            <w:pPr>
              <w:spacing w:after="120"/>
              <w:jc w:val="center"/>
            </w:pPr>
            <w:r w:rsidRPr="0060627C">
              <w:rPr>
                <w:bCs/>
                <w:lang w:val="vi-VN"/>
              </w:rPr>
              <w:t>6</w:t>
            </w:r>
          </w:p>
        </w:tc>
        <w:tc>
          <w:tcPr>
            <w:tcW w:w="3740" w:type="dxa"/>
            <w:shd w:val="clear" w:color="auto" w:fill="auto"/>
            <w:vAlign w:val="center"/>
            <w:hideMark/>
          </w:tcPr>
          <w:p w14:paraId="047429F5" w14:textId="77777777" w:rsidR="006D5CC4" w:rsidRPr="0060627C" w:rsidRDefault="006D5CC4" w:rsidP="0068492C">
            <w:pPr>
              <w:keepNext/>
              <w:spacing w:after="120"/>
              <w:outlineLvl w:val="0"/>
              <w:rPr>
                <w:kern w:val="32"/>
                <w:lang w:val="vi-VN"/>
              </w:rPr>
            </w:pPr>
            <w:r w:rsidRPr="0060627C">
              <w:rPr>
                <w:kern w:val="32"/>
                <w:lang w:val="vi-VN"/>
              </w:rPr>
              <w:t xml:space="preserve">Bài </w:t>
            </w:r>
            <w:r w:rsidRPr="0060627C">
              <w:rPr>
                <w:kern w:val="32"/>
              </w:rPr>
              <w:t>6</w:t>
            </w:r>
            <w:r w:rsidRPr="0060627C">
              <w:rPr>
                <w:kern w:val="32"/>
                <w:lang w:val="vi-VN"/>
              </w:rPr>
              <w:t>. Trang bị đồ gá trên máy tiện CNC</w:t>
            </w:r>
          </w:p>
          <w:p w14:paraId="777A42D0" w14:textId="77777777" w:rsidR="006D5CC4" w:rsidRPr="0060627C" w:rsidRDefault="006D5CC4" w:rsidP="0068492C">
            <w:pPr>
              <w:spacing w:after="120"/>
              <w:rPr>
                <w:lang w:val="vi-VN"/>
              </w:rPr>
            </w:pPr>
            <w:r w:rsidRPr="0060627C">
              <w:rPr>
                <w:lang w:val="vi-VN"/>
              </w:rPr>
              <w:t>1. Đặc điểm của đồ gá sử dụng trên máy tiện CNC</w:t>
            </w:r>
          </w:p>
          <w:p w14:paraId="28622937" w14:textId="77777777" w:rsidR="006D5CC4" w:rsidRPr="0060627C" w:rsidRDefault="006D5CC4" w:rsidP="0068492C">
            <w:pPr>
              <w:spacing w:after="120"/>
              <w:rPr>
                <w:lang w:val="vi-VN"/>
              </w:rPr>
            </w:pPr>
            <w:r w:rsidRPr="0060627C">
              <w:rPr>
                <w:lang w:val="vi-VN"/>
              </w:rPr>
              <w:t>2.  Các loại đồ gá</w:t>
            </w:r>
          </w:p>
          <w:p w14:paraId="58D3DC00" w14:textId="77777777" w:rsidR="006D5CC4" w:rsidRPr="0060627C" w:rsidRDefault="006D5CC4" w:rsidP="0068492C">
            <w:pPr>
              <w:spacing w:after="120"/>
              <w:rPr>
                <w:lang w:val="vi-VN"/>
              </w:rPr>
            </w:pPr>
            <w:r w:rsidRPr="0060627C">
              <w:rPr>
                <w:lang w:val="vi-VN"/>
              </w:rPr>
              <w:t>3. Cách gá và điều chỉnh vấu cặp trên máy</w:t>
            </w:r>
          </w:p>
        </w:tc>
        <w:tc>
          <w:tcPr>
            <w:tcW w:w="900" w:type="dxa"/>
            <w:shd w:val="clear" w:color="auto" w:fill="auto"/>
            <w:hideMark/>
          </w:tcPr>
          <w:p w14:paraId="52ABCE9B" w14:textId="77777777" w:rsidR="006D5CC4" w:rsidRPr="0060627C" w:rsidRDefault="006D5CC4" w:rsidP="0068492C">
            <w:pPr>
              <w:spacing w:after="120"/>
              <w:jc w:val="center"/>
              <w:rPr>
                <w:b/>
                <w:bCs/>
              </w:rPr>
            </w:pPr>
            <w:r w:rsidRPr="0060627C">
              <w:rPr>
                <w:b/>
                <w:bCs/>
              </w:rPr>
              <w:t>5</w:t>
            </w:r>
          </w:p>
          <w:p w14:paraId="2421EBA6" w14:textId="77777777" w:rsidR="006D5CC4" w:rsidRPr="0060627C" w:rsidRDefault="006D5CC4" w:rsidP="0068492C">
            <w:pPr>
              <w:spacing w:after="120"/>
              <w:jc w:val="center"/>
              <w:rPr>
                <w:bCs/>
              </w:rPr>
            </w:pPr>
          </w:p>
          <w:p w14:paraId="445A02E4" w14:textId="77777777" w:rsidR="006D5CC4" w:rsidRPr="0060627C" w:rsidRDefault="006D5CC4" w:rsidP="0068492C">
            <w:pPr>
              <w:spacing w:after="120"/>
              <w:jc w:val="center"/>
              <w:rPr>
                <w:bCs/>
              </w:rPr>
            </w:pPr>
            <w:r w:rsidRPr="0060627C">
              <w:rPr>
                <w:bCs/>
              </w:rPr>
              <w:t>0,5</w:t>
            </w:r>
          </w:p>
          <w:p w14:paraId="4C2DB886" w14:textId="77777777" w:rsidR="006D5CC4" w:rsidRPr="0060627C" w:rsidRDefault="006D5CC4" w:rsidP="0068492C">
            <w:pPr>
              <w:spacing w:after="120"/>
              <w:jc w:val="center"/>
              <w:rPr>
                <w:bCs/>
              </w:rPr>
            </w:pPr>
          </w:p>
          <w:p w14:paraId="110CC267" w14:textId="77777777" w:rsidR="006D5CC4" w:rsidRPr="0060627C" w:rsidRDefault="006D5CC4" w:rsidP="0068492C">
            <w:pPr>
              <w:spacing w:after="120"/>
              <w:jc w:val="center"/>
              <w:rPr>
                <w:bCs/>
              </w:rPr>
            </w:pPr>
            <w:r w:rsidRPr="0060627C">
              <w:rPr>
                <w:bCs/>
              </w:rPr>
              <w:t>1,5</w:t>
            </w:r>
          </w:p>
          <w:p w14:paraId="318A951A" w14:textId="77777777" w:rsidR="006D5CC4" w:rsidRPr="0060627C" w:rsidRDefault="006D5CC4" w:rsidP="0068492C">
            <w:pPr>
              <w:spacing w:after="120"/>
              <w:jc w:val="center"/>
            </w:pPr>
            <w:r w:rsidRPr="0060627C">
              <w:rPr>
                <w:bCs/>
              </w:rPr>
              <w:t>3</w:t>
            </w:r>
          </w:p>
        </w:tc>
        <w:tc>
          <w:tcPr>
            <w:tcW w:w="990" w:type="dxa"/>
            <w:shd w:val="clear" w:color="auto" w:fill="auto"/>
            <w:hideMark/>
          </w:tcPr>
          <w:p w14:paraId="2C86DC51" w14:textId="77777777" w:rsidR="006D5CC4" w:rsidRPr="0060627C" w:rsidRDefault="006D5CC4" w:rsidP="0068492C">
            <w:pPr>
              <w:spacing w:after="120"/>
              <w:jc w:val="center"/>
              <w:rPr>
                <w:b/>
                <w:bCs/>
              </w:rPr>
            </w:pPr>
            <w:r w:rsidRPr="0060627C">
              <w:rPr>
                <w:b/>
                <w:bCs/>
              </w:rPr>
              <w:t>2</w:t>
            </w:r>
          </w:p>
          <w:p w14:paraId="4CBEC90C" w14:textId="77777777" w:rsidR="006D5CC4" w:rsidRPr="0060627C" w:rsidRDefault="006D5CC4" w:rsidP="0068492C">
            <w:pPr>
              <w:spacing w:after="120"/>
              <w:jc w:val="center"/>
              <w:rPr>
                <w:bCs/>
              </w:rPr>
            </w:pPr>
          </w:p>
          <w:p w14:paraId="4E339EFC" w14:textId="77777777" w:rsidR="006D5CC4" w:rsidRPr="0060627C" w:rsidRDefault="006D5CC4" w:rsidP="0068492C">
            <w:pPr>
              <w:spacing w:after="120"/>
              <w:jc w:val="center"/>
              <w:rPr>
                <w:bCs/>
              </w:rPr>
            </w:pPr>
            <w:r w:rsidRPr="0060627C">
              <w:rPr>
                <w:bCs/>
              </w:rPr>
              <w:t>0,5</w:t>
            </w:r>
          </w:p>
          <w:p w14:paraId="2D670A48" w14:textId="77777777" w:rsidR="006D5CC4" w:rsidRPr="0060627C" w:rsidRDefault="006D5CC4" w:rsidP="0068492C">
            <w:pPr>
              <w:spacing w:after="120"/>
              <w:rPr>
                <w:bCs/>
              </w:rPr>
            </w:pPr>
          </w:p>
          <w:p w14:paraId="650232BD" w14:textId="77777777" w:rsidR="006D5CC4" w:rsidRPr="0060627C" w:rsidRDefault="006D5CC4" w:rsidP="0068492C">
            <w:pPr>
              <w:spacing w:after="120"/>
              <w:jc w:val="center"/>
              <w:rPr>
                <w:bCs/>
              </w:rPr>
            </w:pPr>
            <w:r w:rsidRPr="0060627C">
              <w:rPr>
                <w:bCs/>
              </w:rPr>
              <w:t>0,5</w:t>
            </w:r>
          </w:p>
          <w:p w14:paraId="20615A8C" w14:textId="77777777" w:rsidR="006D5CC4" w:rsidRPr="0060627C" w:rsidRDefault="006D5CC4" w:rsidP="0068492C">
            <w:pPr>
              <w:spacing w:after="120"/>
              <w:jc w:val="center"/>
            </w:pPr>
            <w:r w:rsidRPr="0060627C">
              <w:rPr>
                <w:bCs/>
              </w:rPr>
              <w:t>1</w:t>
            </w:r>
          </w:p>
        </w:tc>
        <w:tc>
          <w:tcPr>
            <w:tcW w:w="1710" w:type="dxa"/>
            <w:shd w:val="clear" w:color="auto" w:fill="auto"/>
            <w:hideMark/>
          </w:tcPr>
          <w:p w14:paraId="51DB7730" w14:textId="77777777" w:rsidR="006D5CC4" w:rsidRPr="0060627C" w:rsidRDefault="006D5CC4" w:rsidP="0068492C">
            <w:pPr>
              <w:spacing w:after="120"/>
              <w:jc w:val="center"/>
              <w:rPr>
                <w:b/>
                <w:bCs/>
              </w:rPr>
            </w:pPr>
            <w:r w:rsidRPr="0060627C">
              <w:rPr>
                <w:b/>
                <w:bCs/>
              </w:rPr>
              <w:t>3</w:t>
            </w:r>
          </w:p>
          <w:p w14:paraId="6B784D78" w14:textId="77777777" w:rsidR="006D5CC4" w:rsidRPr="0060627C" w:rsidRDefault="006D5CC4" w:rsidP="0068492C">
            <w:pPr>
              <w:spacing w:after="120"/>
              <w:jc w:val="center"/>
              <w:rPr>
                <w:bCs/>
              </w:rPr>
            </w:pPr>
          </w:p>
          <w:p w14:paraId="0140D70E" w14:textId="5597B10B" w:rsidR="006D5CC4" w:rsidRPr="0060627C" w:rsidRDefault="006D5CC4" w:rsidP="0068492C">
            <w:pPr>
              <w:spacing w:after="120"/>
              <w:jc w:val="center"/>
              <w:rPr>
                <w:bCs/>
              </w:rPr>
            </w:pPr>
            <w:r w:rsidRPr="0060627C">
              <w:rPr>
                <w:bCs/>
              </w:rPr>
              <w:t>0</w:t>
            </w:r>
          </w:p>
          <w:p w14:paraId="2F86DB46" w14:textId="77777777" w:rsidR="006D5CC4" w:rsidRPr="0060627C" w:rsidRDefault="006D5CC4" w:rsidP="0068492C">
            <w:pPr>
              <w:spacing w:after="120"/>
              <w:jc w:val="center"/>
              <w:rPr>
                <w:bCs/>
              </w:rPr>
            </w:pPr>
          </w:p>
          <w:p w14:paraId="6396E631" w14:textId="77777777" w:rsidR="006D5CC4" w:rsidRPr="0060627C" w:rsidRDefault="006D5CC4" w:rsidP="0068492C">
            <w:pPr>
              <w:spacing w:after="120"/>
              <w:jc w:val="center"/>
              <w:rPr>
                <w:bCs/>
              </w:rPr>
            </w:pPr>
            <w:r w:rsidRPr="0060627C">
              <w:rPr>
                <w:bCs/>
              </w:rPr>
              <w:t>1</w:t>
            </w:r>
          </w:p>
          <w:p w14:paraId="2F09E25F" w14:textId="77777777" w:rsidR="006D5CC4" w:rsidRPr="0060627C" w:rsidRDefault="006D5CC4" w:rsidP="0068492C">
            <w:pPr>
              <w:spacing w:after="120"/>
              <w:jc w:val="center"/>
            </w:pPr>
            <w:r w:rsidRPr="0060627C">
              <w:rPr>
                <w:bCs/>
              </w:rPr>
              <w:t>2</w:t>
            </w:r>
          </w:p>
        </w:tc>
        <w:tc>
          <w:tcPr>
            <w:tcW w:w="900" w:type="dxa"/>
            <w:shd w:val="clear" w:color="auto" w:fill="auto"/>
            <w:vAlign w:val="center"/>
            <w:hideMark/>
          </w:tcPr>
          <w:p w14:paraId="293E1C59" w14:textId="77777777" w:rsidR="006D5CC4" w:rsidRPr="0060627C" w:rsidRDefault="006D5CC4" w:rsidP="0068492C">
            <w:pPr>
              <w:spacing w:after="120"/>
              <w:jc w:val="center"/>
            </w:pPr>
            <w:r w:rsidRPr="0060627C">
              <w:t> </w:t>
            </w:r>
          </w:p>
        </w:tc>
      </w:tr>
      <w:tr w:rsidR="006D5CC4" w:rsidRPr="0060627C" w14:paraId="0C435BB1" w14:textId="77777777" w:rsidTr="0068492C">
        <w:trPr>
          <w:trHeight w:val="702"/>
        </w:trPr>
        <w:tc>
          <w:tcPr>
            <w:tcW w:w="865" w:type="dxa"/>
            <w:shd w:val="clear" w:color="auto" w:fill="auto"/>
            <w:vAlign w:val="center"/>
            <w:hideMark/>
          </w:tcPr>
          <w:p w14:paraId="731084BA" w14:textId="77777777" w:rsidR="006D5CC4" w:rsidRPr="0060627C" w:rsidRDefault="006D5CC4" w:rsidP="0068492C">
            <w:pPr>
              <w:spacing w:after="120"/>
              <w:jc w:val="center"/>
            </w:pPr>
            <w:r w:rsidRPr="0060627C">
              <w:rPr>
                <w:bCs/>
                <w:lang w:val="vi-VN"/>
              </w:rPr>
              <w:t>7</w:t>
            </w:r>
          </w:p>
        </w:tc>
        <w:tc>
          <w:tcPr>
            <w:tcW w:w="3740" w:type="dxa"/>
            <w:shd w:val="clear" w:color="auto" w:fill="auto"/>
            <w:vAlign w:val="center"/>
            <w:hideMark/>
          </w:tcPr>
          <w:p w14:paraId="5BC0D738" w14:textId="77777777" w:rsidR="006D5CC4" w:rsidRPr="0060627C" w:rsidRDefault="006D5CC4" w:rsidP="0068492C">
            <w:pPr>
              <w:spacing w:after="120"/>
            </w:pPr>
            <w:r w:rsidRPr="0060627C">
              <w:t>Bài 7. Đo và thiết lập thông số dao cắt</w:t>
            </w:r>
          </w:p>
          <w:p w14:paraId="100D5EBB" w14:textId="77777777" w:rsidR="006D5CC4" w:rsidRPr="0060627C" w:rsidRDefault="006D5CC4" w:rsidP="0068492C">
            <w:pPr>
              <w:spacing w:after="120"/>
            </w:pPr>
            <w:r w:rsidRPr="0060627C">
              <w:rPr>
                <w:lang w:val="vi-VN"/>
              </w:rPr>
              <w:t xml:space="preserve">1. </w:t>
            </w:r>
            <w:r w:rsidRPr="0060627C">
              <w:t>Dao cắt và việc bù dao.</w:t>
            </w:r>
          </w:p>
          <w:p w14:paraId="6BF7E82C" w14:textId="77777777" w:rsidR="006D5CC4" w:rsidRPr="0060627C" w:rsidRDefault="006D5CC4" w:rsidP="0068492C">
            <w:pPr>
              <w:spacing w:after="120"/>
            </w:pPr>
            <w:r w:rsidRPr="0060627C">
              <w:rPr>
                <w:lang w:val="vi-VN"/>
              </w:rPr>
              <w:t xml:space="preserve">2. </w:t>
            </w:r>
            <w:r w:rsidRPr="0060627C">
              <w:t>Quy trình lắp đặt và đo dao với thiết bị đo dao.</w:t>
            </w:r>
          </w:p>
          <w:p w14:paraId="2092E1B0" w14:textId="77777777" w:rsidR="006D5CC4" w:rsidRPr="0060627C" w:rsidRDefault="006D5CC4" w:rsidP="0068492C">
            <w:pPr>
              <w:spacing w:after="120"/>
            </w:pPr>
            <w:r w:rsidRPr="0060627C">
              <w:rPr>
                <w:lang w:val="vi-VN"/>
              </w:rPr>
              <w:t xml:space="preserve">3. </w:t>
            </w:r>
            <w:r w:rsidRPr="0060627C">
              <w:t>Kiểm tra và hiệu chỉnh thông số dao cắt.</w:t>
            </w:r>
          </w:p>
        </w:tc>
        <w:tc>
          <w:tcPr>
            <w:tcW w:w="900" w:type="dxa"/>
            <w:shd w:val="clear" w:color="auto" w:fill="auto"/>
            <w:hideMark/>
          </w:tcPr>
          <w:p w14:paraId="3DE8E099" w14:textId="77777777" w:rsidR="006D5CC4" w:rsidRPr="0060627C" w:rsidRDefault="006D5CC4" w:rsidP="0068492C">
            <w:pPr>
              <w:spacing w:after="120"/>
              <w:jc w:val="center"/>
              <w:rPr>
                <w:b/>
                <w:bCs/>
              </w:rPr>
            </w:pPr>
            <w:r w:rsidRPr="0060627C">
              <w:rPr>
                <w:b/>
                <w:bCs/>
              </w:rPr>
              <w:t>10</w:t>
            </w:r>
          </w:p>
          <w:p w14:paraId="29FD283F" w14:textId="77777777" w:rsidR="006D5CC4" w:rsidRPr="0060627C" w:rsidRDefault="006D5CC4" w:rsidP="0068492C">
            <w:pPr>
              <w:spacing w:after="120"/>
              <w:jc w:val="center"/>
              <w:rPr>
                <w:bCs/>
              </w:rPr>
            </w:pPr>
            <w:r w:rsidRPr="0060627C">
              <w:rPr>
                <w:bCs/>
              </w:rPr>
              <w:t>1</w:t>
            </w:r>
          </w:p>
          <w:p w14:paraId="6FFDCA7B" w14:textId="77777777" w:rsidR="006D5CC4" w:rsidRPr="0060627C" w:rsidRDefault="006D5CC4" w:rsidP="0068492C">
            <w:pPr>
              <w:spacing w:after="120"/>
              <w:jc w:val="center"/>
              <w:rPr>
                <w:bCs/>
              </w:rPr>
            </w:pPr>
            <w:r w:rsidRPr="0060627C">
              <w:rPr>
                <w:bCs/>
              </w:rPr>
              <w:t>4</w:t>
            </w:r>
          </w:p>
          <w:p w14:paraId="764DC977" w14:textId="77777777" w:rsidR="006D5CC4" w:rsidRPr="0060627C" w:rsidRDefault="006D5CC4" w:rsidP="0068492C">
            <w:pPr>
              <w:spacing w:after="120"/>
              <w:jc w:val="center"/>
              <w:rPr>
                <w:bCs/>
              </w:rPr>
            </w:pPr>
          </w:p>
          <w:p w14:paraId="2136D2F1" w14:textId="77777777" w:rsidR="006D5CC4" w:rsidRPr="0060627C" w:rsidRDefault="006D5CC4" w:rsidP="0068492C">
            <w:pPr>
              <w:spacing w:after="120"/>
              <w:jc w:val="center"/>
            </w:pPr>
            <w:r w:rsidRPr="0060627C">
              <w:rPr>
                <w:bCs/>
              </w:rPr>
              <w:t>5</w:t>
            </w:r>
          </w:p>
        </w:tc>
        <w:tc>
          <w:tcPr>
            <w:tcW w:w="990" w:type="dxa"/>
            <w:shd w:val="clear" w:color="auto" w:fill="auto"/>
            <w:hideMark/>
          </w:tcPr>
          <w:p w14:paraId="4F473301" w14:textId="77777777" w:rsidR="006D5CC4" w:rsidRPr="0060627C" w:rsidRDefault="006D5CC4" w:rsidP="0068492C">
            <w:pPr>
              <w:spacing w:after="120"/>
              <w:jc w:val="center"/>
              <w:rPr>
                <w:b/>
                <w:bCs/>
              </w:rPr>
            </w:pPr>
            <w:r w:rsidRPr="0060627C">
              <w:rPr>
                <w:b/>
                <w:bCs/>
                <w:lang w:val="vi-VN"/>
              </w:rPr>
              <w:t>3</w:t>
            </w:r>
          </w:p>
          <w:p w14:paraId="797C83D4" w14:textId="77777777" w:rsidR="006D5CC4" w:rsidRPr="0060627C" w:rsidRDefault="006D5CC4" w:rsidP="0068492C">
            <w:pPr>
              <w:spacing w:after="120"/>
              <w:jc w:val="center"/>
              <w:rPr>
                <w:bCs/>
              </w:rPr>
            </w:pPr>
            <w:r w:rsidRPr="0060627C">
              <w:rPr>
                <w:bCs/>
              </w:rPr>
              <w:t>1</w:t>
            </w:r>
          </w:p>
          <w:p w14:paraId="38DA4D62" w14:textId="77777777" w:rsidR="006D5CC4" w:rsidRPr="0060627C" w:rsidRDefault="006D5CC4" w:rsidP="0068492C">
            <w:pPr>
              <w:spacing w:after="120"/>
              <w:jc w:val="center"/>
              <w:rPr>
                <w:bCs/>
              </w:rPr>
            </w:pPr>
            <w:r w:rsidRPr="0060627C">
              <w:rPr>
                <w:bCs/>
              </w:rPr>
              <w:t>1</w:t>
            </w:r>
          </w:p>
          <w:p w14:paraId="29D77BB3" w14:textId="77777777" w:rsidR="006D5CC4" w:rsidRPr="0060627C" w:rsidRDefault="006D5CC4" w:rsidP="0068492C">
            <w:pPr>
              <w:spacing w:after="120"/>
              <w:jc w:val="center"/>
              <w:rPr>
                <w:bCs/>
              </w:rPr>
            </w:pPr>
          </w:p>
          <w:p w14:paraId="4AB1465D" w14:textId="77777777" w:rsidR="006D5CC4" w:rsidRPr="0060627C" w:rsidRDefault="006D5CC4" w:rsidP="0068492C">
            <w:pPr>
              <w:spacing w:after="120"/>
              <w:jc w:val="center"/>
            </w:pPr>
            <w:r w:rsidRPr="0060627C">
              <w:rPr>
                <w:bCs/>
              </w:rPr>
              <w:t>1</w:t>
            </w:r>
          </w:p>
        </w:tc>
        <w:tc>
          <w:tcPr>
            <w:tcW w:w="1710" w:type="dxa"/>
            <w:shd w:val="clear" w:color="auto" w:fill="auto"/>
            <w:hideMark/>
          </w:tcPr>
          <w:p w14:paraId="0DE52A71" w14:textId="77777777" w:rsidR="006D5CC4" w:rsidRPr="0060627C" w:rsidRDefault="006D5CC4" w:rsidP="0068492C">
            <w:pPr>
              <w:spacing w:after="120"/>
              <w:jc w:val="center"/>
              <w:rPr>
                <w:b/>
                <w:bCs/>
              </w:rPr>
            </w:pPr>
            <w:r w:rsidRPr="0060627C">
              <w:rPr>
                <w:b/>
                <w:bCs/>
              </w:rPr>
              <w:t>7</w:t>
            </w:r>
          </w:p>
          <w:p w14:paraId="2B99DD8F" w14:textId="6B2875D5" w:rsidR="006D5CC4" w:rsidRPr="0060627C" w:rsidRDefault="003837DB" w:rsidP="0068492C">
            <w:pPr>
              <w:spacing w:after="120"/>
              <w:jc w:val="center"/>
              <w:rPr>
                <w:bCs/>
              </w:rPr>
            </w:pPr>
            <w:r w:rsidRPr="0060627C">
              <w:rPr>
                <w:bCs/>
              </w:rPr>
              <w:t>0</w:t>
            </w:r>
          </w:p>
          <w:p w14:paraId="48D58CBE" w14:textId="77777777" w:rsidR="006D5CC4" w:rsidRPr="0060627C" w:rsidRDefault="006D5CC4" w:rsidP="0068492C">
            <w:pPr>
              <w:spacing w:after="120"/>
              <w:jc w:val="center"/>
              <w:rPr>
                <w:bCs/>
              </w:rPr>
            </w:pPr>
            <w:r w:rsidRPr="0060627C">
              <w:rPr>
                <w:bCs/>
              </w:rPr>
              <w:t>3</w:t>
            </w:r>
          </w:p>
          <w:p w14:paraId="43852E0A" w14:textId="77777777" w:rsidR="006D5CC4" w:rsidRPr="0060627C" w:rsidRDefault="006D5CC4" w:rsidP="0068492C">
            <w:pPr>
              <w:spacing w:after="120"/>
              <w:jc w:val="center"/>
              <w:rPr>
                <w:bCs/>
              </w:rPr>
            </w:pPr>
          </w:p>
          <w:p w14:paraId="67440761" w14:textId="77777777" w:rsidR="006D5CC4" w:rsidRPr="0060627C" w:rsidRDefault="006D5CC4" w:rsidP="0068492C">
            <w:pPr>
              <w:spacing w:after="120"/>
              <w:jc w:val="center"/>
            </w:pPr>
            <w:r w:rsidRPr="0060627C">
              <w:rPr>
                <w:bCs/>
              </w:rPr>
              <w:t>4</w:t>
            </w:r>
          </w:p>
        </w:tc>
        <w:tc>
          <w:tcPr>
            <w:tcW w:w="900" w:type="dxa"/>
          </w:tcPr>
          <w:p w14:paraId="37DBF499" w14:textId="77777777" w:rsidR="006D5CC4" w:rsidRPr="0060627C" w:rsidRDefault="006D5CC4" w:rsidP="0068492C">
            <w:pPr>
              <w:spacing w:after="120"/>
              <w:jc w:val="center"/>
            </w:pPr>
          </w:p>
        </w:tc>
      </w:tr>
      <w:tr w:rsidR="006D5CC4" w:rsidRPr="0060627C" w14:paraId="1497EE4F" w14:textId="77777777" w:rsidTr="0068492C">
        <w:trPr>
          <w:trHeight w:val="702"/>
        </w:trPr>
        <w:tc>
          <w:tcPr>
            <w:tcW w:w="865" w:type="dxa"/>
            <w:shd w:val="clear" w:color="auto" w:fill="auto"/>
            <w:vAlign w:val="center"/>
            <w:hideMark/>
          </w:tcPr>
          <w:p w14:paraId="0F213B11" w14:textId="77777777" w:rsidR="006D5CC4" w:rsidRPr="0060627C" w:rsidRDefault="006D5CC4" w:rsidP="0068492C">
            <w:pPr>
              <w:spacing w:after="120"/>
              <w:jc w:val="center"/>
            </w:pPr>
            <w:r w:rsidRPr="0060627C">
              <w:rPr>
                <w:bCs/>
                <w:lang w:val="vi-VN"/>
              </w:rPr>
              <w:t>8</w:t>
            </w:r>
          </w:p>
        </w:tc>
        <w:tc>
          <w:tcPr>
            <w:tcW w:w="3740" w:type="dxa"/>
            <w:shd w:val="clear" w:color="auto" w:fill="auto"/>
            <w:vAlign w:val="center"/>
            <w:hideMark/>
          </w:tcPr>
          <w:p w14:paraId="08E3C3A3" w14:textId="77777777" w:rsidR="006D5CC4" w:rsidRPr="0060627C" w:rsidRDefault="006D5CC4" w:rsidP="0068492C">
            <w:pPr>
              <w:keepNext/>
              <w:spacing w:after="120"/>
              <w:outlineLvl w:val="0"/>
              <w:rPr>
                <w:kern w:val="32"/>
                <w:lang w:val="vi-VN"/>
              </w:rPr>
            </w:pPr>
            <w:r w:rsidRPr="0060627C">
              <w:rPr>
                <w:kern w:val="32"/>
                <w:lang w:val="vi-VN"/>
              </w:rPr>
              <w:t xml:space="preserve">Bài </w:t>
            </w:r>
            <w:r w:rsidRPr="0060627C">
              <w:rPr>
                <w:kern w:val="32"/>
              </w:rPr>
              <w:t>8</w:t>
            </w:r>
            <w:r w:rsidRPr="0060627C">
              <w:rPr>
                <w:kern w:val="32"/>
                <w:lang w:val="vi-VN"/>
              </w:rPr>
              <w:t>. Ngôn ngữ lập trình và các hình thức tổ chức lập trình</w:t>
            </w:r>
          </w:p>
          <w:p w14:paraId="24D4EA21" w14:textId="77777777" w:rsidR="006D5CC4" w:rsidRPr="0060627C" w:rsidRDefault="006D5CC4" w:rsidP="0068492C">
            <w:pPr>
              <w:spacing w:after="120"/>
              <w:rPr>
                <w:lang w:val="vi-VN"/>
              </w:rPr>
            </w:pPr>
            <w:r w:rsidRPr="0060627C">
              <w:rPr>
                <w:lang w:val="vi-VN"/>
              </w:rPr>
              <w:t>1. Ngôn ngữ lập trình</w:t>
            </w:r>
          </w:p>
          <w:p w14:paraId="1726CA62" w14:textId="77777777" w:rsidR="006D5CC4" w:rsidRPr="0060627C" w:rsidRDefault="006D5CC4" w:rsidP="0068492C">
            <w:pPr>
              <w:spacing w:after="120"/>
              <w:rPr>
                <w:lang w:val="vi-VN"/>
              </w:rPr>
            </w:pPr>
            <w:r w:rsidRPr="0060627C">
              <w:rPr>
                <w:lang w:val="vi-VN"/>
              </w:rPr>
              <w:t>2. Các hình thức tổ chức lập trình</w:t>
            </w:r>
          </w:p>
        </w:tc>
        <w:tc>
          <w:tcPr>
            <w:tcW w:w="900" w:type="dxa"/>
            <w:shd w:val="clear" w:color="auto" w:fill="auto"/>
            <w:hideMark/>
          </w:tcPr>
          <w:p w14:paraId="462ED5A3" w14:textId="77777777" w:rsidR="006D5CC4" w:rsidRPr="0060627C" w:rsidRDefault="006D5CC4" w:rsidP="0068492C">
            <w:pPr>
              <w:spacing w:after="120"/>
              <w:jc w:val="center"/>
              <w:rPr>
                <w:b/>
                <w:bCs/>
              </w:rPr>
            </w:pPr>
            <w:r w:rsidRPr="0060627C">
              <w:rPr>
                <w:b/>
                <w:bCs/>
              </w:rPr>
              <w:t>2</w:t>
            </w:r>
          </w:p>
          <w:p w14:paraId="0DC6A55C" w14:textId="77777777" w:rsidR="006D5CC4" w:rsidRPr="0060627C" w:rsidRDefault="006D5CC4" w:rsidP="0068492C">
            <w:pPr>
              <w:spacing w:after="120"/>
              <w:jc w:val="center"/>
              <w:rPr>
                <w:bCs/>
              </w:rPr>
            </w:pPr>
          </w:p>
          <w:p w14:paraId="18C2776B" w14:textId="77777777" w:rsidR="006D5CC4" w:rsidRPr="0060627C" w:rsidRDefault="006D5CC4" w:rsidP="0068492C">
            <w:pPr>
              <w:spacing w:after="120"/>
              <w:jc w:val="center"/>
              <w:rPr>
                <w:bCs/>
              </w:rPr>
            </w:pPr>
            <w:r w:rsidRPr="0060627C">
              <w:rPr>
                <w:bCs/>
              </w:rPr>
              <w:t>1</w:t>
            </w:r>
          </w:p>
          <w:p w14:paraId="776BF1CD" w14:textId="77777777" w:rsidR="006D5CC4" w:rsidRPr="0060627C" w:rsidRDefault="006D5CC4" w:rsidP="0068492C">
            <w:pPr>
              <w:spacing w:after="120"/>
              <w:jc w:val="center"/>
            </w:pPr>
            <w:r w:rsidRPr="0060627C">
              <w:rPr>
                <w:bCs/>
              </w:rPr>
              <w:t>1</w:t>
            </w:r>
          </w:p>
        </w:tc>
        <w:tc>
          <w:tcPr>
            <w:tcW w:w="990" w:type="dxa"/>
            <w:shd w:val="clear" w:color="auto" w:fill="auto"/>
            <w:hideMark/>
          </w:tcPr>
          <w:p w14:paraId="03282C94" w14:textId="77777777" w:rsidR="006D5CC4" w:rsidRPr="0060627C" w:rsidRDefault="006D5CC4" w:rsidP="0068492C">
            <w:pPr>
              <w:spacing w:after="120"/>
              <w:jc w:val="center"/>
              <w:rPr>
                <w:b/>
                <w:bCs/>
              </w:rPr>
            </w:pPr>
            <w:r w:rsidRPr="0060627C">
              <w:rPr>
                <w:b/>
                <w:bCs/>
              </w:rPr>
              <w:t>2</w:t>
            </w:r>
          </w:p>
          <w:p w14:paraId="3742DAD8" w14:textId="77777777" w:rsidR="006D5CC4" w:rsidRPr="0060627C" w:rsidRDefault="006D5CC4" w:rsidP="0068492C">
            <w:pPr>
              <w:spacing w:after="120"/>
              <w:jc w:val="center"/>
              <w:rPr>
                <w:bCs/>
              </w:rPr>
            </w:pPr>
          </w:p>
          <w:p w14:paraId="1AD26957" w14:textId="77777777" w:rsidR="006D5CC4" w:rsidRPr="0060627C" w:rsidRDefault="006D5CC4" w:rsidP="0068492C">
            <w:pPr>
              <w:spacing w:after="120"/>
              <w:jc w:val="center"/>
              <w:rPr>
                <w:bCs/>
              </w:rPr>
            </w:pPr>
            <w:r w:rsidRPr="0060627C">
              <w:rPr>
                <w:bCs/>
              </w:rPr>
              <w:t>1</w:t>
            </w:r>
          </w:p>
          <w:p w14:paraId="151FE30F" w14:textId="77777777" w:rsidR="006D5CC4" w:rsidRPr="0060627C" w:rsidRDefault="006D5CC4" w:rsidP="0068492C">
            <w:pPr>
              <w:spacing w:after="120"/>
              <w:jc w:val="center"/>
            </w:pPr>
            <w:r w:rsidRPr="0060627C">
              <w:rPr>
                <w:bCs/>
              </w:rPr>
              <w:t>1</w:t>
            </w:r>
          </w:p>
        </w:tc>
        <w:tc>
          <w:tcPr>
            <w:tcW w:w="1710" w:type="dxa"/>
            <w:shd w:val="clear" w:color="auto" w:fill="auto"/>
            <w:hideMark/>
          </w:tcPr>
          <w:p w14:paraId="03566FA0" w14:textId="77777777" w:rsidR="006D5CC4" w:rsidRPr="0060627C" w:rsidRDefault="006D5CC4" w:rsidP="0068492C">
            <w:pPr>
              <w:spacing w:after="120"/>
              <w:jc w:val="center"/>
              <w:rPr>
                <w:b/>
                <w:bCs/>
              </w:rPr>
            </w:pPr>
            <w:r w:rsidRPr="0060627C">
              <w:rPr>
                <w:b/>
                <w:bCs/>
              </w:rPr>
              <w:t>0</w:t>
            </w:r>
          </w:p>
          <w:p w14:paraId="2604F0F1" w14:textId="77777777" w:rsidR="006D5CC4" w:rsidRPr="0060627C" w:rsidRDefault="006D5CC4" w:rsidP="0068492C">
            <w:pPr>
              <w:spacing w:after="120"/>
              <w:jc w:val="center"/>
              <w:rPr>
                <w:bCs/>
              </w:rPr>
            </w:pPr>
          </w:p>
          <w:p w14:paraId="269C20A6" w14:textId="77777777" w:rsidR="006D5CC4" w:rsidRPr="0060627C" w:rsidRDefault="006D5CC4" w:rsidP="0068492C">
            <w:pPr>
              <w:spacing w:after="120"/>
              <w:jc w:val="center"/>
              <w:rPr>
                <w:bCs/>
              </w:rPr>
            </w:pPr>
            <w:r w:rsidRPr="0060627C">
              <w:rPr>
                <w:bCs/>
              </w:rPr>
              <w:t>0</w:t>
            </w:r>
          </w:p>
          <w:p w14:paraId="4E9D44A4" w14:textId="77777777" w:rsidR="006D5CC4" w:rsidRPr="0060627C" w:rsidRDefault="006D5CC4" w:rsidP="0068492C">
            <w:pPr>
              <w:spacing w:after="120"/>
              <w:jc w:val="center"/>
            </w:pPr>
            <w:r w:rsidRPr="0060627C">
              <w:rPr>
                <w:bCs/>
              </w:rPr>
              <w:t>0</w:t>
            </w:r>
          </w:p>
        </w:tc>
        <w:tc>
          <w:tcPr>
            <w:tcW w:w="900" w:type="dxa"/>
          </w:tcPr>
          <w:p w14:paraId="025F143C" w14:textId="77777777" w:rsidR="006D5CC4" w:rsidRPr="0060627C" w:rsidRDefault="006D5CC4" w:rsidP="0068492C">
            <w:pPr>
              <w:spacing w:after="120"/>
            </w:pPr>
          </w:p>
        </w:tc>
      </w:tr>
      <w:tr w:rsidR="006D5CC4" w:rsidRPr="0060627C" w14:paraId="7044D712" w14:textId="77777777" w:rsidTr="0068492C">
        <w:trPr>
          <w:trHeight w:val="702"/>
        </w:trPr>
        <w:tc>
          <w:tcPr>
            <w:tcW w:w="865" w:type="dxa"/>
            <w:shd w:val="clear" w:color="auto" w:fill="auto"/>
            <w:vAlign w:val="center"/>
            <w:hideMark/>
          </w:tcPr>
          <w:p w14:paraId="239DFC22" w14:textId="77777777" w:rsidR="006D5CC4" w:rsidRPr="0060627C" w:rsidRDefault="006D5CC4" w:rsidP="0068492C">
            <w:pPr>
              <w:spacing w:after="120"/>
              <w:jc w:val="center"/>
            </w:pPr>
            <w:r w:rsidRPr="0060627C">
              <w:rPr>
                <w:bCs/>
                <w:lang w:val="vi-VN"/>
              </w:rPr>
              <w:t>9</w:t>
            </w:r>
          </w:p>
        </w:tc>
        <w:tc>
          <w:tcPr>
            <w:tcW w:w="3740" w:type="dxa"/>
            <w:shd w:val="clear" w:color="auto" w:fill="auto"/>
            <w:vAlign w:val="center"/>
            <w:hideMark/>
          </w:tcPr>
          <w:p w14:paraId="7EDE6E01" w14:textId="77777777" w:rsidR="006D5CC4" w:rsidRPr="0060627C" w:rsidRDefault="006D5CC4" w:rsidP="0068492C">
            <w:pPr>
              <w:keepNext/>
              <w:spacing w:after="120"/>
              <w:outlineLvl w:val="0"/>
              <w:rPr>
                <w:kern w:val="32"/>
                <w:lang w:val="vi-VN"/>
              </w:rPr>
            </w:pPr>
            <w:r w:rsidRPr="0060627C">
              <w:rPr>
                <w:kern w:val="32"/>
                <w:lang w:val="vi-VN"/>
              </w:rPr>
              <w:t xml:space="preserve">Bài </w:t>
            </w:r>
            <w:r w:rsidRPr="0060627C">
              <w:rPr>
                <w:kern w:val="32"/>
              </w:rPr>
              <w:t>9</w:t>
            </w:r>
            <w:r w:rsidRPr="0060627C">
              <w:rPr>
                <w:kern w:val="32"/>
                <w:lang w:val="vi-VN"/>
              </w:rPr>
              <w:t>: Cấu trúc chương trình gia công trên máy tiện CNC</w:t>
            </w:r>
          </w:p>
          <w:p w14:paraId="362F0B68" w14:textId="77777777" w:rsidR="006D5CC4" w:rsidRPr="0060627C" w:rsidRDefault="006D5CC4" w:rsidP="0068492C">
            <w:pPr>
              <w:spacing w:after="120"/>
              <w:rPr>
                <w:lang w:val="vi-VN"/>
              </w:rPr>
            </w:pPr>
            <w:r w:rsidRPr="0060627C">
              <w:rPr>
                <w:lang w:val="vi-VN"/>
              </w:rPr>
              <w:t>1. Cấu trúc một chương trình gia công</w:t>
            </w:r>
          </w:p>
          <w:p w14:paraId="45D5761D" w14:textId="77777777" w:rsidR="006D5CC4" w:rsidRPr="0060627C" w:rsidRDefault="006D5CC4" w:rsidP="0068492C">
            <w:pPr>
              <w:spacing w:after="120"/>
              <w:rPr>
                <w:lang w:val="vi-VN"/>
              </w:rPr>
            </w:pPr>
            <w:r w:rsidRPr="0060627C">
              <w:rPr>
                <w:lang w:val="vi-VN"/>
              </w:rPr>
              <w:t xml:space="preserve">2. Cấu trúc một câu lệnh </w:t>
            </w:r>
          </w:p>
        </w:tc>
        <w:tc>
          <w:tcPr>
            <w:tcW w:w="900" w:type="dxa"/>
            <w:shd w:val="clear" w:color="auto" w:fill="auto"/>
            <w:hideMark/>
          </w:tcPr>
          <w:p w14:paraId="29210E81" w14:textId="77777777" w:rsidR="006D5CC4" w:rsidRPr="0060627C" w:rsidRDefault="006D5CC4" w:rsidP="0068492C">
            <w:pPr>
              <w:spacing w:after="120"/>
              <w:jc w:val="center"/>
              <w:rPr>
                <w:b/>
                <w:bCs/>
              </w:rPr>
            </w:pPr>
            <w:r w:rsidRPr="0060627C">
              <w:rPr>
                <w:b/>
                <w:bCs/>
              </w:rPr>
              <w:t>10</w:t>
            </w:r>
          </w:p>
          <w:p w14:paraId="743627C7" w14:textId="77777777" w:rsidR="006D5CC4" w:rsidRPr="0060627C" w:rsidRDefault="006D5CC4" w:rsidP="0068492C">
            <w:pPr>
              <w:spacing w:after="120"/>
              <w:jc w:val="center"/>
              <w:rPr>
                <w:bCs/>
              </w:rPr>
            </w:pPr>
          </w:p>
          <w:p w14:paraId="5CA0F0FB" w14:textId="77777777" w:rsidR="006D5CC4" w:rsidRPr="0060627C" w:rsidRDefault="006D5CC4" w:rsidP="0068492C">
            <w:pPr>
              <w:spacing w:after="120"/>
              <w:jc w:val="center"/>
              <w:rPr>
                <w:bCs/>
              </w:rPr>
            </w:pPr>
            <w:r w:rsidRPr="0060627C">
              <w:rPr>
                <w:bCs/>
              </w:rPr>
              <w:t>4</w:t>
            </w:r>
          </w:p>
          <w:p w14:paraId="2549B868" w14:textId="77777777" w:rsidR="006D5CC4" w:rsidRPr="0060627C" w:rsidRDefault="006D5CC4" w:rsidP="0068492C">
            <w:pPr>
              <w:spacing w:after="120"/>
              <w:jc w:val="center"/>
              <w:rPr>
                <w:bCs/>
              </w:rPr>
            </w:pPr>
          </w:p>
          <w:p w14:paraId="183444DA" w14:textId="77777777" w:rsidR="006D5CC4" w:rsidRPr="0060627C" w:rsidRDefault="006D5CC4" w:rsidP="0068492C">
            <w:pPr>
              <w:spacing w:after="120"/>
              <w:jc w:val="center"/>
            </w:pPr>
            <w:r w:rsidRPr="0060627C">
              <w:rPr>
                <w:bCs/>
              </w:rPr>
              <w:t>6</w:t>
            </w:r>
          </w:p>
        </w:tc>
        <w:tc>
          <w:tcPr>
            <w:tcW w:w="990" w:type="dxa"/>
            <w:shd w:val="clear" w:color="auto" w:fill="auto"/>
            <w:hideMark/>
          </w:tcPr>
          <w:p w14:paraId="28421538" w14:textId="77777777" w:rsidR="006D5CC4" w:rsidRPr="0060627C" w:rsidRDefault="006D5CC4" w:rsidP="0068492C">
            <w:pPr>
              <w:spacing w:after="120"/>
              <w:jc w:val="center"/>
              <w:rPr>
                <w:b/>
                <w:bCs/>
              </w:rPr>
            </w:pPr>
            <w:r w:rsidRPr="0060627C">
              <w:rPr>
                <w:b/>
                <w:bCs/>
              </w:rPr>
              <w:t>2</w:t>
            </w:r>
          </w:p>
          <w:p w14:paraId="0A34DDC3" w14:textId="77777777" w:rsidR="006D5CC4" w:rsidRPr="0060627C" w:rsidRDefault="006D5CC4" w:rsidP="0068492C">
            <w:pPr>
              <w:spacing w:after="120"/>
              <w:jc w:val="center"/>
              <w:rPr>
                <w:bCs/>
              </w:rPr>
            </w:pPr>
          </w:p>
          <w:p w14:paraId="292C4234" w14:textId="77777777" w:rsidR="006D5CC4" w:rsidRPr="0060627C" w:rsidRDefault="006D5CC4" w:rsidP="0068492C">
            <w:pPr>
              <w:spacing w:after="120"/>
              <w:jc w:val="center"/>
              <w:rPr>
                <w:bCs/>
              </w:rPr>
            </w:pPr>
            <w:r w:rsidRPr="0060627C">
              <w:rPr>
                <w:bCs/>
              </w:rPr>
              <w:t>1</w:t>
            </w:r>
          </w:p>
          <w:p w14:paraId="21F49FDB" w14:textId="77777777" w:rsidR="006D5CC4" w:rsidRPr="0060627C" w:rsidRDefault="006D5CC4" w:rsidP="0068492C">
            <w:pPr>
              <w:spacing w:after="120"/>
              <w:jc w:val="center"/>
              <w:rPr>
                <w:bCs/>
              </w:rPr>
            </w:pPr>
          </w:p>
          <w:p w14:paraId="40A55BAA" w14:textId="77777777" w:rsidR="006D5CC4" w:rsidRPr="0060627C" w:rsidRDefault="006D5CC4" w:rsidP="0068492C">
            <w:pPr>
              <w:spacing w:after="120"/>
              <w:jc w:val="center"/>
            </w:pPr>
            <w:r w:rsidRPr="0060627C">
              <w:rPr>
                <w:bCs/>
              </w:rPr>
              <w:t>1</w:t>
            </w:r>
          </w:p>
        </w:tc>
        <w:tc>
          <w:tcPr>
            <w:tcW w:w="1710" w:type="dxa"/>
            <w:shd w:val="clear" w:color="auto" w:fill="auto"/>
            <w:hideMark/>
          </w:tcPr>
          <w:p w14:paraId="22BA710F" w14:textId="77777777" w:rsidR="006D5CC4" w:rsidRPr="0060627C" w:rsidRDefault="006D5CC4" w:rsidP="0068492C">
            <w:pPr>
              <w:spacing w:after="120"/>
              <w:jc w:val="center"/>
              <w:rPr>
                <w:b/>
                <w:bCs/>
              </w:rPr>
            </w:pPr>
            <w:r w:rsidRPr="0060627C">
              <w:rPr>
                <w:b/>
                <w:bCs/>
              </w:rPr>
              <w:t>8</w:t>
            </w:r>
          </w:p>
          <w:p w14:paraId="6590204B" w14:textId="77777777" w:rsidR="006D5CC4" w:rsidRPr="0060627C" w:rsidRDefault="006D5CC4" w:rsidP="0068492C">
            <w:pPr>
              <w:spacing w:after="120"/>
              <w:jc w:val="center"/>
              <w:rPr>
                <w:bCs/>
              </w:rPr>
            </w:pPr>
          </w:p>
          <w:p w14:paraId="6533C0E6" w14:textId="77777777" w:rsidR="006D5CC4" w:rsidRPr="0060627C" w:rsidRDefault="006D5CC4" w:rsidP="0068492C">
            <w:pPr>
              <w:spacing w:after="120"/>
              <w:jc w:val="center"/>
              <w:rPr>
                <w:bCs/>
              </w:rPr>
            </w:pPr>
            <w:r w:rsidRPr="0060627C">
              <w:rPr>
                <w:bCs/>
              </w:rPr>
              <w:t>3</w:t>
            </w:r>
          </w:p>
          <w:p w14:paraId="0D7C27BA" w14:textId="77777777" w:rsidR="006D5CC4" w:rsidRPr="0060627C" w:rsidRDefault="006D5CC4" w:rsidP="0068492C">
            <w:pPr>
              <w:spacing w:after="120"/>
              <w:jc w:val="center"/>
              <w:rPr>
                <w:bCs/>
              </w:rPr>
            </w:pPr>
          </w:p>
          <w:p w14:paraId="6F0CBAD2" w14:textId="77777777" w:rsidR="006D5CC4" w:rsidRPr="0060627C" w:rsidRDefault="006D5CC4" w:rsidP="0068492C">
            <w:pPr>
              <w:spacing w:after="120"/>
              <w:jc w:val="center"/>
            </w:pPr>
            <w:r w:rsidRPr="0060627C">
              <w:rPr>
                <w:bCs/>
              </w:rPr>
              <w:t>5</w:t>
            </w:r>
          </w:p>
        </w:tc>
        <w:tc>
          <w:tcPr>
            <w:tcW w:w="900" w:type="dxa"/>
          </w:tcPr>
          <w:p w14:paraId="56680997" w14:textId="77777777" w:rsidR="006D5CC4" w:rsidRPr="0060627C" w:rsidRDefault="006D5CC4" w:rsidP="0068492C">
            <w:pPr>
              <w:spacing w:after="120"/>
            </w:pPr>
          </w:p>
        </w:tc>
      </w:tr>
      <w:tr w:rsidR="006D5CC4" w:rsidRPr="0060627C" w14:paraId="09EB4B00" w14:textId="77777777" w:rsidTr="0068492C">
        <w:trPr>
          <w:trHeight w:val="702"/>
        </w:trPr>
        <w:tc>
          <w:tcPr>
            <w:tcW w:w="865" w:type="dxa"/>
            <w:shd w:val="clear" w:color="auto" w:fill="auto"/>
            <w:vAlign w:val="center"/>
            <w:hideMark/>
          </w:tcPr>
          <w:p w14:paraId="1BFBB8FD" w14:textId="77777777" w:rsidR="006D5CC4" w:rsidRPr="0060627C" w:rsidRDefault="006D5CC4" w:rsidP="0068492C">
            <w:pPr>
              <w:spacing w:after="120"/>
              <w:jc w:val="center"/>
            </w:pPr>
            <w:r w:rsidRPr="0060627C">
              <w:rPr>
                <w:bCs/>
                <w:lang w:val="vi-VN"/>
              </w:rPr>
              <w:t>10</w:t>
            </w:r>
          </w:p>
        </w:tc>
        <w:tc>
          <w:tcPr>
            <w:tcW w:w="3740" w:type="dxa"/>
            <w:shd w:val="clear" w:color="auto" w:fill="auto"/>
            <w:vAlign w:val="center"/>
            <w:hideMark/>
          </w:tcPr>
          <w:p w14:paraId="22F487AC" w14:textId="77777777" w:rsidR="006D5CC4" w:rsidRPr="0060627C" w:rsidRDefault="006D5CC4" w:rsidP="0068492C">
            <w:pPr>
              <w:keepNext/>
              <w:spacing w:after="120"/>
              <w:outlineLvl w:val="0"/>
              <w:rPr>
                <w:kern w:val="32"/>
                <w:lang w:val="vi-VN"/>
              </w:rPr>
            </w:pPr>
            <w:r w:rsidRPr="0060627C">
              <w:rPr>
                <w:kern w:val="32"/>
                <w:lang w:val="vi-VN"/>
              </w:rPr>
              <w:t xml:space="preserve">Bài </w:t>
            </w:r>
            <w:r w:rsidRPr="0060627C">
              <w:rPr>
                <w:kern w:val="32"/>
              </w:rPr>
              <w:t>10</w:t>
            </w:r>
            <w:r w:rsidRPr="0060627C">
              <w:rPr>
                <w:kern w:val="32"/>
                <w:lang w:val="vi-VN"/>
              </w:rPr>
              <w:t xml:space="preserve">: Các </w:t>
            </w:r>
            <w:r w:rsidRPr="0060627C">
              <w:rPr>
                <w:kern w:val="32"/>
              </w:rPr>
              <w:t>mã</w:t>
            </w:r>
            <w:r w:rsidRPr="0060627C">
              <w:rPr>
                <w:kern w:val="32"/>
                <w:lang w:val="vi-VN"/>
              </w:rPr>
              <w:t xml:space="preserve"> lệnh </w:t>
            </w:r>
            <w:r w:rsidRPr="0060627C">
              <w:rPr>
                <w:kern w:val="32"/>
              </w:rPr>
              <w:t>NC</w:t>
            </w:r>
            <w:r w:rsidRPr="0060627C">
              <w:rPr>
                <w:kern w:val="32"/>
                <w:lang w:val="vi-VN"/>
              </w:rPr>
              <w:t xml:space="preserve"> cơ bản</w:t>
            </w:r>
          </w:p>
          <w:p w14:paraId="1A058915" w14:textId="77777777" w:rsidR="006D5CC4" w:rsidRPr="0060627C" w:rsidRDefault="006D5CC4" w:rsidP="0068492C">
            <w:pPr>
              <w:spacing w:after="120"/>
              <w:ind w:left="327" w:hanging="327"/>
              <w:rPr>
                <w:lang w:val="vi-VN"/>
              </w:rPr>
            </w:pPr>
            <w:r w:rsidRPr="0060627C">
              <w:rPr>
                <w:lang w:val="vi-VN"/>
              </w:rPr>
              <w:t>1. Lệnh chạy dao nhanh G00</w:t>
            </w:r>
          </w:p>
          <w:p w14:paraId="6168BBED" w14:textId="77777777" w:rsidR="006D5CC4" w:rsidRPr="0060627C" w:rsidRDefault="006D5CC4" w:rsidP="0068492C">
            <w:pPr>
              <w:spacing w:after="120"/>
              <w:rPr>
                <w:lang w:val="vi-VN"/>
              </w:rPr>
            </w:pPr>
            <w:r w:rsidRPr="0060627C">
              <w:rPr>
                <w:lang w:val="vi-VN"/>
              </w:rPr>
              <w:t xml:space="preserve">2. Các lệnh nội suy đường thẳng và cung tròn G01, G02 </w:t>
            </w:r>
            <w:r w:rsidRPr="0060627C">
              <w:rPr>
                <w:lang w:val="vi-VN"/>
              </w:rPr>
              <w:lastRenderedPageBreak/>
              <w:t>và G03.</w:t>
            </w:r>
          </w:p>
          <w:p w14:paraId="09FE5003" w14:textId="77777777" w:rsidR="006D5CC4" w:rsidRPr="0060627C" w:rsidRDefault="006D5CC4" w:rsidP="0068492C">
            <w:pPr>
              <w:spacing w:after="120"/>
              <w:rPr>
                <w:lang w:val="vi-VN"/>
              </w:rPr>
            </w:pPr>
            <w:r w:rsidRPr="0060627C">
              <w:rPr>
                <w:lang w:val="vi-VN"/>
              </w:rPr>
              <w:t>3. Các lệnh hiệu chỉnh bán kính lưỡi cắt G40, 41 và 42</w:t>
            </w:r>
          </w:p>
          <w:p w14:paraId="7C503F8E" w14:textId="77777777" w:rsidR="006D5CC4" w:rsidRPr="0060627C" w:rsidRDefault="006D5CC4" w:rsidP="0068492C">
            <w:pPr>
              <w:spacing w:after="120"/>
              <w:rPr>
                <w:lang w:val="vi-VN"/>
              </w:rPr>
            </w:pPr>
            <w:r w:rsidRPr="0060627C">
              <w:rPr>
                <w:lang w:val="vi-VN"/>
              </w:rPr>
              <w:t>4. Một số mã lệnh khác.</w:t>
            </w:r>
          </w:p>
        </w:tc>
        <w:tc>
          <w:tcPr>
            <w:tcW w:w="900" w:type="dxa"/>
            <w:shd w:val="clear" w:color="auto" w:fill="auto"/>
            <w:hideMark/>
          </w:tcPr>
          <w:p w14:paraId="2DA31AD4" w14:textId="77777777" w:rsidR="006D5CC4" w:rsidRPr="0060627C" w:rsidRDefault="006D5CC4" w:rsidP="0068492C">
            <w:pPr>
              <w:spacing w:after="120"/>
              <w:jc w:val="center"/>
              <w:rPr>
                <w:b/>
                <w:bCs/>
              </w:rPr>
            </w:pPr>
            <w:r w:rsidRPr="0060627C">
              <w:rPr>
                <w:b/>
                <w:bCs/>
              </w:rPr>
              <w:lastRenderedPageBreak/>
              <w:t>10</w:t>
            </w:r>
          </w:p>
          <w:p w14:paraId="654914C0" w14:textId="77777777" w:rsidR="006D5CC4" w:rsidRPr="0060627C" w:rsidRDefault="006D5CC4" w:rsidP="0068492C">
            <w:pPr>
              <w:spacing w:after="120"/>
              <w:jc w:val="center"/>
              <w:rPr>
                <w:bCs/>
              </w:rPr>
            </w:pPr>
          </w:p>
          <w:p w14:paraId="3FADEC81" w14:textId="77777777" w:rsidR="006D5CC4" w:rsidRPr="0060627C" w:rsidRDefault="006D5CC4" w:rsidP="0068492C">
            <w:pPr>
              <w:spacing w:after="120"/>
              <w:jc w:val="center"/>
              <w:rPr>
                <w:bCs/>
              </w:rPr>
            </w:pPr>
            <w:r w:rsidRPr="0060627C">
              <w:rPr>
                <w:bCs/>
              </w:rPr>
              <w:t>1,5</w:t>
            </w:r>
          </w:p>
          <w:p w14:paraId="0E56FA24" w14:textId="77777777" w:rsidR="006D5CC4" w:rsidRPr="0060627C" w:rsidRDefault="006D5CC4" w:rsidP="0068492C">
            <w:pPr>
              <w:spacing w:after="120"/>
              <w:jc w:val="center"/>
              <w:rPr>
                <w:bCs/>
              </w:rPr>
            </w:pPr>
            <w:r w:rsidRPr="0060627C">
              <w:rPr>
                <w:bCs/>
              </w:rPr>
              <w:t>2,5</w:t>
            </w:r>
          </w:p>
          <w:p w14:paraId="39C6F26C" w14:textId="77777777" w:rsidR="006D5CC4" w:rsidRPr="0060627C" w:rsidRDefault="006D5CC4" w:rsidP="0068492C">
            <w:pPr>
              <w:spacing w:after="120"/>
              <w:jc w:val="center"/>
              <w:rPr>
                <w:bCs/>
              </w:rPr>
            </w:pPr>
          </w:p>
          <w:p w14:paraId="204EEDAE" w14:textId="77777777" w:rsidR="006D5CC4" w:rsidRPr="0060627C" w:rsidRDefault="006D5CC4" w:rsidP="0068492C">
            <w:pPr>
              <w:spacing w:after="120"/>
              <w:jc w:val="center"/>
              <w:rPr>
                <w:bCs/>
              </w:rPr>
            </w:pPr>
            <w:r w:rsidRPr="0060627C">
              <w:rPr>
                <w:bCs/>
              </w:rPr>
              <w:t>1,5</w:t>
            </w:r>
          </w:p>
          <w:p w14:paraId="0F00FAE4" w14:textId="77777777" w:rsidR="006D5CC4" w:rsidRPr="0060627C" w:rsidRDefault="006D5CC4" w:rsidP="0068492C">
            <w:pPr>
              <w:spacing w:after="120"/>
              <w:jc w:val="center"/>
              <w:rPr>
                <w:bCs/>
              </w:rPr>
            </w:pPr>
          </w:p>
          <w:p w14:paraId="33A5A5AA" w14:textId="77777777" w:rsidR="006D5CC4" w:rsidRPr="0060627C" w:rsidRDefault="006D5CC4" w:rsidP="0068492C">
            <w:pPr>
              <w:spacing w:after="120"/>
              <w:jc w:val="center"/>
            </w:pPr>
            <w:r w:rsidRPr="0060627C">
              <w:rPr>
                <w:bCs/>
              </w:rPr>
              <w:t>4,5</w:t>
            </w:r>
          </w:p>
        </w:tc>
        <w:tc>
          <w:tcPr>
            <w:tcW w:w="990" w:type="dxa"/>
            <w:shd w:val="clear" w:color="auto" w:fill="auto"/>
            <w:hideMark/>
          </w:tcPr>
          <w:p w14:paraId="74D1445F" w14:textId="77777777" w:rsidR="006D5CC4" w:rsidRPr="0060627C" w:rsidRDefault="006D5CC4" w:rsidP="0068492C">
            <w:pPr>
              <w:spacing w:after="120"/>
              <w:jc w:val="center"/>
              <w:rPr>
                <w:b/>
                <w:bCs/>
              </w:rPr>
            </w:pPr>
            <w:r w:rsidRPr="0060627C">
              <w:rPr>
                <w:b/>
                <w:bCs/>
                <w:lang w:val="vi-VN"/>
              </w:rPr>
              <w:lastRenderedPageBreak/>
              <w:t>2</w:t>
            </w:r>
          </w:p>
          <w:p w14:paraId="1B38D3A5" w14:textId="77777777" w:rsidR="006D5CC4" w:rsidRPr="0060627C" w:rsidRDefault="006D5CC4" w:rsidP="0068492C">
            <w:pPr>
              <w:spacing w:after="120"/>
              <w:jc w:val="center"/>
              <w:rPr>
                <w:bCs/>
              </w:rPr>
            </w:pPr>
          </w:p>
          <w:p w14:paraId="6E1C2067" w14:textId="77777777" w:rsidR="006D5CC4" w:rsidRPr="0060627C" w:rsidRDefault="006D5CC4" w:rsidP="0068492C">
            <w:pPr>
              <w:spacing w:after="120"/>
              <w:jc w:val="center"/>
              <w:rPr>
                <w:bCs/>
              </w:rPr>
            </w:pPr>
            <w:r w:rsidRPr="0060627C">
              <w:rPr>
                <w:bCs/>
              </w:rPr>
              <w:t>0,5</w:t>
            </w:r>
          </w:p>
          <w:p w14:paraId="481409DA" w14:textId="77777777" w:rsidR="006D5CC4" w:rsidRPr="0060627C" w:rsidRDefault="006D5CC4" w:rsidP="0068492C">
            <w:pPr>
              <w:spacing w:after="120"/>
              <w:jc w:val="center"/>
              <w:rPr>
                <w:bCs/>
              </w:rPr>
            </w:pPr>
            <w:r w:rsidRPr="0060627C">
              <w:rPr>
                <w:bCs/>
              </w:rPr>
              <w:t>0,5</w:t>
            </w:r>
          </w:p>
          <w:p w14:paraId="43CAC28B" w14:textId="77777777" w:rsidR="006D5CC4" w:rsidRPr="0060627C" w:rsidRDefault="006D5CC4" w:rsidP="0068492C">
            <w:pPr>
              <w:spacing w:after="120"/>
              <w:jc w:val="center"/>
              <w:rPr>
                <w:bCs/>
              </w:rPr>
            </w:pPr>
          </w:p>
          <w:p w14:paraId="549619DF" w14:textId="77777777" w:rsidR="006D5CC4" w:rsidRPr="0060627C" w:rsidRDefault="006D5CC4" w:rsidP="0068492C">
            <w:pPr>
              <w:spacing w:after="120"/>
              <w:jc w:val="center"/>
              <w:rPr>
                <w:bCs/>
              </w:rPr>
            </w:pPr>
            <w:r w:rsidRPr="0060627C">
              <w:rPr>
                <w:bCs/>
              </w:rPr>
              <w:t>0,5</w:t>
            </w:r>
          </w:p>
          <w:p w14:paraId="1D6B75E0" w14:textId="77777777" w:rsidR="006D5CC4" w:rsidRPr="0060627C" w:rsidRDefault="006D5CC4" w:rsidP="0068492C">
            <w:pPr>
              <w:spacing w:after="120"/>
              <w:jc w:val="center"/>
              <w:rPr>
                <w:bCs/>
              </w:rPr>
            </w:pPr>
          </w:p>
          <w:p w14:paraId="3E95E180" w14:textId="77777777" w:rsidR="006D5CC4" w:rsidRPr="0060627C" w:rsidRDefault="006D5CC4" w:rsidP="0068492C">
            <w:pPr>
              <w:spacing w:after="120"/>
              <w:jc w:val="center"/>
            </w:pPr>
            <w:r w:rsidRPr="0060627C">
              <w:rPr>
                <w:bCs/>
              </w:rPr>
              <w:t>0,5</w:t>
            </w:r>
          </w:p>
        </w:tc>
        <w:tc>
          <w:tcPr>
            <w:tcW w:w="1710" w:type="dxa"/>
            <w:shd w:val="clear" w:color="auto" w:fill="auto"/>
            <w:hideMark/>
          </w:tcPr>
          <w:p w14:paraId="16F8BE26" w14:textId="77777777" w:rsidR="006D5CC4" w:rsidRPr="0060627C" w:rsidRDefault="006D5CC4" w:rsidP="0068492C">
            <w:pPr>
              <w:spacing w:after="120"/>
              <w:jc w:val="center"/>
              <w:rPr>
                <w:b/>
                <w:bCs/>
              </w:rPr>
            </w:pPr>
            <w:r w:rsidRPr="0060627C">
              <w:rPr>
                <w:b/>
                <w:bCs/>
              </w:rPr>
              <w:lastRenderedPageBreak/>
              <w:t>8</w:t>
            </w:r>
          </w:p>
          <w:p w14:paraId="5FA378B1" w14:textId="77777777" w:rsidR="006D5CC4" w:rsidRPr="0060627C" w:rsidRDefault="006D5CC4" w:rsidP="0068492C">
            <w:pPr>
              <w:spacing w:after="120"/>
              <w:jc w:val="center"/>
              <w:rPr>
                <w:bCs/>
              </w:rPr>
            </w:pPr>
          </w:p>
          <w:p w14:paraId="1D5A03AE" w14:textId="77777777" w:rsidR="006D5CC4" w:rsidRPr="0060627C" w:rsidRDefault="006D5CC4" w:rsidP="0068492C">
            <w:pPr>
              <w:spacing w:after="120"/>
              <w:jc w:val="center"/>
              <w:rPr>
                <w:bCs/>
              </w:rPr>
            </w:pPr>
            <w:r w:rsidRPr="0060627C">
              <w:rPr>
                <w:bCs/>
              </w:rPr>
              <w:t>1</w:t>
            </w:r>
          </w:p>
          <w:p w14:paraId="214BFAD6" w14:textId="77777777" w:rsidR="006D5CC4" w:rsidRPr="0060627C" w:rsidRDefault="006D5CC4" w:rsidP="0068492C">
            <w:pPr>
              <w:spacing w:after="120"/>
              <w:jc w:val="center"/>
              <w:rPr>
                <w:bCs/>
              </w:rPr>
            </w:pPr>
            <w:r w:rsidRPr="0060627C">
              <w:rPr>
                <w:bCs/>
              </w:rPr>
              <w:t>2</w:t>
            </w:r>
          </w:p>
          <w:p w14:paraId="7AE2A84C" w14:textId="77777777" w:rsidR="006D5CC4" w:rsidRPr="0060627C" w:rsidRDefault="006D5CC4" w:rsidP="0068492C">
            <w:pPr>
              <w:spacing w:after="120"/>
              <w:jc w:val="center"/>
              <w:rPr>
                <w:bCs/>
              </w:rPr>
            </w:pPr>
          </w:p>
          <w:p w14:paraId="645F7387" w14:textId="77777777" w:rsidR="006D5CC4" w:rsidRPr="0060627C" w:rsidRDefault="006D5CC4" w:rsidP="0068492C">
            <w:pPr>
              <w:spacing w:after="120"/>
              <w:jc w:val="center"/>
              <w:rPr>
                <w:bCs/>
              </w:rPr>
            </w:pPr>
            <w:r w:rsidRPr="0060627C">
              <w:rPr>
                <w:bCs/>
              </w:rPr>
              <w:t>1</w:t>
            </w:r>
          </w:p>
          <w:p w14:paraId="3CDFEF10" w14:textId="77777777" w:rsidR="006D5CC4" w:rsidRPr="0060627C" w:rsidRDefault="006D5CC4" w:rsidP="0068492C">
            <w:pPr>
              <w:spacing w:after="120"/>
              <w:jc w:val="center"/>
              <w:rPr>
                <w:bCs/>
              </w:rPr>
            </w:pPr>
          </w:p>
          <w:p w14:paraId="75E31DAA" w14:textId="77777777" w:rsidR="006D5CC4" w:rsidRPr="0060627C" w:rsidRDefault="006D5CC4" w:rsidP="0068492C">
            <w:pPr>
              <w:spacing w:after="120"/>
              <w:jc w:val="center"/>
            </w:pPr>
            <w:r w:rsidRPr="0060627C">
              <w:rPr>
                <w:bCs/>
              </w:rPr>
              <w:t>4</w:t>
            </w:r>
          </w:p>
        </w:tc>
        <w:tc>
          <w:tcPr>
            <w:tcW w:w="900" w:type="dxa"/>
          </w:tcPr>
          <w:p w14:paraId="24F5EF55" w14:textId="77777777" w:rsidR="006D5CC4" w:rsidRPr="0060627C" w:rsidRDefault="006D5CC4" w:rsidP="0068492C">
            <w:pPr>
              <w:spacing w:after="120"/>
            </w:pPr>
          </w:p>
        </w:tc>
      </w:tr>
      <w:tr w:rsidR="006D5CC4" w:rsidRPr="0060627C" w14:paraId="0062E18B" w14:textId="77777777" w:rsidTr="0068492C">
        <w:trPr>
          <w:trHeight w:val="3284"/>
        </w:trPr>
        <w:tc>
          <w:tcPr>
            <w:tcW w:w="865" w:type="dxa"/>
            <w:shd w:val="clear" w:color="auto" w:fill="auto"/>
            <w:vAlign w:val="center"/>
            <w:hideMark/>
          </w:tcPr>
          <w:p w14:paraId="22A8FE8B" w14:textId="77777777" w:rsidR="006D5CC4" w:rsidRPr="0060627C" w:rsidRDefault="006D5CC4" w:rsidP="0068492C">
            <w:pPr>
              <w:spacing w:after="120"/>
              <w:jc w:val="center"/>
            </w:pPr>
            <w:r w:rsidRPr="0060627C">
              <w:rPr>
                <w:bCs/>
              </w:rPr>
              <w:t>11</w:t>
            </w:r>
          </w:p>
        </w:tc>
        <w:tc>
          <w:tcPr>
            <w:tcW w:w="3740" w:type="dxa"/>
            <w:shd w:val="clear" w:color="auto" w:fill="auto"/>
            <w:vAlign w:val="center"/>
            <w:hideMark/>
          </w:tcPr>
          <w:p w14:paraId="4839CF2C" w14:textId="77777777" w:rsidR="006D5CC4" w:rsidRPr="0060627C" w:rsidRDefault="006D5CC4" w:rsidP="0068492C">
            <w:pPr>
              <w:keepNext/>
              <w:spacing w:after="120"/>
              <w:outlineLvl w:val="0"/>
              <w:rPr>
                <w:kern w:val="32"/>
                <w:lang w:val="vi-VN"/>
              </w:rPr>
            </w:pPr>
            <w:r w:rsidRPr="0060627C">
              <w:rPr>
                <w:kern w:val="32"/>
                <w:lang w:val="vi-VN"/>
              </w:rPr>
              <w:t xml:space="preserve">Bài </w:t>
            </w:r>
            <w:r w:rsidRPr="0060627C">
              <w:rPr>
                <w:kern w:val="32"/>
              </w:rPr>
              <w:t>11</w:t>
            </w:r>
            <w:r w:rsidRPr="0060627C">
              <w:rPr>
                <w:kern w:val="32"/>
                <w:lang w:val="vi-VN"/>
              </w:rPr>
              <w:t>: Các chức năng vận hành</w:t>
            </w:r>
          </w:p>
          <w:p w14:paraId="6CCD990F" w14:textId="77777777" w:rsidR="006D5CC4" w:rsidRPr="0060627C" w:rsidRDefault="006D5CC4" w:rsidP="0068492C">
            <w:pPr>
              <w:spacing w:after="120"/>
              <w:rPr>
                <w:lang w:val="vi-VN"/>
              </w:rPr>
            </w:pPr>
            <w:r w:rsidRPr="0060627C">
              <w:rPr>
                <w:lang w:val="vi-VN"/>
              </w:rPr>
              <w:t>1. Chức năng chọn dao: T</w:t>
            </w:r>
          </w:p>
          <w:p w14:paraId="2675B8A1" w14:textId="77777777" w:rsidR="006D5CC4" w:rsidRPr="0060627C" w:rsidRDefault="006D5CC4" w:rsidP="0068492C">
            <w:pPr>
              <w:spacing w:after="120"/>
              <w:rPr>
                <w:lang w:val="vi-VN"/>
              </w:rPr>
            </w:pPr>
            <w:r w:rsidRPr="0060627C">
              <w:rPr>
                <w:lang w:val="vi-VN"/>
              </w:rPr>
              <w:t>2.  Chức năng chọn tốc độ trục chính: S</w:t>
            </w:r>
          </w:p>
          <w:p w14:paraId="0D38CCC9" w14:textId="77777777" w:rsidR="006D5CC4" w:rsidRPr="0060627C" w:rsidRDefault="006D5CC4" w:rsidP="0068492C">
            <w:pPr>
              <w:spacing w:after="120"/>
              <w:rPr>
                <w:lang w:val="vi-VN"/>
              </w:rPr>
            </w:pPr>
            <w:r w:rsidRPr="0060627C">
              <w:rPr>
                <w:lang w:val="vi-VN"/>
              </w:rPr>
              <w:t>3. Chức năng chọn lượng tiến dao: F</w:t>
            </w:r>
          </w:p>
          <w:p w14:paraId="5714FBC2" w14:textId="77777777" w:rsidR="006D5CC4" w:rsidRPr="0060627C" w:rsidRDefault="006D5CC4" w:rsidP="0068492C">
            <w:pPr>
              <w:spacing w:after="120"/>
            </w:pPr>
            <w:r w:rsidRPr="0060627C">
              <w:rPr>
                <w:lang w:val="vi-VN"/>
              </w:rPr>
              <w:t>4. Chức năng phụ: M</w:t>
            </w:r>
          </w:p>
        </w:tc>
        <w:tc>
          <w:tcPr>
            <w:tcW w:w="900" w:type="dxa"/>
            <w:shd w:val="clear" w:color="auto" w:fill="auto"/>
            <w:hideMark/>
          </w:tcPr>
          <w:p w14:paraId="5B0B18EB" w14:textId="77777777" w:rsidR="006D5CC4" w:rsidRPr="0060627C" w:rsidRDefault="006D5CC4" w:rsidP="0068492C">
            <w:pPr>
              <w:spacing w:after="120"/>
              <w:jc w:val="center"/>
              <w:rPr>
                <w:b/>
                <w:bCs/>
              </w:rPr>
            </w:pPr>
            <w:r w:rsidRPr="0060627C">
              <w:rPr>
                <w:b/>
                <w:bCs/>
              </w:rPr>
              <w:t>5</w:t>
            </w:r>
          </w:p>
          <w:p w14:paraId="53C7C83C" w14:textId="77777777" w:rsidR="006D5CC4" w:rsidRPr="0060627C" w:rsidRDefault="006D5CC4" w:rsidP="0068492C">
            <w:pPr>
              <w:spacing w:after="120"/>
              <w:jc w:val="center"/>
              <w:rPr>
                <w:bCs/>
              </w:rPr>
            </w:pPr>
          </w:p>
          <w:p w14:paraId="32598FF9" w14:textId="77777777" w:rsidR="006D5CC4" w:rsidRPr="0060627C" w:rsidRDefault="006D5CC4" w:rsidP="0068492C">
            <w:pPr>
              <w:spacing w:after="120"/>
              <w:jc w:val="center"/>
              <w:rPr>
                <w:bCs/>
              </w:rPr>
            </w:pPr>
            <w:r w:rsidRPr="0060627C">
              <w:rPr>
                <w:bCs/>
              </w:rPr>
              <w:t>1</w:t>
            </w:r>
          </w:p>
          <w:p w14:paraId="30F505B2" w14:textId="77777777" w:rsidR="006D5CC4" w:rsidRPr="0060627C" w:rsidRDefault="006D5CC4" w:rsidP="0068492C">
            <w:pPr>
              <w:spacing w:after="120"/>
              <w:jc w:val="center"/>
              <w:rPr>
                <w:bCs/>
              </w:rPr>
            </w:pPr>
            <w:r w:rsidRPr="0060627C">
              <w:rPr>
                <w:bCs/>
              </w:rPr>
              <w:t>1</w:t>
            </w:r>
          </w:p>
          <w:p w14:paraId="42E84705" w14:textId="77777777" w:rsidR="006D5CC4" w:rsidRPr="0060627C" w:rsidRDefault="006D5CC4" w:rsidP="0068492C">
            <w:pPr>
              <w:spacing w:after="120"/>
              <w:jc w:val="center"/>
              <w:rPr>
                <w:bCs/>
              </w:rPr>
            </w:pPr>
          </w:p>
          <w:p w14:paraId="63F95DFC" w14:textId="77777777" w:rsidR="006D5CC4" w:rsidRPr="0060627C" w:rsidRDefault="006D5CC4" w:rsidP="0068492C">
            <w:pPr>
              <w:spacing w:after="120"/>
              <w:jc w:val="center"/>
              <w:rPr>
                <w:bCs/>
              </w:rPr>
            </w:pPr>
            <w:r w:rsidRPr="0060627C">
              <w:rPr>
                <w:bCs/>
              </w:rPr>
              <w:t>1</w:t>
            </w:r>
          </w:p>
          <w:p w14:paraId="70977E36" w14:textId="77777777" w:rsidR="006D5CC4" w:rsidRPr="0060627C" w:rsidRDefault="006D5CC4" w:rsidP="0068492C">
            <w:pPr>
              <w:spacing w:after="120"/>
              <w:jc w:val="center"/>
              <w:rPr>
                <w:bCs/>
              </w:rPr>
            </w:pPr>
          </w:p>
          <w:p w14:paraId="7ED1CC82" w14:textId="77777777" w:rsidR="006D5CC4" w:rsidRPr="0060627C" w:rsidRDefault="006D5CC4" w:rsidP="0068492C">
            <w:pPr>
              <w:spacing w:after="120"/>
              <w:jc w:val="center"/>
            </w:pPr>
            <w:r w:rsidRPr="0060627C">
              <w:rPr>
                <w:bCs/>
              </w:rPr>
              <w:t>2</w:t>
            </w:r>
          </w:p>
        </w:tc>
        <w:tc>
          <w:tcPr>
            <w:tcW w:w="990" w:type="dxa"/>
            <w:shd w:val="clear" w:color="auto" w:fill="auto"/>
            <w:hideMark/>
          </w:tcPr>
          <w:p w14:paraId="519F90D6" w14:textId="77777777" w:rsidR="006D5CC4" w:rsidRPr="0060627C" w:rsidRDefault="006D5CC4" w:rsidP="0068492C">
            <w:pPr>
              <w:spacing w:after="120"/>
              <w:jc w:val="center"/>
              <w:rPr>
                <w:b/>
                <w:bCs/>
              </w:rPr>
            </w:pPr>
            <w:r w:rsidRPr="0060627C">
              <w:rPr>
                <w:b/>
                <w:bCs/>
                <w:lang w:val="vi-VN"/>
              </w:rPr>
              <w:t>1</w:t>
            </w:r>
          </w:p>
          <w:p w14:paraId="71843416" w14:textId="77777777" w:rsidR="006D5CC4" w:rsidRPr="0060627C" w:rsidRDefault="006D5CC4" w:rsidP="0068492C">
            <w:pPr>
              <w:spacing w:after="120"/>
              <w:jc w:val="center"/>
              <w:rPr>
                <w:bCs/>
              </w:rPr>
            </w:pPr>
          </w:p>
          <w:p w14:paraId="77CF21BB" w14:textId="77777777" w:rsidR="006D5CC4" w:rsidRPr="0060627C" w:rsidRDefault="006D5CC4" w:rsidP="0068492C">
            <w:pPr>
              <w:spacing w:after="120"/>
              <w:jc w:val="center"/>
              <w:rPr>
                <w:bCs/>
              </w:rPr>
            </w:pPr>
            <w:r w:rsidRPr="0060627C">
              <w:rPr>
                <w:bCs/>
              </w:rPr>
              <w:t>0,25</w:t>
            </w:r>
          </w:p>
          <w:p w14:paraId="604DF8F2" w14:textId="77777777" w:rsidR="006D5CC4" w:rsidRPr="0060627C" w:rsidRDefault="006D5CC4" w:rsidP="0068492C">
            <w:pPr>
              <w:spacing w:after="120"/>
              <w:jc w:val="center"/>
              <w:rPr>
                <w:bCs/>
              </w:rPr>
            </w:pPr>
            <w:r w:rsidRPr="0060627C">
              <w:rPr>
                <w:bCs/>
              </w:rPr>
              <w:t>0,25</w:t>
            </w:r>
          </w:p>
          <w:p w14:paraId="2A54390D" w14:textId="77777777" w:rsidR="006D5CC4" w:rsidRPr="0060627C" w:rsidRDefault="006D5CC4" w:rsidP="0068492C">
            <w:pPr>
              <w:spacing w:after="120"/>
              <w:jc w:val="center"/>
              <w:rPr>
                <w:bCs/>
              </w:rPr>
            </w:pPr>
          </w:p>
          <w:p w14:paraId="7C1D7917" w14:textId="77777777" w:rsidR="006D5CC4" w:rsidRPr="0060627C" w:rsidRDefault="006D5CC4" w:rsidP="0068492C">
            <w:pPr>
              <w:spacing w:after="120"/>
              <w:jc w:val="center"/>
              <w:rPr>
                <w:bCs/>
              </w:rPr>
            </w:pPr>
            <w:r w:rsidRPr="0060627C">
              <w:rPr>
                <w:bCs/>
              </w:rPr>
              <w:t>0,25</w:t>
            </w:r>
          </w:p>
          <w:p w14:paraId="11BB719A" w14:textId="77777777" w:rsidR="006D5CC4" w:rsidRPr="0060627C" w:rsidRDefault="006D5CC4" w:rsidP="0068492C">
            <w:pPr>
              <w:spacing w:after="120"/>
              <w:jc w:val="center"/>
              <w:rPr>
                <w:bCs/>
              </w:rPr>
            </w:pPr>
          </w:p>
          <w:p w14:paraId="5F01D95D" w14:textId="77777777" w:rsidR="006D5CC4" w:rsidRPr="0060627C" w:rsidRDefault="006D5CC4" w:rsidP="0068492C">
            <w:pPr>
              <w:spacing w:after="120"/>
              <w:jc w:val="center"/>
            </w:pPr>
            <w:r w:rsidRPr="0060627C">
              <w:rPr>
                <w:bCs/>
              </w:rPr>
              <w:t>0,25</w:t>
            </w:r>
          </w:p>
        </w:tc>
        <w:tc>
          <w:tcPr>
            <w:tcW w:w="1710" w:type="dxa"/>
            <w:shd w:val="clear" w:color="auto" w:fill="auto"/>
            <w:hideMark/>
          </w:tcPr>
          <w:p w14:paraId="64FCBC5E" w14:textId="77777777" w:rsidR="006D5CC4" w:rsidRPr="0060627C" w:rsidRDefault="006D5CC4" w:rsidP="0068492C">
            <w:pPr>
              <w:spacing w:after="120"/>
              <w:jc w:val="center"/>
              <w:rPr>
                <w:b/>
                <w:bCs/>
              </w:rPr>
            </w:pPr>
            <w:r w:rsidRPr="0060627C">
              <w:rPr>
                <w:b/>
                <w:bCs/>
              </w:rPr>
              <w:t>4</w:t>
            </w:r>
          </w:p>
          <w:p w14:paraId="4ED35E74" w14:textId="77777777" w:rsidR="006D5CC4" w:rsidRPr="0060627C" w:rsidRDefault="006D5CC4" w:rsidP="0068492C">
            <w:pPr>
              <w:spacing w:after="120"/>
              <w:jc w:val="center"/>
              <w:rPr>
                <w:bCs/>
              </w:rPr>
            </w:pPr>
          </w:p>
          <w:p w14:paraId="1DDB6F18" w14:textId="77777777" w:rsidR="006D5CC4" w:rsidRPr="0060627C" w:rsidRDefault="006D5CC4" w:rsidP="0068492C">
            <w:pPr>
              <w:spacing w:after="120"/>
              <w:jc w:val="center"/>
              <w:rPr>
                <w:bCs/>
              </w:rPr>
            </w:pPr>
            <w:r w:rsidRPr="0060627C">
              <w:rPr>
                <w:bCs/>
              </w:rPr>
              <w:t>0,75</w:t>
            </w:r>
          </w:p>
          <w:p w14:paraId="0641B53A" w14:textId="77777777" w:rsidR="006D5CC4" w:rsidRPr="0060627C" w:rsidRDefault="006D5CC4" w:rsidP="0068492C">
            <w:pPr>
              <w:spacing w:after="120"/>
              <w:jc w:val="center"/>
              <w:rPr>
                <w:bCs/>
              </w:rPr>
            </w:pPr>
            <w:r w:rsidRPr="0060627C">
              <w:rPr>
                <w:bCs/>
              </w:rPr>
              <w:t>0,75</w:t>
            </w:r>
          </w:p>
          <w:p w14:paraId="21D22CD1" w14:textId="77777777" w:rsidR="006D5CC4" w:rsidRPr="0060627C" w:rsidRDefault="006D5CC4" w:rsidP="0068492C">
            <w:pPr>
              <w:spacing w:after="120"/>
              <w:jc w:val="center"/>
              <w:rPr>
                <w:bCs/>
              </w:rPr>
            </w:pPr>
          </w:p>
          <w:p w14:paraId="170E10FD" w14:textId="77777777" w:rsidR="006D5CC4" w:rsidRPr="0060627C" w:rsidRDefault="006D5CC4" w:rsidP="0068492C">
            <w:pPr>
              <w:spacing w:after="120"/>
              <w:jc w:val="center"/>
              <w:rPr>
                <w:bCs/>
              </w:rPr>
            </w:pPr>
            <w:r w:rsidRPr="0060627C">
              <w:rPr>
                <w:bCs/>
              </w:rPr>
              <w:t>0,75</w:t>
            </w:r>
          </w:p>
          <w:p w14:paraId="11AE8331" w14:textId="77777777" w:rsidR="006D5CC4" w:rsidRPr="0060627C" w:rsidRDefault="006D5CC4" w:rsidP="0068492C">
            <w:pPr>
              <w:spacing w:after="120"/>
              <w:jc w:val="center"/>
              <w:rPr>
                <w:bCs/>
              </w:rPr>
            </w:pPr>
          </w:p>
          <w:p w14:paraId="6EEBBB00" w14:textId="77777777" w:rsidR="006D5CC4" w:rsidRPr="0060627C" w:rsidRDefault="006D5CC4" w:rsidP="0068492C">
            <w:pPr>
              <w:spacing w:after="120"/>
              <w:jc w:val="center"/>
            </w:pPr>
            <w:r w:rsidRPr="0060627C">
              <w:rPr>
                <w:bCs/>
              </w:rPr>
              <w:t>1,75</w:t>
            </w:r>
          </w:p>
        </w:tc>
        <w:tc>
          <w:tcPr>
            <w:tcW w:w="900" w:type="dxa"/>
          </w:tcPr>
          <w:p w14:paraId="6471E4C9" w14:textId="77777777" w:rsidR="006D5CC4" w:rsidRPr="0060627C" w:rsidRDefault="006D5CC4" w:rsidP="0068492C">
            <w:pPr>
              <w:spacing w:after="120"/>
              <w:jc w:val="center"/>
            </w:pPr>
          </w:p>
        </w:tc>
      </w:tr>
      <w:tr w:rsidR="006D5CC4" w:rsidRPr="0060627C" w14:paraId="017F5A2F" w14:textId="77777777" w:rsidTr="0068492C">
        <w:trPr>
          <w:trHeight w:val="702"/>
        </w:trPr>
        <w:tc>
          <w:tcPr>
            <w:tcW w:w="865" w:type="dxa"/>
            <w:shd w:val="clear" w:color="auto" w:fill="auto"/>
            <w:vAlign w:val="center"/>
            <w:hideMark/>
          </w:tcPr>
          <w:p w14:paraId="6C7341E6" w14:textId="77777777" w:rsidR="006D5CC4" w:rsidRPr="0060627C" w:rsidRDefault="006D5CC4" w:rsidP="0068492C">
            <w:pPr>
              <w:spacing w:after="120"/>
              <w:jc w:val="center"/>
            </w:pPr>
            <w:r w:rsidRPr="0060627C">
              <w:rPr>
                <w:bCs/>
                <w:lang w:val="vi-VN"/>
              </w:rPr>
              <w:t>12</w:t>
            </w:r>
          </w:p>
        </w:tc>
        <w:tc>
          <w:tcPr>
            <w:tcW w:w="3740" w:type="dxa"/>
            <w:shd w:val="clear" w:color="auto" w:fill="auto"/>
            <w:vAlign w:val="center"/>
            <w:hideMark/>
          </w:tcPr>
          <w:p w14:paraId="1CB3FB6F" w14:textId="77777777" w:rsidR="006D5CC4" w:rsidRPr="0060627C" w:rsidRDefault="006D5CC4" w:rsidP="0068492C">
            <w:pPr>
              <w:keepNext/>
              <w:spacing w:after="120"/>
              <w:outlineLvl w:val="0"/>
              <w:rPr>
                <w:kern w:val="32"/>
                <w:lang w:val="vi-VN"/>
              </w:rPr>
            </w:pPr>
            <w:r w:rsidRPr="0060627C">
              <w:rPr>
                <w:kern w:val="32"/>
                <w:lang w:val="vi-VN"/>
              </w:rPr>
              <w:t>Bài 1</w:t>
            </w:r>
            <w:r w:rsidRPr="0060627C">
              <w:rPr>
                <w:kern w:val="32"/>
              </w:rPr>
              <w:t>2</w:t>
            </w:r>
            <w:r w:rsidRPr="0060627C">
              <w:rPr>
                <w:kern w:val="32"/>
                <w:lang w:val="vi-VN"/>
              </w:rPr>
              <w:t>: Lập trình gia công trên máy tiện CNC</w:t>
            </w:r>
          </w:p>
          <w:p w14:paraId="3FC1A252" w14:textId="77777777" w:rsidR="006D5CC4" w:rsidRPr="0060627C" w:rsidRDefault="006D5CC4" w:rsidP="0068492C">
            <w:pPr>
              <w:spacing w:after="120"/>
              <w:rPr>
                <w:lang w:val="vi-VN"/>
              </w:rPr>
            </w:pPr>
            <w:r w:rsidRPr="0060627C">
              <w:rPr>
                <w:lang w:val="vi-VN"/>
              </w:rPr>
              <w:t>1. Lập trình theo toạ độ tuyệt đối G90</w:t>
            </w:r>
          </w:p>
          <w:p w14:paraId="027D0B32" w14:textId="77777777" w:rsidR="006D5CC4" w:rsidRPr="0060627C" w:rsidRDefault="006D5CC4" w:rsidP="0068492C">
            <w:pPr>
              <w:spacing w:after="120"/>
              <w:rPr>
                <w:lang w:val="vi-VN"/>
              </w:rPr>
            </w:pPr>
            <w:r w:rsidRPr="0060627C">
              <w:rPr>
                <w:lang w:val="vi-VN"/>
              </w:rPr>
              <w:t>2.  Lập trình theo toạ độ tương đối G91</w:t>
            </w:r>
          </w:p>
        </w:tc>
        <w:tc>
          <w:tcPr>
            <w:tcW w:w="900" w:type="dxa"/>
            <w:shd w:val="clear" w:color="auto" w:fill="auto"/>
            <w:hideMark/>
          </w:tcPr>
          <w:p w14:paraId="122323C1" w14:textId="77777777" w:rsidR="006D5CC4" w:rsidRPr="0060627C" w:rsidRDefault="006D5CC4" w:rsidP="0068492C">
            <w:pPr>
              <w:spacing w:after="120"/>
              <w:jc w:val="center"/>
              <w:rPr>
                <w:b/>
                <w:bCs/>
              </w:rPr>
            </w:pPr>
            <w:r w:rsidRPr="0060627C">
              <w:rPr>
                <w:b/>
                <w:bCs/>
              </w:rPr>
              <w:t>10</w:t>
            </w:r>
          </w:p>
          <w:p w14:paraId="691F6B7F" w14:textId="77777777" w:rsidR="006D5CC4" w:rsidRPr="0060627C" w:rsidRDefault="006D5CC4" w:rsidP="0068492C">
            <w:pPr>
              <w:spacing w:after="120"/>
              <w:jc w:val="center"/>
              <w:rPr>
                <w:bCs/>
              </w:rPr>
            </w:pPr>
          </w:p>
          <w:p w14:paraId="756BC372" w14:textId="77777777" w:rsidR="006D5CC4" w:rsidRPr="0060627C" w:rsidRDefault="006D5CC4" w:rsidP="0068492C">
            <w:pPr>
              <w:spacing w:after="120"/>
              <w:jc w:val="center"/>
              <w:rPr>
                <w:bCs/>
              </w:rPr>
            </w:pPr>
            <w:r w:rsidRPr="0060627C">
              <w:rPr>
                <w:bCs/>
              </w:rPr>
              <w:t>4,5</w:t>
            </w:r>
          </w:p>
          <w:p w14:paraId="4235E439" w14:textId="77777777" w:rsidR="006D5CC4" w:rsidRPr="0060627C" w:rsidRDefault="006D5CC4" w:rsidP="0068492C">
            <w:pPr>
              <w:spacing w:after="120"/>
              <w:jc w:val="center"/>
              <w:rPr>
                <w:bCs/>
              </w:rPr>
            </w:pPr>
          </w:p>
          <w:p w14:paraId="288149A2" w14:textId="77777777" w:rsidR="006D5CC4" w:rsidRPr="0060627C" w:rsidRDefault="006D5CC4" w:rsidP="0068492C">
            <w:pPr>
              <w:spacing w:after="120"/>
              <w:jc w:val="center"/>
            </w:pPr>
            <w:r w:rsidRPr="0060627C">
              <w:rPr>
                <w:bCs/>
              </w:rPr>
              <w:t>5,5</w:t>
            </w:r>
          </w:p>
        </w:tc>
        <w:tc>
          <w:tcPr>
            <w:tcW w:w="990" w:type="dxa"/>
            <w:shd w:val="clear" w:color="auto" w:fill="auto"/>
            <w:hideMark/>
          </w:tcPr>
          <w:p w14:paraId="02F2870D" w14:textId="77777777" w:rsidR="006D5CC4" w:rsidRPr="0060627C" w:rsidRDefault="006D5CC4" w:rsidP="0068492C">
            <w:pPr>
              <w:spacing w:after="120"/>
              <w:jc w:val="center"/>
              <w:rPr>
                <w:b/>
                <w:bCs/>
              </w:rPr>
            </w:pPr>
            <w:r w:rsidRPr="0060627C">
              <w:rPr>
                <w:b/>
                <w:bCs/>
              </w:rPr>
              <w:t>1</w:t>
            </w:r>
          </w:p>
          <w:p w14:paraId="2D339DDE" w14:textId="77777777" w:rsidR="006D5CC4" w:rsidRPr="0060627C" w:rsidRDefault="006D5CC4" w:rsidP="0068492C">
            <w:pPr>
              <w:spacing w:after="120"/>
              <w:jc w:val="center"/>
              <w:rPr>
                <w:bCs/>
              </w:rPr>
            </w:pPr>
          </w:p>
          <w:p w14:paraId="303C2492" w14:textId="77777777" w:rsidR="006D5CC4" w:rsidRPr="0060627C" w:rsidRDefault="006D5CC4" w:rsidP="0068492C">
            <w:pPr>
              <w:spacing w:after="120"/>
              <w:jc w:val="center"/>
              <w:rPr>
                <w:bCs/>
              </w:rPr>
            </w:pPr>
            <w:r w:rsidRPr="0060627C">
              <w:rPr>
                <w:bCs/>
              </w:rPr>
              <w:t>0,5</w:t>
            </w:r>
          </w:p>
          <w:p w14:paraId="0E53B422" w14:textId="77777777" w:rsidR="006D5CC4" w:rsidRPr="0060627C" w:rsidRDefault="006D5CC4" w:rsidP="0068492C">
            <w:pPr>
              <w:spacing w:after="120"/>
              <w:jc w:val="center"/>
              <w:rPr>
                <w:bCs/>
              </w:rPr>
            </w:pPr>
          </w:p>
          <w:p w14:paraId="3C322D94" w14:textId="77777777" w:rsidR="006D5CC4" w:rsidRPr="0060627C" w:rsidRDefault="006D5CC4" w:rsidP="0068492C">
            <w:pPr>
              <w:spacing w:after="120"/>
              <w:jc w:val="center"/>
            </w:pPr>
            <w:r w:rsidRPr="0060627C">
              <w:rPr>
                <w:bCs/>
              </w:rPr>
              <w:t>0,5</w:t>
            </w:r>
          </w:p>
        </w:tc>
        <w:tc>
          <w:tcPr>
            <w:tcW w:w="1710" w:type="dxa"/>
            <w:shd w:val="clear" w:color="auto" w:fill="auto"/>
            <w:hideMark/>
          </w:tcPr>
          <w:p w14:paraId="6C0B6D91" w14:textId="77777777" w:rsidR="006D5CC4" w:rsidRPr="0060627C" w:rsidRDefault="006D5CC4" w:rsidP="0068492C">
            <w:pPr>
              <w:spacing w:after="120"/>
              <w:jc w:val="center"/>
              <w:rPr>
                <w:b/>
                <w:bCs/>
              </w:rPr>
            </w:pPr>
            <w:r w:rsidRPr="0060627C">
              <w:rPr>
                <w:b/>
                <w:bCs/>
              </w:rPr>
              <w:t>8</w:t>
            </w:r>
          </w:p>
          <w:p w14:paraId="0D77359C" w14:textId="77777777" w:rsidR="006D5CC4" w:rsidRPr="0060627C" w:rsidRDefault="006D5CC4" w:rsidP="0068492C">
            <w:pPr>
              <w:spacing w:after="120"/>
              <w:jc w:val="center"/>
              <w:rPr>
                <w:bCs/>
              </w:rPr>
            </w:pPr>
          </w:p>
          <w:p w14:paraId="315064BC" w14:textId="77777777" w:rsidR="006D5CC4" w:rsidRPr="0060627C" w:rsidRDefault="006D5CC4" w:rsidP="0068492C">
            <w:pPr>
              <w:spacing w:after="120"/>
              <w:jc w:val="center"/>
              <w:rPr>
                <w:bCs/>
              </w:rPr>
            </w:pPr>
            <w:r w:rsidRPr="0060627C">
              <w:rPr>
                <w:bCs/>
              </w:rPr>
              <w:t>4</w:t>
            </w:r>
          </w:p>
          <w:p w14:paraId="74354993" w14:textId="77777777" w:rsidR="006D5CC4" w:rsidRPr="0060627C" w:rsidRDefault="006D5CC4" w:rsidP="0068492C">
            <w:pPr>
              <w:spacing w:after="120"/>
              <w:jc w:val="center"/>
              <w:rPr>
                <w:bCs/>
              </w:rPr>
            </w:pPr>
          </w:p>
          <w:p w14:paraId="3B547EF8" w14:textId="77777777" w:rsidR="006D5CC4" w:rsidRPr="0060627C" w:rsidRDefault="006D5CC4" w:rsidP="0068492C">
            <w:pPr>
              <w:spacing w:after="120"/>
              <w:jc w:val="center"/>
            </w:pPr>
            <w:r w:rsidRPr="0060627C">
              <w:rPr>
                <w:bCs/>
              </w:rPr>
              <w:t>4</w:t>
            </w:r>
          </w:p>
        </w:tc>
        <w:tc>
          <w:tcPr>
            <w:tcW w:w="900" w:type="dxa"/>
          </w:tcPr>
          <w:p w14:paraId="3397BF98" w14:textId="77777777" w:rsidR="006D5CC4" w:rsidRPr="0060627C" w:rsidRDefault="006D5CC4" w:rsidP="0068492C">
            <w:pPr>
              <w:spacing w:after="120"/>
              <w:jc w:val="center"/>
              <w:rPr>
                <w:b/>
                <w:bCs/>
              </w:rPr>
            </w:pPr>
            <w:r w:rsidRPr="0060627C">
              <w:rPr>
                <w:b/>
                <w:bCs/>
              </w:rPr>
              <w:t>1</w:t>
            </w:r>
          </w:p>
          <w:p w14:paraId="5F9DF957" w14:textId="77777777" w:rsidR="006D5CC4" w:rsidRPr="0060627C" w:rsidRDefault="006D5CC4" w:rsidP="0068492C">
            <w:pPr>
              <w:spacing w:after="120"/>
              <w:jc w:val="center"/>
              <w:rPr>
                <w:b/>
                <w:bCs/>
              </w:rPr>
            </w:pPr>
          </w:p>
          <w:p w14:paraId="4A73779D" w14:textId="77777777" w:rsidR="006D5CC4" w:rsidRPr="0060627C" w:rsidRDefault="006D5CC4" w:rsidP="0068492C">
            <w:pPr>
              <w:spacing w:after="120"/>
              <w:jc w:val="center"/>
              <w:rPr>
                <w:b/>
                <w:bCs/>
              </w:rPr>
            </w:pPr>
          </w:p>
          <w:p w14:paraId="4AC0A949" w14:textId="77777777" w:rsidR="006D5CC4" w:rsidRPr="0060627C" w:rsidRDefault="006D5CC4" w:rsidP="0068492C">
            <w:pPr>
              <w:spacing w:after="120"/>
              <w:jc w:val="center"/>
              <w:rPr>
                <w:b/>
                <w:bCs/>
              </w:rPr>
            </w:pPr>
          </w:p>
          <w:p w14:paraId="5C2B3AE5" w14:textId="77777777" w:rsidR="006D5CC4" w:rsidRPr="0060627C" w:rsidRDefault="006D5CC4" w:rsidP="0068492C">
            <w:pPr>
              <w:spacing w:after="120"/>
              <w:jc w:val="center"/>
              <w:rPr>
                <w:b/>
                <w:bCs/>
              </w:rPr>
            </w:pPr>
            <w:r w:rsidRPr="0060627C">
              <w:rPr>
                <w:b/>
                <w:bCs/>
              </w:rPr>
              <w:t>1</w:t>
            </w:r>
          </w:p>
        </w:tc>
      </w:tr>
      <w:tr w:rsidR="006D5CC4" w:rsidRPr="0060627C" w14:paraId="017C7A3C" w14:textId="77777777" w:rsidTr="0068492C">
        <w:trPr>
          <w:trHeight w:val="702"/>
        </w:trPr>
        <w:tc>
          <w:tcPr>
            <w:tcW w:w="865" w:type="dxa"/>
            <w:shd w:val="clear" w:color="auto" w:fill="auto"/>
            <w:vAlign w:val="center"/>
            <w:hideMark/>
          </w:tcPr>
          <w:p w14:paraId="0DB35B46" w14:textId="77777777" w:rsidR="006D5CC4" w:rsidRPr="0060627C" w:rsidRDefault="006D5CC4" w:rsidP="0068492C">
            <w:pPr>
              <w:spacing w:after="120"/>
              <w:jc w:val="center"/>
            </w:pPr>
            <w:r w:rsidRPr="0060627C">
              <w:rPr>
                <w:bCs/>
              </w:rPr>
              <w:t>13</w:t>
            </w:r>
          </w:p>
        </w:tc>
        <w:tc>
          <w:tcPr>
            <w:tcW w:w="3740" w:type="dxa"/>
            <w:shd w:val="clear" w:color="auto" w:fill="auto"/>
            <w:vAlign w:val="center"/>
            <w:hideMark/>
          </w:tcPr>
          <w:p w14:paraId="34C147A0" w14:textId="77777777" w:rsidR="006D5CC4" w:rsidRPr="0060627C" w:rsidRDefault="006D5CC4" w:rsidP="0068492C">
            <w:pPr>
              <w:keepNext/>
              <w:spacing w:after="120"/>
              <w:outlineLvl w:val="0"/>
              <w:rPr>
                <w:kern w:val="32"/>
                <w:lang w:val="vi-VN"/>
              </w:rPr>
            </w:pPr>
            <w:r w:rsidRPr="0060627C">
              <w:rPr>
                <w:kern w:val="32"/>
                <w:lang w:val="vi-VN"/>
              </w:rPr>
              <w:t>Bài 1</w:t>
            </w:r>
            <w:r w:rsidRPr="0060627C">
              <w:rPr>
                <w:kern w:val="32"/>
              </w:rPr>
              <w:t>3</w:t>
            </w:r>
            <w:r w:rsidRPr="0060627C">
              <w:rPr>
                <w:kern w:val="32"/>
                <w:lang w:val="vi-VN"/>
              </w:rPr>
              <w:t xml:space="preserve">. </w:t>
            </w:r>
            <w:r w:rsidRPr="0060627C">
              <w:rPr>
                <w:kern w:val="32"/>
              </w:rPr>
              <w:t>Các c</w:t>
            </w:r>
            <w:r w:rsidRPr="0060627C">
              <w:rPr>
                <w:kern w:val="32"/>
                <w:lang w:val="vi-VN"/>
              </w:rPr>
              <w:t xml:space="preserve">hu trình </w:t>
            </w:r>
            <w:r w:rsidRPr="0060627C">
              <w:rPr>
                <w:kern w:val="32"/>
              </w:rPr>
              <w:t>gia công</w:t>
            </w:r>
            <w:r w:rsidRPr="0060627C">
              <w:rPr>
                <w:kern w:val="32"/>
                <w:lang w:val="vi-VN"/>
              </w:rPr>
              <w:t xml:space="preserve"> trên máy tiện cnc</w:t>
            </w:r>
          </w:p>
          <w:p w14:paraId="75E59722" w14:textId="77777777" w:rsidR="006D5CC4" w:rsidRPr="0060627C" w:rsidRDefault="006D5CC4" w:rsidP="0068492C">
            <w:pPr>
              <w:spacing w:after="120"/>
            </w:pPr>
            <w:r w:rsidRPr="0060627C">
              <w:rPr>
                <w:lang w:val="vi-VN"/>
              </w:rPr>
              <w:t xml:space="preserve">1. Chu trình </w:t>
            </w:r>
            <w:r w:rsidRPr="0060627C">
              <w:t>gia công cắt lớp song song G73</w:t>
            </w:r>
          </w:p>
          <w:p w14:paraId="03E3D8EC" w14:textId="77777777" w:rsidR="006D5CC4" w:rsidRPr="0060627C" w:rsidRDefault="006D5CC4" w:rsidP="0068492C">
            <w:pPr>
              <w:spacing w:after="120"/>
            </w:pPr>
            <w:r w:rsidRPr="0060627C">
              <w:rPr>
                <w:lang w:val="vi-VN"/>
              </w:rPr>
              <w:t xml:space="preserve">2. </w:t>
            </w:r>
            <w:r w:rsidRPr="0060627C">
              <w:t>Chu trình gia công cắt lớp theo mặt đầu G74</w:t>
            </w:r>
          </w:p>
          <w:p w14:paraId="57057E45" w14:textId="77777777" w:rsidR="006D5CC4" w:rsidRPr="0060627C" w:rsidRDefault="006D5CC4" w:rsidP="0068492C">
            <w:pPr>
              <w:spacing w:after="120"/>
            </w:pPr>
            <w:r w:rsidRPr="0060627C">
              <w:t xml:space="preserve">3. </w:t>
            </w:r>
            <w:r w:rsidRPr="0060627C">
              <w:rPr>
                <w:lang w:val="vi-VN"/>
              </w:rPr>
              <w:t xml:space="preserve">Chu trình </w:t>
            </w:r>
            <w:r w:rsidRPr="0060627C">
              <w:t>gia công cắt lớp bao hình ngòai G75</w:t>
            </w:r>
          </w:p>
          <w:p w14:paraId="08CA012D" w14:textId="77777777" w:rsidR="006D5CC4" w:rsidRPr="0060627C" w:rsidRDefault="006D5CC4" w:rsidP="0068492C">
            <w:pPr>
              <w:spacing w:after="120"/>
            </w:pPr>
            <w:r w:rsidRPr="0060627C">
              <w:t xml:space="preserve">4. </w:t>
            </w:r>
            <w:r w:rsidRPr="0060627C">
              <w:rPr>
                <w:lang w:val="vi-VN"/>
              </w:rPr>
              <w:t xml:space="preserve">Chu trình </w:t>
            </w:r>
            <w:r w:rsidRPr="0060627C">
              <w:t>gia công cắt ren trong và ngòai G78</w:t>
            </w:r>
          </w:p>
          <w:p w14:paraId="489BC23C" w14:textId="77777777" w:rsidR="006D5CC4" w:rsidRPr="0060627C" w:rsidRDefault="006D5CC4" w:rsidP="0068492C">
            <w:pPr>
              <w:spacing w:after="120"/>
            </w:pPr>
            <w:r w:rsidRPr="0060627C">
              <w:t>5. Chu trình Khoan, doa và tarô G83, 84, 85</w:t>
            </w:r>
          </w:p>
        </w:tc>
        <w:tc>
          <w:tcPr>
            <w:tcW w:w="900" w:type="dxa"/>
            <w:shd w:val="clear" w:color="auto" w:fill="auto"/>
            <w:hideMark/>
          </w:tcPr>
          <w:p w14:paraId="1A775C0E" w14:textId="77777777" w:rsidR="006D5CC4" w:rsidRPr="0060627C" w:rsidRDefault="006D5CC4" w:rsidP="0068492C">
            <w:pPr>
              <w:spacing w:after="120"/>
              <w:jc w:val="center"/>
              <w:rPr>
                <w:b/>
                <w:bCs/>
              </w:rPr>
            </w:pPr>
            <w:r w:rsidRPr="0060627C">
              <w:rPr>
                <w:b/>
                <w:bCs/>
              </w:rPr>
              <w:t>15</w:t>
            </w:r>
          </w:p>
          <w:p w14:paraId="701339E8" w14:textId="77777777" w:rsidR="006D5CC4" w:rsidRPr="0060627C" w:rsidRDefault="006D5CC4" w:rsidP="0068492C">
            <w:pPr>
              <w:spacing w:after="120"/>
              <w:jc w:val="center"/>
              <w:rPr>
                <w:bCs/>
              </w:rPr>
            </w:pPr>
          </w:p>
          <w:p w14:paraId="2CA17BA8" w14:textId="77777777" w:rsidR="006D5CC4" w:rsidRPr="0060627C" w:rsidRDefault="006D5CC4" w:rsidP="0068492C">
            <w:pPr>
              <w:spacing w:after="120"/>
              <w:jc w:val="center"/>
              <w:rPr>
                <w:bCs/>
              </w:rPr>
            </w:pPr>
            <w:r w:rsidRPr="0060627C">
              <w:rPr>
                <w:bCs/>
              </w:rPr>
              <w:t>1,5</w:t>
            </w:r>
          </w:p>
          <w:p w14:paraId="4A11B7F8" w14:textId="77777777" w:rsidR="006D5CC4" w:rsidRPr="0060627C" w:rsidRDefault="006D5CC4" w:rsidP="0068492C">
            <w:pPr>
              <w:spacing w:after="120"/>
              <w:jc w:val="center"/>
              <w:rPr>
                <w:bCs/>
              </w:rPr>
            </w:pPr>
          </w:p>
          <w:p w14:paraId="24CB7A10" w14:textId="77777777" w:rsidR="006D5CC4" w:rsidRPr="0060627C" w:rsidRDefault="006D5CC4" w:rsidP="0068492C">
            <w:pPr>
              <w:spacing w:after="120"/>
              <w:jc w:val="center"/>
              <w:rPr>
                <w:bCs/>
              </w:rPr>
            </w:pPr>
            <w:r w:rsidRPr="0060627C">
              <w:rPr>
                <w:bCs/>
              </w:rPr>
              <w:t>2,5</w:t>
            </w:r>
          </w:p>
          <w:p w14:paraId="2D1690E7" w14:textId="77777777" w:rsidR="006D5CC4" w:rsidRPr="0060627C" w:rsidRDefault="006D5CC4" w:rsidP="0068492C">
            <w:pPr>
              <w:spacing w:after="120"/>
              <w:jc w:val="center"/>
              <w:rPr>
                <w:bCs/>
              </w:rPr>
            </w:pPr>
          </w:p>
          <w:p w14:paraId="55C1C6A2" w14:textId="77777777" w:rsidR="006D5CC4" w:rsidRPr="0060627C" w:rsidRDefault="006D5CC4" w:rsidP="0068492C">
            <w:pPr>
              <w:spacing w:after="120"/>
              <w:jc w:val="center"/>
              <w:rPr>
                <w:bCs/>
              </w:rPr>
            </w:pPr>
            <w:r w:rsidRPr="0060627C">
              <w:rPr>
                <w:bCs/>
              </w:rPr>
              <w:t>2,5</w:t>
            </w:r>
          </w:p>
          <w:p w14:paraId="05EE1118" w14:textId="77777777" w:rsidR="006D5CC4" w:rsidRPr="0060627C" w:rsidRDefault="006D5CC4" w:rsidP="0068492C">
            <w:pPr>
              <w:spacing w:after="120"/>
              <w:jc w:val="center"/>
              <w:rPr>
                <w:bCs/>
              </w:rPr>
            </w:pPr>
          </w:p>
          <w:p w14:paraId="191269D6" w14:textId="77777777" w:rsidR="006D5CC4" w:rsidRPr="0060627C" w:rsidRDefault="006D5CC4" w:rsidP="0068492C">
            <w:pPr>
              <w:spacing w:after="120"/>
              <w:jc w:val="center"/>
              <w:rPr>
                <w:bCs/>
              </w:rPr>
            </w:pPr>
            <w:r w:rsidRPr="0060627C">
              <w:rPr>
                <w:bCs/>
              </w:rPr>
              <w:t>4</w:t>
            </w:r>
          </w:p>
          <w:p w14:paraId="7272FF58" w14:textId="77777777" w:rsidR="006D5CC4" w:rsidRPr="0060627C" w:rsidRDefault="006D5CC4" w:rsidP="0068492C">
            <w:pPr>
              <w:spacing w:after="120"/>
              <w:jc w:val="center"/>
              <w:rPr>
                <w:bCs/>
              </w:rPr>
            </w:pPr>
          </w:p>
          <w:p w14:paraId="40BAD38C" w14:textId="77777777" w:rsidR="006D5CC4" w:rsidRPr="0060627C" w:rsidRDefault="006D5CC4" w:rsidP="0068492C">
            <w:pPr>
              <w:spacing w:after="120"/>
              <w:jc w:val="center"/>
            </w:pPr>
            <w:r w:rsidRPr="0060627C">
              <w:rPr>
                <w:bCs/>
              </w:rPr>
              <w:t>4,5</w:t>
            </w:r>
          </w:p>
        </w:tc>
        <w:tc>
          <w:tcPr>
            <w:tcW w:w="990" w:type="dxa"/>
            <w:shd w:val="clear" w:color="auto" w:fill="auto"/>
            <w:hideMark/>
          </w:tcPr>
          <w:p w14:paraId="5A527002" w14:textId="77777777" w:rsidR="006D5CC4" w:rsidRPr="0060627C" w:rsidRDefault="006D5CC4" w:rsidP="0068492C">
            <w:pPr>
              <w:spacing w:after="120"/>
              <w:jc w:val="center"/>
              <w:rPr>
                <w:b/>
                <w:bCs/>
              </w:rPr>
            </w:pPr>
            <w:r w:rsidRPr="0060627C">
              <w:rPr>
                <w:b/>
                <w:bCs/>
              </w:rPr>
              <w:t>2</w:t>
            </w:r>
          </w:p>
          <w:p w14:paraId="279FE7E0" w14:textId="77777777" w:rsidR="006D5CC4" w:rsidRPr="0060627C" w:rsidRDefault="006D5CC4" w:rsidP="0068492C">
            <w:pPr>
              <w:spacing w:after="120"/>
              <w:jc w:val="center"/>
              <w:rPr>
                <w:bCs/>
              </w:rPr>
            </w:pPr>
          </w:p>
          <w:p w14:paraId="3C8F4C79" w14:textId="77777777" w:rsidR="006D5CC4" w:rsidRPr="0060627C" w:rsidRDefault="006D5CC4" w:rsidP="0068492C">
            <w:pPr>
              <w:spacing w:after="120"/>
              <w:jc w:val="center"/>
              <w:rPr>
                <w:bCs/>
              </w:rPr>
            </w:pPr>
            <w:r w:rsidRPr="0060627C">
              <w:rPr>
                <w:bCs/>
              </w:rPr>
              <w:t>0,5</w:t>
            </w:r>
          </w:p>
          <w:p w14:paraId="60759E77" w14:textId="77777777" w:rsidR="006D5CC4" w:rsidRPr="0060627C" w:rsidRDefault="006D5CC4" w:rsidP="0068492C">
            <w:pPr>
              <w:spacing w:after="120"/>
              <w:jc w:val="center"/>
              <w:rPr>
                <w:bCs/>
              </w:rPr>
            </w:pPr>
          </w:p>
          <w:p w14:paraId="1B4D1346" w14:textId="77777777" w:rsidR="006D5CC4" w:rsidRPr="0060627C" w:rsidRDefault="006D5CC4" w:rsidP="0068492C">
            <w:pPr>
              <w:spacing w:after="120"/>
              <w:jc w:val="center"/>
              <w:rPr>
                <w:bCs/>
              </w:rPr>
            </w:pPr>
            <w:r w:rsidRPr="0060627C">
              <w:rPr>
                <w:bCs/>
              </w:rPr>
              <w:t>0,5</w:t>
            </w:r>
          </w:p>
          <w:p w14:paraId="76E92850" w14:textId="77777777" w:rsidR="006D5CC4" w:rsidRPr="0060627C" w:rsidRDefault="006D5CC4" w:rsidP="0068492C">
            <w:pPr>
              <w:spacing w:after="120"/>
              <w:jc w:val="center"/>
              <w:rPr>
                <w:bCs/>
              </w:rPr>
            </w:pPr>
          </w:p>
          <w:p w14:paraId="69BC74A1" w14:textId="77777777" w:rsidR="006D5CC4" w:rsidRPr="0060627C" w:rsidRDefault="006D5CC4" w:rsidP="0068492C">
            <w:pPr>
              <w:spacing w:after="120"/>
              <w:jc w:val="center"/>
              <w:rPr>
                <w:bCs/>
              </w:rPr>
            </w:pPr>
            <w:r w:rsidRPr="0060627C">
              <w:rPr>
                <w:bCs/>
              </w:rPr>
              <w:t>0,5</w:t>
            </w:r>
          </w:p>
          <w:p w14:paraId="7DD33028" w14:textId="77777777" w:rsidR="006D5CC4" w:rsidRPr="0060627C" w:rsidRDefault="006D5CC4" w:rsidP="0068492C">
            <w:pPr>
              <w:spacing w:after="120"/>
              <w:jc w:val="center"/>
              <w:rPr>
                <w:bCs/>
              </w:rPr>
            </w:pPr>
          </w:p>
          <w:p w14:paraId="29EB6F69" w14:textId="77777777" w:rsidR="006D5CC4" w:rsidRPr="0060627C" w:rsidRDefault="006D5CC4" w:rsidP="0068492C">
            <w:pPr>
              <w:spacing w:after="120"/>
              <w:jc w:val="center"/>
              <w:rPr>
                <w:bCs/>
              </w:rPr>
            </w:pPr>
            <w:r w:rsidRPr="0060627C">
              <w:rPr>
                <w:bCs/>
              </w:rPr>
              <w:t>0</w:t>
            </w:r>
          </w:p>
          <w:p w14:paraId="481DD2CE" w14:textId="77777777" w:rsidR="006D5CC4" w:rsidRPr="0060627C" w:rsidRDefault="006D5CC4" w:rsidP="0068492C">
            <w:pPr>
              <w:spacing w:after="120"/>
              <w:jc w:val="center"/>
              <w:rPr>
                <w:bCs/>
              </w:rPr>
            </w:pPr>
          </w:p>
          <w:p w14:paraId="3B2D0380" w14:textId="77777777" w:rsidR="006D5CC4" w:rsidRPr="0060627C" w:rsidRDefault="006D5CC4" w:rsidP="0068492C">
            <w:pPr>
              <w:spacing w:after="120"/>
              <w:jc w:val="center"/>
            </w:pPr>
            <w:r w:rsidRPr="0060627C">
              <w:rPr>
                <w:bCs/>
              </w:rPr>
              <w:t>0,5</w:t>
            </w:r>
          </w:p>
        </w:tc>
        <w:tc>
          <w:tcPr>
            <w:tcW w:w="1710" w:type="dxa"/>
            <w:shd w:val="clear" w:color="auto" w:fill="auto"/>
            <w:hideMark/>
          </w:tcPr>
          <w:p w14:paraId="48EC1719" w14:textId="77777777" w:rsidR="006D5CC4" w:rsidRPr="0060627C" w:rsidRDefault="006D5CC4" w:rsidP="0068492C">
            <w:pPr>
              <w:spacing w:after="120"/>
              <w:jc w:val="center"/>
              <w:rPr>
                <w:b/>
                <w:bCs/>
              </w:rPr>
            </w:pPr>
            <w:r w:rsidRPr="0060627C">
              <w:rPr>
                <w:b/>
                <w:bCs/>
              </w:rPr>
              <w:t>12</w:t>
            </w:r>
          </w:p>
          <w:p w14:paraId="243EEC81" w14:textId="77777777" w:rsidR="006D5CC4" w:rsidRPr="0060627C" w:rsidRDefault="006D5CC4" w:rsidP="0068492C">
            <w:pPr>
              <w:spacing w:after="120"/>
              <w:jc w:val="center"/>
              <w:rPr>
                <w:bCs/>
              </w:rPr>
            </w:pPr>
          </w:p>
          <w:p w14:paraId="1D03E336" w14:textId="77777777" w:rsidR="006D5CC4" w:rsidRPr="0060627C" w:rsidRDefault="006D5CC4" w:rsidP="0068492C">
            <w:pPr>
              <w:spacing w:after="120"/>
              <w:jc w:val="center"/>
              <w:rPr>
                <w:bCs/>
              </w:rPr>
            </w:pPr>
            <w:r w:rsidRPr="0060627C">
              <w:rPr>
                <w:bCs/>
              </w:rPr>
              <w:t>1</w:t>
            </w:r>
          </w:p>
          <w:p w14:paraId="393059FF" w14:textId="77777777" w:rsidR="006D5CC4" w:rsidRPr="0060627C" w:rsidRDefault="006D5CC4" w:rsidP="0068492C">
            <w:pPr>
              <w:spacing w:after="120"/>
              <w:jc w:val="center"/>
              <w:rPr>
                <w:bCs/>
              </w:rPr>
            </w:pPr>
          </w:p>
          <w:p w14:paraId="0EF95B24" w14:textId="77777777" w:rsidR="006D5CC4" w:rsidRPr="0060627C" w:rsidRDefault="006D5CC4" w:rsidP="0068492C">
            <w:pPr>
              <w:spacing w:after="120"/>
              <w:jc w:val="center"/>
              <w:rPr>
                <w:bCs/>
              </w:rPr>
            </w:pPr>
            <w:r w:rsidRPr="0060627C">
              <w:rPr>
                <w:bCs/>
              </w:rPr>
              <w:t>2</w:t>
            </w:r>
          </w:p>
          <w:p w14:paraId="0F2A1CD8" w14:textId="77777777" w:rsidR="006D5CC4" w:rsidRPr="0060627C" w:rsidRDefault="006D5CC4" w:rsidP="0068492C">
            <w:pPr>
              <w:spacing w:after="120"/>
              <w:jc w:val="center"/>
              <w:rPr>
                <w:bCs/>
              </w:rPr>
            </w:pPr>
          </w:p>
          <w:p w14:paraId="5DA136C0" w14:textId="77777777" w:rsidR="006D5CC4" w:rsidRPr="0060627C" w:rsidRDefault="006D5CC4" w:rsidP="0068492C">
            <w:pPr>
              <w:spacing w:after="120"/>
              <w:jc w:val="center"/>
              <w:rPr>
                <w:bCs/>
              </w:rPr>
            </w:pPr>
            <w:r w:rsidRPr="0060627C">
              <w:rPr>
                <w:bCs/>
              </w:rPr>
              <w:t>2</w:t>
            </w:r>
          </w:p>
          <w:p w14:paraId="0CBE4B01" w14:textId="77777777" w:rsidR="006D5CC4" w:rsidRPr="0060627C" w:rsidRDefault="006D5CC4" w:rsidP="0068492C">
            <w:pPr>
              <w:spacing w:after="120"/>
              <w:jc w:val="center"/>
              <w:rPr>
                <w:bCs/>
              </w:rPr>
            </w:pPr>
          </w:p>
          <w:p w14:paraId="7B502460" w14:textId="77777777" w:rsidR="006D5CC4" w:rsidRPr="0060627C" w:rsidRDefault="006D5CC4" w:rsidP="0068492C">
            <w:pPr>
              <w:spacing w:after="120"/>
              <w:jc w:val="center"/>
              <w:rPr>
                <w:bCs/>
              </w:rPr>
            </w:pPr>
            <w:r w:rsidRPr="0060627C">
              <w:rPr>
                <w:bCs/>
              </w:rPr>
              <w:t>4</w:t>
            </w:r>
          </w:p>
          <w:p w14:paraId="4C906DDC" w14:textId="77777777" w:rsidR="006D5CC4" w:rsidRPr="0060627C" w:rsidRDefault="006D5CC4" w:rsidP="0068492C">
            <w:pPr>
              <w:spacing w:after="120"/>
              <w:jc w:val="center"/>
              <w:rPr>
                <w:bCs/>
              </w:rPr>
            </w:pPr>
          </w:p>
          <w:p w14:paraId="5BD37BD8" w14:textId="77777777" w:rsidR="006D5CC4" w:rsidRPr="0060627C" w:rsidRDefault="006D5CC4" w:rsidP="0068492C">
            <w:pPr>
              <w:spacing w:after="120"/>
              <w:jc w:val="center"/>
            </w:pPr>
            <w:r w:rsidRPr="0060627C">
              <w:rPr>
                <w:bCs/>
              </w:rPr>
              <w:t>3</w:t>
            </w:r>
          </w:p>
        </w:tc>
        <w:tc>
          <w:tcPr>
            <w:tcW w:w="900" w:type="dxa"/>
          </w:tcPr>
          <w:p w14:paraId="5B42EF06" w14:textId="77777777" w:rsidR="006D5CC4" w:rsidRPr="0060627C" w:rsidRDefault="006D5CC4" w:rsidP="0068492C">
            <w:pPr>
              <w:spacing w:after="120"/>
              <w:jc w:val="center"/>
              <w:rPr>
                <w:b/>
              </w:rPr>
            </w:pPr>
            <w:r w:rsidRPr="0060627C">
              <w:rPr>
                <w:b/>
              </w:rPr>
              <w:t>1</w:t>
            </w:r>
          </w:p>
          <w:p w14:paraId="31D8A60D" w14:textId="77777777" w:rsidR="006D5CC4" w:rsidRPr="0060627C" w:rsidRDefault="006D5CC4" w:rsidP="0068492C">
            <w:pPr>
              <w:spacing w:after="120"/>
              <w:jc w:val="center"/>
            </w:pPr>
          </w:p>
          <w:p w14:paraId="5F6717A3" w14:textId="77777777" w:rsidR="006D5CC4" w:rsidRPr="0060627C" w:rsidRDefault="006D5CC4" w:rsidP="0068492C">
            <w:pPr>
              <w:spacing w:after="120"/>
              <w:jc w:val="center"/>
            </w:pPr>
          </w:p>
          <w:p w14:paraId="1102BD08" w14:textId="77777777" w:rsidR="006D5CC4" w:rsidRPr="0060627C" w:rsidRDefault="006D5CC4" w:rsidP="0068492C">
            <w:pPr>
              <w:spacing w:after="120"/>
              <w:jc w:val="center"/>
            </w:pPr>
          </w:p>
          <w:p w14:paraId="311A9634" w14:textId="77777777" w:rsidR="006D5CC4" w:rsidRPr="0060627C" w:rsidRDefault="006D5CC4" w:rsidP="0068492C">
            <w:pPr>
              <w:spacing w:after="120"/>
              <w:jc w:val="center"/>
            </w:pPr>
          </w:p>
          <w:p w14:paraId="64010881" w14:textId="77777777" w:rsidR="006D5CC4" w:rsidRPr="0060627C" w:rsidRDefault="006D5CC4" w:rsidP="0068492C">
            <w:pPr>
              <w:spacing w:after="120"/>
              <w:jc w:val="center"/>
            </w:pPr>
          </w:p>
          <w:p w14:paraId="16B01EDF" w14:textId="77777777" w:rsidR="006D5CC4" w:rsidRPr="0060627C" w:rsidRDefault="006D5CC4" w:rsidP="0068492C">
            <w:pPr>
              <w:spacing w:after="120"/>
              <w:jc w:val="center"/>
            </w:pPr>
          </w:p>
          <w:p w14:paraId="7D9D1AF6" w14:textId="77777777" w:rsidR="006D5CC4" w:rsidRPr="0060627C" w:rsidRDefault="006D5CC4" w:rsidP="0068492C">
            <w:pPr>
              <w:spacing w:after="120"/>
              <w:jc w:val="center"/>
            </w:pPr>
          </w:p>
          <w:p w14:paraId="0F205A4A" w14:textId="77777777" w:rsidR="006D5CC4" w:rsidRPr="0060627C" w:rsidRDefault="006D5CC4" w:rsidP="0068492C">
            <w:pPr>
              <w:spacing w:after="120"/>
              <w:jc w:val="center"/>
            </w:pPr>
          </w:p>
          <w:p w14:paraId="6734735D" w14:textId="77777777" w:rsidR="006D5CC4" w:rsidRPr="0060627C" w:rsidRDefault="006D5CC4" w:rsidP="0068492C">
            <w:pPr>
              <w:spacing w:after="120"/>
              <w:jc w:val="center"/>
            </w:pPr>
          </w:p>
          <w:p w14:paraId="623AB69C" w14:textId="77777777" w:rsidR="006D5CC4" w:rsidRPr="0060627C" w:rsidRDefault="006D5CC4" w:rsidP="0068492C">
            <w:pPr>
              <w:spacing w:after="120"/>
              <w:jc w:val="center"/>
            </w:pPr>
            <w:r w:rsidRPr="0060627C">
              <w:t>1</w:t>
            </w:r>
          </w:p>
        </w:tc>
      </w:tr>
      <w:tr w:rsidR="006D5CC4" w:rsidRPr="0060627C" w14:paraId="0FEC9193" w14:textId="77777777" w:rsidTr="0068492C">
        <w:trPr>
          <w:trHeight w:val="1151"/>
        </w:trPr>
        <w:tc>
          <w:tcPr>
            <w:tcW w:w="865" w:type="dxa"/>
            <w:shd w:val="clear" w:color="auto" w:fill="auto"/>
            <w:vAlign w:val="center"/>
            <w:hideMark/>
          </w:tcPr>
          <w:p w14:paraId="1F69F111" w14:textId="77777777" w:rsidR="006D5CC4" w:rsidRPr="0060627C" w:rsidRDefault="006D5CC4" w:rsidP="0068492C">
            <w:pPr>
              <w:spacing w:after="120"/>
              <w:jc w:val="center"/>
            </w:pPr>
            <w:r w:rsidRPr="0060627C">
              <w:rPr>
                <w:bCs/>
                <w:lang w:val="vi-VN"/>
              </w:rPr>
              <w:t>14</w:t>
            </w:r>
          </w:p>
        </w:tc>
        <w:tc>
          <w:tcPr>
            <w:tcW w:w="3740" w:type="dxa"/>
            <w:shd w:val="clear" w:color="auto" w:fill="auto"/>
            <w:vAlign w:val="center"/>
            <w:hideMark/>
          </w:tcPr>
          <w:p w14:paraId="3E51E588" w14:textId="77777777" w:rsidR="006D5CC4" w:rsidRPr="0060627C" w:rsidRDefault="006D5CC4" w:rsidP="0068492C">
            <w:pPr>
              <w:keepNext/>
              <w:spacing w:after="120"/>
              <w:outlineLvl w:val="0"/>
              <w:rPr>
                <w:kern w:val="32"/>
                <w:lang w:val="vi-VN"/>
              </w:rPr>
            </w:pPr>
            <w:r w:rsidRPr="0060627C">
              <w:rPr>
                <w:kern w:val="32"/>
                <w:lang w:val="vi-VN"/>
              </w:rPr>
              <w:t>Bài 1</w:t>
            </w:r>
            <w:r w:rsidRPr="0060627C">
              <w:rPr>
                <w:kern w:val="32"/>
              </w:rPr>
              <w:t>4</w:t>
            </w:r>
            <w:r w:rsidRPr="0060627C">
              <w:rPr>
                <w:kern w:val="32"/>
                <w:lang w:val="vi-VN"/>
              </w:rPr>
              <w:t>.  Kiểm tra sửa lỗi và chạy thử chương trình</w:t>
            </w:r>
          </w:p>
          <w:p w14:paraId="66DF54E7" w14:textId="77777777" w:rsidR="006D5CC4" w:rsidRPr="0060627C" w:rsidRDefault="006D5CC4" w:rsidP="0068492C">
            <w:pPr>
              <w:spacing w:after="120"/>
              <w:rPr>
                <w:lang w:val="vi-VN"/>
              </w:rPr>
            </w:pPr>
            <w:r w:rsidRPr="0060627C">
              <w:rPr>
                <w:lang w:val="vi-VN"/>
              </w:rPr>
              <w:t>1. Nhập (hoặc soạn thảo) chương trình vào máy</w:t>
            </w:r>
          </w:p>
          <w:p w14:paraId="20C916CF" w14:textId="77777777" w:rsidR="006D5CC4" w:rsidRPr="0060627C" w:rsidRDefault="006D5CC4" w:rsidP="0068492C">
            <w:pPr>
              <w:spacing w:after="120"/>
              <w:rPr>
                <w:lang w:val="vi-VN"/>
              </w:rPr>
            </w:pPr>
            <w:r w:rsidRPr="0060627C">
              <w:rPr>
                <w:lang w:val="vi-VN"/>
              </w:rPr>
              <w:t>2.  Kiểm tra và sửa lỗi</w:t>
            </w:r>
          </w:p>
          <w:p w14:paraId="5D7CC476" w14:textId="77777777" w:rsidR="006D5CC4" w:rsidRPr="0060627C" w:rsidRDefault="006D5CC4" w:rsidP="0068492C">
            <w:pPr>
              <w:spacing w:after="120"/>
              <w:ind w:left="327" w:hanging="327"/>
              <w:rPr>
                <w:lang w:val="vi-VN"/>
              </w:rPr>
            </w:pPr>
            <w:r w:rsidRPr="0060627C">
              <w:rPr>
                <w:lang w:val="vi-VN"/>
              </w:rPr>
              <w:lastRenderedPageBreak/>
              <w:t>3. Chạy mô phỏng chương trình</w:t>
            </w:r>
          </w:p>
          <w:p w14:paraId="1689C4BA" w14:textId="77777777" w:rsidR="006D5CC4" w:rsidRPr="0060627C" w:rsidRDefault="006D5CC4" w:rsidP="0068492C">
            <w:pPr>
              <w:spacing w:after="120"/>
              <w:rPr>
                <w:lang w:val="vi-VN"/>
              </w:rPr>
            </w:pPr>
            <w:r w:rsidRPr="0060627C">
              <w:rPr>
                <w:lang w:val="vi-VN"/>
              </w:rPr>
              <w:t>4. Chạy thử chương trình (Chạy không cắt gọt)</w:t>
            </w:r>
          </w:p>
        </w:tc>
        <w:tc>
          <w:tcPr>
            <w:tcW w:w="900" w:type="dxa"/>
            <w:shd w:val="clear" w:color="auto" w:fill="auto"/>
            <w:hideMark/>
          </w:tcPr>
          <w:p w14:paraId="3E4CCF97" w14:textId="77777777" w:rsidR="006D5CC4" w:rsidRPr="0060627C" w:rsidRDefault="006D5CC4" w:rsidP="0068492C">
            <w:pPr>
              <w:spacing w:after="120"/>
              <w:jc w:val="center"/>
              <w:rPr>
                <w:b/>
                <w:bCs/>
              </w:rPr>
            </w:pPr>
            <w:r w:rsidRPr="0060627C">
              <w:rPr>
                <w:b/>
                <w:bCs/>
              </w:rPr>
              <w:lastRenderedPageBreak/>
              <w:t>8</w:t>
            </w:r>
          </w:p>
          <w:p w14:paraId="23C49A4A" w14:textId="77777777" w:rsidR="006D5CC4" w:rsidRPr="0060627C" w:rsidRDefault="006D5CC4" w:rsidP="0068492C">
            <w:pPr>
              <w:spacing w:after="120"/>
              <w:jc w:val="center"/>
              <w:rPr>
                <w:bCs/>
              </w:rPr>
            </w:pPr>
          </w:p>
          <w:p w14:paraId="485FD8D5" w14:textId="77777777" w:rsidR="006D5CC4" w:rsidRPr="0060627C" w:rsidRDefault="006D5CC4" w:rsidP="0068492C">
            <w:pPr>
              <w:spacing w:after="120"/>
              <w:jc w:val="center"/>
              <w:rPr>
                <w:bCs/>
              </w:rPr>
            </w:pPr>
            <w:r w:rsidRPr="0060627C">
              <w:rPr>
                <w:bCs/>
              </w:rPr>
              <w:t>1,5</w:t>
            </w:r>
          </w:p>
          <w:p w14:paraId="200E35F4" w14:textId="77777777" w:rsidR="006D5CC4" w:rsidRPr="0060627C" w:rsidRDefault="006D5CC4" w:rsidP="0068492C">
            <w:pPr>
              <w:spacing w:after="120"/>
              <w:jc w:val="center"/>
              <w:rPr>
                <w:bCs/>
              </w:rPr>
            </w:pPr>
          </w:p>
          <w:p w14:paraId="5C388B8F" w14:textId="77777777" w:rsidR="006D5CC4" w:rsidRPr="0060627C" w:rsidRDefault="006D5CC4" w:rsidP="0068492C">
            <w:pPr>
              <w:spacing w:after="120"/>
              <w:jc w:val="center"/>
              <w:rPr>
                <w:bCs/>
              </w:rPr>
            </w:pPr>
            <w:r w:rsidRPr="0060627C">
              <w:rPr>
                <w:bCs/>
              </w:rPr>
              <w:lastRenderedPageBreak/>
              <w:t>2</w:t>
            </w:r>
          </w:p>
          <w:p w14:paraId="004ED674" w14:textId="77777777" w:rsidR="006D5CC4" w:rsidRPr="0060627C" w:rsidRDefault="006D5CC4" w:rsidP="0068492C">
            <w:pPr>
              <w:spacing w:after="120"/>
              <w:jc w:val="center"/>
              <w:rPr>
                <w:bCs/>
              </w:rPr>
            </w:pPr>
            <w:r w:rsidRPr="0060627C">
              <w:rPr>
                <w:bCs/>
              </w:rPr>
              <w:t>2,5</w:t>
            </w:r>
          </w:p>
          <w:p w14:paraId="6B85CA06" w14:textId="77777777" w:rsidR="006D5CC4" w:rsidRPr="0060627C" w:rsidRDefault="006D5CC4" w:rsidP="0068492C">
            <w:pPr>
              <w:spacing w:after="120"/>
              <w:jc w:val="center"/>
              <w:rPr>
                <w:bCs/>
              </w:rPr>
            </w:pPr>
          </w:p>
          <w:p w14:paraId="06A436A1" w14:textId="77777777" w:rsidR="006D5CC4" w:rsidRPr="0060627C" w:rsidRDefault="006D5CC4" w:rsidP="0068492C">
            <w:pPr>
              <w:spacing w:after="120"/>
              <w:jc w:val="center"/>
              <w:rPr>
                <w:bCs/>
              </w:rPr>
            </w:pPr>
            <w:r w:rsidRPr="0060627C">
              <w:rPr>
                <w:bCs/>
              </w:rPr>
              <w:t>2</w:t>
            </w:r>
          </w:p>
        </w:tc>
        <w:tc>
          <w:tcPr>
            <w:tcW w:w="990" w:type="dxa"/>
            <w:shd w:val="clear" w:color="auto" w:fill="auto"/>
            <w:hideMark/>
          </w:tcPr>
          <w:p w14:paraId="64D0764F" w14:textId="77777777" w:rsidR="006D5CC4" w:rsidRPr="0060627C" w:rsidRDefault="006D5CC4" w:rsidP="0068492C">
            <w:pPr>
              <w:spacing w:after="120"/>
              <w:jc w:val="center"/>
              <w:rPr>
                <w:b/>
                <w:bCs/>
              </w:rPr>
            </w:pPr>
            <w:r w:rsidRPr="0060627C">
              <w:rPr>
                <w:b/>
                <w:bCs/>
              </w:rPr>
              <w:lastRenderedPageBreak/>
              <w:t>2</w:t>
            </w:r>
          </w:p>
          <w:p w14:paraId="2C579AE7" w14:textId="77777777" w:rsidR="006D5CC4" w:rsidRPr="0060627C" w:rsidRDefault="006D5CC4" w:rsidP="0068492C">
            <w:pPr>
              <w:spacing w:after="120"/>
              <w:jc w:val="center"/>
              <w:rPr>
                <w:bCs/>
              </w:rPr>
            </w:pPr>
          </w:p>
          <w:p w14:paraId="37DE6077" w14:textId="77777777" w:rsidR="006D5CC4" w:rsidRPr="0060627C" w:rsidRDefault="006D5CC4" w:rsidP="0068492C">
            <w:pPr>
              <w:spacing w:after="120"/>
              <w:jc w:val="center"/>
              <w:rPr>
                <w:bCs/>
              </w:rPr>
            </w:pPr>
            <w:r w:rsidRPr="0060627C">
              <w:rPr>
                <w:bCs/>
              </w:rPr>
              <w:t>0,5</w:t>
            </w:r>
          </w:p>
          <w:p w14:paraId="6927992F" w14:textId="77777777" w:rsidR="006D5CC4" w:rsidRPr="0060627C" w:rsidRDefault="006D5CC4" w:rsidP="0068492C">
            <w:pPr>
              <w:spacing w:after="120"/>
              <w:jc w:val="center"/>
              <w:rPr>
                <w:bCs/>
              </w:rPr>
            </w:pPr>
          </w:p>
          <w:p w14:paraId="2F2C85C1" w14:textId="77777777" w:rsidR="006D5CC4" w:rsidRPr="0060627C" w:rsidRDefault="006D5CC4" w:rsidP="0068492C">
            <w:pPr>
              <w:spacing w:after="120"/>
              <w:jc w:val="center"/>
              <w:rPr>
                <w:bCs/>
              </w:rPr>
            </w:pPr>
            <w:r w:rsidRPr="0060627C">
              <w:rPr>
                <w:bCs/>
              </w:rPr>
              <w:lastRenderedPageBreak/>
              <w:t>0,5</w:t>
            </w:r>
          </w:p>
          <w:p w14:paraId="5A14033F" w14:textId="77777777" w:rsidR="006D5CC4" w:rsidRPr="0060627C" w:rsidRDefault="006D5CC4" w:rsidP="0068492C">
            <w:pPr>
              <w:spacing w:after="120"/>
              <w:jc w:val="center"/>
              <w:rPr>
                <w:bCs/>
              </w:rPr>
            </w:pPr>
            <w:r w:rsidRPr="0060627C">
              <w:rPr>
                <w:bCs/>
              </w:rPr>
              <w:t>0,5</w:t>
            </w:r>
          </w:p>
          <w:p w14:paraId="4CCD6253" w14:textId="77777777" w:rsidR="006D5CC4" w:rsidRPr="0060627C" w:rsidRDefault="006D5CC4" w:rsidP="0068492C">
            <w:pPr>
              <w:spacing w:after="120"/>
              <w:rPr>
                <w:bCs/>
              </w:rPr>
            </w:pPr>
          </w:p>
          <w:p w14:paraId="7E41ED34" w14:textId="77777777" w:rsidR="006D5CC4" w:rsidRPr="0060627C" w:rsidRDefault="006D5CC4" w:rsidP="0068492C">
            <w:pPr>
              <w:spacing w:after="120"/>
              <w:jc w:val="center"/>
              <w:rPr>
                <w:bCs/>
              </w:rPr>
            </w:pPr>
            <w:r w:rsidRPr="0060627C">
              <w:rPr>
                <w:bCs/>
              </w:rPr>
              <w:t>0,5</w:t>
            </w:r>
          </w:p>
        </w:tc>
        <w:tc>
          <w:tcPr>
            <w:tcW w:w="1710" w:type="dxa"/>
            <w:shd w:val="clear" w:color="auto" w:fill="auto"/>
            <w:hideMark/>
          </w:tcPr>
          <w:p w14:paraId="4235E90A" w14:textId="77777777" w:rsidR="006D5CC4" w:rsidRPr="0060627C" w:rsidRDefault="006D5CC4" w:rsidP="0068492C">
            <w:pPr>
              <w:spacing w:after="120"/>
              <w:jc w:val="center"/>
              <w:rPr>
                <w:b/>
                <w:bCs/>
              </w:rPr>
            </w:pPr>
            <w:r w:rsidRPr="0060627C">
              <w:rPr>
                <w:b/>
                <w:bCs/>
              </w:rPr>
              <w:lastRenderedPageBreak/>
              <w:t>6</w:t>
            </w:r>
          </w:p>
          <w:p w14:paraId="2939F5EF" w14:textId="77777777" w:rsidR="006D5CC4" w:rsidRPr="0060627C" w:rsidRDefault="006D5CC4" w:rsidP="0068492C">
            <w:pPr>
              <w:spacing w:after="120"/>
              <w:jc w:val="center"/>
              <w:rPr>
                <w:bCs/>
              </w:rPr>
            </w:pPr>
          </w:p>
          <w:p w14:paraId="2F9C8860" w14:textId="77777777" w:rsidR="006D5CC4" w:rsidRPr="0060627C" w:rsidRDefault="006D5CC4" w:rsidP="0068492C">
            <w:pPr>
              <w:spacing w:after="120"/>
              <w:jc w:val="center"/>
              <w:rPr>
                <w:bCs/>
              </w:rPr>
            </w:pPr>
            <w:r w:rsidRPr="0060627C">
              <w:rPr>
                <w:bCs/>
              </w:rPr>
              <w:t>1</w:t>
            </w:r>
          </w:p>
          <w:p w14:paraId="23288758" w14:textId="77777777" w:rsidR="006D5CC4" w:rsidRPr="0060627C" w:rsidRDefault="006D5CC4" w:rsidP="0068492C">
            <w:pPr>
              <w:spacing w:after="120"/>
              <w:jc w:val="center"/>
              <w:rPr>
                <w:bCs/>
              </w:rPr>
            </w:pPr>
          </w:p>
          <w:p w14:paraId="64DD04D9" w14:textId="77777777" w:rsidR="006D5CC4" w:rsidRPr="0060627C" w:rsidRDefault="006D5CC4" w:rsidP="0068492C">
            <w:pPr>
              <w:spacing w:after="120"/>
              <w:jc w:val="center"/>
              <w:rPr>
                <w:bCs/>
              </w:rPr>
            </w:pPr>
            <w:r w:rsidRPr="0060627C">
              <w:rPr>
                <w:bCs/>
              </w:rPr>
              <w:lastRenderedPageBreak/>
              <w:t>1,5</w:t>
            </w:r>
          </w:p>
          <w:p w14:paraId="0E0FD66C" w14:textId="77777777" w:rsidR="006D5CC4" w:rsidRPr="0060627C" w:rsidRDefault="006D5CC4" w:rsidP="0068492C">
            <w:pPr>
              <w:spacing w:after="120"/>
              <w:jc w:val="center"/>
              <w:rPr>
                <w:bCs/>
              </w:rPr>
            </w:pPr>
            <w:r w:rsidRPr="0060627C">
              <w:rPr>
                <w:bCs/>
              </w:rPr>
              <w:t>2</w:t>
            </w:r>
          </w:p>
          <w:p w14:paraId="10A19BB1" w14:textId="77777777" w:rsidR="006D5CC4" w:rsidRPr="0060627C" w:rsidRDefault="006D5CC4" w:rsidP="0068492C">
            <w:pPr>
              <w:spacing w:after="120"/>
              <w:jc w:val="center"/>
              <w:rPr>
                <w:bCs/>
              </w:rPr>
            </w:pPr>
          </w:p>
          <w:p w14:paraId="22DEA075" w14:textId="77777777" w:rsidR="006D5CC4" w:rsidRPr="0060627C" w:rsidRDefault="006D5CC4" w:rsidP="0068492C">
            <w:pPr>
              <w:spacing w:after="120"/>
              <w:jc w:val="center"/>
            </w:pPr>
            <w:r w:rsidRPr="0060627C">
              <w:rPr>
                <w:bCs/>
              </w:rPr>
              <w:t>1,5</w:t>
            </w:r>
          </w:p>
        </w:tc>
        <w:tc>
          <w:tcPr>
            <w:tcW w:w="900" w:type="dxa"/>
          </w:tcPr>
          <w:p w14:paraId="51BE6319" w14:textId="77777777" w:rsidR="006D5CC4" w:rsidRPr="0060627C" w:rsidRDefault="006D5CC4" w:rsidP="0068492C">
            <w:pPr>
              <w:spacing w:after="120"/>
              <w:jc w:val="center"/>
            </w:pPr>
          </w:p>
        </w:tc>
      </w:tr>
      <w:tr w:rsidR="006D5CC4" w:rsidRPr="0060627C" w14:paraId="26A52BB5" w14:textId="77777777" w:rsidTr="0068492C">
        <w:trPr>
          <w:trHeight w:val="702"/>
        </w:trPr>
        <w:tc>
          <w:tcPr>
            <w:tcW w:w="865" w:type="dxa"/>
            <w:shd w:val="clear" w:color="auto" w:fill="auto"/>
            <w:vAlign w:val="center"/>
            <w:hideMark/>
          </w:tcPr>
          <w:p w14:paraId="01995F91" w14:textId="77777777" w:rsidR="006D5CC4" w:rsidRPr="0060627C" w:rsidRDefault="006D5CC4" w:rsidP="0068492C">
            <w:pPr>
              <w:spacing w:after="120"/>
              <w:jc w:val="center"/>
            </w:pPr>
            <w:r w:rsidRPr="0060627C">
              <w:rPr>
                <w:bCs/>
              </w:rPr>
              <w:t xml:space="preserve"> </w:t>
            </w:r>
            <w:r w:rsidRPr="0060627C">
              <w:rPr>
                <w:bCs/>
                <w:lang w:val="vi-VN"/>
              </w:rPr>
              <w:t>15</w:t>
            </w:r>
          </w:p>
        </w:tc>
        <w:tc>
          <w:tcPr>
            <w:tcW w:w="3740" w:type="dxa"/>
            <w:shd w:val="clear" w:color="auto" w:fill="auto"/>
            <w:vAlign w:val="center"/>
            <w:hideMark/>
          </w:tcPr>
          <w:p w14:paraId="73F3E2C3" w14:textId="77777777" w:rsidR="006D5CC4" w:rsidRPr="0060627C" w:rsidRDefault="006D5CC4" w:rsidP="0068492C">
            <w:pPr>
              <w:keepNext/>
              <w:spacing w:after="120"/>
              <w:outlineLvl w:val="0"/>
              <w:rPr>
                <w:kern w:val="32"/>
                <w:lang w:val="vi-VN"/>
              </w:rPr>
            </w:pPr>
            <w:r w:rsidRPr="0060627C">
              <w:rPr>
                <w:kern w:val="32"/>
                <w:lang w:val="vi-VN"/>
              </w:rPr>
              <w:t>Bài 1</w:t>
            </w:r>
            <w:r w:rsidRPr="0060627C">
              <w:rPr>
                <w:kern w:val="32"/>
              </w:rPr>
              <w:t>5</w:t>
            </w:r>
            <w:r w:rsidRPr="0060627C">
              <w:rPr>
                <w:kern w:val="32"/>
                <w:lang w:val="vi-VN"/>
              </w:rPr>
              <w:t>. Vận hành máy tiện CNC</w:t>
            </w:r>
          </w:p>
          <w:p w14:paraId="6E4F4FAB" w14:textId="77777777" w:rsidR="006D5CC4" w:rsidRPr="0060627C" w:rsidRDefault="006D5CC4" w:rsidP="0068492C">
            <w:pPr>
              <w:spacing w:after="120"/>
              <w:rPr>
                <w:lang w:val="vi-VN"/>
              </w:rPr>
            </w:pPr>
            <w:r w:rsidRPr="0060627C">
              <w:rPr>
                <w:lang w:val="vi-VN"/>
              </w:rPr>
              <w:t>1. Gá dao, đo kích thước dao và nhập thông số kích thước vào bộ nhớ dao</w:t>
            </w:r>
          </w:p>
          <w:p w14:paraId="73B05006" w14:textId="77777777" w:rsidR="006D5CC4" w:rsidRPr="0060627C" w:rsidRDefault="006D5CC4" w:rsidP="0068492C">
            <w:pPr>
              <w:spacing w:after="120"/>
              <w:rPr>
                <w:lang w:val="vi-VN"/>
              </w:rPr>
            </w:pPr>
            <w:r w:rsidRPr="0060627C">
              <w:rPr>
                <w:lang w:val="vi-VN"/>
              </w:rPr>
              <w:t>2.  Gá phôi</w:t>
            </w:r>
          </w:p>
          <w:p w14:paraId="4DFAEE97" w14:textId="77777777" w:rsidR="006D5CC4" w:rsidRPr="0060627C" w:rsidRDefault="006D5CC4" w:rsidP="0068492C">
            <w:pPr>
              <w:spacing w:after="120"/>
              <w:rPr>
                <w:lang w:val="vi-VN"/>
              </w:rPr>
            </w:pPr>
            <w:r w:rsidRPr="0060627C">
              <w:rPr>
                <w:lang w:val="vi-VN"/>
              </w:rPr>
              <w:t>3. Xác định tọa độ chi tiết.</w:t>
            </w:r>
          </w:p>
          <w:p w14:paraId="2E9FECCD" w14:textId="77777777" w:rsidR="006D5CC4" w:rsidRPr="0060627C" w:rsidRDefault="006D5CC4" w:rsidP="0068492C">
            <w:pPr>
              <w:spacing w:after="120"/>
              <w:rPr>
                <w:lang w:val="vi-VN"/>
              </w:rPr>
            </w:pPr>
            <w:r w:rsidRPr="0060627C">
              <w:rPr>
                <w:lang w:val="vi-VN"/>
              </w:rPr>
              <w:t>4. Thiết lập chế độ vận hành</w:t>
            </w:r>
          </w:p>
          <w:p w14:paraId="484C3510" w14:textId="77777777" w:rsidR="006D5CC4" w:rsidRPr="0060627C" w:rsidRDefault="006D5CC4" w:rsidP="0068492C">
            <w:pPr>
              <w:spacing w:after="120"/>
              <w:rPr>
                <w:lang w:val="vi-VN"/>
              </w:rPr>
            </w:pPr>
            <w:r w:rsidRPr="0060627C">
              <w:rPr>
                <w:lang w:val="vi-VN"/>
              </w:rPr>
              <w:t>5. Chạy chương trình gia công</w:t>
            </w:r>
          </w:p>
          <w:p w14:paraId="2E9C7052" w14:textId="77777777" w:rsidR="006D5CC4" w:rsidRPr="0060627C" w:rsidRDefault="006D5CC4" w:rsidP="0068492C">
            <w:pPr>
              <w:spacing w:after="120"/>
              <w:rPr>
                <w:lang w:val="vi-VN"/>
              </w:rPr>
            </w:pPr>
            <w:r w:rsidRPr="0060627C">
              <w:rPr>
                <w:lang w:val="vi-VN"/>
              </w:rPr>
              <w:t>6. Kiểm tra</w:t>
            </w:r>
          </w:p>
        </w:tc>
        <w:tc>
          <w:tcPr>
            <w:tcW w:w="900" w:type="dxa"/>
            <w:shd w:val="clear" w:color="auto" w:fill="auto"/>
            <w:hideMark/>
          </w:tcPr>
          <w:p w14:paraId="428DB488" w14:textId="77777777" w:rsidR="006D5CC4" w:rsidRPr="0060627C" w:rsidRDefault="006D5CC4" w:rsidP="0068492C">
            <w:pPr>
              <w:spacing w:after="120"/>
              <w:jc w:val="center"/>
              <w:rPr>
                <w:b/>
                <w:bCs/>
              </w:rPr>
            </w:pPr>
            <w:r w:rsidRPr="0060627C">
              <w:rPr>
                <w:b/>
                <w:bCs/>
              </w:rPr>
              <w:t>30</w:t>
            </w:r>
          </w:p>
          <w:p w14:paraId="5153AED4" w14:textId="77777777" w:rsidR="006D5CC4" w:rsidRPr="0060627C" w:rsidRDefault="006D5CC4" w:rsidP="0068492C">
            <w:pPr>
              <w:spacing w:after="120"/>
              <w:jc w:val="center"/>
              <w:rPr>
                <w:b/>
                <w:bCs/>
              </w:rPr>
            </w:pPr>
          </w:p>
          <w:p w14:paraId="1266EAA9" w14:textId="77777777" w:rsidR="006D5CC4" w:rsidRPr="0060627C" w:rsidRDefault="006D5CC4" w:rsidP="0068492C">
            <w:pPr>
              <w:spacing w:after="120"/>
              <w:jc w:val="center"/>
              <w:rPr>
                <w:bCs/>
              </w:rPr>
            </w:pPr>
            <w:r w:rsidRPr="0060627C">
              <w:rPr>
                <w:bCs/>
              </w:rPr>
              <w:t>2,5</w:t>
            </w:r>
          </w:p>
          <w:p w14:paraId="1145219A" w14:textId="77777777" w:rsidR="006D5CC4" w:rsidRPr="0060627C" w:rsidRDefault="006D5CC4" w:rsidP="0068492C">
            <w:pPr>
              <w:spacing w:after="120"/>
              <w:jc w:val="center"/>
              <w:rPr>
                <w:bCs/>
              </w:rPr>
            </w:pPr>
          </w:p>
          <w:p w14:paraId="2426BA02" w14:textId="77777777" w:rsidR="006D5CC4" w:rsidRPr="0060627C" w:rsidRDefault="006D5CC4" w:rsidP="0068492C">
            <w:pPr>
              <w:spacing w:after="120"/>
              <w:jc w:val="center"/>
              <w:rPr>
                <w:bCs/>
              </w:rPr>
            </w:pPr>
            <w:r w:rsidRPr="0060627C">
              <w:rPr>
                <w:bCs/>
              </w:rPr>
              <w:t>4,5</w:t>
            </w:r>
          </w:p>
          <w:p w14:paraId="7CBAA6E1" w14:textId="77777777" w:rsidR="006D5CC4" w:rsidRPr="0060627C" w:rsidRDefault="006D5CC4" w:rsidP="0068492C">
            <w:pPr>
              <w:spacing w:after="120"/>
              <w:jc w:val="center"/>
              <w:rPr>
                <w:bCs/>
              </w:rPr>
            </w:pPr>
            <w:r w:rsidRPr="0060627C">
              <w:rPr>
                <w:bCs/>
              </w:rPr>
              <w:t>6,5</w:t>
            </w:r>
          </w:p>
          <w:p w14:paraId="1FA102DF" w14:textId="77777777" w:rsidR="006D5CC4" w:rsidRPr="0060627C" w:rsidRDefault="006D5CC4" w:rsidP="0068492C">
            <w:pPr>
              <w:spacing w:after="120"/>
              <w:jc w:val="center"/>
              <w:rPr>
                <w:bCs/>
              </w:rPr>
            </w:pPr>
            <w:r w:rsidRPr="0060627C">
              <w:rPr>
                <w:bCs/>
              </w:rPr>
              <w:t>9,5</w:t>
            </w:r>
          </w:p>
          <w:p w14:paraId="7EF7E5AC" w14:textId="77777777" w:rsidR="006D5CC4" w:rsidRPr="0060627C" w:rsidRDefault="006D5CC4" w:rsidP="0068492C">
            <w:pPr>
              <w:spacing w:after="120"/>
              <w:jc w:val="center"/>
              <w:rPr>
                <w:bCs/>
              </w:rPr>
            </w:pPr>
            <w:r w:rsidRPr="0060627C">
              <w:rPr>
                <w:bCs/>
              </w:rPr>
              <w:t>5</w:t>
            </w:r>
          </w:p>
          <w:p w14:paraId="0732EE53" w14:textId="77777777" w:rsidR="006D5CC4" w:rsidRPr="0060627C" w:rsidRDefault="006D5CC4" w:rsidP="0068492C">
            <w:pPr>
              <w:spacing w:after="120"/>
              <w:jc w:val="center"/>
            </w:pPr>
            <w:r w:rsidRPr="0060627C">
              <w:rPr>
                <w:bCs/>
              </w:rPr>
              <w:t>2</w:t>
            </w:r>
          </w:p>
        </w:tc>
        <w:tc>
          <w:tcPr>
            <w:tcW w:w="990" w:type="dxa"/>
            <w:shd w:val="clear" w:color="auto" w:fill="auto"/>
            <w:hideMark/>
          </w:tcPr>
          <w:p w14:paraId="47ED9CED" w14:textId="77777777" w:rsidR="006D5CC4" w:rsidRPr="0060627C" w:rsidRDefault="006D5CC4" w:rsidP="0068492C">
            <w:pPr>
              <w:spacing w:after="120"/>
              <w:jc w:val="center"/>
              <w:rPr>
                <w:b/>
                <w:bCs/>
                <w:lang w:val="vi-VN"/>
              </w:rPr>
            </w:pPr>
            <w:r w:rsidRPr="0060627C">
              <w:rPr>
                <w:b/>
                <w:bCs/>
                <w:lang w:val="vi-VN"/>
              </w:rPr>
              <w:t>3</w:t>
            </w:r>
          </w:p>
          <w:p w14:paraId="01AA0179" w14:textId="77777777" w:rsidR="006D5CC4" w:rsidRPr="0060627C" w:rsidRDefault="006D5CC4" w:rsidP="0068492C">
            <w:pPr>
              <w:spacing w:after="120"/>
              <w:jc w:val="center"/>
              <w:rPr>
                <w:b/>
                <w:bCs/>
              </w:rPr>
            </w:pPr>
          </w:p>
          <w:p w14:paraId="72073C78" w14:textId="77777777" w:rsidR="006D5CC4" w:rsidRPr="0060627C" w:rsidRDefault="006D5CC4" w:rsidP="0068492C">
            <w:pPr>
              <w:spacing w:after="120"/>
              <w:jc w:val="center"/>
              <w:rPr>
                <w:bCs/>
              </w:rPr>
            </w:pPr>
            <w:r w:rsidRPr="0060627C">
              <w:rPr>
                <w:bCs/>
              </w:rPr>
              <w:t>0,5</w:t>
            </w:r>
          </w:p>
          <w:p w14:paraId="1AA7CCAC" w14:textId="77777777" w:rsidR="006D5CC4" w:rsidRPr="0060627C" w:rsidRDefault="006D5CC4" w:rsidP="0068492C">
            <w:pPr>
              <w:spacing w:after="120"/>
              <w:jc w:val="center"/>
              <w:rPr>
                <w:bCs/>
              </w:rPr>
            </w:pPr>
          </w:p>
          <w:p w14:paraId="326391EA" w14:textId="77777777" w:rsidR="006D5CC4" w:rsidRPr="0060627C" w:rsidRDefault="006D5CC4" w:rsidP="0068492C">
            <w:pPr>
              <w:spacing w:after="120"/>
              <w:jc w:val="center"/>
              <w:rPr>
                <w:bCs/>
              </w:rPr>
            </w:pPr>
            <w:r w:rsidRPr="0060627C">
              <w:rPr>
                <w:bCs/>
              </w:rPr>
              <w:t>0,5</w:t>
            </w:r>
          </w:p>
          <w:p w14:paraId="30E19706" w14:textId="77777777" w:rsidR="006D5CC4" w:rsidRPr="0060627C" w:rsidRDefault="006D5CC4" w:rsidP="0068492C">
            <w:pPr>
              <w:spacing w:after="120"/>
              <w:jc w:val="center"/>
              <w:rPr>
                <w:bCs/>
              </w:rPr>
            </w:pPr>
            <w:r w:rsidRPr="0060627C">
              <w:rPr>
                <w:bCs/>
              </w:rPr>
              <w:t>0,5</w:t>
            </w:r>
          </w:p>
          <w:p w14:paraId="596B92ED" w14:textId="77777777" w:rsidR="006D5CC4" w:rsidRPr="0060627C" w:rsidRDefault="006D5CC4" w:rsidP="0068492C">
            <w:pPr>
              <w:spacing w:after="120"/>
              <w:jc w:val="center"/>
              <w:rPr>
                <w:bCs/>
              </w:rPr>
            </w:pPr>
            <w:r w:rsidRPr="0060627C">
              <w:rPr>
                <w:bCs/>
              </w:rPr>
              <w:t>0,5</w:t>
            </w:r>
          </w:p>
          <w:p w14:paraId="0EF06E75" w14:textId="77777777" w:rsidR="006D5CC4" w:rsidRPr="0060627C" w:rsidRDefault="006D5CC4" w:rsidP="0068492C">
            <w:pPr>
              <w:spacing w:after="120"/>
              <w:jc w:val="center"/>
              <w:rPr>
                <w:bCs/>
              </w:rPr>
            </w:pPr>
            <w:r w:rsidRPr="0060627C">
              <w:rPr>
                <w:bCs/>
              </w:rPr>
              <w:t>1</w:t>
            </w:r>
          </w:p>
          <w:p w14:paraId="38CA489C" w14:textId="77777777" w:rsidR="006D5CC4" w:rsidRPr="0060627C" w:rsidRDefault="006D5CC4" w:rsidP="0068492C">
            <w:pPr>
              <w:spacing w:after="120"/>
              <w:jc w:val="center"/>
              <w:rPr>
                <w:bCs/>
              </w:rPr>
            </w:pPr>
            <w:r w:rsidRPr="0060627C">
              <w:rPr>
                <w:bCs/>
              </w:rPr>
              <w:t>0</w:t>
            </w:r>
          </w:p>
        </w:tc>
        <w:tc>
          <w:tcPr>
            <w:tcW w:w="1710" w:type="dxa"/>
            <w:shd w:val="clear" w:color="auto" w:fill="auto"/>
            <w:hideMark/>
          </w:tcPr>
          <w:p w14:paraId="435054CD" w14:textId="77777777" w:rsidR="006D5CC4" w:rsidRPr="0060627C" w:rsidRDefault="006D5CC4" w:rsidP="0068492C">
            <w:pPr>
              <w:spacing w:after="120"/>
              <w:jc w:val="center"/>
              <w:rPr>
                <w:b/>
                <w:bCs/>
              </w:rPr>
            </w:pPr>
            <w:r w:rsidRPr="0060627C">
              <w:rPr>
                <w:b/>
                <w:bCs/>
              </w:rPr>
              <w:t>25</w:t>
            </w:r>
          </w:p>
          <w:p w14:paraId="7BD204ED" w14:textId="77777777" w:rsidR="006D5CC4" w:rsidRPr="0060627C" w:rsidRDefault="006D5CC4" w:rsidP="0068492C">
            <w:pPr>
              <w:spacing w:after="120"/>
              <w:jc w:val="center"/>
              <w:rPr>
                <w:b/>
                <w:bCs/>
              </w:rPr>
            </w:pPr>
          </w:p>
          <w:p w14:paraId="4313EABD" w14:textId="77777777" w:rsidR="006D5CC4" w:rsidRPr="0060627C" w:rsidRDefault="006D5CC4" w:rsidP="0068492C">
            <w:pPr>
              <w:spacing w:after="120"/>
              <w:jc w:val="center"/>
              <w:rPr>
                <w:bCs/>
              </w:rPr>
            </w:pPr>
            <w:r w:rsidRPr="0060627C">
              <w:rPr>
                <w:bCs/>
              </w:rPr>
              <w:t>2</w:t>
            </w:r>
          </w:p>
          <w:p w14:paraId="6E212B33" w14:textId="77777777" w:rsidR="006D5CC4" w:rsidRPr="0060627C" w:rsidRDefault="006D5CC4" w:rsidP="0068492C">
            <w:pPr>
              <w:spacing w:after="120"/>
              <w:jc w:val="center"/>
              <w:rPr>
                <w:bCs/>
              </w:rPr>
            </w:pPr>
          </w:p>
          <w:p w14:paraId="09833BDE" w14:textId="77777777" w:rsidR="006D5CC4" w:rsidRPr="0060627C" w:rsidRDefault="006D5CC4" w:rsidP="0068492C">
            <w:pPr>
              <w:spacing w:after="120"/>
              <w:jc w:val="center"/>
              <w:rPr>
                <w:bCs/>
              </w:rPr>
            </w:pPr>
            <w:r w:rsidRPr="0060627C">
              <w:rPr>
                <w:bCs/>
              </w:rPr>
              <w:t>4</w:t>
            </w:r>
          </w:p>
          <w:p w14:paraId="0A9C5C57" w14:textId="77777777" w:rsidR="006D5CC4" w:rsidRPr="0060627C" w:rsidRDefault="006D5CC4" w:rsidP="0068492C">
            <w:pPr>
              <w:spacing w:after="120"/>
              <w:jc w:val="center"/>
              <w:rPr>
                <w:bCs/>
              </w:rPr>
            </w:pPr>
            <w:r w:rsidRPr="0060627C">
              <w:rPr>
                <w:bCs/>
              </w:rPr>
              <w:t>6</w:t>
            </w:r>
          </w:p>
          <w:p w14:paraId="2B8F1AEC" w14:textId="77777777" w:rsidR="006D5CC4" w:rsidRPr="0060627C" w:rsidRDefault="006D5CC4" w:rsidP="0068492C">
            <w:pPr>
              <w:spacing w:after="120"/>
              <w:jc w:val="center"/>
              <w:rPr>
                <w:bCs/>
              </w:rPr>
            </w:pPr>
            <w:r w:rsidRPr="0060627C">
              <w:rPr>
                <w:bCs/>
              </w:rPr>
              <w:t>9</w:t>
            </w:r>
          </w:p>
          <w:p w14:paraId="2C0894BF" w14:textId="77777777" w:rsidR="006D5CC4" w:rsidRPr="0060627C" w:rsidRDefault="006D5CC4" w:rsidP="0068492C">
            <w:pPr>
              <w:spacing w:after="120"/>
              <w:jc w:val="center"/>
              <w:rPr>
                <w:bCs/>
              </w:rPr>
            </w:pPr>
            <w:r w:rsidRPr="0060627C">
              <w:rPr>
                <w:bCs/>
              </w:rPr>
              <w:t>4</w:t>
            </w:r>
          </w:p>
          <w:p w14:paraId="603F2206" w14:textId="77777777" w:rsidR="006D5CC4" w:rsidRPr="0060627C" w:rsidRDefault="006D5CC4" w:rsidP="0068492C">
            <w:pPr>
              <w:spacing w:after="120"/>
              <w:jc w:val="center"/>
            </w:pPr>
            <w:r w:rsidRPr="0060627C">
              <w:rPr>
                <w:bCs/>
              </w:rPr>
              <w:t>0</w:t>
            </w:r>
          </w:p>
        </w:tc>
        <w:tc>
          <w:tcPr>
            <w:tcW w:w="900" w:type="dxa"/>
          </w:tcPr>
          <w:p w14:paraId="71093AAF" w14:textId="77777777" w:rsidR="006D5CC4" w:rsidRPr="0060627C" w:rsidRDefault="006D5CC4" w:rsidP="0068492C">
            <w:pPr>
              <w:spacing w:after="120"/>
              <w:jc w:val="center"/>
              <w:rPr>
                <w:b/>
              </w:rPr>
            </w:pPr>
            <w:r w:rsidRPr="0060627C">
              <w:rPr>
                <w:b/>
              </w:rPr>
              <w:t>2</w:t>
            </w:r>
          </w:p>
          <w:p w14:paraId="0A1D4B1B" w14:textId="77777777" w:rsidR="006D5CC4" w:rsidRPr="0060627C" w:rsidRDefault="006D5CC4" w:rsidP="0068492C">
            <w:pPr>
              <w:spacing w:after="120"/>
              <w:jc w:val="center"/>
              <w:rPr>
                <w:b/>
              </w:rPr>
            </w:pPr>
          </w:p>
          <w:p w14:paraId="20D70448" w14:textId="77777777" w:rsidR="006D5CC4" w:rsidRPr="0060627C" w:rsidRDefault="006D5CC4" w:rsidP="0068492C">
            <w:pPr>
              <w:spacing w:after="120"/>
              <w:jc w:val="center"/>
              <w:rPr>
                <w:b/>
              </w:rPr>
            </w:pPr>
          </w:p>
          <w:p w14:paraId="73CBFDD8" w14:textId="77777777" w:rsidR="006D5CC4" w:rsidRPr="0060627C" w:rsidRDefault="006D5CC4" w:rsidP="0068492C">
            <w:pPr>
              <w:spacing w:after="120"/>
              <w:jc w:val="center"/>
              <w:rPr>
                <w:b/>
              </w:rPr>
            </w:pPr>
          </w:p>
          <w:p w14:paraId="73D63071" w14:textId="77777777" w:rsidR="006D5CC4" w:rsidRPr="0060627C" w:rsidRDefault="006D5CC4" w:rsidP="0068492C">
            <w:pPr>
              <w:spacing w:after="120"/>
              <w:jc w:val="center"/>
              <w:rPr>
                <w:b/>
              </w:rPr>
            </w:pPr>
          </w:p>
          <w:p w14:paraId="7B0D4B52" w14:textId="77777777" w:rsidR="006D5CC4" w:rsidRPr="0060627C" w:rsidRDefault="006D5CC4" w:rsidP="0068492C">
            <w:pPr>
              <w:spacing w:after="120"/>
              <w:jc w:val="center"/>
              <w:rPr>
                <w:b/>
              </w:rPr>
            </w:pPr>
          </w:p>
          <w:p w14:paraId="480F74C3" w14:textId="77777777" w:rsidR="006D5CC4" w:rsidRPr="0060627C" w:rsidRDefault="006D5CC4" w:rsidP="0068492C">
            <w:pPr>
              <w:spacing w:after="120"/>
              <w:jc w:val="center"/>
              <w:rPr>
                <w:b/>
              </w:rPr>
            </w:pPr>
          </w:p>
          <w:p w14:paraId="13FF2CF1" w14:textId="77777777" w:rsidR="006D5CC4" w:rsidRPr="0060627C" w:rsidRDefault="006D5CC4" w:rsidP="0068492C">
            <w:pPr>
              <w:spacing w:after="120"/>
              <w:jc w:val="center"/>
            </w:pPr>
          </w:p>
          <w:p w14:paraId="3F6BD3B2" w14:textId="77777777" w:rsidR="006D5CC4" w:rsidRPr="0060627C" w:rsidRDefault="006D5CC4" w:rsidP="0068492C">
            <w:pPr>
              <w:spacing w:after="120"/>
              <w:jc w:val="center"/>
            </w:pPr>
            <w:r w:rsidRPr="0060627C">
              <w:t>2</w:t>
            </w:r>
          </w:p>
        </w:tc>
      </w:tr>
      <w:tr w:rsidR="006D5CC4" w:rsidRPr="0060627C" w14:paraId="5E8F81D5" w14:textId="77777777" w:rsidTr="0068492C">
        <w:trPr>
          <w:trHeight w:val="702"/>
        </w:trPr>
        <w:tc>
          <w:tcPr>
            <w:tcW w:w="865" w:type="dxa"/>
            <w:shd w:val="clear" w:color="auto" w:fill="auto"/>
            <w:vAlign w:val="center"/>
            <w:hideMark/>
          </w:tcPr>
          <w:p w14:paraId="298A82A4" w14:textId="77777777" w:rsidR="006D5CC4" w:rsidRPr="0060627C" w:rsidRDefault="006D5CC4" w:rsidP="0068492C">
            <w:pPr>
              <w:spacing w:after="120"/>
              <w:jc w:val="both"/>
            </w:pPr>
            <w:r w:rsidRPr="0060627C">
              <w:rPr>
                <w:bCs/>
                <w:lang w:val="vi-VN"/>
              </w:rPr>
              <w:t> </w:t>
            </w:r>
          </w:p>
        </w:tc>
        <w:tc>
          <w:tcPr>
            <w:tcW w:w="3740" w:type="dxa"/>
            <w:shd w:val="clear" w:color="auto" w:fill="auto"/>
            <w:vAlign w:val="center"/>
            <w:hideMark/>
          </w:tcPr>
          <w:p w14:paraId="41C296C9" w14:textId="77777777" w:rsidR="006D5CC4" w:rsidRPr="0060627C" w:rsidRDefault="006D5CC4" w:rsidP="0068492C">
            <w:pPr>
              <w:spacing w:after="120"/>
              <w:jc w:val="center"/>
              <w:rPr>
                <w:b/>
                <w:bCs/>
              </w:rPr>
            </w:pPr>
            <w:r w:rsidRPr="0060627C">
              <w:rPr>
                <w:b/>
                <w:bCs/>
                <w:lang w:val="vi-VN"/>
              </w:rPr>
              <w:t>Cộng</w:t>
            </w:r>
          </w:p>
        </w:tc>
        <w:tc>
          <w:tcPr>
            <w:tcW w:w="900" w:type="dxa"/>
            <w:shd w:val="clear" w:color="auto" w:fill="auto"/>
            <w:vAlign w:val="center"/>
            <w:hideMark/>
          </w:tcPr>
          <w:p w14:paraId="611F6240" w14:textId="77777777" w:rsidR="006D5CC4" w:rsidRPr="0060627C" w:rsidRDefault="006D5CC4" w:rsidP="0068492C">
            <w:pPr>
              <w:spacing w:after="120"/>
              <w:jc w:val="center"/>
              <w:rPr>
                <w:b/>
                <w:bCs/>
              </w:rPr>
            </w:pPr>
            <w:r w:rsidRPr="0060627C">
              <w:rPr>
                <w:b/>
                <w:bCs/>
              </w:rPr>
              <w:t>120</w:t>
            </w:r>
          </w:p>
        </w:tc>
        <w:tc>
          <w:tcPr>
            <w:tcW w:w="990" w:type="dxa"/>
            <w:shd w:val="clear" w:color="auto" w:fill="auto"/>
            <w:vAlign w:val="center"/>
            <w:hideMark/>
          </w:tcPr>
          <w:p w14:paraId="0C092B29" w14:textId="77777777" w:rsidR="006D5CC4" w:rsidRPr="0060627C" w:rsidRDefault="006D5CC4" w:rsidP="0068492C">
            <w:pPr>
              <w:spacing w:after="120"/>
              <w:jc w:val="center"/>
              <w:rPr>
                <w:b/>
                <w:bCs/>
              </w:rPr>
            </w:pPr>
            <w:r w:rsidRPr="0060627C">
              <w:rPr>
                <w:b/>
                <w:bCs/>
                <w:lang w:val="vi-VN"/>
              </w:rPr>
              <w:t>30</w:t>
            </w:r>
          </w:p>
        </w:tc>
        <w:tc>
          <w:tcPr>
            <w:tcW w:w="1710" w:type="dxa"/>
            <w:shd w:val="clear" w:color="auto" w:fill="auto"/>
            <w:vAlign w:val="center"/>
            <w:hideMark/>
          </w:tcPr>
          <w:p w14:paraId="56C98BAD" w14:textId="77777777" w:rsidR="006D5CC4" w:rsidRPr="0060627C" w:rsidRDefault="006D5CC4" w:rsidP="0068492C">
            <w:pPr>
              <w:spacing w:after="120"/>
              <w:jc w:val="center"/>
              <w:rPr>
                <w:b/>
                <w:bCs/>
              </w:rPr>
            </w:pPr>
            <w:r w:rsidRPr="0060627C">
              <w:rPr>
                <w:b/>
                <w:bCs/>
              </w:rPr>
              <w:t>86</w:t>
            </w:r>
          </w:p>
        </w:tc>
        <w:tc>
          <w:tcPr>
            <w:tcW w:w="900" w:type="dxa"/>
            <w:shd w:val="clear" w:color="auto" w:fill="auto"/>
            <w:vAlign w:val="center"/>
            <w:hideMark/>
          </w:tcPr>
          <w:p w14:paraId="0D004624" w14:textId="77777777" w:rsidR="006D5CC4" w:rsidRPr="0060627C" w:rsidRDefault="006D5CC4" w:rsidP="0068492C">
            <w:pPr>
              <w:spacing w:after="120"/>
              <w:jc w:val="center"/>
              <w:rPr>
                <w:b/>
                <w:bCs/>
              </w:rPr>
            </w:pPr>
            <w:r w:rsidRPr="0060627C">
              <w:rPr>
                <w:b/>
                <w:bCs/>
              </w:rPr>
              <w:t>4</w:t>
            </w:r>
          </w:p>
        </w:tc>
      </w:tr>
    </w:tbl>
    <w:p w14:paraId="4274AF68" w14:textId="77777777" w:rsidR="006D5CC4" w:rsidRPr="0060627C" w:rsidRDefault="006D5CC4" w:rsidP="006D5CC4">
      <w:pPr>
        <w:spacing w:after="120"/>
        <w:rPr>
          <w:i/>
          <w:lang w:val="vi-VN"/>
        </w:rPr>
      </w:pPr>
    </w:p>
    <w:p w14:paraId="1179F942" w14:textId="77777777" w:rsidR="006D5CC4" w:rsidRPr="0060627C" w:rsidRDefault="006D5CC4" w:rsidP="006D5CC4">
      <w:pPr>
        <w:spacing w:after="120"/>
        <w:rPr>
          <w:b/>
          <w:bCs/>
          <w:lang w:val="vi-VN"/>
        </w:rPr>
      </w:pPr>
      <w:r w:rsidRPr="0060627C">
        <w:rPr>
          <w:b/>
          <w:bCs/>
          <w:lang w:val="vi-VN"/>
        </w:rPr>
        <w:t>2. Nội dung chi tiết:</w:t>
      </w:r>
    </w:p>
    <w:p w14:paraId="0F5C0F9A" w14:textId="77777777" w:rsidR="006D5CC4" w:rsidRPr="0060627C" w:rsidRDefault="006D5CC4" w:rsidP="006D5CC4">
      <w:pPr>
        <w:spacing w:after="120"/>
        <w:jc w:val="center"/>
        <w:rPr>
          <w:b/>
          <w:bCs/>
          <w:lang w:val="vi-VN"/>
        </w:rPr>
      </w:pPr>
      <w:r w:rsidRPr="0060627C">
        <w:rPr>
          <w:lang w:val="vi-VN"/>
        </w:rPr>
        <w:t xml:space="preserve">Bài 1. </w:t>
      </w:r>
      <w:r w:rsidRPr="0060627C">
        <w:rPr>
          <w:b/>
          <w:lang w:val="vi-VN"/>
        </w:rPr>
        <w:t xml:space="preserve">Khái quát chung về kỹ thuật CNC       </w:t>
      </w:r>
      <w:r w:rsidRPr="0060627C">
        <w:rPr>
          <w:b/>
          <w:lang w:val="vi-VN"/>
        </w:rPr>
        <w:tab/>
      </w:r>
      <w:r w:rsidRPr="0060627C">
        <w:rPr>
          <w:b/>
          <w:lang w:val="vi-VN"/>
        </w:rPr>
        <w:tab/>
        <w:t xml:space="preserve"> </w:t>
      </w:r>
      <w:r w:rsidRPr="0060627C">
        <w:rPr>
          <w:lang w:val="vi-VN"/>
        </w:rPr>
        <w:t>Thời gian: 3 giờ</w:t>
      </w:r>
    </w:p>
    <w:p w14:paraId="59CF4A61" w14:textId="77777777" w:rsidR="006D5CC4" w:rsidRPr="0060627C" w:rsidRDefault="006D5CC4" w:rsidP="006D5CC4">
      <w:pPr>
        <w:spacing w:after="120"/>
        <w:rPr>
          <w:lang w:val="vi-VN"/>
        </w:rPr>
      </w:pPr>
      <w:r w:rsidRPr="0060627C">
        <w:t>1.</w:t>
      </w:r>
      <w:r w:rsidRPr="0060627C">
        <w:rPr>
          <w:lang w:val="vi-VN"/>
        </w:rPr>
        <w:t xml:space="preserve">Mục tiêu: </w:t>
      </w:r>
    </w:p>
    <w:p w14:paraId="0065575D" w14:textId="77777777" w:rsidR="006D5CC4" w:rsidRPr="0060627C" w:rsidRDefault="006D5CC4" w:rsidP="00670B77">
      <w:pPr>
        <w:numPr>
          <w:ilvl w:val="0"/>
          <w:numId w:val="115"/>
        </w:numPr>
        <w:spacing w:after="120"/>
        <w:ind w:hanging="213"/>
        <w:rPr>
          <w:lang w:val="vi-VN"/>
        </w:rPr>
      </w:pPr>
      <w:r w:rsidRPr="0060627C">
        <w:rPr>
          <w:lang w:val="vi-VN"/>
        </w:rPr>
        <w:t>Trình bày được quá trình phát triển của kỹ thuật CNC và các loại máy gia công sử dụng kỹ thuật NC và CNC</w:t>
      </w:r>
    </w:p>
    <w:p w14:paraId="4AD54262" w14:textId="77777777" w:rsidR="006D5CC4" w:rsidRPr="0060627C" w:rsidRDefault="006D5CC4" w:rsidP="00670B77">
      <w:pPr>
        <w:numPr>
          <w:ilvl w:val="0"/>
          <w:numId w:val="115"/>
        </w:numPr>
        <w:spacing w:after="120"/>
        <w:ind w:hanging="213"/>
        <w:rPr>
          <w:lang w:val="vi-VN"/>
        </w:rPr>
      </w:pPr>
      <w:r w:rsidRPr="0060627C">
        <w:rPr>
          <w:lang w:val="vi-VN"/>
        </w:rPr>
        <w:t>Nêu rõ tình hình trang bị ứng dụng kỹ thuật CNC ở nước ta hiện nay</w:t>
      </w:r>
    </w:p>
    <w:p w14:paraId="72607AE6" w14:textId="77777777" w:rsidR="006D5CC4" w:rsidRPr="0060627C" w:rsidRDefault="006D5CC4" w:rsidP="006D5CC4">
      <w:pPr>
        <w:tabs>
          <w:tab w:val="left" w:pos="4500"/>
        </w:tabs>
        <w:spacing w:after="120"/>
        <w:jc w:val="both"/>
        <w:rPr>
          <w:bCs/>
          <w:lang w:val="vi-VN"/>
        </w:rPr>
      </w:pPr>
      <w:r w:rsidRPr="0060627C">
        <w:rPr>
          <w:lang w:val="vi-VN"/>
        </w:rPr>
        <w:t xml:space="preserve">2.Nội dung: </w:t>
      </w:r>
      <w:r w:rsidRPr="0060627C">
        <w:rPr>
          <w:lang w:val="vi-VN"/>
        </w:rPr>
        <w:tab/>
        <w:t xml:space="preserve"> </w:t>
      </w:r>
    </w:p>
    <w:p w14:paraId="7A57B4D9" w14:textId="77777777" w:rsidR="006D5CC4" w:rsidRPr="0060627C" w:rsidRDefault="006D5CC4" w:rsidP="006D5CC4">
      <w:pPr>
        <w:spacing w:after="120"/>
        <w:ind w:left="327"/>
        <w:rPr>
          <w:lang w:val="vi-VN"/>
        </w:rPr>
      </w:pPr>
      <w:r w:rsidRPr="0060627C">
        <w:rPr>
          <w:lang w:val="vi-VN"/>
        </w:rPr>
        <w:t>2.1. Quá trình phát triển của kỹ thuật CNC</w:t>
      </w:r>
    </w:p>
    <w:p w14:paraId="11C1ED3C" w14:textId="77777777" w:rsidR="006D5CC4" w:rsidRPr="0060627C" w:rsidRDefault="006D5CC4" w:rsidP="006D5CC4">
      <w:pPr>
        <w:spacing w:after="120"/>
        <w:ind w:left="327"/>
        <w:rPr>
          <w:lang w:val="vi-VN"/>
        </w:rPr>
      </w:pPr>
      <w:r w:rsidRPr="0060627C">
        <w:rPr>
          <w:lang w:val="vi-VN"/>
        </w:rPr>
        <w:t>2.2.  Các loại máy gia công sử dụng kỹ thuật NC và CNC</w:t>
      </w:r>
    </w:p>
    <w:p w14:paraId="57B6C8C6" w14:textId="77777777" w:rsidR="006D5CC4" w:rsidRPr="0060627C" w:rsidRDefault="006D5CC4" w:rsidP="006D5CC4">
      <w:pPr>
        <w:spacing w:after="120"/>
        <w:ind w:firstLine="327"/>
        <w:rPr>
          <w:lang w:val="vi-VN"/>
        </w:rPr>
      </w:pPr>
      <w:r w:rsidRPr="0060627C">
        <w:rPr>
          <w:lang w:val="vi-VN"/>
        </w:rPr>
        <w:t>2.3. Tình hình trang bị ứng dụng kỹ thuật CNC ở nước ta hiện nay</w:t>
      </w:r>
    </w:p>
    <w:p w14:paraId="1A4133B1" w14:textId="77777777" w:rsidR="006D5CC4" w:rsidRPr="0060627C" w:rsidRDefault="006D5CC4" w:rsidP="006D5CC4">
      <w:pPr>
        <w:tabs>
          <w:tab w:val="left" w:pos="4500"/>
        </w:tabs>
        <w:spacing w:after="120"/>
        <w:jc w:val="both"/>
        <w:rPr>
          <w:lang w:val="vi-VN"/>
        </w:rPr>
      </w:pPr>
    </w:p>
    <w:p w14:paraId="5268C605" w14:textId="77777777" w:rsidR="006D5CC4" w:rsidRPr="0060627C" w:rsidRDefault="006D5CC4" w:rsidP="006D5CC4">
      <w:pPr>
        <w:tabs>
          <w:tab w:val="left" w:pos="4500"/>
        </w:tabs>
        <w:spacing w:after="120"/>
        <w:rPr>
          <w:b/>
          <w:bCs/>
          <w:lang w:val="vi-VN"/>
        </w:rPr>
      </w:pPr>
      <w:r w:rsidRPr="0060627C">
        <w:rPr>
          <w:bCs/>
          <w:lang w:val="vi-VN"/>
        </w:rPr>
        <w:t>Bài 2:</w:t>
      </w:r>
      <w:r w:rsidRPr="0060627C">
        <w:rPr>
          <w:b/>
          <w:bCs/>
          <w:lang w:val="vi-VN"/>
        </w:rPr>
        <w:t xml:space="preserve"> </w:t>
      </w:r>
      <w:r w:rsidRPr="0060627C">
        <w:rPr>
          <w:b/>
          <w:lang w:val="vi-VN"/>
        </w:rPr>
        <w:t>Các hệ thống điều khiển và dạng điều</w:t>
      </w:r>
      <w:r w:rsidRPr="0060627C">
        <w:rPr>
          <w:b/>
          <w:bCs/>
          <w:lang w:val="vi-VN"/>
        </w:rPr>
        <w:t xml:space="preserve"> khiển của máy CNC </w:t>
      </w:r>
    </w:p>
    <w:p w14:paraId="18819AEA" w14:textId="77777777" w:rsidR="006D5CC4" w:rsidRPr="0060627C" w:rsidRDefault="006D5CC4" w:rsidP="006D5CC4">
      <w:pPr>
        <w:tabs>
          <w:tab w:val="left" w:pos="4500"/>
        </w:tabs>
        <w:spacing w:after="120"/>
        <w:jc w:val="right"/>
        <w:rPr>
          <w:bCs/>
        </w:rPr>
      </w:pPr>
      <w:r w:rsidRPr="0060627C">
        <w:rPr>
          <w:lang w:val="vi-VN"/>
        </w:rPr>
        <w:t>Thời gian:</w:t>
      </w:r>
      <w:r w:rsidRPr="0060627C">
        <w:t xml:space="preserve"> 2 giờ</w:t>
      </w:r>
    </w:p>
    <w:p w14:paraId="3F20C877" w14:textId="77777777" w:rsidR="006D5CC4" w:rsidRPr="0060627C" w:rsidRDefault="006D5CC4" w:rsidP="006D5CC4">
      <w:pPr>
        <w:spacing w:after="120"/>
        <w:rPr>
          <w:lang w:val="vi-VN"/>
        </w:rPr>
      </w:pPr>
      <w:r w:rsidRPr="0060627C">
        <w:t>1.</w:t>
      </w:r>
      <w:r w:rsidRPr="0060627C">
        <w:rPr>
          <w:lang w:val="vi-VN"/>
        </w:rPr>
        <w:t xml:space="preserve">Mục tiêu: </w:t>
      </w:r>
    </w:p>
    <w:p w14:paraId="67B765AE" w14:textId="77777777" w:rsidR="006D5CC4" w:rsidRPr="0060627C" w:rsidRDefault="006D5CC4" w:rsidP="00670B77">
      <w:pPr>
        <w:numPr>
          <w:ilvl w:val="0"/>
          <w:numId w:val="257"/>
        </w:numPr>
        <w:rPr>
          <w:lang w:val="vi-VN"/>
        </w:rPr>
      </w:pPr>
      <w:r w:rsidRPr="0060627C">
        <w:rPr>
          <w:lang w:val="vi-VN"/>
        </w:rPr>
        <w:t>Trình bày được các dạng điều khiển và hệ điều khiển của máy CNC và ứng dụng của nó trong gia công các bề mặt cụ thể trên chi tiết.</w:t>
      </w:r>
    </w:p>
    <w:p w14:paraId="01C4A5FF" w14:textId="77777777" w:rsidR="006D5CC4" w:rsidRPr="0060627C" w:rsidRDefault="006D5CC4" w:rsidP="00670B77">
      <w:pPr>
        <w:numPr>
          <w:ilvl w:val="0"/>
          <w:numId w:val="257"/>
        </w:numPr>
        <w:rPr>
          <w:lang w:val="vi-VN"/>
        </w:rPr>
      </w:pPr>
      <w:r w:rsidRPr="0060627C">
        <w:rPr>
          <w:lang w:val="vi-VN"/>
        </w:rPr>
        <w:t>Ý thức an toàn vệ sinh công nghiệp.</w:t>
      </w:r>
    </w:p>
    <w:p w14:paraId="7020DCAF" w14:textId="77777777" w:rsidR="006D5CC4" w:rsidRPr="0060627C" w:rsidRDefault="006D5CC4" w:rsidP="006D5CC4">
      <w:pPr>
        <w:tabs>
          <w:tab w:val="left" w:pos="4500"/>
        </w:tabs>
        <w:spacing w:after="120"/>
        <w:jc w:val="both"/>
        <w:rPr>
          <w:bCs/>
          <w:lang w:val="vi-VN"/>
        </w:rPr>
      </w:pPr>
      <w:r w:rsidRPr="0060627C">
        <w:rPr>
          <w:lang w:val="vi-VN"/>
        </w:rPr>
        <w:t>2. Nội dung:</w:t>
      </w:r>
      <w:r w:rsidRPr="0060627C">
        <w:rPr>
          <w:lang w:val="vi-VN"/>
        </w:rPr>
        <w:tab/>
      </w:r>
    </w:p>
    <w:p w14:paraId="37BF167F" w14:textId="77777777" w:rsidR="006D5CC4" w:rsidRPr="0060627C" w:rsidRDefault="006D5CC4" w:rsidP="006D5CC4">
      <w:pPr>
        <w:spacing w:after="120"/>
        <w:ind w:left="327"/>
        <w:rPr>
          <w:lang w:val="vi-VN"/>
        </w:rPr>
      </w:pPr>
      <w:r w:rsidRPr="0060627C">
        <w:rPr>
          <w:lang w:val="vi-VN"/>
        </w:rPr>
        <w:lastRenderedPageBreak/>
        <w:t xml:space="preserve">2.1. Các dạng điều khiển         </w:t>
      </w:r>
    </w:p>
    <w:p w14:paraId="38CEC65A" w14:textId="77777777" w:rsidR="006D5CC4" w:rsidRPr="0060627C" w:rsidRDefault="006D5CC4" w:rsidP="006D5CC4">
      <w:pPr>
        <w:spacing w:after="120"/>
        <w:ind w:left="327"/>
        <w:rPr>
          <w:lang w:val="vi-VN"/>
        </w:rPr>
      </w:pPr>
      <w:r w:rsidRPr="0060627C">
        <w:rPr>
          <w:lang w:val="vi-VN"/>
        </w:rPr>
        <w:t>2.2.  Các hệ thống điều khiển</w:t>
      </w:r>
    </w:p>
    <w:p w14:paraId="6F9C37B8" w14:textId="77777777" w:rsidR="006D5CC4" w:rsidRPr="0060627C" w:rsidRDefault="006D5CC4" w:rsidP="006D5CC4">
      <w:pPr>
        <w:spacing w:after="120"/>
        <w:ind w:firstLine="327"/>
        <w:rPr>
          <w:bCs/>
          <w:lang w:val="vi-VN"/>
        </w:rPr>
      </w:pPr>
    </w:p>
    <w:p w14:paraId="5712838E" w14:textId="77777777" w:rsidR="006D5CC4" w:rsidRPr="0060627C" w:rsidRDefault="006D5CC4" w:rsidP="006D5CC4">
      <w:pPr>
        <w:keepNext/>
        <w:spacing w:after="120"/>
        <w:outlineLvl w:val="0"/>
        <w:rPr>
          <w:b/>
          <w:kern w:val="32"/>
          <w:lang w:val="vi-VN"/>
        </w:rPr>
      </w:pPr>
      <w:r w:rsidRPr="0060627C">
        <w:rPr>
          <w:kern w:val="32"/>
          <w:lang w:val="vi-VN"/>
        </w:rPr>
        <w:t xml:space="preserve">Bài 3. </w:t>
      </w:r>
      <w:r w:rsidRPr="0060627C">
        <w:rPr>
          <w:b/>
          <w:kern w:val="32"/>
          <w:lang w:val="vi-VN"/>
        </w:rPr>
        <w:t>Cấu tạo chung của máy tiện CNC và công tác bảo quản</w:t>
      </w:r>
    </w:p>
    <w:p w14:paraId="7C4DC635" w14:textId="77777777" w:rsidR="006D5CC4" w:rsidRPr="0060627C" w:rsidRDefault="006D5CC4" w:rsidP="006D5CC4">
      <w:pPr>
        <w:keepNext/>
        <w:spacing w:after="120"/>
        <w:outlineLvl w:val="0"/>
        <w:rPr>
          <w:b/>
          <w:bCs/>
          <w:i/>
          <w:kern w:val="32"/>
        </w:rPr>
      </w:pPr>
      <w:r w:rsidRPr="0060627C">
        <w:rPr>
          <w:b/>
          <w:kern w:val="32"/>
          <w:lang w:val="vi-VN"/>
        </w:rPr>
        <w:t xml:space="preserve">           bảo dưỡng máy</w:t>
      </w:r>
    </w:p>
    <w:p w14:paraId="4EB9E779" w14:textId="77777777" w:rsidR="006D5CC4" w:rsidRPr="0060627C" w:rsidRDefault="006D5CC4" w:rsidP="006D5CC4">
      <w:pPr>
        <w:keepNext/>
        <w:spacing w:after="120"/>
        <w:jc w:val="right"/>
        <w:outlineLvl w:val="0"/>
        <w:rPr>
          <w:kern w:val="32"/>
        </w:rPr>
      </w:pPr>
      <w:r w:rsidRPr="0060627C">
        <w:rPr>
          <w:bCs/>
          <w:kern w:val="32"/>
          <w:lang w:val="vi-VN"/>
        </w:rPr>
        <w:t>Thời gian:</w:t>
      </w:r>
      <w:r w:rsidRPr="0060627C">
        <w:rPr>
          <w:bCs/>
          <w:kern w:val="32"/>
        </w:rPr>
        <w:t xml:space="preserve"> 3 giờ</w:t>
      </w:r>
    </w:p>
    <w:p w14:paraId="4CF1EF7D" w14:textId="77777777" w:rsidR="006D5CC4" w:rsidRPr="0060627C" w:rsidRDefault="006D5CC4" w:rsidP="006D5CC4">
      <w:pPr>
        <w:spacing w:after="120"/>
        <w:rPr>
          <w:lang w:val="vi-VN"/>
        </w:rPr>
      </w:pPr>
      <w:r w:rsidRPr="0060627C">
        <w:t>1.</w:t>
      </w:r>
      <w:r w:rsidRPr="0060627C">
        <w:rPr>
          <w:lang w:val="vi-VN"/>
        </w:rPr>
        <w:t xml:space="preserve">Mục tiêu: </w:t>
      </w:r>
    </w:p>
    <w:p w14:paraId="787D62C7" w14:textId="77777777" w:rsidR="006D5CC4" w:rsidRPr="0060627C" w:rsidRDefault="006D5CC4" w:rsidP="00670B77">
      <w:pPr>
        <w:numPr>
          <w:ilvl w:val="0"/>
          <w:numId w:val="116"/>
        </w:numPr>
        <w:spacing w:after="120"/>
        <w:ind w:hanging="213"/>
        <w:jc w:val="both"/>
        <w:rPr>
          <w:lang w:val="vi-VN"/>
        </w:rPr>
      </w:pPr>
      <w:r w:rsidRPr="0060627C">
        <w:rPr>
          <w:lang w:val="vi-VN"/>
        </w:rPr>
        <w:t>Trình bày được cấu tạo chung của máy và các bộ phận chính của máy tiện CNC như ụ đứng, ụ động, mâm cặp, máy tính, hệ thống dao, bảng điều khiển...</w:t>
      </w:r>
    </w:p>
    <w:p w14:paraId="7D435A5C" w14:textId="77777777" w:rsidR="006D5CC4" w:rsidRPr="0060627C" w:rsidRDefault="006D5CC4" w:rsidP="006D5CC4">
      <w:pPr>
        <w:spacing w:after="120"/>
        <w:ind w:firstLine="284"/>
        <w:rPr>
          <w:lang w:val="vi-VN"/>
        </w:rPr>
      </w:pPr>
      <w:r w:rsidRPr="0060627C">
        <w:rPr>
          <w:lang w:val="vi-VN"/>
        </w:rPr>
        <w:t>-   Nêu được đặc tính kỹ thuật của máy CNC và công tác bảo quản, bảo dưỡng máy.</w:t>
      </w:r>
    </w:p>
    <w:p w14:paraId="1BEE752F" w14:textId="77777777" w:rsidR="006D5CC4" w:rsidRPr="0060627C" w:rsidRDefault="006D5CC4" w:rsidP="006D5CC4">
      <w:pPr>
        <w:spacing w:after="120"/>
        <w:ind w:firstLine="284"/>
        <w:rPr>
          <w:lang w:val="vi-VN"/>
        </w:rPr>
      </w:pPr>
      <w:r w:rsidRPr="0060627C">
        <w:rPr>
          <w:lang w:val="vi-VN"/>
        </w:rPr>
        <w:t>- Nâng cao ý thức về tầm quan trong của việc bảo quản bảo dưỡng máy</w:t>
      </w:r>
    </w:p>
    <w:p w14:paraId="261245FF"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lang w:val="vi-VN"/>
        </w:rPr>
        <w:tab/>
      </w:r>
    </w:p>
    <w:p w14:paraId="26140AC6" w14:textId="77777777" w:rsidR="006D5CC4" w:rsidRPr="0060627C" w:rsidRDefault="006D5CC4" w:rsidP="006D5CC4">
      <w:pPr>
        <w:spacing w:after="120"/>
        <w:ind w:left="327"/>
        <w:rPr>
          <w:lang w:val="vi-VN"/>
        </w:rPr>
      </w:pPr>
      <w:r w:rsidRPr="0060627C">
        <w:rPr>
          <w:lang w:val="vi-VN"/>
        </w:rPr>
        <w:t>2.1. Cấu tạo chung của máy tiện CNC</w:t>
      </w:r>
    </w:p>
    <w:p w14:paraId="69EE1E2D" w14:textId="77777777" w:rsidR="006D5CC4" w:rsidRPr="0060627C" w:rsidRDefault="006D5CC4" w:rsidP="006D5CC4">
      <w:pPr>
        <w:spacing w:after="120"/>
        <w:ind w:left="327"/>
        <w:rPr>
          <w:lang w:val="vi-VN"/>
        </w:rPr>
      </w:pPr>
      <w:r w:rsidRPr="0060627C">
        <w:rPr>
          <w:lang w:val="vi-VN"/>
        </w:rPr>
        <w:t>2.2.  Các bộ phận chính của máy</w:t>
      </w:r>
    </w:p>
    <w:p w14:paraId="6F0892CA" w14:textId="77777777" w:rsidR="006D5CC4" w:rsidRPr="0060627C" w:rsidRDefault="006D5CC4" w:rsidP="006D5CC4">
      <w:pPr>
        <w:spacing w:after="120"/>
        <w:ind w:left="327"/>
        <w:rPr>
          <w:lang w:val="vi-VN"/>
        </w:rPr>
      </w:pPr>
      <w:r w:rsidRPr="0060627C">
        <w:rPr>
          <w:lang w:val="vi-VN"/>
        </w:rPr>
        <w:t>2.3. Hệ thống dụng cụ cắt trên máy</w:t>
      </w:r>
    </w:p>
    <w:p w14:paraId="36F4458C" w14:textId="77777777" w:rsidR="006D5CC4" w:rsidRPr="0060627C" w:rsidRDefault="006D5CC4" w:rsidP="006D5CC4">
      <w:pPr>
        <w:spacing w:after="120"/>
        <w:ind w:left="327"/>
        <w:rPr>
          <w:lang w:val="vi-VN"/>
        </w:rPr>
      </w:pPr>
      <w:r w:rsidRPr="0060627C">
        <w:rPr>
          <w:lang w:val="vi-VN"/>
        </w:rPr>
        <w:t>2.4. Đặc tính kỹ thuật của máy CNC</w:t>
      </w:r>
    </w:p>
    <w:p w14:paraId="541CD091" w14:textId="77777777" w:rsidR="006D5CC4" w:rsidRPr="0060627C" w:rsidRDefault="006D5CC4" w:rsidP="006D5CC4">
      <w:pPr>
        <w:spacing w:after="120"/>
        <w:ind w:left="327"/>
        <w:rPr>
          <w:lang w:val="vi-VN"/>
        </w:rPr>
      </w:pPr>
      <w:r w:rsidRPr="0060627C">
        <w:rPr>
          <w:lang w:val="vi-VN"/>
        </w:rPr>
        <w:t>2.5. Bảo quản, bảo dưỡng máy</w:t>
      </w:r>
    </w:p>
    <w:p w14:paraId="707A3A2B" w14:textId="77777777" w:rsidR="006D5CC4" w:rsidRPr="0060627C" w:rsidRDefault="006D5CC4" w:rsidP="006D5CC4">
      <w:pPr>
        <w:spacing w:after="120"/>
        <w:ind w:firstLine="327"/>
        <w:rPr>
          <w:lang w:val="vi-VN"/>
        </w:rPr>
      </w:pPr>
    </w:p>
    <w:p w14:paraId="1C166841" w14:textId="77777777" w:rsidR="006D5CC4" w:rsidRPr="0060627C" w:rsidRDefault="006D5CC4" w:rsidP="006D5CC4">
      <w:pPr>
        <w:tabs>
          <w:tab w:val="left" w:pos="4500"/>
        </w:tabs>
        <w:spacing w:after="120"/>
        <w:jc w:val="center"/>
        <w:rPr>
          <w:bCs/>
        </w:rPr>
      </w:pPr>
      <w:r w:rsidRPr="0060627C">
        <w:rPr>
          <w:bCs/>
          <w:lang w:val="vi-VN"/>
        </w:rPr>
        <w:t>Bài 4.</w:t>
      </w:r>
      <w:r w:rsidRPr="0060627C">
        <w:rPr>
          <w:b/>
          <w:bCs/>
          <w:lang w:val="vi-VN"/>
        </w:rPr>
        <w:t xml:space="preserve"> </w:t>
      </w:r>
      <w:r w:rsidRPr="0060627C">
        <w:rPr>
          <w:b/>
          <w:bCs/>
        </w:rPr>
        <w:t>An to</w:t>
      </w:r>
      <w:r w:rsidRPr="0060627C">
        <w:rPr>
          <w:b/>
        </w:rPr>
        <w:t>à</w:t>
      </w:r>
      <w:r w:rsidRPr="0060627C">
        <w:rPr>
          <w:b/>
          <w:bCs/>
        </w:rPr>
        <w:t>n trong gia c</w:t>
      </w:r>
      <w:r w:rsidRPr="0060627C">
        <w:rPr>
          <w:b/>
        </w:rPr>
        <w:t>ô</w:t>
      </w:r>
      <w:r w:rsidRPr="0060627C">
        <w:rPr>
          <w:b/>
          <w:bCs/>
        </w:rPr>
        <w:t>ng ti</w:t>
      </w:r>
      <w:r w:rsidRPr="0060627C">
        <w:rPr>
          <w:b/>
        </w:rPr>
        <w:t>ện CNC</w:t>
      </w:r>
      <w:r w:rsidRPr="0060627C">
        <w:rPr>
          <w:b/>
        </w:rPr>
        <w:tab/>
      </w:r>
      <w:r w:rsidRPr="0060627C">
        <w:tab/>
      </w:r>
      <w:r w:rsidRPr="0060627C">
        <w:tab/>
        <w:t>Thời gian: 5 giờ</w:t>
      </w:r>
    </w:p>
    <w:p w14:paraId="22AA36FE" w14:textId="77777777" w:rsidR="006D5CC4" w:rsidRPr="0060627C" w:rsidRDefault="006D5CC4" w:rsidP="006D5CC4">
      <w:pPr>
        <w:spacing w:after="120"/>
      </w:pPr>
      <w:r w:rsidRPr="0060627C">
        <w:t>1.Mục tiêu:</w:t>
      </w:r>
    </w:p>
    <w:p w14:paraId="770C7CA5" w14:textId="77777777" w:rsidR="006D5CC4" w:rsidRPr="0060627C" w:rsidRDefault="006D5CC4" w:rsidP="00670B77">
      <w:pPr>
        <w:numPr>
          <w:ilvl w:val="0"/>
          <w:numId w:val="121"/>
        </w:numPr>
        <w:spacing w:after="120"/>
      </w:pPr>
      <w:r w:rsidRPr="0060627C">
        <w:t>Nêu được các chú ý trong vận hành và gia công tiện CNC</w:t>
      </w:r>
    </w:p>
    <w:p w14:paraId="3516C5FF" w14:textId="77777777" w:rsidR="006D5CC4" w:rsidRPr="0060627C" w:rsidRDefault="006D5CC4" w:rsidP="00670B77">
      <w:pPr>
        <w:numPr>
          <w:ilvl w:val="0"/>
          <w:numId w:val="121"/>
        </w:numPr>
        <w:spacing w:after="120"/>
      </w:pPr>
      <w:r w:rsidRPr="0060627C">
        <w:t>Ý thức tuân thủ các quy định an tòan xưởng, bảo vệ an tòan cho con người và thiết bị.</w:t>
      </w:r>
    </w:p>
    <w:p w14:paraId="45B68B72" w14:textId="77777777" w:rsidR="006D5CC4" w:rsidRPr="0060627C" w:rsidRDefault="006D5CC4" w:rsidP="006D5CC4">
      <w:pPr>
        <w:tabs>
          <w:tab w:val="left" w:pos="4500"/>
        </w:tabs>
        <w:spacing w:after="120"/>
      </w:pPr>
      <w:r w:rsidRPr="0060627C">
        <w:t xml:space="preserve">2.Nội dung: </w:t>
      </w:r>
      <w:r w:rsidRPr="0060627C">
        <w:tab/>
      </w:r>
    </w:p>
    <w:p w14:paraId="07107D05" w14:textId="77777777" w:rsidR="006D5CC4" w:rsidRPr="0060627C" w:rsidRDefault="006D5CC4" w:rsidP="006D5CC4">
      <w:pPr>
        <w:spacing w:after="120"/>
        <w:ind w:left="327"/>
      </w:pPr>
      <w:r w:rsidRPr="0060627C">
        <w:t>2.1.Những chú ý khi vận hành và gia công.</w:t>
      </w:r>
    </w:p>
    <w:p w14:paraId="1E98CBCF" w14:textId="77777777" w:rsidR="006D5CC4" w:rsidRPr="0060627C" w:rsidRDefault="006D5CC4" w:rsidP="006D5CC4">
      <w:pPr>
        <w:spacing w:after="120"/>
        <w:ind w:left="327"/>
      </w:pPr>
      <w:r w:rsidRPr="0060627C">
        <w:t>2.2.Quy định an tòan xưởng</w:t>
      </w:r>
    </w:p>
    <w:p w14:paraId="66CF975E" w14:textId="77777777" w:rsidR="006D5CC4" w:rsidRPr="0060627C" w:rsidRDefault="006D5CC4" w:rsidP="006D5CC4">
      <w:pPr>
        <w:keepNext/>
        <w:spacing w:after="120"/>
        <w:outlineLvl w:val="0"/>
        <w:rPr>
          <w:kern w:val="32"/>
        </w:rPr>
      </w:pPr>
    </w:p>
    <w:p w14:paraId="44EEE2D1" w14:textId="77777777" w:rsidR="006D5CC4" w:rsidRPr="0060627C" w:rsidRDefault="006D5CC4" w:rsidP="006D5CC4">
      <w:pPr>
        <w:keepNext/>
        <w:spacing w:after="120"/>
        <w:jc w:val="center"/>
        <w:outlineLvl w:val="0"/>
        <w:rPr>
          <w:kern w:val="32"/>
          <w:lang w:val="vi-VN"/>
        </w:rPr>
      </w:pPr>
      <w:r w:rsidRPr="0060627C">
        <w:rPr>
          <w:kern w:val="32"/>
          <w:lang w:val="vi-VN"/>
        </w:rPr>
        <w:t xml:space="preserve">Bài </w:t>
      </w:r>
      <w:r w:rsidRPr="0060627C">
        <w:rPr>
          <w:kern w:val="32"/>
        </w:rPr>
        <w:t>5</w:t>
      </w:r>
      <w:r w:rsidRPr="0060627C">
        <w:rPr>
          <w:kern w:val="32"/>
          <w:lang w:val="vi-VN"/>
        </w:rPr>
        <w:t xml:space="preserve">. </w:t>
      </w:r>
      <w:r w:rsidRPr="0060627C">
        <w:rPr>
          <w:b/>
          <w:kern w:val="32"/>
          <w:lang w:val="vi-VN"/>
        </w:rPr>
        <w:t>Đặc điểm, đặc trưng của máy tiện CNC</w:t>
      </w:r>
      <w:r w:rsidRPr="0060627C">
        <w:rPr>
          <w:b/>
          <w:bCs/>
          <w:i/>
          <w:kern w:val="32"/>
          <w:lang w:val="vi-VN"/>
        </w:rPr>
        <w:t xml:space="preserve"> </w:t>
      </w:r>
      <w:r w:rsidRPr="0060627C">
        <w:rPr>
          <w:b/>
          <w:bCs/>
          <w:i/>
          <w:kern w:val="32"/>
          <w:lang w:val="vi-VN"/>
        </w:rPr>
        <w:tab/>
      </w:r>
      <w:r w:rsidRPr="0060627C">
        <w:rPr>
          <w:b/>
          <w:bCs/>
          <w:i/>
          <w:kern w:val="32"/>
          <w:lang w:val="vi-VN"/>
        </w:rPr>
        <w:tab/>
      </w:r>
      <w:r w:rsidRPr="0060627C">
        <w:rPr>
          <w:b/>
          <w:bCs/>
          <w:i/>
          <w:kern w:val="32"/>
          <w:lang w:val="vi-VN"/>
        </w:rPr>
        <w:tab/>
      </w:r>
      <w:r w:rsidRPr="0060627C">
        <w:rPr>
          <w:bCs/>
          <w:kern w:val="32"/>
          <w:lang w:val="vi-VN"/>
        </w:rPr>
        <w:t>Thời gian:2 giờ</w:t>
      </w:r>
    </w:p>
    <w:p w14:paraId="1B803475" w14:textId="77777777" w:rsidR="006D5CC4" w:rsidRPr="0060627C" w:rsidRDefault="006D5CC4" w:rsidP="006D5CC4">
      <w:pPr>
        <w:spacing w:after="120"/>
        <w:rPr>
          <w:lang w:val="vi-VN"/>
        </w:rPr>
      </w:pPr>
      <w:r w:rsidRPr="0060627C">
        <w:t>1.</w:t>
      </w:r>
      <w:r w:rsidRPr="0060627C">
        <w:rPr>
          <w:lang w:val="vi-VN"/>
        </w:rPr>
        <w:t xml:space="preserve">Mục tiêu của bài: </w:t>
      </w:r>
    </w:p>
    <w:p w14:paraId="20693FC0" w14:textId="77777777" w:rsidR="006D5CC4" w:rsidRPr="0060627C" w:rsidRDefault="006D5CC4" w:rsidP="00670B77">
      <w:pPr>
        <w:numPr>
          <w:ilvl w:val="0"/>
          <w:numId w:val="117"/>
        </w:numPr>
        <w:spacing w:after="120"/>
        <w:ind w:hanging="213"/>
        <w:rPr>
          <w:lang w:val="vi-VN"/>
        </w:rPr>
      </w:pPr>
      <w:r w:rsidRPr="0060627C">
        <w:rPr>
          <w:lang w:val="vi-VN"/>
        </w:rPr>
        <w:t>Nhận biết được hệ trục toạ độ và các qui ước để vận dụng vào xác định trục toạ độ trên máy tiện CNC.</w:t>
      </w:r>
    </w:p>
    <w:p w14:paraId="00BF7B07" w14:textId="77777777" w:rsidR="006D5CC4" w:rsidRPr="0060627C" w:rsidRDefault="006D5CC4" w:rsidP="00670B77">
      <w:pPr>
        <w:numPr>
          <w:ilvl w:val="0"/>
          <w:numId w:val="117"/>
        </w:numPr>
        <w:spacing w:after="120"/>
        <w:ind w:hanging="213"/>
        <w:rPr>
          <w:lang w:val="vi-VN"/>
        </w:rPr>
      </w:pPr>
      <w:r w:rsidRPr="0060627C">
        <w:rPr>
          <w:lang w:val="vi-VN"/>
        </w:rPr>
        <w:lastRenderedPageBreak/>
        <w:t>Xác định được các điểm chuẩn và ý nghĩa của các điểm đó để vận dụng vào lập trình và vận hành máy.</w:t>
      </w:r>
    </w:p>
    <w:p w14:paraId="4CDF5997"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lang w:val="vi-VN"/>
        </w:rPr>
        <w:tab/>
      </w:r>
    </w:p>
    <w:p w14:paraId="2F7CC97A" w14:textId="77777777" w:rsidR="006D5CC4" w:rsidRPr="0060627C" w:rsidRDefault="006D5CC4" w:rsidP="006D5CC4">
      <w:pPr>
        <w:spacing w:after="120"/>
        <w:ind w:left="327"/>
        <w:rPr>
          <w:lang w:val="vi-VN"/>
        </w:rPr>
      </w:pPr>
      <w:r w:rsidRPr="0060627C">
        <w:rPr>
          <w:lang w:val="vi-VN"/>
        </w:rPr>
        <w:t>2.1. Hệ trục toạ độ và các qui ước</w:t>
      </w:r>
    </w:p>
    <w:p w14:paraId="614A2788" w14:textId="77777777" w:rsidR="006D5CC4" w:rsidRPr="0060627C" w:rsidRDefault="006D5CC4" w:rsidP="006D5CC4">
      <w:pPr>
        <w:spacing w:after="120"/>
        <w:ind w:left="327"/>
        <w:rPr>
          <w:lang w:val="vi-VN"/>
        </w:rPr>
      </w:pPr>
      <w:r w:rsidRPr="0060627C">
        <w:rPr>
          <w:lang w:val="vi-VN"/>
        </w:rPr>
        <w:t>2.2. Các điểm 0 (Zêrô) và điểm chuẩn</w:t>
      </w:r>
    </w:p>
    <w:p w14:paraId="74DB80EB" w14:textId="77777777" w:rsidR="006D5CC4" w:rsidRPr="0060627C" w:rsidRDefault="006D5CC4" w:rsidP="006D5CC4">
      <w:pPr>
        <w:spacing w:after="120"/>
        <w:ind w:left="120"/>
        <w:rPr>
          <w:bCs/>
          <w:lang w:val="vi-VN"/>
        </w:rPr>
      </w:pPr>
    </w:p>
    <w:p w14:paraId="23EDA285" w14:textId="77777777" w:rsidR="006D5CC4" w:rsidRPr="0060627C" w:rsidRDefault="006D5CC4" w:rsidP="006D5CC4">
      <w:pPr>
        <w:keepNext/>
        <w:spacing w:after="120"/>
        <w:jc w:val="center"/>
        <w:outlineLvl w:val="0"/>
        <w:rPr>
          <w:kern w:val="32"/>
          <w:lang w:val="vi-VN"/>
        </w:rPr>
      </w:pPr>
      <w:r w:rsidRPr="0060627C">
        <w:rPr>
          <w:kern w:val="32"/>
          <w:lang w:val="vi-VN"/>
        </w:rPr>
        <w:t xml:space="preserve">Bài 6. </w:t>
      </w:r>
      <w:r w:rsidRPr="0060627C">
        <w:rPr>
          <w:b/>
          <w:kern w:val="32"/>
          <w:lang w:val="vi-VN"/>
        </w:rPr>
        <w:t xml:space="preserve">Trang bị đồ gá trên máy tiện CNC </w:t>
      </w:r>
      <w:r w:rsidRPr="0060627C">
        <w:rPr>
          <w:b/>
          <w:kern w:val="32"/>
          <w:lang w:val="vi-VN"/>
        </w:rPr>
        <w:tab/>
      </w:r>
      <w:r w:rsidRPr="0060627C">
        <w:rPr>
          <w:b/>
          <w:kern w:val="32"/>
          <w:lang w:val="vi-VN"/>
        </w:rPr>
        <w:tab/>
      </w:r>
      <w:r w:rsidRPr="0060627C">
        <w:rPr>
          <w:b/>
          <w:kern w:val="32"/>
          <w:lang w:val="vi-VN"/>
        </w:rPr>
        <w:tab/>
      </w:r>
      <w:r w:rsidRPr="0060627C">
        <w:rPr>
          <w:b/>
          <w:kern w:val="32"/>
          <w:lang w:val="vi-VN"/>
        </w:rPr>
        <w:tab/>
      </w:r>
      <w:r w:rsidRPr="0060627C">
        <w:rPr>
          <w:bCs/>
          <w:kern w:val="32"/>
          <w:lang w:val="vi-VN"/>
        </w:rPr>
        <w:t>Thời gian: 5 giờ</w:t>
      </w:r>
    </w:p>
    <w:p w14:paraId="6E809890" w14:textId="77777777" w:rsidR="006D5CC4" w:rsidRPr="0060627C" w:rsidRDefault="006D5CC4" w:rsidP="006D5CC4">
      <w:pPr>
        <w:spacing w:after="120"/>
        <w:rPr>
          <w:lang w:val="vi-VN"/>
        </w:rPr>
      </w:pPr>
      <w:r w:rsidRPr="0060627C">
        <w:t>1.</w:t>
      </w:r>
      <w:r w:rsidRPr="0060627C">
        <w:rPr>
          <w:lang w:val="vi-VN"/>
        </w:rPr>
        <w:t xml:space="preserve">Mục tiêu: </w:t>
      </w:r>
    </w:p>
    <w:p w14:paraId="5669BAC1" w14:textId="77777777" w:rsidR="006D5CC4" w:rsidRPr="0060627C" w:rsidRDefault="006D5CC4" w:rsidP="00670B77">
      <w:pPr>
        <w:numPr>
          <w:ilvl w:val="0"/>
          <w:numId w:val="118"/>
        </w:numPr>
        <w:spacing w:after="120"/>
        <w:ind w:hanging="213"/>
        <w:rPr>
          <w:lang w:val="vi-VN"/>
        </w:rPr>
      </w:pPr>
      <w:r w:rsidRPr="0060627C">
        <w:rPr>
          <w:lang w:val="vi-VN"/>
        </w:rPr>
        <w:t>Sinh viên phải trình bày được các loại đồ gá và phạm vi sử dụng để gá lắp chi tiết trên máy tiện CNC</w:t>
      </w:r>
    </w:p>
    <w:p w14:paraId="312E746D" w14:textId="77777777" w:rsidR="006D5CC4" w:rsidRPr="0060627C" w:rsidRDefault="006D5CC4" w:rsidP="00670B77">
      <w:pPr>
        <w:numPr>
          <w:ilvl w:val="0"/>
          <w:numId w:val="118"/>
        </w:numPr>
        <w:spacing w:after="120"/>
        <w:ind w:hanging="213"/>
        <w:rPr>
          <w:lang w:val="vi-VN"/>
        </w:rPr>
      </w:pPr>
      <w:r w:rsidRPr="0060627C">
        <w:rPr>
          <w:lang w:val="vi-VN"/>
        </w:rPr>
        <w:t>Gá lắp, điều chỉnh được đồ gá, vấu cặp trên máy cho phù hợp với kích thước phôi.</w:t>
      </w:r>
    </w:p>
    <w:p w14:paraId="5E354C2B" w14:textId="77777777" w:rsidR="006D5CC4" w:rsidRPr="0060627C" w:rsidRDefault="006D5CC4" w:rsidP="006D5CC4">
      <w:pPr>
        <w:ind w:left="327"/>
        <w:rPr>
          <w:sz w:val="26"/>
          <w:szCs w:val="26"/>
          <w:lang w:val="vi-VN"/>
        </w:rPr>
      </w:pPr>
      <w:r w:rsidRPr="0060627C">
        <w:rPr>
          <w:sz w:val="26"/>
          <w:szCs w:val="26"/>
        </w:rPr>
        <w:t xml:space="preserve">- </w:t>
      </w:r>
      <w:r w:rsidRPr="0060627C">
        <w:rPr>
          <w:lang w:val="vi-VN"/>
        </w:rPr>
        <w:t>Ý thức an toàn vệ sinh công nghiệp.</w:t>
      </w:r>
    </w:p>
    <w:p w14:paraId="3DB7EDE8" w14:textId="77777777" w:rsidR="006D5CC4" w:rsidRPr="0060627C" w:rsidRDefault="006D5CC4" w:rsidP="006D5CC4">
      <w:pPr>
        <w:tabs>
          <w:tab w:val="left" w:pos="4500"/>
        </w:tabs>
        <w:spacing w:after="120"/>
        <w:rPr>
          <w:lang w:val="vi-VN"/>
        </w:rPr>
      </w:pPr>
      <w:r w:rsidRPr="0060627C">
        <w:rPr>
          <w:lang w:val="vi-VN"/>
        </w:rPr>
        <w:t>2.Nội dung:</w:t>
      </w:r>
      <w:r w:rsidRPr="0060627C">
        <w:rPr>
          <w:i/>
          <w:lang w:val="vi-VN"/>
        </w:rPr>
        <w:tab/>
      </w:r>
    </w:p>
    <w:p w14:paraId="542EA06B" w14:textId="77777777" w:rsidR="006D5CC4" w:rsidRPr="0060627C" w:rsidRDefault="006D5CC4" w:rsidP="006D5CC4">
      <w:pPr>
        <w:spacing w:after="120"/>
        <w:ind w:left="327"/>
        <w:rPr>
          <w:lang w:val="vi-VN"/>
        </w:rPr>
      </w:pPr>
      <w:r w:rsidRPr="0060627C">
        <w:rPr>
          <w:lang w:val="vi-VN"/>
        </w:rPr>
        <w:t>2.1. Đặc điểm của đồ gá sử dụng trên máy tiện CNC</w:t>
      </w:r>
    </w:p>
    <w:p w14:paraId="1BCCF91F" w14:textId="77777777" w:rsidR="006D5CC4" w:rsidRPr="0060627C" w:rsidRDefault="006D5CC4" w:rsidP="006D5CC4">
      <w:pPr>
        <w:spacing w:after="120"/>
        <w:ind w:left="327"/>
        <w:rPr>
          <w:lang w:val="vi-VN"/>
        </w:rPr>
      </w:pPr>
      <w:r w:rsidRPr="0060627C">
        <w:rPr>
          <w:lang w:val="vi-VN"/>
        </w:rPr>
        <w:t>2.2.  Các loại đồ gá</w:t>
      </w:r>
    </w:p>
    <w:p w14:paraId="217DE258" w14:textId="77777777" w:rsidR="006D5CC4" w:rsidRPr="0060627C" w:rsidRDefault="006D5CC4" w:rsidP="006D5CC4">
      <w:pPr>
        <w:spacing w:after="120"/>
        <w:ind w:left="327"/>
        <w:rPr>
          <w:lang w:val="vi-VN"/>
        </w:rPr>
      </w:pPr>
      <w:r w:rsidRPr="0060627C">
        <w:rPr>
          <w:lang w:val="vi-VN"/>
        </w:rPr>
        <w:t>2.3. Cách gá và điều chỉnh vấu cặp trên máy</w:t>
      </w:r>
    </w:p>
    <w:p w14:paraId="756119C4" w14:textId="77777777" w:rsidR="006D5CC4" w:rsidRPr="0060627C" w:rsidRDefault="006D5CC4" w:rsidP="006D5CC4">
      <w:pPr>
        <w:spacing w:after="120"/>
        <w:rPr>
          <w:lang w:val="vi-VN"/>
        </w:rPr>
      </w:pPr>
    </w:p>
    <w:p w14:paraId="29265F34" w14:textId="77777777" w:rsidR="006D5CC4" w:rsidRPr="0060627C" w:rsidRDefault="006D5CC4" w:rsidP="006D5CC4">
      <w:pPr>
        <w:tabs>
          <w:tab w:val="left" w:pos="4500"/>
        </w:tabs>
        <w:spacing w:after="120"/>
        <w:jc w:val="center"/>
        <w:rPr>
          <w:lang w:val="vi-VN"/>
        </w:rPr>
      </w:pPr>
      <w:r w:rsidRPr="0060627C">
        <w:rPr>
          <w:lang w:val="vi-VN"/>
        </w:rPr>
        <w:t xml:space="preserve">Bài 7. </w:t>
      </w:r>
      <w:r w:rsidRPr="0060627C">
        <w:rPr>
          <w:b/>
          <w:lang w:val="vi-VN"/>
        </w:rPr>
        <w:t xml:space="preserve">Đo và thiết lập thông số dao cắt   </w:t>
      </w:r>
      <w:r w:rsidRPr="0060627C">
        <w:rPr>
          <w:b/>
          <w:lang w:val="vi-VN"/>
        </w:rPr>
        <w:tab/>
      </w:r>
      <w:r w:rsidRPr="0060627C">
        <w:rPr>
          <w:b/>
          <w:lang w:val="vi-VN"/>
        </w:rPr>
        <w:tab/>
      </w:r>
      <w:r w:rsidRPr="0060627C">
        <w:rPr>
          <w:b/>
          <w:lang w:val="vi-VN"/>
        </w:rPr>
        <w:tab/>
      </w:r>
      <w:r w:rsidRPr="0060627C">
        <w:rPr>
          <w:lang w:val="vi-VN"/>
        </w:rPr>
        <w:t>Thời gian:10 giờ</w:t>
      </w:r>
    </w:p>
    <w:p w14:paraId="401F100D" w14:textId="77777777" w:rsidR="006D5CC4" w:rsidRPr="0060627C" w:rsidRDefault="006D5CC4" w:rsidP="006D5CC4">
      <w:pPr>
        <w:spacing w:after="120"/>
        <w:rPr>
          <w:lang w:val="vi-VN"/>
        </w:rPr>
      </w:pPr>
      <w:r w:rsidRPr="0060627C">
        <w:t>1.</w:t>
      </w:r>
      <w:r w:rsidRPr="0060627C">
        <w:rPr>
          <w:lang w:val="vi-VN"/>
        </w:rPr>
        <w:t xml:space="preserve">Mục tiêu: </w:t>
      </w:r>
    </w:p>
    <w:p w14:paraId="02B7AB7A" w14:textId="77777777" w:rsidR="006D5CC4" w:rsidRPr="0060627C" w:rsidRDefault="006D5CC4" w:rsidP="00670B77">
      <w:pPr>
        <w:numPr>
          <w:ilvl w:val="0"/>
          <w:numId w:val="118"/>
        </w:numPr>
        <w:spacing w:after="120"/>
        <w:ind w:hanging="213"/>
        <w:rPr>
          <w:lang w:val="vi-VN"/>
        </w:rPr>
      </w:pPr>
      <w:r w:rsidRPr="0060627C">
        <w:rPr>
          <w:lang w:val="vi-VN"/>
        </w:rPr>
        <w:t>Giải thích được sự cần thiết việc đo dao.</w:t>
      </w:r>
    </w:p>
    <w:p w14:paraId="5B3A183F" w14:textId="77777777" w:rsidR="006D5CC4" w:rsidRPr="0060627C" w:rsidRDefault="006D5CC4" w:rsidP="00670B77">
      <w:pPr>
        <w:numPr>
          <w:ilvl w:val="0"/>
          <w:numId w:val="118"/>
        </w:numPr>
        <w:spacing w:after="120"/>
        <w:ind w:hanging="213"/>
        <w:rPr>
          <w:lang w:val="vi-VN"/>
        </w:rPr>
      </w:pPr>
      <w:r w:rsidRPr="0060627C">
        <w:rPr>
          <w:lang w:val="vi-VN"/>
        </w:rPr>
        <w:t>Lắp đặt thiết bị đo dao trên máy tiện CNC.</w:t>
      </w:r>
    </w:p>
    <w:p w14:paraId="5EC11A2E" w14:textId="77777777" w:rsidR="006D5CC4" w:rsidRPr="0060627C" w:rsidRDefault="006D5CC4" w:rsidP="00670B77">
      <w:pPr>
        <w:numPr>
          <w:ilvl w:val="0"/>
          <w:numId w:val="118"/>
        </w:numPr>
        <w:spacing w:after="120"/>
        <w:ind w:hanging="213"/>
        <w:rPr>
          <w:lang w:val="vi-VN"/>
        </w:rPr>
      </w:pPr>
      <w:r w:rsidRPr="0060627C">
        <w:rPr>
          <w:lang w:val="vi-VN"/>
        </w:rPr>
        <w:t>Nhập mã lệnh đo dao và tiến hành đo đảm bảo an tòan.</w:t>
      </w:r>
    </w:p>
    <w:p w14:paraId="311639C4" w14:textId="77777777" w:rsidR="006D5CC4" w:rsidRPr="0060627C" w:rsidRDefault="006D5CC4" w:rsidP="00670B77">
      <w:pPr>
        <w:numPr>
          <w:ilvl w:val="0"/>
          <w:numId w:val="118"/>
        </w:numPr>
        <w:spacing w:after="120"/>
        <w:ind w:hanging="213"/>
        <w:rPr>
          <w:lang w:val="vi-VN"/>
        </w:rPr>
      </w:pPr>
      <w:r w:rsidRPr="0060627C">
        <w:rPr>
          <w:lang w:val="vi-VN"/>
        </w:rPr>
        <w:t xml:space="preserve">Kiểm tra và hiệu chỉnh thông số dao cắt trong dữ liệu máy CNC. </w:t>
      </w:r>
    </w:p>
    <w:p w14:paraId="3CB2F2FD" w14:textId="77777777" w:rsidR="006D5CC4" w:rsidRPr="0060627C" w:rsidRDefault="006D5CC4" w:rsidP="006D5CC4">
      <w:pPr>
        <w:ind w:left="327"/>
        <w:rPr>
          <w:sz w:val="26"/>
          <w:szCs w:val="26"/>
          <w:lang w:val="vi-VN"/>
        </w:rPr>
      </w:pPr>
      <w:r w:rsidRPr="0060627C">
        <w:rPr>
          <w:sz w:val="26"/>
          <w:szCs w:val="26"/>
          <w:lang w:val="vi-VN"/>
        </w:rPr>
        <w:t xml:space="preserve">- </w:t>
      </w:r>
      <w:r w:rsidRPr="0060627C">
        <w:rPr>
          <w:lang w:val="vi-VN"/>
        </w:rPr>
        <w:t>Cẩn thận khi đo và thiết lập thông số dao cắt.</w:t>
      </w:r>
    </w:p>
    <w:p w14:paraId="3820A522" w14:textId="77777777" w:rsidR="006D5CC4" w:rsidRPr="0060627C" w:rsidRDefault="006D5CC4" w:rsidP="006D5CC4">
      <w:pPr>
        <w:tabs>
          <w:tab w:val="left" w:pos="4500"/>
        </w:tabs>
        <w:spacing w:after="120"/>
        <w:rPr>
          <w:lang w:val="vi-VN"/>
        </w:rPr>
      </w:pPr>
      <w:r w:rsidRPr="0060627C">
        <w:rPr>
          <w:lang w:val="vi-VN"/>
        </w:rPr>
        <w:t>2.Nội dung:</w:t>
      </w:r>
      <w:r w:rsidRPr="0060627C">
        <w:rPr>
          <w:i/>
          <w:lang w:val="vi-VN"/>
        </w:rPr>
        <w:tab/>
      </w:r>
    </w:p>
    <w:p w14:paraId="576BDF4B" w14:textId="77777777" w:rsidR="006D5CC4" w:rsidRPr="0060627C" w:rsidRDefault="006D5CC4" w:rsidP="006D5CC4">
      <w:pPr>
        <w:spacing w:after="120"/>
        <w:ind w:left="327"/>
        <w:rPr>
          <w:lang w:val="vi-VN"/>
        </w:rPr>
      </w:pPr>
      <w:r w:rsidRPr="0060627C">
        <w:rPr>
          <w:lang w:val="vi-VN"/>
        </w:rPr>
        <w:t>2.1. Dao cắt và việc bù dao.</w:t>
      </w:r>
    </w:p>
    <w:p w14:paraId="60622732" w14:textId="77777777" w:rsidR="006D5CC4" w:rsidRPr="0060627C" w:rsidRDefault="006D5CC4" w:rsidP="006D5CC4">
      <w:pPr>
        <w:spacing w:after="120"/>
        <w:ind w:left="327"/>
        <w:rPr>
          <w:lang w:val="vi-VN"/>
        </w:rPr>
      </w:pPr>
      <w:r w:rsidRPr="0060627C">
        <w:rPr>
          <w:lang w:val="vi-VN"/>
        </w:rPr>
        <w:t>2.2. Quy trình lắp đặt và đo dao với thiết bị đo dao.</w:t>
      </w:r>
    </w:p>
    <w:p w14:paraId="30869909" w14:textId="77777777" w:rsidR="006D5CC4" w:rsidRPr="0060627C" w:rsidRDefault="006D5CC4" w:rsidP="006D5CC4">
      <w:pPr>
        <w:spacing w:after="120"/>
        <w:ind w:left="327"/>
        <w:rPr>
          <w:lang w:val="vi-VN"/>
        </w:rPr>
      </w:pPr>
      <w:r w:rsidRPr="0060627C">
        <w:rPr>
          <w:lang w:val="vi-VN"/>
        </w:rPr>
        <w:t>2.3. Kiểm tra và hiệu chỉnh thông số dao cắt.</w:t>
      </w:r>
    </w:p>
    <w:p w14:paraId="36A9A904" w14:textId="77777777" w:rsidR="006D5CC4" w:rsidRPr="0060627C" w:rsidRDefault="006D5CC4" w:rsidP="006D5CC4">
      <w:pPr>
        <w:keepNext/>
        <w:spacing w:after="120"/>
        <w:outlineLvl w:val="0"/>
        <w:rPr>
          <w:b/>
          <w:kern w:val="32"/>
          <w:lang w:val="vi-VN"/>
        </w:rPr>
      </w:pPr>
      <w:r w:rsidRPr="0060627C">
        <w:rPr>
          <w:kern w:val="32"/>
          <w:lang w:val="vi-VN"/>
        </w:rPr>
        <w:t xml:space="preserve">Bài 8. </w:t>
      </w:r>
      <w:r w:rsidRPr="0060627C">
        <w:rPr>
          <w:b/>
          <w:kern w:val="32"/>
          <w:lang w:val="vi-VN"/>
        </w:rPr>
        <w:t xml:space="preserve">Ngôn ngữ lập trình và các hình thức tổ chức lập trình  </w:t>
      </w:r>
    </w:p>
    <w:p w14:paraId="25C5C184" w14:textId="77777777" w:rsidR="006D5CC4" w:rsidRPr="0060627C" w:rsidRDefault="006D5CC4" w:rsidP="006D5CC4">
      <w:pPr>
        <w:keepNext/>
        <w:spacing w:after="120"/>
        <w:ind w:left="5040" w:firstLine="720"/>
        <w:jc w:val="center"/>
        <w:outlineLvl w:val="0"/>
        <w:rPr>
          <w:kern w:val="32"/>
        </w:rPr>
      </w:pPr>
      <w:r w:rsidRPr="0060627C">
        <w:rPr>
          <w:bCs/>
          <w:kern w:val="32"/>
          <w:lang w:val="vi-VN"/>
        </w:rPr>
        <w:t>Thời gian:</w:t>
      </w:r>
      <w:r w:rsidRPr="0060627C">
        <w:rPr>
          <w:bCs/>
          <w:kern w:val="32"/>
        </w:rPr>
        <w:t xml:space="preserve"> 2 giờ</w:t>
      </w:r>
    </w:p>
    <w:p w14:paraId="2E9DAE3C" w14:textId="77777777" w:rsidR="006D5CC4" w:rsidRPr="0060627C" w:rsidRDefault="006D5CC4" w:rsidP="006D5CC4">
      <w:pPr>
        <w:spacing w:after="120"/>
        <w:rPr>
          <w:lang w:val="vi-VN"/>
        </w:rPr>
      </w:pPr>
      <w:r w:rsidRPr="0060627C">
        <w:t>1.</w:t>
      </w:r>
      <w:r w:rsidRPr="0060627C">
        <w:rPr>
          <w:lang w:val="vi-VN"/>
        </w:rPr>
        <w:t xml:space="preserve">Mục tiêu: </w:t>
      </w:r>
    </w:p>
    <w:p w14:paraId="7231FFFF" w14:textId="77777777" w:rsidR="006D5CC4" w:rsidRPr="0060627C" w:rsidRDefault="006D5CC4" w:rsidP="00670B77">
      <w:pPr>
        <w:numPr>
          <w:ilvl w:val="0"/>
          <w:numId w:val="119"/>
        </w:numPr>
        <w:spacing w:after="120"/>
        <w:ind w:hanging="213"/>
        <w:jc w:val="both"/>
        <w:rPr>
          <w:lang w:val="vi-VN"/>
        </w:rPr>
      </w:pPr>
      <w:r w:rsidRPr="0060627C">
        <w:rPr>
          <w:lang w:val="vi-VN"/>
        </w:rPr>
        <w:t>Trình bày được khái quát các loại ngôn ngữ lập trình tương thích với hệ điều khiển của máy tiện CNC.</w:t>
      </w:r>
    </w:p>
    <w:p w14:paraId="0336CF6E" w14:textId="77777777" w:rsidR="006D5CC4" w:rsidRPr="0060627C" w:rsidRDefault="006D5CC4" w:rsidP="00670B77">
      <w:pPr>
        <w:numPr>
          <w:ilvl w:val="0"/>
          <w:numId w:val="119"/>
        </w:numPr>
        <w:spacing w:after="120"/>
        <w:ind w:hanging="213"/>
        <w:jc w:val="both"/>
        <w:rPr>
          <w:lang w:val="vi-VN"/>
        </w:rPr>
      </w:pPr>
      <w:r w:rsidRPr="0060627C">
        <w:rPr>
          <w:lang w:val="vi-VN"/>
        </w:rPr>
        <w:lastRenderedPageBreak/>
        <w:t>Trình bày được các hình thức tổ chức lập trình, ưu nhược điểm và phạm vi áp dụng của nó.</w:t>
      </w:r>
    </w:p>
    <w:p w14:paraId="68C050C0" w14:textId="77777777" w:rsidR="006D5CC4" w:rsidRPr="0060627C" w:rsidRDefault="006D5CC4" w:rsidP="00670B77">
      <w:pPr>
        <w:numPr>
          <w:ilvl w:val="0"/>
          <w:numId w:val="119"/>
        </w:numPr>
        <w:spacing w:after="120"/>
        <w:ind w:hanging="213"/>
        <w:jc w:val="both"/>
        <w:rPr>
          <w:lang w:val="vi-VN"/>
        </w:rPr>
      </w:pPr>
      <w:r w:rsidRPr="0060627C">
        <w:rPr>
          <w:lang w:val="vi-VN"/>
        </w:rPr>
        <w:t>Rèn luyện tính cẩn thận, tỉ mỉ.</w:t>
      </w:r>
    </w:p>
    <w:p w14:paraId="34E6D2E2"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i/>
          <w:lang w:val="vi-VN"/>
        </w:rPr>
        <w:tab/>
      </w:r>
    </w:p>
    <w:p w14:paraId="1634FF9F" w14:textId="77777777" w:rsidR="006D5CC4" w:rsidRPr="0060627C" w:rsidRDefault="006D5CC4" w:rsidP="006D5CC4">
      <w:pPr>
        <w:spacing w:after="120"/>
        <w:ind w:left="327"/>
        <w:rPr>
          <w:lang w:val="vi-VN"/>
        </w:rPr>
      </w:pPr>
      <w:r w:rsidRPr="0060627C">
        <w:rPr>
          <w:lang w:val="vi-VN"/>
        </w:rPr>
        <w:t>2.1. Ngôn ngữ lập trình</w:t>
      </w:r>
    </w:p>
    <w:p w14:paraId="0A3F303C" w14:textId="77777777" w:rsidR="006D5CC4" w:rsidRPr="0060627C" w:rsidRDefault="006D5CC4" w:rsidP="006D5CC4">
      <w:pPr>
        <w:spacing w:after="120"/>
        <w:ind w:left="327"/>
        <w:rPr>
          <w:lang w:val="vi-VN"/>
        </w:rPr>
      </w:pPr>
      <w:r w:rsidRPr="0060627C">
        <w:rPr>
          <w:lang w:val="vi-VN"/>
        </w:rPr>
        <w:t>2.2. Các hình thức tổ chức lập trình</w:t>
      </w:r>
    </w:p>
    <w:p w14:paraId="352A2D7D" w14:textId="77777777" w:rsidR="006D5CC4" w:rsidRPr="0060627C" w:rsidRDefault="006D5CC4" w:rsidP="006D5CC4">
      <w:pPr>
        <w:keepNext/>
        <w:spacing w:after="120"/>
        <w:outlineLvl w:val="0"/>
        <w:rPr>
          <w:lang w:val="vi-VN"/>
        </w:rPr>
      </w:pPr>
    </w:p>
    <w:p w14:paraId="2E1FD706" w14:textId="77777777" w:rsidR="006D5CC4" w:rsidRPr="0060627C" w:rsidRDefault="006D5CC4" w:rsidP="006D5CC4">
      <w:pPr>
        <w:tabs>
          <w:tab w:val="left" w:pos="4500"/>
        </w:tabs>
        <w:spacing w:after="120"/>
        <w:jc w:val="center"/>
        <w:rPr>
          <w:bCs/>
          <w:lang w:val="vi-VN"/>
        </w:rPr>
      </w:pPr>
      <w:r w:rsidRPr="0060627C">
        <w:rPr>
          <w:bCs/>
          <w:lang w:val="vi-VN"/>
        </w:rPr>
        <w:t xml:space="preserve">Bài 9: </w:t>
      </w:r>
      <w:r w:rsidRPr="0060627C">
        <w:rPr>
          <w:b/>
          <w:bCs/>
          <w:lang w:val="vi-VN"/>
        </w:rPr>
        <w:t>Cấu trúc chương trình gia công trên máy tiện CNC</w:t>
      </w:r>
      <w:r w:rsidRPr="0060627C">
        <w:rPr>
          <w:bCs/>
          <w:lang w:val="vi-VN"/>
        </w:rPr>
        <w:t xml:space="preserve">   </w:t>
      </w:r>
      <w:r w:rsidRPr="0060627C">
        <w:rPr>
          <w:lang w:val="vi-VN"/>
        </w:rPr>
        <w:t>Thời gian: 10 giờ</w:t>
      </w:r>
    </w:p>
    <w:p w14:paraId="1688C704" w14:textId="77777777" w:rsidR="006D5CC4" w:rsidRPr="0060627C" w:rsidRDefault="006D5CC4" w:rsidP="006D5CC4">
      <w:pPr>
        <w:spacing w:after="120"/>
        <w:rPr>
          <w:lang w:val="vi-VN"/>
        </w:rPr>
      </w:pPr>
      <w:r w:rsidRPr="0060627C">
        <w:rPr>
          <w:lang w:val="vi-VN"/>
        </w:rPr>
        <w:t xml:space="preserve">1.Mục tiêu: </w:t>
      </w:r>
    </w:p>
    <w:p w14:paraId="1847A305" w14:textId="77777777" w:rsidR="006D5CC4" w:rsidRPr="0060627C" w:rsidRDefault="006D5CC4" w:rsidP="006D5CC4">
      <w:pPr>
        <w:spacing w:after="120"/>
        <w:ind w:firstLine="284"/>
        <w:rPr>
          <w:lang w:val="vi-VN"/>
        </w:rPr>
      </w:pPr>
      <w:r w:rsidRPr="0060627C">
        <w:rPr>
          <w:lang w:val="vi-VN"/>
        </w:rPr>
        <w:t>Trình bày được cấu trúc chung của chương trình gia công trên máy CNC và cấu trúc một câu lệnh (Một câu lệnh điều khiển) trong chương trình gia công để vận dụng vào lập chương trình gia công.</w:t>
      </w:r>
    </w:p>
    <w:p w14:paraId="0F45C3FF"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i/>
          <w:lang w:val="vi-VN"/>
        </w:rPr>
        <w:tab/>
      </w:r>
    </w:p>
    <w:p w14:paraId="027CC490" w14:textId="77777777" w:rsidR="006D5CC4" w:rsidRPr="0060627C" w:rsidRDefault="006D5CC4" w:rsidP="006D5CC4">
      <w:pPr>
        <w:spacing w:after="120"/>
        <w:ind w:left="327"/>
        <w:rPr>
          <w:lang w:val="vi-VN"/>
        </w:rPr>
      </w:pPr>
      <w:r w:rsidRPr="0060627C">
        <w:rPr>
          <w:lang w:val="vi-VN"/>
        </w:rPr>
        <w:t>2.1. Cấu trúc một chương trình gia công</w:t>
      </w:r>
    </w:p>
    <w:p w14:paraId="078D8143" w14:textId="77777777" w:rsidR="006D5CC4" w:rsidRPr="0060627C" w:rsidRDefault="006D5CC4" w:rsidP="006D5CC4">
      <w:pPr>
        <w:spacing w:after="120"/>
        <w:ind w:left="327"/>
        <w:rPr>
          <w:lang w:val="vi-VN"/>
        </w:rPr>
      </w:pPr>
      <w:r w:rsidRPr="0060627C">
        <w:rPr>
          <w:lang w:val="vi-VN"/>
        </w:rPr>
        <w:t xml:space="preserve">2.2. Cấu trúc một câu lệnh </w:t>
      </w:r>
    </w:p>
    <w:p w14:paraId="5AA49C9D" w14:textId="77777777" w:rsidR="006D5CC4" w:rsidRPr="0060627C" w:rsidRDefault="006D5CC4" w:rsidP="006D5CC4">
      <w:pPr>
        <w:spacing w:after="120"/>
        <w:ind w:left="327" w:hanging="327"/>
        <w:rPr>
          <w:lang w:val="vi-VN"/>
        </w:rPr>
      </w:pPr>
    </w:p>
    <w:p w14:paraId="7819297C" w14:textId="77777777" w:rsidR="006D5CC4" w:rsidRPr="0060627C" w:rsidRDefault="006D5CC4" w:rsidP="006D5CC4">
      <w:pPr>
        <w:keepNext/>
        <w:spacing w:after="120"/>
        <w:jc w:val="center"/>
        <w:outlineLvl w:val="0"/>
        <w:rPr>
          <w:kern w:val="32"/>
          <w:lang w:val="vi-VN"/>
        </w:rPr>
      </w:pPr>
      <w:r w:rsidRPr="0060627C">
        <w:rPr>
          <w:kern w:val="32"/>
          <w:lang w:val="vi-VN"/>
        </w:rPr>
        <w:t>Bài 10:</w:t>
      </w:r>
      <w:r w:rsidRPr="0060627C">
        <w:rPr>
          <w:b/>
          <w:kern w:val="32"/>
          <w:lang w:val="vi-VN"/>
        </w:rPr>
        <w:t xml:space="preserve"> Các mã lệnh NC cơ bản</w:t>
      </w:r>
      <w:r w:rsidRPr="0060627C">
        <w:rPr>
          <w:b/>
          <w:bCs/>
          <w:i/>
          <w:kern w:val="32"/>
          <w:lang w:val="vi-VN"/>
        </w:rPr>
        <w:t xml:space="preserve"> </w:t>
      </w:r>
      <w:r w:rsidRPr="0060627C">
        <w:rPr>
          <w:b/>
          <w:bCs/>
          <w:i/>
          <w:kern w:val="32"/>
          <w:lang w:val="vi-VN"/>
        </w:rPr>
        <w:tab/>
      </w:r>
      <w:r w:rsidRPr="0060627C">
        <w:rPr>
          <w:b/>
          <w:bCs/>
          <w:i/>
          <w:kern w:val="32"/>
          <w:lang w:val="vi-VN"/>
        </w:rPr>
        <w:tab/>
      </w:r>
      <w:r w:rsidRPr="0060627C">
        <w:rPr>
          <w:b/>
          <w:bCs/>
          <w:i/>
          <w:kern w:val="32"/>
          <w:lang w:val="vi-VN"/>
        </w:rPr>
        <w:tab/>
      </w:r>
      <w:r w:rsidRPr="0060627C">
        <w:rPr>
          <w:b/>
          <w:bCs/>
          <w:i/>
          <w:kern w:val="32"/>
          <w:lang w:val="vi-VN"/>
        </w:rPr>
        <w:tab/>
      </w:r>
      <w:r w:rsidRPr="0060627C">
        <w:rPr>
          <w:bCs/>
          <w:kern w:val="32"/>
          <w:lang w:val="vi-VN"/>
        </w:rPr>
        <w:t>Thời gian: 10 giờ</w:t>
      </w:r>
    </w:p>
    <w:p w14:paraId="785971A1" w14:textId="77777777" w:rsidR="006D5CC4" w:rsidRPr="0060627C" w:rsidRDefault="006D5CC4" w:rsidP="006D5CC4">
      <w:pPr>
        <w:spacing w:after="120"/>
        <w:rPr>
          <w:lang w:val="vi-VN"/>
        </w:rPr>
      </w:pPr>
      <w:r w:rsidRPr="0060627C">
        <w:t>1.</w:t>
      </w:r>
      <w:r w:rsidRPr="0060627C">
        <w:rPr>
          <w:lang w:val="vi-VN"/>
        </w:rPr>
        <w:t xml:space="preserve">Mục tiêu: </w:t>
      </w:r>
    </w:p>
    <w:p w14:paraId="1A6929CC" w14:textId="77777777" w:rsidR="006D5CC4" w:rsidRPr="0060627C" w:rsidRDefault="006D5CC4" w:rsidP="00670B77">
      <w:pPr>
        <w:numPr>
          <w:ilvl w:val="0"/>
          <w:numId w:val="120"/>
        </w:numPr>
        <w:spacing w:after="120"/>
        <w:ind w:hanging="213"/>
        <w:rPr>
          <w:lang w:val="vi-VN"/>
        </w:rPr>
      </w:pPr>
      <w:r w:rsidRPr="0060627C">
        <w:rPr>
          <w:lang w:val="vi-VN"/>
        </w:rPr>
        <w:t>Trình bày được các mã lệnh NC cơ bản.</w:t>
      </w:r>
    </w:p>
    <w:p w14:paraId="4F7537C6" w14:textId="77777777" w:rsidR="006D5CC4" w:rsidRPr="0060627C" w:rsidRDefault="006D5CC4" w:rsidP="00670B77">
      <w:pPr>
        <w:numPr>
          <w:ilvl w:val="0"/>
          <w:numId w:val="120"/>
        </w:numPr>
        <w:spacing w:after="120"/>
        <w:ind w:hanging="213"/>
        <w:rPr>
          <w:lang w:val="vi-VN"/>
        </w:rPr>
      </w:pPr>
      <w:r w:rsidRPr="0060627C">
        <w:rPr>
          <w:lang w:val="vi-VN"/>
        </w:rPr>
        <w:t>Lập trình gia công được các bề mặt trụ, côn, cung tròn.</w:t>
      </w:r>
    </w:p>
    <w:p w14:paraId="5EE97767" w14:textId="77777777" w:rsidR="006D5CC4" w:rsidRPr="0060627C" w:rsidRDefault="006D5CC4" w:rsidP="00670B77">
      <w:pPr>
        <w:numPr>
          <w:ilvl w:val="0"/>
          <w:numId w:val="120"/>
        </w:numPr>
        <w:spacing w:after="120"/>
        <w:ind w:hanging="213"/>
        <w:rPr>
          <w:lang w:val="vi-VN"/>
        </w:rPr>
      </w:pPr>
      <w:r w:rsidRPr="0060627C">
        <w:rPr>
          <w:lang w:val="vi-VN"/>
        </w:rPr>
        <w:t xml:space="preserve"> Sử dụng được một số mã lệnh điều khiển khác.</w:t>
      </w:r>
    </w:p>
    <w:p w14:paraId="3D968768" w14:textId="77777777" w:rsidR="006D5CC4" w:rsidRPr="0060627C" w:rsidRDefault="006D5CC4" w:rsidP="00670B77">
      <w:pPr>
        <w:numPr>
          <w:ilvl w:val="0"/>
          <w:numId w:val="120"/>
        </w:numPr>
        <w:spacing w:after="120"/>
        <w:ind w:hanging="213"/>
        <w:rPr>
          <w:lang w:val="vi-VN"/>
        </w:rPr>
      </w:pPr>
      <w:r w:rsidRPr="0060627C">
        <w:rPr>
          <w:lang w:val="vi-VN"/>
        </w:rPr>
        <w:t>Rèn luyện tư duy logic, cẩn thận trong quá trình thực hiện bài tập.</w:t>
      </w:r>
    </w:p>
    <w:p w14:paraId="52D56437"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i/>
          <w:lang w:val="vi-VN"/>
        </w:rPr>
        <w:tab/>
      </w:r>
    </w:p>
    <w:p w14:paraId="5F727E1A" w14:textId="77777777" w:rsidR="006D5CC4" w:rsidRPr="0060627C" w:rsidRDefault="006D5CC4" w:rsidP="006D5CC4">
      <w:pPr>
        <w:spacing w:after="120"/>
        <w:ind w:left="327"/>
        <w:rPr>
          <w:lang w:val="vi-VN"/>
        </w:rPr>
      </w:pPr>
      <w:r w:rsidRPr="0060627C">
        <w:rPr>
          <w:lang w:val="vi-VN"/>
        </w:rPr>
        <w:t>2.1. Lệnh chạy dao nhanh G00</w:t>
      </w:r>
    </w:p>
    <w:p w14:paraId="465C8968" w14:textId="77777777" w:rsidR="006D5CC4" w:rsidRPr="0060627C" w:rsidRDefault="006D5CC4" w:rsidP="006D5CC4">
      <w:pPr>
        <w:spacing w:after="120"/>
        <w:ind w:left="327"/>
        <w:rPr>
          <w:lang w:val="vi-VN"/>
        </w:rPr>
      </w:pPr>
      <w:r w:rsidRPr="0060627C">
        <w:rPr>
          <w:lang w:val="vi-VN"/>
        </w:rPr>
        <w:t>2.2. Các lệnh nội suy đường thẳng và cung tròn G01, G02 và G03.</w:t>
      </w:r>
    </w:p>
    <w:p w14:paraId="67102C14" w14:textId="77777777" w:rsidR="006D5CC4" w:rsidRPr="0060627C" w:rsidRDefault="006D5CC4" w:rsidP="006D5CC4">
      <w:pPr>
        <w:spacing w:after="120"/>
        <w:ind w:left="327"/>
        <w:rPr>
          <w:lang w:val="vi-VN"/>
        </w:rPr>
      </w:pPr>
      <w:r w:rsidRPr="0060627C">
        <w:rPr>
          <w:lang w:val="vi-VN"/>
        </w:rPr>
        <w:t>2.3. Các lệnh hiệu chỉnh bán kính lưỡi cắt G40, 41 và 42</w:t>
      </w:r>
    </w:p>
    <w:p w14:paraId="7277D82D" w14:textId="77777777" w:rsidR="006D5CC4" w:rsidRPr="0060627C" w:rsidRDefault="006D5CC4" w:rsidP="006D5CC4">
      <w:pPr>
        <w:spacing w:after="120"/>
        <w:ind w:left="327"/>
        <w:rPr>
          <w:lang w:val="vi-VN"/>
        </w:rPr>
      </w:pPr>
      <w:r w:rsidRPr="0060627C">
        <w:rPr>
          <w:lang w:val="vi-VN"/>
        </w:rPr>
        <w:t>2.4. Một số mã lệnh khác.</w:t>
      </w:r>
    </w:p>
    <w:p w14:paraId="7AAD192D" w14:textId="77777777" w:rsidR="006D5CC4" w:rsidRPr="0060627C" w:rsidRDefault="006D5CC4" w:rsidP="006D5CC4">
      <w:pPr>
        <w:keepNext/>
        <w:spacing w:after="120"/>
        <w:outlineLvl w:val="0"/>
        <w:rPr>
          <w:kern w:val="32"/>
          <w:lang w:val="vi-VN"/>
        </w:rPr>
      </w:pPr>
    </w:p>
    <w:p w14:paraId="5DABC3AA" w14:textId="77777777" w:rsidR="006D5CC4" w:rsidRPr="0060627C" w:rsidRDefault="006D5CC4" w:rsidP="006D5CC4">
      <w:pPr>
        <w:tabs>
          <w:tab w:val="left" w:pos="4500"/>
          <w:tab w:val="left" w:pos="7755"/>
        </w:tabs>
        <w:spacing w:after="120"/>
        <w:jc w:val="center"/>
        <w:rPr>
          <w:bCs/>
          <w:lang w:val="vi-VN"/>
        </w:rPr>
      </w:pPr>
      <w:r w:rsidRPr="0060627C">
        <w:rPr>
          <w:bCs/>
          <w:lang w:val="vi-VN"/>
        </w:rPr>
        <w:t xml:space="preserve">Bài 11: </w:t>
      </w:r>
      <w:r w:rsidRPr="0060627C">
        <w:rPr>
          <w:b/>
          <w:bCs/>
          <w:lang w:val="vi-VN"/>
        </w:rPr>
        <w:t>Các chức năng vận hành</w:t>
      </w:r>
      <w:r w:rsidRPr="0060627C">
        <w:rPr>
          <w:bCs/>
          <w:lang w:val="vi-VN"/>
        </w:rPr>
        <w:t xml:space="preserve"> </w:t>
      </w:r>
      <w:r w:rsidRPr="0060627C">
        <w:rPr>
          <w:bCs/>
          <w:lang w:val="vi-VN"/>
        </w:rPr>
        <w:tab/>
        <w:t xml:space="preserve">                                </w:t>
      </w:r>
      <w:r w:rsidRPr="0060627C">
        <w:rPr>
          <w:bCs/>
          <w:kern w:val="32"/>
          <w:lang w:val="vi-VN"/>
        </w:rPr>
        <w:t>Thời gian: 5 giờ</w:t>
      </w:r>
    </w:p>
    <w:p w14:paraId="217E3564" w14:textId="77777777" w:rsidR="006D5CC4" w:rsidRPr="0060627C" w:rsidRDefault="006D5CC4" w:rsidP="006D5CC4">
      <w:pPr>
        <w:spacing w:after="120"/>
        <w:rPr>
          <w:lang w:val="vi-VN"/>
        </w:rPr>
      </w:pPr>
      <w:r w:rsidRPr="0060627C">
        <w:rPr>
          <w:lang w:val="vi-VN"/>
        </w:rPr>
        <w:t xml:space="preserve">1.Mục tiêu: </w:t>
      </w:r>
    </w:p>
    <w:p w14:paraId="01D2EEA3" w14:textId="77777777" w:rsidR="006D5CC4" w:rsidRPr="0060627C" w:rsidRDefault="006D5CC4" w:rsidP="006D5CC4">
      <w:pPr>
        <w:spacing w:after="120"/>
        <w:ind w:left="540" w:hanging="540"/>
        <w:rPr>
          <w:lang w:val="vi-VN"/>
        </w:rPr>
      </w:pPr>
      <w:r w:rsidRPr="0060627C">
        <w:rPr>
          <w:lang w:val="vi-VN"/>
        </w:rPr>
        <w:t xml:space="preserve">    -  Trình bày các chức năng chọn dao, tốc độ trục chính, bước tiến dao và các chức măng phụ</w:t>
      </w:r>
    </w:p>
    <w:p w14:paraId="14198443" w14:textId="77777777" w:rsidR="006D5CC4" w:rsidRPr="0060627C" w:rsidRDefault="006D5CC4" w:rsidP="006D5CC4">
      <w:pPr>
        <w:spacing w:after="120"/>
        <w:ind w:firstLine="284"/>
        <w:jc w:val="both"/>
        <w:rPr>
          <w:lang w:val="vi-VN"/>
        </w:rPr>
      </w:pPr>
      <w:r w:rsidRPr="0060627C">
        <w:rPr>
          <w:lang w:val="vi-VN"/>
        </w:rPr>
        <w:lastRenderedPageBreak/>
        <w:t>- Thực hiện được các chức năng vận hành như gọi dao, tốc độ trục chính, lượng chạy dao, chế độ trơn nguội, cho trục chính quay, dừng quay... để sau vận dụng vào lập chương trình gia công.</w:t>
      </w:r>
    </w:p>
    <w:p w14:paraId="31F3B5CA" w14:textId="77777777" w:rsidR="006D5CC4" w:rsidRPr="0060627C" w:rsidRDefault="006D5CC4" w:rsidP="00670B77">
      <w:pPr>
        <w:numPr>
          <w:ilvl w:val="0"/>
          <w:numId w:val="120"/>
        </w:numPr>
        <w:spacing w:after="120"/>
        <w:ind w:hanging="213"/>
        <w:rPr>
          <w:lang w:val="vi-VN"/>
        </w:rPr>
      </w:pPr>
      <w:r w:rsidRPr="0060627C">
        <w:rPr>
          <w:lang w:val="vi-VN"/>
        </w:rPr>
        <w:t>Rèn luyện tư duy logic, cẩn thận, tỉ mỉ, thao tác chuẩn xác, đúng qui trình.</w:t>
      </w:r>
    </w:p>
    <w:p w14:paraId="6D91E0BE"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lang w:val="vi-VN"/>
        </w:rPr>
        <w:tab/>
      </w:r>
    </w:p>
    <w:p w14:paraId="1067DB7A" w14:textId="77777777" w:rsidR="006D5CC4" w:rsidRPr="0060627C" w:rsidRDefault="006D5CC4" w:rsidP="006D5CC4">
      <w:pPr>
        <w:spacing w:after="120"/>
        <w:ind w:left="327"/>
        <w:rPr>
          <w:lang w:val="vi-VN"/>
        </w:rPr>
      </w:pPr>
      <w:r w:rsidRPr="0060627C">
        <w:rPr>
          <w:lang w:val="vi-VN"/>
        </w:rPr>
        <w:t>2.1. Chức năng chọn dao: T</w:t>
      </w:r>
    </w:p>
    <w:p w14:paraId="7B5B93EF" w14:textId="77777777" w:rsidR="006D5CC4" w:rsidRPr="0060627C" w:rsidRDefault="006D5CC4" w:rsidP="006D5CC4">
      <w:pPr>
        <w:spacing w:after="120"/>
        <w:ind w:left="327"/>
        <w:rPr>
          <w:lang w:val="vi-VN"/>
        </w:rPr>
      </w:pPr>
      <w:r w:rsidRPr="0060627C">
        <w:rPr>
          <w:lang w:val="vi-VN"/>
        </w:rPr>
        <w:t>2.2.  Chức năng chọn tốc độ trục chính: S</w:t>
      </w:r>
    </w:p>
    <w:p w14:paraId="03473602" w14:textId="77777777" w:rsidR="006D5CC4" w:rsidRPr="0060627C" w:rsidRDefault="006D5CC4" w:rsidP="006D5CC4">
      <w:pPr>
        <w:spacing w:after="120"/>
        <w:ind w:left="327"/>
        <w:rPr>
          <w:lang w:val="vi-VN"/>
        </w:rPr>
      </w:pPr>
      <w:r w:rsidRPr="0060627C">
        <w:rPr>
          <w:lang w:val="vi-VN"/>
        </w:rPr>
        <w:t>2.3. Chức năng chọn lượng tiến dao: F</w:t>
      </w:r>
    </w:p>
    <w:p w14:paraId="5DEF99B5" w14:textId="77777777" w:rsidR="006D5CC4" w:rsidRPr="0060627C" w:rsidRDefault="006D5CC4" w:rsidP="006D5CC4">
      <w:pPr>
        <w:spacing w:after="120"/>
        <w:ind w:left="327"/>
        <w:rPr>
          <w:lang w:val="vi-VN"/>
        </w:rPr>
      </w:pPr>
      <w:r w:rsidRPr="0060627C">
        <w:rPr>
          <w:lang w:val="vi-VN"/>
        </w:rPr>
        <w:t>2.4. Chức năng phụ: M</w:t>
      </w:r>
    </w:p>
    <w:p w14:paraId="4BE88A53" w14:textId="77777777" w:rsidR="006D5CC4" w:rsidRPr="0060627C" w:rsidRDefault="006D5CC4" w:rsidP="006D5CC4">
      <w:pPr>
        <w:spacing w:after="120"/>
        <w:ind w:firstLine="327"/>
        <w:rPr>
          <w:lang w:val="vi-VN"/>
        </w:rPr>
      </w:pPr>
    </w:p>
    <w:p w14:paraId="330F6D44" w14:textId="77777777" w:rsidR="006D5CC4" w:rsidRPr="0060627C" w:rsidRDefault="006D5CC4" w:rsidP="006D5CC4">
      <w:pPr>
        <w:tabs>
          <w:tab w:val="left" w:pos="4500"/>
        </w:tabs>
        <w:spacing w:after="120"/>
        <w:jc w:val="center"/>
        <w:rPr>
          <w:bCs/>
          <w:lang w:val="vi-VN"/>
        </w:rPr>
      </w:pPr>
      <w:r w:rsidRPr="0060627C">
        <w:rPr>
          <w:bCs/>
          <w:lang w:val="vi-VN"/>
        </w:rPr>
        <w:t xml:space="preserve">Bài 12: </w:t>
      </w:r>
      <w:r w:rsidRPr="0060627C">
        <w:rPr>
          <w:b/>
          <w:bCs/>
          <w:lang w:val="vi-VN"/>
        </w:rPr>
        <w:t>Lập trình gia công trên máy tiện CNC</w:t>
      </w:r>
      <w:r w:rsidRPr="0060627C">
        <w:rPr>
          <w:bCs/>
          <w:lang w:val="vi-VN"/>
        </w:rPr>
        <w:t xml:space="preserve">  </w:t>
      </w:r>
      <w:r w:rsidRPr="0060627C">
        <w:rPr>
          <w:bCs/>
          <w:lang w:val="vi-VN"/>
        </w:rPr>
        <w:tab/>
      </w:r>
      <w:r w:rsidRPr="0060627C">
        <w:rPr>
          <w:bCs/>
          <w:lang w:val="vi-VN"/>
        </w:rPr>
        <w:tab/>
      </w:r>
      <w:r w:rsidRPr="0060627C">
        <w:rPr>
          <w:lang w:val="vi-VN"/>
        </w:rPr>
        <w:t>Thời gian: 10 giờ</w:t>
      </w:r>
    </w:p>
    <w:p w14:paraId="71DF9EBE" w14:textId="77777777" w:rsidR="006D5CC4" w:rsidRPr="0060627C" w:rsidRDefault="006D5CC4" w:rsidP="006D5CC4">
      <w:pPr>
        <w:spacing w:after="120"/>
        <w:rPr>
          <w:lang w:val="vi-VN"/>
        </w:rPr>
      </w:pPr>
      <w:r w:rsidRPr="0060627C">
        <w:rPr>
          <w:lang w:val="vi-VN"/>
        </w:rPr>
        <w:t xml:space="preserve">1.Mục tiêu: </w:t>
      </w:r>
    </w:p>
    <w:p w14:paraId="2AD9E572" w14:textId="77777777" w:rsidR="006D5CC4" w:rsidRPr="0060627C" w:rsidRDefault="006D5CC4" w:rsidP="00670B77">
      <w:pPr>
        <w:numPr>
          <w:ilvl w:val="0"/>
          <w:numId w:val="257"/>
        </w:numPr>
        <w:rPr>
          <w:lang w:val="vi-VN"/>
        </w:rPr>
      </w:pPr>
      <w:r w:rsidRPr="0060627C">
        <w:rPr>
          <w:lang w:val="vi-VN"/>
        </w:rPr>
        <w:t>Vận dụng kiến thức đã học để lập chương trình gia công mặt trụ, mặt côn, mặt cung tròn, ngoài và trong, cắt rãnh, cắt đứt theo toạ độ tuyệt đối và tương đối đảm bảo đúng cấu trúc, không bị lỗi.</w:t>
      </w:r>
    </w:p>
    <w:p w14:paraId="04441B29" w14:textId="77777777" w:rsidR="006D5CC4" w:rsidRPr="0060627C" w:rsidRDefault="006D5CC4" w:rsidP="00670B77">
      <w:pPr>
        <w:numPr>
          <w:ilvl w:val="0"/>
          <w:numId w:val="257"/>
        </w:numPr>
        <w:rPr>
          <w:lang w:val="vi-VN"/>
        </w:rPr>
      </w:pPr>
      <w:r w:rsidRPr="0060627C">
        <w:rPr>
          <w:lang w:val="vi-VN"/>
        </w:rPr>
        <w:t>Cẩn thận, tỉ mỉ trong lập trình.</w:t>
      </w:r>
    </w:p>
    <w:p w14:paraId="43D2B814"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lang w:val="vi-VN"/>
        </w:rPr>
        <w:tab/>
      </w:r>
    </w:p>
    <w:p w14:paraId="05ECBC59" w14:textId="77777777" w:rsidR="006D5CC4" w:rsidRPr="0060627C" w:rsidRDefault="006D5CC4" w:rsidP="006D5CC4">
      <w:pPr>
        <w:spacing w:after="120"/>
        <w:ind w:left="327"/>
        <w:rPr>
          <w:lang w:val="vi-VN"/>
        </w:rPr>
      </w:pPr>
      <w:r w:rsidRPr="0060627C">
        <w:rPr>
          <w:lang w:val="vi-VN"/>
        </w:rPr>
        <w:t>2.1. Lập trình theo toạ độ tuyệt đối G90</w:t>
      </w:r>
    </w:p>
    <w:p w14:paraId="66025714" w14:textId="77777777" w:rsidR="006D5CC4" w:rsidRPr="0060627C" w:rsidRDefault="006D5CC4" w:rsidP="006D5CC4">
      <w:pPr>
        <w:spacing w:after="120"/>
        <w:ind w:left="327"/>
        <w:rPr>
          <w:lang w:val="vi-VN"/>
        </w:rPr>
      </w:pPr>
      <w:r w:rsidRPr="0060627C">
        <w:rPr>
          <w:lang w:val="vi-VN"/>
        </w:rPr>
        <w:t>2.2. Lập trình theo toạ độ tương đối G91</w:t>
      </w:r>
    </w:p>
    <w:p w14:paraId="02D395AD" w14:textId="77777777" w:rsidR="006D5CC4" w:rsidRPr="0060627C" w:rsidRDefault="006D5CC4" w:rsidP="006D5CC4">
      <w:pPr>
        <w:spacing w:after="120"/>
        <w:rPr>
          <w:lang w:val="vi-VN"/>
        </w:rPr>
      </w:pPr>
    </w:p>
    <w:p w14:paraId="0A21C78C" w14:textId="77777777" w:rsidR="006D5CC4" w:rsidRPr="0060627C" w:rsidRDefault="006D5CC4" w:rsidP="006D5CC4">
      <w:pPr>
        <w:keepNext/>
        <w:spacing w:after="120"/>
        <w:jc w:val="center"/>
        <w:outlineLvl w:val="0"/>
        <w:rPr>
          <w:kern w:val="32"/>
          <w:lang w:val="vi-VN"/>
        </w:rPr>
      </w:pPr>
      <w:r w:rsidRPr="0060627C">
        <w:rPr>
          <w:kern w:val="32"/>
          <w:lang w:val="vi-VN"/>
        </w:rPr>
        <w:t xml:space="preserve">Bài 13. </w:t>
      </w:r>
      <w:r w:rsidRPr="0060627C">
        <w:rPr>
          <w:b/>
          <w:kern w:val="32"/>
          <w:lang w:val="vi-VN"/>
        </w:rPr>
        <w:t xml:space="preserve">Các chu trình gia công trên máy tiện CNC   </w:t>
      </w:r>
      <w:r w:rsidRPr="0060627C">
        <w:rPr>
          <w:kern w:val="32"/>
          <w:lang w:val="vi-VN"/>
        </w:rPr>
        <w:t>Thời gian: 15 giờ</w:t>
      </w:r>
    </w:p>
    <w:p w14:paraId="4CF0F418" w14:textId="77777777" w:rsidR="006D5CC4" w:rsidRPr="0060627C" w:rsidRDefault="006D5CC4" w:rsidP="006D5CC4">
      <w:pPr>
        <w:spacing w:after="120"/>
        <w:rPr>
          <w:lang w:val="vi-VN"/>
        </w:rPr>
      </w:pPr>
      <w:r w:rsidRPr="0060627C">
        <w:t>1.</w:t>
      </w:r>
      <w:r w:rsidRPr="0060627C">
        <w:rPr>
          <w:lang w:val="vi-VN"/>
        </w:rPr>
        <w:t xml:space="preserve">Mục tiêu: </w:t>
      </w:r>
    </w:p>
    <w:p w14:paraId="52D109F6" w14:textId="77777777" w:rsidR="006D5CC4" w:rsidRPr="0060627C" w:rsidRDefault="006D5CC4" w:rsidP="00670B77">
      <w:pPr>
        <w:numPr>
          <w:ilvl w:val="0"/>
          <w:numId w:val="257"/>
        </w:numPr>
        <w:rPr>
          <w:lang w:val="vi-VN"/>
        </w:rPr>
      </w:pPr>
      <w:r w:rsidRPr="0060627C">
        <w:rPr>
          <w:lang w:val="vi-VN"/>
        </w:rPr>
        <w:t>Trình bày đầy đủ cấu trúc câu lệnh của các chu trình gia công phổ biến và vận dụng vào lập chương trình cho các chi tiết cụ thể.</w:t>
      </w:r>
    </w:p>
    <w:p w14:paraId="3877F756" w14:textId="77777777" w:rsidR="006D5CC4" w:rsidRPr="0060627C" w:rsidRDefault="006D5CC4" w:rsidP="00670B77">
      <w:pPr>
        <w:numPr>
          <w:ilvl w:val="0"/>
          <w:numId w:val="257"/>
        </w:numPr>
        <w:rPr>
          <w:lang w:val="vi-VN"/>
        </w:rPr>
      </w:pPr>
      <w:r w:rsidRPr="0060627C">
        <w:rPr>
          <w:lang w:val="vi-VN"/>
        </w:rPr>
        <w:t>Phân biệt rõ ràng các chu trình gia công. Trên máy tiện.</w:t>
      </w:r>
    </w:p>
    <w:p w14:paraId="6D587754" w14:textId="77777777" w:rsidR="006D5CC4" w:rsidRPr="0060627C" w:rsidRDefault="006D5CC4" w:rsidP="00670B77">
      <w:pPr>
        <w:numPr>
          <w:ilvl w:val="0"/>
          <w:numId w:val="257"/>
        </w:numPr>
        <w:rPr>
          <w:lang w:val="vi-VN"/>
        </w:rPr>
      </w:pPr>
      <w:r w:rsidRPr="0060627C">
        <w:rPr>
          <w:lang w:val="vi-VN"/>
        </w:rPr>
        <w:t>Cẩn thận, tỉ mỉ trong tiếp thu kiến thức.</w:t>
      </w:r>
    </w:p>
    <w:p w14:paraId="75E6D097"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lang w:val="vi-VN"/>
        </w:rPr>
        <w:tab/>
      </w:r>
    </w:p>
    <w:p w14:paraId="32DD3375" w14:textId="77777777" w:rsidR="006D5CC4" w:rsidRPr="0060627C" w:rsidRDefault="006D5CC4" w:rsidP="006D5CC4">
      <w:pPr>
        <w:spacing w:after="120"/>
        <w:ind w:left="327"/>
        <w:rPr>
          <w:lang w:val="vi-VN"/>
        </w:rPr>
      </w:pPr>
      <w:r w:rsidRPr="0060627C">
        <w:rPr>
          <w:lang w:val="vi-VN"/>
        </w:rPr>
        <w:t>2.1. Chu trình gia công cắt lớp song song G73</w:t>
      </w:r>
    </w:p>
    <w:p w14:paraId="6B0BDA0E" w14:textId="77777777" w:rsidR="006D5CC4" w:rsidRPr="0060627C" w:rsidRDefault="006D5CC4" w:rsidP="006D5CC4">
      <w:pPr>
        <w:spacing w:after="120"/>
        <w:ind w:left="327"/>
        <w:rPr>
          <w:lang w:val="vi-VN"/>
        </w:rPr>
      </w:pPr>
      <w:r w:rsidRPr="0060627C">
        <w:rPr>
          <w:lang w:val="vi-VN"/>
        </w:rPr>
        <w:t>2.2. Chu trình gia công cắt lớp theo mặt đầu G74</w:t>
      </w:r>
    </w:p>
    <w:p w14:paraId="40B94106" w14:textId="77777777" w:rsidR="006D5CC4" w:rsidRPr="0060627C" w:rsidRDefault="006D5CC4" w:rsidP="006D5CC4">
      <w:pPr>
        <w:spacing w:after="120"/>
        <w:ind w:left="327"/>
        <w:rPr>
          <w:lang w:val="vi-VN"/>
        </w:rPr>
      </w:pPr>
      <w:r w:rsidRPr="0060627C">
        <w:rPr>
          <w:lang w:val="vi-VN"/>
        </w:rPr>
        <w:t>2.3. Chu trình gia công cắt lớp bao hình ngòai G75</w:t>
      </w:r>
    </w:p>
    <w:p w14:paraId="1E00596D" w14:textId="77777777" w:rsidR="006D5CC4" w:rsidRPr="0060627C" w:rsidRDefault="006D5CC4" w:rsidP="006D5CC4">
      <w:pPr>
        <w:spacing w:after="120"/>
        <w:ind w:left="327"/>
      </w:pPr>
      <w:r w:rsidRPr="0060627C">
        <w:t>2.4. Chu trình gia công cắt ren trong và ngòai G78</w:t>
      </w:r>
    </w:p>
    <w:p w14:paraId="0E7360B3" w14:textId="77777777" w:rsidR="006D5CC4" w:rsidRPr="0060627C" w:rsidRDefault="006D5CC4" w:rsidP="006D5CC4">
      <w:pPr>
        <w:spacing w:after="120"/>
        <w:ind w:left="327"/>
      </w:pPr>
      <w:r w:rsidRPr="0060627C">
        <w:t>2.5. Chu trình Khoan, doa và tarô G83, 84, 85</w:t>
      </w:r>
    </w:p>
    <w:p w14:paraId="7B516C0B" w14:textId="77777777" w:rsidR="006D5CC4" w:rsidRPr="0060627C" w:rsidRDefault="006D5CC4" w:rsidP="006D5CC4">
      <w:pPr>
        <w:spacing w:after="120"/>
        <w:rPr>
          <w:lang w:val="vi-VN"/>
        </w:rPr>
      </w:pPr>
    </w:p>
    <w:p w14:paraId="7DAAEAF6" w14:textId="77777777" w:rsidR="006D5CC4" w:rsidRPr="0060627C" w:rsidRDefault="006D5CC4" w:rsidP="006D5CC4">
      <w:pPr>
        <w:keepNext/>
        <w:spacing w:after="120"/>
        <w:outlineLvl w:val="0"/>
        <w:rPr>
          <w:kern w:val="32"/>
          <w:lang w:val="vi-VN"/>
        </w:rPr>
      </w:pPr>
      <w:r w:rsidRPr="0060627C">
        <w:rPr>
          <w:kern w:val="32"/>
          <w:lang w:val="vi-VN"/>
        </w:rPr>
        <w:t xml:space="preserve">Bài 14.  </w:t>
      </w:r>
      <w:r w:rsidRPr="0060627C">
        <w:rPr>
          <w:b/>
          <w:kern w:val="32"/>
          <w:lang w:val="vi-VN"/>
        </w:rPr>
        <w:t>Kiểm tra sửa lỗi và chạy thử chương trình</w:t>
      </w:r>
      <w:r w:rsidRPr="0060627C">
        <w:rPr>
          <w:kern w:val="32"/>
          <w:lang w:val="vi-VN"/>
        </w:rPr>
        <w:tab/>
        <w:t>Thời gian: 8 giờ</w:t>
      </w:r>
    </w:p>
    <w:p w14:paraId="2104E112" w14:textId="77777777" w:rsidR="006D5CC4" w:rsidRPr="0060627C" w:rsidRDefault="006D5CC4" w:rsidP="006D5CC4">
      <w:pPr>
        <w:spacing w:after="120"/>
        <w:rPr>
          <w:lang w:val="vi-VN"/>
        </w:rPr>
      </w:pPr>
      <w:r w:rsidRPr="0060627C">
        <w:t>1.</w:t>
      </w:r>
      <w:r w:rsidRPr="0060627C">
        <w:rPr>
          <w:lang w:val="vi-VN"/>
        </w:rPr>
        <w:t xml:space="preserve">Mục tiêu: </w:t>
      </w:r>
    </w:p>
    <w:p w14:paraId="533B3333" w14:textId="77777777" w:rsidR="006D5CC4" w:rsidRPr="0060627C" w:rsidRDefault="006D5CC4" w:rsidP="00670B77">
      <w:pPr>
        <w:numPr>
          <w:ilvl w:val="0"/>
          <w:numId w:val="114"/>
        </w:numPr>
        <w:spacing w:after="120"/>
        <w:ind w:hanging="213"/>
        <w:rPr>
          <w:lang w:val="vi-VN"/>
        </w:rPr>
      </w:pPr>
      <w:r w:rsidRPr="0060627C">
        <w:rPr>
          <w:lang w:val="vi-VN"/>
        </w:rPr>
        <w:lastRenderedPageBreak/>
        <w:t>Trình bày được các bước tiến hành kiểm tra sửa lỗi, chạy mô phỏng và chạy thử (chạy không cắt gọt) chương trình</w:t>
      </w:r>
    </w:p>
    <w:p w14:paraId="21280631" w14:textId="77777777" w:rsidR="006D5CC4" w:rsidRPr="0060627C" w:rsidRDefault="006D5CC4" w:rsidP="00670B77">
      <w:pPr>
        <w:numPr>
          <w:ilvl w:val="0"/>
          <w:numId w:val="114"/>
        </w:numPr>
        <w:spacing w:after="120"/>
        <w:ind w:hanging="213"/>
        <w:rPr>
          <w:lang w:val="vi-VN"/>
        </w:rPr>
      </w:pPr>
      <w:r w:rsidRPr="0060627C">
        <w:rPr>
          <w:lang w:val="vi-VN"/>
        </w:rPr>
        <w:t>Thực hiện được việc kiểm tra và sửa lỗi và chạy thử được chương trình gia công (tự lập theo bản vẽ chi tiết) trên máy tiện CNC.</w:t>
      </w:r>
    </w:p>
    <w:p w14:paraId="17825767" w14:textId="77777777" w:rsidR="006D5CC4" w:rsidRPr="0060627C" w:rsidRDefault="006D5CC4" w:rsidP="00670B77">
      <w:pPr>
        <w:numPr>
          <w:ilvl w:val="0"/>
          <w:numId w:val="114"/>
        </w:numPr>
        <w:spacing w:after="120"/>
        <w:ind w:hanging="213"/>
        <w:rPr>
          <w:lang w:val="vi-VN"/>
        </w:rPr>
      </w:pPr>
      <w:r w:rsidRPr="0060627C">
        <w:rPr>
          <w:lang w:val="vi-VN"/>
        </w:rPr>
        <w:t>Rèn luyện tính cẩn thận , tỉ mỉ, tập trung. Có ý thức an toàn và vệ sinh cho người và máy.</w:t>
      </w:r>
    </w:p>
    <w:p w14:paraId="7E5FB679"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lang w:val="vi-VN"/>
        </w:rPr>
        <w:tab/>
      </w:r>
    </w:p>
    <w:p w14:paraId="38E838AB" w14:textId="77777777" w:rsidR="006D5CC4" w:rsidRPr="0060627C" w:rsidRDefault="006D5CC4" w:rsidP="006D5CC4">
      <w:pPr>
        <w:spacing w:after="120"/>
        <w:ind w:left="327"/>
        <w:rPr>
          <w:lang w:val="vi-VN"/>
        </w:rPr>
      </w:pPr>
      <w:r w:rsidRPr="0060627C">
        <w:rPr>
          <w:lang w:val="vi-VN"/>
        </w:rPr>
        <w:t>2.1. Nhập (hoặc soạn thảo) chương trình vào máy</w:t>
      </w:r>
    </w:p>
    <w:p w14:paraId="3FD2C393" w14:textId="77777777" w:rsidR="006D5CC4" w:rsidRPr="0060627C" w:rsidRDefault="006D5CC4" w:rsidP="006D5CC4">
      <w:pPr>
        <w:spacing w:after="120"/>
        <w:ind w:left="327"/>
        <w:rPr>
          <w:lang w:val="vi-VN"/>
        </w:rPr>
      </w:pPr>
      <w:r w:rsidRPr="0060627C">
        <w:rPr>
          <w:lang w:val="vi-VN"/>
        </w:rPr>
        <w:t>2.2. Kiểm tra và sửa lỗi</w:t>
      </w:r>
    </w:p>
    <w:p w14:paraId="13A5B4DF" w14:textId="77777777" w:rsidR="006D5CC4" w:rsidRPr="0060627C" w:rsidRDefault="006D5CC4" w:rsidP="006D5CC4">
      <w:pPr>
        <w:spacing w:after="120"/>
        <w:ind w:left="327"/>
        <w:rPr>
          <w:lang w:val="vi-VN"/>
        </w:rPr>
      </w:pPr>
      <w:r w:rsidRPr="0060627C">
        <w:rPr>
          <w:lang w:val="vi-VN"/>
        </w:rPr>
        <w:t>2.3. Chạy mô phỏng chương trình</w:t>
      </w:r>
    </w:p>
    <w:p w14:paraId="57189A04" w14:textId="77777777" w:rsidR="006D5CC4" w:rsidRPr="0060627C" w:rsidRDefault="006D5CC4" w:rsidP="006D5CC4">
      <w:pPr>
        <w:spacing w:after="120"/>
        <w:ind w:left="327"/>
        <w:rPr>
          <w:lang w:val="vi-VN"/>
        </w:rPr>
      </w:pPr>
      <w:r w:rsidRPr="0060627C">
        <w:rPr>
          <w:lang w:val="vi-VN"/>
        </w:rPr>
        <w:t>2.4. Chạy thử chương trình (Chạy không cắt gọt)</w:t>
      </w:r>
    </w:p>
    <w:p w14:paraId="65D95E79" w14:textId="77777777" w:rsidR="006D5CC4" w:rsidRPr="0060627C" w:rsidRDefault="006D5CC4" w:rsidP="006D5CC4">
      <w:pPr>
        <w:keepNext/>
        <w:spacing w:after="120"/>
        <w:outlineLvl w:val="0"/>
        <w:rPr>
          <w:lang w:val="vi-VN"/>
        </w:rPr>
      </w:pPr>
    </w:p>
    <w:p w14:paraId="5F0A2BAF" w14:textId="77777777" w:rsidR="006D5CC4" w:rsidRPr="0060627C" w:rsidRDefault="006D5CC4" w:rsidP="006D5CC4">
      <w:pPr>
        <w:keepNext/>
        <w:spacing w:after="120"/>
        <w:jc w:val="center"/>
        <w:outlineLvl w:val="0"/>
        <w:rPr>
          <w:kern w:val="32"/>
          <w:lang w:val="vi-VN"/>
        </w:rPr>
      </w:pPr>
      <w:r w:rsidRPr="0060627C">
        <w:rPr>
          <w:kern w:val="32"/>
          <w:lang w:val="vi-VN"/>
        </w:rPr>
        <w:t xml:space="preserve">Bài 15. </w:t>
      </w:r>
      <w:r w:rsidRPr="0060627C">
        <w:rPr>
          <w:b/>
          <w:kern w:val="32"/>
          <w:lang w:val="vi-VN"/>
        </w:rPr>
        <w:t>Vận hành máy tiện CNC</w:t>
      </w:r>
      <w:r w:rsidRPr="0060627C">
        <w:rPr>
          <w:kern w:val="32"/>
          <w:lang w:val="vi-VN"/>
        </w:rPr>
        <w:tab/>
      </w:r>
      <w:r w:rsidRPr="0060627C">
        <w:rPr>
          <w:kern w:val="32"/>
          <w:lang w:val="vi-VN"/>
        </w:rPr>
        <w:tab/>
      </w:r>
      <w:r w:rsidRPr="0060627C">
        <w:rPr>
          <w:kern w:val="32"/>
          <w:lang w:val="vi-VN"/>
        </w:rPr>
        <w:tab/>
      </w:r>
      <w:r w:rsidRPr="0060627C">
        <w:rPr>
          <w:kern w:val="32"/>
          <w:lang w:val="vi-VN"/>
        </w:rPr>
        <w:tab/>
        <w:t>Thời gian: 30 giờ</w:t>
      </w:r>
    </w:p>
    <w:p w14:paraId="243ACFB6" w14:textId="77777777" w:rsidR="006D5CC4" w:rsidRPr="0060627C" w:rsidRDefault="006D5CC4" w:rsidP="006D5CC4">
      <w:pPr>
        <w:spacing w:after="120"/>
      </w:pPr>
      <w:r w:rsidRPr="0060627C">
        <w:t>1.</w:t>
      </w:r>
      <w:r w:rsidRPr="0060627C">
        <w:rPr>
          <w:lang w:val="vi-VN"/>
        </w:rPr>
        <w:t xml:space="preserve">Mục tiêu: </w:t>
      </w:r>
    </w:p>
    <w:p w14:paraId="7F3F4B9C" w14:textId="77777777" w:rsidR="006D5CC4" w:rsidRPr="0060627C" w:rsidRDefault="006D5CC4" w:rsidP="00670B77">
      <w:pPr>
        <w:numPr>
          <w:ilvl w:val="0"/>
          <w:numId w:val="114"/>
        </w:numPr>
        <w:spacing w:after="120"/>
        <w:ind w:hanging="213"/>
      </w:pPr>
      <w:r w:rsidRPr="0060627C">
        <w:t xml:space="preserve"> Trình bày được quy trình đo dao và xác định tọa độ chi tiết</w:t>
      </w:r>
    </w:p>
    <w:p w14:paraId="3A449F5A" w14:textId="77777777" w:rsidR="006D5CC4" w:rsidRPr="0060627C" w:rsidRDefault="006D5CC4" w:rsidP="00670B77">
      <w:pPr>
        <w:numPr>
          <w:ilvl w:val="0"/>
          <w:numId w:val="114"/>
        </w:numPr>
        <w:spacing w:after="120"/>
        <w:ind w:hanging="213"/>
        <w:rPr>
          <w:lang w:val="vi-VN"/>
        </w:rPr>
      </w:pPr>
      <w:r w:rsidRPr="0060627C">
        <w:t xml:space="preserve"> </w:t>
      </w:r>
      <w:r w:rsidRPr="0060627C">
        <w:rPr>
          <w:lang w:val="vi-VN"/>
        </w:rPr>
        <w:t xml:space="preserve">Thực hiện </w:t>
      </w:r>
      <w:r w:rsidRPr="0060627C">
        <w:t>được</w:t>
      </w:r>
      <w:r w:rsidRPr="0060627C">
        <w:rPr>
          <w:lang w:val="vi-VN"/>
        </w:rPr>
        <w:t xml:space="preserve"> các bước vận hành, cách xác định điểm</w:t>
      </w:r>
      <w:r w:rsidRPr="0060627C">
        <w:t xml:space="preserve"> chuẩn</w:t>
      </w:r>
      <w:r w:rsidRPr="0060627C">
        <w:rPr>
          <w:lang w:val="vi-VN"/>
        </w:rPr>
        <w:t xml:space="preserve"> </w:t>
      </w:r>
      <w:r w:rsidRPr="0060627C">
        <w:t>phôi</w:t>
      </w:r>
      <w:r w:rsidRPr="0060627C">
        <w:rPr>
          <w:lang w:val="vi-VN"/>
        </w:rPr>
        <w:t>,</w:t>
      </w:r>
      <w:r w:rsidRPr="0060627C">
        <w:t>xác định chuẩn dao,</w:t>
      </w:r>
      <w:r w:rsidRPr="0060627C">
        <w:rPr>
          <w:lang w:val="vi-VN"/>
        </w:rPr>
        <w:t xml:space="preserve"> thiết lập được chế độ vận hành và vận hành thành thạo máy để gia công chi tiết hoàn chỉnh đảm bảo đúng yêu cầu.</w:t>
      </w:r>
      <w:r w:rsidRPr="0060627C">
        <w:t xml:space="preserve"> </w:t>
      </w:r>
    </w:p>
    <w:p w14:paraId="75A206F3" w14:textId="77777777" w:rsidR="006D5CC4" w:rsidRPr="0060627C" w:rsidRDefault="006D5CC4" w:rsidP="00670B77">
      <w:pPr>
        <w:numPr>
          <w:ilvl w:val="0"/>
          <w:numId w:val="114"/>
        </w:numPr>
        <w:spacing w:after="120"/>
        <w:ind w:hanging="213"/>
        <w:rPr>
          <w:lang w:val="vi-VN"/>
        </w:rPr>
      </w:pPr>
      <w:r w:rsidRPr="0060627C">
        <w:rPr>
          <w:lang w:val="vi-VN"/>
        </w:rPr>
        <w:t>Rèn luyện tính cẩn thận , tỉ mỉ, tập trung. Có ý thức an toàn và vệ sinh cho người và máy.</w:t>
      </w:r>
    </w:p>
    <w:p w14:paraId="63F18E83" w14:textId="77777777" w:rsidR="006D5CC4" w:rsidRPr="0060627C" w:rsidRDefault="006D5CC4" w:rsidP="006D5CC4">
      <w:pPr>
        <w:tabs>
          <w:tab w:val="left" w:pos="4500"/>
        </w:tabs>
        <w:spacing w:after="120"/>
        <w:jc w:val="both"/>
        <w:rPr>
          <w:bCs/>
          <w:lang w:val="vi-VN"/>
        </w:rPr>
      </w:pPr>
      <w:r w:rsidRPr="0060627C">
        <w:rPr>
          <w:lang w:val="vi-VN"/>
        </w:rPr>
        <w:t>2.Nội dung:</w:t>
      </w:r>
      <w:r w:rsidRPr="0060627C">
        <w:rPr>
          <w:i/>
          <w:lang w:val="vi-VN"/>
        </w:rPr>
        <w:tab/>
      </w:r>
    </w:p>
    <w:p w14:paraId="44F529B5" w14:textId="77777777" w:rsidR="006D5CC4" w:rsidRPr="0060627C" w:rsidRDefault="006D5CC4" w:rsidP="006D5CC4">
      <w:pPr>
        <w:spacing w:after="120"/>
        <w:ind w:left="327"/>
        <w:rPr>
          <w:lang w:val="vi-VN"/>
        </w:rPr>
      </w:pPr>
      <w:r w:rsidRPr="0060627C">
        <w:rPr>
          <w:lang w:val="vi-VN"/>
        </w:rPr>
        <w:t>2.1. Gá dao, đo kích thước dao và nhập thông số kích thước vào bộ nhớ dao</w:t>
      </w:r>
    </w:p>
    <w:p w14:paraId="0C4DD0BC" w14:textId="77777777" w:rsidR="006D5CC4" w:rsidRPr="0060627C" w:rsidRDefault="006D5CC4" w:rsidP="006D5CC4">
      <w:pPr>
        <w:spacing w:after="120"/>
        <w:ind w:left="327"/>
        <w:rPr>
          <w:lang w:val="vi-VN"/>
        </w:rPr>
      </w:pPr>
      <w:r w:rsidRPr="0060627C">
        <w:rPr>
          <w:lang w:val="vi-VN"/>
        </w:rPr>
        <w:t>2.2.  Gá phôi</w:t>
      </w:r>
    </w:p>
    <w:p w14:paraId="204D76D1" w14:textId="77777777" w:rsidR="006D5CC4" w:rsidRPr="0060627C" w:rsidRDefault="006D5CC4" w:rsidP="006D5CC4">
      <w:pPr>
        <w:spacing w:after="120"/>
        <w:ind w:left="327"/>
        <w:rPr>
          <w:lang w:val="vi-VN"/>
        </w:rPr>
      </w:pPr>
      <w:r w:rsidRPr="0060627C">
        <w:rPr>
          <w:lang w:val="vi-VN"/>
        </w:rPr>
        <w:t>2.3. Xác định tọa độ chi tiết.</w:t>
      </w:r>
    </w:p>
    <w:p w14:paraId="56D40472" w14:textId="77777777" w:rsidR="006D5CC4" w:rsidRPr="0060627C" w:rsidRDefault="006D5CC4" w:rsidP="006D5CC4">
      <w:pPr>
        <w:spacing w:after="120"/>
        <w:ind w:left="327"/>
        <w:rPr>
          <w:lang w:val="vi-VN"/>
        </w:rPr>
      </w:pPr>
      <w:r w:rsidRPr="0060627C">
        <w:rPr>
          <w:lang w:val="vi-VN"/>
        </w:rPr>
        <w:t>2.4. Thiết lập chế độ vận hành</w:t>
      </w:r>
    </w:p>
    <w:p w14:paraId="1EBB5F0F" w14:textId="77777777" w:rsidR="006D5CC4" w:rsidRPr="0060627C" w:rsidRDefault="006D5CC4" w:rsidP="006D5CC4">
      <w:pPr>
        <w:spacing w:after="120"/>
        <w:ind w:left="327"/>
        <w:rPr>
          <w:lang w:val="vi-VN"/>
        </w:rPr>
      </w:pPr>
      <w:r w:rsidRPr="0060627C">
        <w:rPr>
          <w:lang w:val="vi-VN"/>
        </w:rPr>
        <w:t>2.5. Chạy chương trình gia công</w:t>
      </w:r>
    </w:p>
    <w:p w14:paraId="153A8D88" w14:textId="77777777" w:rsidR="006D5CC4" w:rsidRPr="0060627C" w:rsidRDefault="006D5CC4" w:rsidP="006D5CC4">
      <w:pPr>
        <w:spacing w:after="120"/>
        <w:ind w:left="327"/>
        <w:rPr>
          <w:lang w:val="vi-VN"/>
        </w:rPr>
      </w:pPr>
      <w:r w:rsidRPr="0060627C">
        <w:rPr>
          <w:lang w:val="vi-VN"/>
        </w:rPr>
        <w:t>2.6.Kiểm tra</w:t>
      </w:r>
    </w:p>
    <w:p w14:paraId="02544E09" w14:textId="77777777" w:rsidR="006D5CC4" w:rsidRPr="0060627C" w:rsidRDefault="006D5CC4" w:rsidP="006D5CC4">
      <w:pPr>
        <w:spacing w:after="120"/>
        <w:jc w:val="both"/>
        <w:rPr>
          <w:b/>
          <w:bCs/>
          <w:lang w:val="vi-VN"/>
        </w:rPr>
      </w:pPr>
    </w:p>
    <w:p w14:paraId="77426883" w14:textId="77777777" w:rsidR="006D5CC4" w:rsidRPr="0060627C" w:rsidRDefault="006D5CC4" w:rsidP="006D5CC4">
      <w:pPr>
        <w:spacing w:after="120"/>
        <w:jc w:val="both"/>
        <w:rPr>
          <w:b/>
          <w:bCs/>
          <w:lang w:val="vi-VN"/>
        </w:rPr>
      </w:pPr>
      <w:r w:rsidRPr="0060627C">
        <w:rPr>
          <w:b/>
          <w:bCs/>
          <w:lang w:val="vi-VN"/>
        </w:rPr>
        <w:t xml:space="preserve">IV. Điều kiện thực hiện chương trình: </w:t>
      </w:r>
    </w:p>
    <w:p w14:paraId="49B0611A" w14:textId="77777777" w:rsidR="006D5CC4" w:rsidRPr="0060627C" w:rsidRDefault="006D5CC4" w:rsidP="006D5CC4">
      <w:pPr>
        <w:spacing w:after="120"/>
        <w:jc w:val="both"/>
        <w:rPr>
          <w:lang w:val="sv-SE"/>
        </w:rPr>
      </w:pPr>
      <w:r w:rsidRPr="0060627C">
        <w:rPr>
          <w:lang w:val="sv-SE"/>
        </w:rPr>
        <w:t>1. Phòng học chuyên môn hóa/nhà xưởng: phòng học lý thuyết, tham quan các xưởng thực hành phay, tiện, bào, mài, CNC</w:t>
      </w:r>
    </w:p>
    <w:p w14:paraId="0E8A086D" w14:textId="77777777" w:rsidR="006D5CC4" w:rsidRPr="0060627C" w:rsidRDefault="006D5CC4" w:rsidP="006D5CC4">
      <w:pPr>
        <w:spacing w:after="120"/>
        <w:jc w:val="both"/>
        <w:rPr>
          <w:lang w:val="sv-SE"/>
        </w:rPr>
      </w:pPr>
      <w:r w:rsidRPr="0060627C">
        <w:rPr>
          <w:lang w:val="sv-SE"/>
        </w:rPr>
        <w:t>2. Trang thiết bị máy móc: máy chiếu projector, máy tiện CNC.</w:t>
      </w:r>
    </w:p>
    <w:p w14:paraId="6071F93D" w14:textId="77777777" w:rsidR="006D5CC4" w:rsidRPr="0060627C" w:rsidRDefault="006D5CC4" w:rsidP="006D5CC4">
      <w:pPr>
        <w:spacing w:after="120"/>
        <w:jc w:val="both"/>
        <w:rPr>
          <w:lang w:val="sv-SE"/>
        </w:rPr>
      </w:pPr>
      <w:r w:rsidRPr="0060627C">
        <w:rPr>
          <w:lang w:val="sv-SE"/>
        </w:rPr>
        <w:t>3. Học liệu, dụng cụ, nguyên vật liệu:</w:t>
      </w:r>
    </w:p>
    <w:p w14:paraId="0F73897B" w14:textId="77777777" w:rsidR="006D5CC4" w:rsidRPr="0060627C" w:rsidRDefault="006D5CC4" w:rsidP="006D5CC4">
      <w:pPr>
        <w:spacing w:after="120"/>
        <w:ind w:left="327"/>
        <w:rPr>
          <w:lang w:val="sv-SE"/>
        </w:rPr>
      </w:pPr>
      <w:r w:rsidRPr="0060627C">
        <w:rPr>
          <w:lang w:val="sv-SE"/>
        </w:rPr>
        <w:t>- Giáo án.</w:t>
      </w:r>
    </w:p>
    <w:p w14:paraId="5E6DF1DF" w14:textId="77777777" w:rsidR="006D5CC4" w:rsidRPr="0060627C" w:rsidRDefault="006D5CC4" w:rsidP="006D5CC4">
      <w:pPr>
        <w:spacing w:after="120"/>
        <w:ind w:left="327"/>
        <w:rPr>
          <w:lang w:val="sv-SE"/>
        </w:rPr>
      </w:pPr>
      <w:r w:rsidRPr="0060627C">
        <w:rPr>
          <w:lang w:val="sv-SE"/>
        </w:rPr>
        <w:t>- Đề cương bài giảng.</w:t>
      </w:r>
    </w:p>
    <w:p w14:paraId="3AE4EF13" w14:textId="77777777" w:rsidR="006D5CC4" w:rsidRPr="0060627C" w:rsidRDefault="006D5CC4" w:rsidP="006D5CC4">
      <w:pPr>
        <w:spacing w:after="120"/>
        <w:ind w:left="327"/>
        <w:rPr>
          <w:lang w:val="sv-SE"/>
        </w:rPr>
      </w:pPr>
      <w:r w:rsidRPr="0060627C">
        <w:rPr>
          <w:lang w:val="sv-SE"/>
        </w:rPr>
        <w:lastRenderedPageBreak/>
        <w:t>- Giáo trình nội bộ.</w:t>
      </w:r>
    </w:p>
    <w:p w14:paraId="7BB4776D" w14:textId="77777777" w:rsidR="006D5CC4" w:rsidRPr="0060627C" w:rsidRDefault="006D5CC4" w:rsidP="006D5CC4">
      <w:pPr>
        <w:spacing w:after="120"/>
        <w:ind w:left="327"/>
        <w:rPr>
          <w:lang w:val="sv-SE"/>
        </w:rPr>
      </w:pPr>
      <w:r w:rsidRPr="0060627C">
        <w:rPr>
          <w:lang w:val="sv-SE"/>
        </w:rPr>
        <w:t>- Tài liệu tham khảo.</w:t>
      </w:r>
    </w:p>
    <w:p w14:paraId="55569465" w14:textId="77777777" w:rsidR="006D5CC4" w:rsidRPr="0060627C" w:rsidRDefault="006D5CC4" w:rsidP="006D5CC4">
      <w:pPr>
        <w:spacing w:after="120"/>
        <w:ind w:left="327"/>
        <w:rPr>
          <w:lang w:val="sv-SE"/>
        </w:rPr>
      </w:pPr>
      <w:r w:rsidRPr="0060627C">
        <w:rPr>
          <w:lang w:val="sv-SE"/>
        </w:rPr>
        <w:t>- Máy projector.</w:t>
      </w:r>
    </w:p>
    <w:p w14:paraId="7587D402" w14:textId="77777777" w:rsidR="006D5CC4" w:rsidRPr="0060627C" w:rsidRDefault="006D5CC4" w:rsidP="006D5CC4">
      <w:pPr>
        <w:spacing w:after="120"/>
        <w:ind w:left="327"/>
        <w:rPr>
          <w:lang w:val="sv-SE"/>
        </w:rPr>
      </w:pPr>
      <w:r w:rsidRPr="0060627C">
        <w:rPr>
          <w:lang w:val="sv-SE"/>
        </w:rPr>
        <w:t>- Bản vẽ máy, bản vẽ sơ đồ động máy</w:t>
      </w:r>
    </w:p>
    <w:p w14:paraId="76DD5173" w14:textId="77777777" w:rsidR="006D5CC4" w:rsidRPr="0060627C" w:rsidRDefault="006D5CC4" w:rsidP="006D5CC4">
      <w:pPr>
        <w:spacing w:after="120"/>
        <w:ind w:left="327"/>
        <w:rPr>
          <w:lang w:val="sv-SE"/>
        </w:rPr>
      </w:pPr>
      <w:r w:rsidRPr="0060627C">
        <w:rPr>
          <w:lang w:val="sv-SE"/>
        </w:rPr>
        <w:t>- Máy mô phỏng  tiện CNC có tích hợp máy tính.</w:t>
      </w:r>
    </w:p>
    <w:p w14:paraId="238AAB61" w14:textId="77777777" w:rsidR="006D5CC4" w:rsidRPr="0060627C" w:rsidRDefault="006D5CC4" w:rsidP="006D5CC4">
      <w:pPr>
        <w:spacing w:after="120"/>
        <w:ind w:left="327"/>
        <w:rPr>
          <w:lang w:val="sv-SE"/>
        </w:rPr>
      </w:pPr>
      <w:r w:rsidRPr="0060627C">
        <w:rPr>
          <w:lang w:val="sv-SE"/>
        </w:rPr>
        <w:t xml:space="preserve">- Các loại Dao tiện </w:t>
      </w:r>
    </w:p>
    <w:p w14:paraId="19DD72CB" w14:textId="77777777" w:rsidR="006D5CC4" w:rsidRPr="0060627C" w:rsidRDefault="006D5CC4" w:rsidP="006D5CC4">
      <w:pPr>
        <w:spacing w:after="120"/>
        <w:ind w:left="327"/>
        <w:rPr>
          <w:lang w:val="sv-SE"/>
        </w:rPr>
      </w:pPr>
      <w:r w:rsidRPr="0060627C">
        <w:rPr>
          <w:lang w:val="sv-SE"/>
        </w:rPr>
        <w:t>- Phôi nhôm , thép các loại.</w:t>
      </w:r>
    </w:p>
    <w:p w14:paraId="5F89A551" w14:textId="77777777" w:rsidR="006D5CC4" w:rsidRPr="0060627C" w:rsidRDefault="006D5CC4" w:rsidP="006D5CC4">
      <w:pPr>
        <w:spacing w:after="120"/>
        <w:jc w:val="both"/>
        <w:rPr>
          <w:b/>
          <w:bCs/>
          <w:lang w:val="sv-SE"/>
        </w:rPr>
      </w:pPr>
      <w:r w:rsidRPr="0060627C">
        <w:rPr>
          <w:b/>
          <w:bCs/>
          <w:lang w:val="sv-SE"/>
        </w:rPr>
        <w:t>V. Nội dung đánh giá và phương pháp:</w:t>
      </w:r>
    </w:p>
    <w:p w14:paraId="3E9810E2" w14:textId="77777777" w:rsidR="006D5CC4" w:rsidRPr="0060627C" w:rsidRDefault="006D5CC4" w:rsidP="006D5CC4">
      <w:pPr>
        <w:spacing w:after="120"/>
        <w:jc w:val="both"/>
        <w:rPr>
          <w:lang w:val="sv-SE"/>
        </w:rPr>
      </w:pPr>
      <w:r w:rsidRPr="0060627C">
        <w:rPr>
          <w:lang w:val="sv-SE"/>
        </w:rPr>
        <w:t>1. Nội dung:</w:t>
      </w:r>
    </w:p>
    <w:p w14:paraId="6ACC7CA0" w14:textId="77777777" w:rsidR="006D5CC4" w:rsidRPr="0060627C" w:rsidRDefault="006D5CC4" w:rsidP="006D5CC4">
      <w:pPr>
        <w:spacing w:after="120"/>
        <w:ind w:firstLine="600"/>
        <w:rPr>
          <w:lang w:val="sv-SE"/>
        </w:rPr>
      </w:pPr>
      <w:r w:rsidRPr="0060627C">
        <w:rPr>
          <w:lang w:val="sv-SE"/>
        </w:rPr>
        <w:t xml:space="preserve">- Về kiến thức: </w:t>
      </w:r>
    </w:p>
    <w:p w14:paraId="41D5EDC0" w14:textId="77777777" w:rsidR="006D5CC4" w:rsidRPr="0060627C" w:rsidRDefault="006D5CC4" w:rsidP="006D5CC4">
      <w:pPr>
        <w:spacing w:after="120"/>
        <w:ind w:firstLine="454"/>
        <w:jc w:val="both"/>
        <w:rPr>
          <w:lang w:val="sv-SE"/>
        </w:rPr>
      </w:pPr>
      <w:r w:rsidRPr="0060627C">
        <w:rPr>
          <w:lang w:val="sv-SE"/>
        </w:rPr>
        <w:t>+ Mô tả được khả năng gia công của máy tiện CNC</w:t>
      </w:r>
      <w:r w:rsidRPr="0060627C">
        <w:rPr>
          <w:lang w:val="vi-VN"/>
        </w:rPr>
        <w:t>.</w:t>
      </w:r>
    </w:p>
    <w:p w14:paraId="470EC0AE" w14:textId="77777777" w:rsidR="006D5CC4" w:rsidRPr="0060627C" w:rsidRDefault="006D5CC4" w:rsidP="006D5CC4">
      <w:pPr>
        <w:spacing w:after="120"/>
        <w:ind w:firstLine="454"/>
        <w:jc w:val="both"/>
        <w:rPr>
          <w:lang w:val="sv-SE"/>
        </w:rPr>
      </w:pPr>
      <w:r w:rsidRPr="0060627C">
        <w:rPr>
          <w:lang w:val="sv-SE"/>
        </w:rPr>
        <w:t>+ Xác định được các điểm chuẩn trên máy tiện CNC.</w:t>
      </w:r>
    </w:p>
    <w:p w14:paraId="1C02BC90" w14:textId="77777777" w:rsidR="006D5CC4" w:rsidRPr="0060627C" w:rsidRDefault="006D5CC4" w:rsidP="006D5CC4">
      <w:pPr>
        <w:spacing w:after="120"/>
        <w:ind w:firstLine="454"/>
        <w:jc w:val="both"/>
        <w:rPr>
          <w:lang w:val="sv-SE"/>
        </w:rPr>
      </w:pPr>
      <w:r w:rsidRPr="0060627C">
        <w:rPr>
          <w:lang w:val="sv-SE"/>
        </w:rPr>
        <w:t>+ Ghi và giải thích được các lệnh lập trình tiện CNC</w:t>
      </w:r>
    </w:p>
    <w:p w14:paraId="3008A2A0" w14:textId="77777777" w:rsidR="006D5CC4" w:rsidRPr="0060627C" w:rsidRDefault="006D5CC4" w:rsidP="006D5CC4">
      <w:pPr>
        <w:spacing w:after="120"/>
        <w:ind w:left="454"/>
        <w:jc w:val="both"/>
        <w:rPr>
          <w:lang w:val="sv-SE"/>
        </w:rPr>
      </w:pPr>
      <w:r w:rsidRPr="0060627C">
        <w:rPr>
          <w:lang w:val="sv-SE"/>
        </w:rPr>
        <w:t>+ Mô tả được cấu trúc chương trình gia công tiện CNC và viết được chương trình gia công trên máy tiện CNC</w:t>
      </w:r>
    </w:p>
    <w:p w14:paraId="5653A472" w14:textId="77777777" w:rsidR="006D5CC4" w:rsidRPr="0060627C" w:rsidRDefault="006D5CC4" w:rsidP="006D5CC4">
      <w:pPr>
        <w:spacing w:after="120"/>
        <w:ind w:firstLine="600"/>
        <w:jc w:val="both"/>
        <w:rPr>
          <w:lang w:val="sv-SE"/>
        </w:rPr>
      </w:pPr>
      <w:r w:rsidRPr="0060627C">
        <w:rPr>
          <w:lang w:val="sv-SE"/>
        </w:rPr>
        <w:t>- Về kỹ năng:</w:t>
      </w:r>
    </w:p>
    <w:p w14:paraId="61D89ED3" w14:textId="77777777" w:rsidR="006D5CC4" w:rsidRPr="0060627C" w:rsidRDefault="006D5CC4" w:rsidP="006D5CC4">
      <w:pPr>
        <w:spacing w:after="120"/>
        <w:ind w:firstLine="454"/>
        <w:jc w:val="both"/>
        <w:rPr>
          <w:lang w:val="vi-VN"/>
        </w:rPr>
      </w:pPr>
      <w:r w:rsidRPr="0060627C">
        <w:rPr>
          <w:lang w:val="sv-SE"/>
        </w:rPr>
        <w:t xml:space="preserve">+ </w:t>
      </w:r>
      <w:r w:rsidRPr="0060627C">
        <w:rPr>
          <w:lang w:val="vi-VN"/>
        </w:rPr>
        <w:t>Chuẩn bị được máy và đồ gá cho việc gia công chi tiết.</w:t>
      </w:r>
    </w:p>
    <w:p w14:paraId="4E51F6B1" w14:textId="77777777" w:rsidR="006D5CC4" w:rsidRPr="0060627C" w:rsidRDefault="006D5CC4" w:rsidP="006D5CC4">
      <w:pPr>
        <w:spacing w:after="120"/>
        <w:ind w:left="454"/>
        <w:jc w:val="both"/>
        <w:rPr>
          <w:lang w:val="vi-VN"/>
        </w:rPr>
      </w:pPr>
      <w:r w:rsidRPr="0060627C">
        <w:rPr>
          <w:lang w:val="vi-VN"/>
        </w:rPr>
        <w:t>+ Chọn và gá lắp được dao, kiểm tra và lưu vào bộ nhớ thông số về kích thước dao.</w:t>
      </w:r>
    </w:p>
    <w:p w14:paraId="3971CFAC" w14:textId="77777777" w:rsidR="006D5CC4" w:rsidRPr="0060627C" w:rsidRDefault="006D5CC4" w:rsidP="006D5CC4">
      <w:pPr>
        <w:spacing w:after="120"/>
        <w:ind w:firstLine="454"/>
        <w:jc w:val="both"/>
        <w:rPr>
          <w:lang w:val="vi-VN"/>
        </w:rPr>
      </w:pPr>
      <w:r w:rsidRPr="0060627C">
        <w:rPr>
          <w:lang w:val="vi-VN"/>
        </w:rPr>
        <w:t>+ Lập được chương trình gia công, kiểm tra và sửa lỗi được chương trình</w:t>
      </w:r>
    </w:p>
    <w:p w14:paraId="5E38DE7C" w14:textId="77777777" w:rsidR="006D5CC4" w:rsidRPr="0060627C" w:rsidRDefault="006D5CC4" w:rsidP="006D5CC4">
      <w:pPr>
        <w:spacing w:after="120"/>
        <w:ind w:firstLine="454"/>
        <w:jc w:val="both"/>
        <w:rPr>
          <w:lang w:val="vi-VN"/>
        </w:rPr>
      </w:pPr>
      <w:r w:rsidRPr="0060627C">
        <w:rPr>
          <w:lang w:val="vi-VN"/>
        </w:rPr>
        <w:t>+ Nhập được chương trình vào máy, lưu trữ và gọi được chương trình gia công.</w:t>
      </w:r>
    </w:p>
    <w:p w14:paraId="46BC358E" w14:textId="77777777" w:rsidR="006D5CC4" w:rsidRPr="0060627C" w:rsidRDefault="006D5CC4" w:rsidP="006D5CC4">
      <w:pPr>
        <w:spacing w:after="120"/>
        <w:ind w:firstLine="454"/>
        <w:jc w:val="both"/>
        <w:rPr>
          <w:lang w:val="vi-VN"/>
        </w:rPr>
      </w:pPr>
      <w:r w:rsidRPr="0060627C">
        <w:rPr>
          <w:lang w:val="vi-VN"/>
        </w:rPr>
        <w:t>+ Thực hiện được việc xác định tọa độ 0 của chi tiết .</w:t>
      </w:r>
    </w:p>
    <w:p w14:paraId="3D5F61C0" w14:textId="77777777" w:rsidR="006D5CC4" w:rsidRPr="0060627C" w:rsidRDefault="006D5CC4" w:rsidP="006D5CC4">
      <w:pPr>
        <w:spacing w:after="120"/>
        <w:ind w:firstLine="454"/>
        <w:jc w:val="both"/>
        <w:rPr>
          <w:lang w:val="vi-VN"/>
        </w:rPr>
      </w:pPr>
      <w:r w:rsidRPr="0060627C">
        <w:rPr>
          <w:lang w:val="vi-VN"/>
        </w:rPr>
        <w:t>+ Thực hiện được chạy mô phỏng và chạy thử  chương trình không cắt gọt .</w:t>
      </w:r>
    </w:p>
    <w:p w14:paraId="0F35E270" w14:textId="77777777" w:rsidR="006D5CC4" w:rsidRPr="0060627C" w:rsidRDefault="006D5CC4" w:rsidP="006D5CC4">
      <w:pPr>
        <w:spacing w:after="120"/>
        <w:ind w:firstLine="454"/>
        <w:jc w:val="both"/>
        <w:rPr>
          <w:lang w:val="vi-VN"/>
        </w:rPr>
      </w:pPr>
      <w:r w:rsidRPr="0060627C">
        <w:rPr>
          <w:lang w:val="vi-VN"/>
        </w:rPr>
        <w:t>+ Thiết lập được chế độ làm việc của máy.</w:t>
      </w:r>
    </w:p>
    <w:p w14:paraId="213C9471" w14:textId="77777777" w:rsidR="006D5CC4" w:rsidRPr="0060627C" w:rsidRDefault="006D5CC4" w:rsidP="006D5CC4">
      <w:pPr>
        <w:spacing w:after="120"/>
        <w:ind w:left="454"/>
        <w:jc w:val="both"/>
        <w:rPr>
          <w:lang w:val="vi-VN"/>
        </w:rPr>
      </w:pPr>
      <w:r w:rsidRPr="0060627C">
        <w:rPr>
          <w:lang w:val="vi-VN"/>
        </w:rPr>
        <w:t>- Về năng lực tự chủ và trách nhiệm:</w:t>
      </w:r>
    </w:p>
    <w:p w14:paraId="2C177DE8" w14:textId="77777777" w:rsidR="006D5CC4" w:rsidRPr="0060627C" w:rsidRDefault="006D5CC4" w:rsidP="006D5CC4">
      <w:pPr>
        <w:spacing w:after="120"/>
        <w:ind w:firstLine="454"/>
        <w:jc w:val="both"/>
        <w:rPr>
          <w:lang w:val="vi-VN"/>
        </w:rPr>
      </w:pPr>
      <w:r w:rsidRPr="0060627C">
        <w:rPr>
          <w:lang w:val="vi-VN"/>
        </w:rPr>
        <w:t>+ Vận hành máy để gia công chi tiết đảm bảo đúng quy trình, đúng chế độ và an toàn.</w:t>
      </w:r>
    </w:p>
    <w:p w14:paraId="1C45F25E" w14:textId="77777777" w:rsidR="006D5CC4" w:rsidRPr="0060627C" w:rsidRDefault="006D5CC4" w:rsidP="006D5CC4">
      <w:pPr>
        <w:spacing w:after="120"/>
        <w:jc w:val="both"/>
        <w:rPr>
          <w:lang w:val="vi-VN"/>
        </w:rPr>
      </w:pPr>
      <w:r w:rsidRPr="0060627C">
        <w:rPr>
          <w:lang w:val="vi-VN"/>
        </w:rPr>
        <w:t xml:space="preserve">2. Phương pháp: </w:t>
      </w:r>
    </w:p>
    <w:p w14:paraId="426FC5C2" w14:textId="77777777" w:rsidR="006D5CC4" w:rsidRPr="0060627C" w:rsidRDefault="006D5CC4" w:rsidP="006D5CC4">
      <w:pPr>
        <w:spacing w:after="120"/>
        <w:ind w:firstLine="720"/>
        <w:jc w:val="both"/>
        <w:rPr>
          <w:lang w:val="vi-VN"/>
        </w:rPr>
      </w:pPr>
      <w:r w:rsidRPr="0060627C">
        <w:rPr>
          <w:lang w:val="vi-VN"/>
        </w:rPr>
        <w:t>Được đánh giá qua bài viết, vấn đáp hoặc trắc nghiệm. Cách tính điểm thực hiện theo quy chế hiện hành.</w:t>
      </w:r>
    </w:p>
    <w:p w14:paraId="55027380" w14:textId="77777777" w:rsidR="006D5CC4" w:rsidRPr="0060627C" w:rsidRDefault="006D5CC4" w:rsidP="006D5CC4">
      <w:pPr>
        <w:spacing w:after="120"/>
        <w:jc w:val="both"/>
        <w:rPr>
          <w:b/>
          <w:bCs/>
          <w:lang w:val="vi-VN"/>
        </w:rPr>
      </w:pPr>
      <w:r w:rsidRPr="0060627C">
        <w:rPr>
          <w:b/>
          <w:bCs/>
          <w:lang w:val="vi-VN"/>
        </w:rPr>
        <w:t xml:space="preserve">VI. Hướng dẫn thực hiện mô dun :  </w:t>
      </w:r>
    </w:p>
    <w:p w14:paraId="5A15CF0A" w14:textId="77777777" w:rsidR="006D5CC4" w:rsidRPr="0060627C" w:rsidRDefault="006D5CC4" w:rsidP="006D5CC4">
      <w:pPr>
        <w:spacing w:after="120"/>
        <w:jc w:val="both"/>
        <w:rPr>
          <w:iCs/>
          <w:lang w:val="vi-VN"/>
        </w:rPr>
      </w:pPr>
      <w:r w:rsidRPr="0060627C">
        <w:rPr>
          <w:iCs/>
          <w:lang w:val="vi-VN"/>
        </w:rPr>
        <w:t>1. Phạm vi áp dụng của mô đun:</w:t>
      </w:r>
    </w:p>
    <w:p w14:paraId="11B48ECC" w14:textId="77777777" w:rsidR="006D5CC4" w:rsidRPr="0060627C" w:rsidRDefault="006D5CC4" w:rsidP="006D5CC4">
      <w:pPr>
        <w:spacing w:after="120"/>
        <w:ind w:firstLine="720"/>
        <w:jc w:val="both"/>
        <w:rPr>
          <w:i/>
          <w:iCs/>
          <w:lang w:val="vi-VN"/>
        </w:rPr>
      </w:pPr>
      <w:r w:rsidRPr="0060627C">
        <w:rPr>
          <w:lang w:val="vi-VN"/>
        </w:rPr>
        <w:lastRenderedPageBreak/>
        <w:t>Môn học Tiện CNC được giảng dạy trình độ Cao đẳng nghề Cắt gọt kim loại.</w:t>
      </w:r>
    </w:p>
    <w:p w14:paraId="56D6EB9E" w14:textId="77777777" w:rsidR="006D5CC4" w:rsidRPr="0060627C" w:rsidRDefault="006D5CC4" w:rsidP="006D5CC4">
      <w:pPr>
        <w:spacing w:after="120"/>
        <w:jc w:val="both"/>
        <w:rPr>
          <w:iCs/>
          <w:lang w:val="vi-VN"/>
        </w:rPr>
      </w:pPr>
      <w:r w:rsidRPr="0060627C">
        <w:rPr>
          <w:iCs/>
          <w:lang w:val="vi-VN"/>
        </w:rPr>
        <w:t xml:space="preserve">2. Hướng dẫn một số điểm chính về phương pháp giảng dạy mô đun:   </w:t>
      </w:r>
    </w:p>
    <w:p w14:paraId="0E19FF7E" w14:textId="77777777" w:rsidR="006D5CC4" w:rsidRPr="0060627C" w:rsidRDefault="006D5CC4" w:rsidP="006D5CC4">
      <w:pPr>
        <w:spacing w:after="120"/>
        <w:ind w:left="454"/>
        <w:jc w:val="both"/>
        <w:rPr>
          <w:iCs/>
          <w:lang w:val="vi-VN"/>
        </w:rPr>
      </w:pPr>
      <w:r w:rsidRPr="0060627C">
        <w:rPr>
          <w:iCs/>
          <w:lang w:val="vi-VN"/>
        </w:rPr>
        <w:t xml:space="preserve">- Đối với giáo viên, giảng viên:   </w:t>
      </w:r>
    </w:p>
    <w:p w14:paraId="166B3841" w14:textId="77777777" w:rsidR="006D5CC4" w:rsidRPr="0060627C" w:rsidRDefault="006D5CC4" w:rsidP="006D5CC4">
      <w:pPr>
        <w:spacing w:after="120"/>
        <w:ind w:firstLine="454"/>
        <w:jc w:val="both"/>
        <w:rPr>
          <w:lang w:val="vi-VN"/>
        </w:rPr>
      </w:pPr>
      <w:r w:rsidRPr="0060627C">
        <w:rPr>
          <w:lang w:val="vi-VN"/>
        </w:rPr>
        <w:t>+  Trong quá trình giảng dạy giáo viên nên thường xuyên kết hợp với các kiến thức, kỹ năng mà người học đã học ở mô đun Tiện.xưởng máy công cụ để tạo điều kiện cho người học tính toán, điều chỉnh máy tiện CNC.</w:t>
      </w:r>
    </w:p>
    <w:p w14:paraId="2A59C0EC" w14:textId="77777777" w:rsidR="006D5CC4" w:rsidRPr="0060627C" w:rsidRDefault="006D5CC4" w:rsidP="006D5CC4">
      <w:pPr>
        <w:spacing w:after="120"/>
        <w:ind w:firstLine="454"/>
        <w:jc w:val="both"/>
        <w:rPr>
          <w:lang w:val="vi-VN"/>
        </w:rPr>
      </w:pPr>
      <w:r w:rsidRPr="0060627C">
        <w:rPr>
          <w:lang w:val="vi-VN"/>
        </w:rPr>
        <w:t>+ Giáo viên nên sử dụng các phần mềm hiện đại khi dạy để mô phỏng lập trình tiện CNC như: Rean-Training, SSCNC, CimcoEdit…</w:t>
      </w:r>
    </w:p>
    <w:p w14:paraId="504AF720" w14:textId="77777777" w:rsidR="006D5CC4" w:rsidRPr="0060627C" w:rsidRDefault="006D5CC4" w:rsidP="006D5CC4">
      <w:pPr>
        <w:spacing w:after="120"/>
        <w:ind w:firstLine="454"/>
        <w:jc w:val="both"/>
        <w:rPr>
          <w:lang w:val="vi-VN"/>
        </w:rPr>
      </w:pPr>
      <w:r w:rsidRPr="0060627C">
        <w:rPr>
          <w:lang w:val="vi-VN"/>
        </w:rPr>
        <w:t>+ Giáo viên nên tham quan ở các kỳ triển lãm thiết bị gia công cơ khí để quan hệ xin một số phim,tài liệu về máy gia công cnc…</w:t>
      </w:r>
    </w:p>
    <w:p w14:paraId="66F754D9" w14:textId="77777777" w:rsidR="006D5CC4" w:rsidRPr="0060627C" w:rsidRDefault="006D5CC4" w:rsidP="006D5CC4">
      <w:pPr>
        <w:spacing w:after="120"/>
        <w:ind w:firstLine="454"/>
        <w:jc w:val="both"/>
        <w:rPr>
          <w:lang w:val="vi-VN"/>
        </w:rPr>
      </w:pPr>
      <w:r w:rsidRPr="0060627C">
        <w:rPr>
          <w:lang w:val="vi-VN"/>
        </w:rPr>
        <w:t>+ Phần chương máy điều khiển theo chương trình số giáo viên chỉ cần khái quát một số đặc điểm, cấu tạo, ưu nhược điểm và những bộ phận cở bản của máy điều khiển theo chương trình số và phân loại các loại máy CNC.</w:t>
      </w:r>
    </w:p>
    <w:p w14:paraId="397EFAF3" w14:textId="77777777" w:rsidR="006D5CC4" w:rsidRPr="0060627C" w:rsidRDefault="006D5CC4" w:rsidP="006D5CC4">
      <w:pPr>
        <w:spacing w:after="120"/>
        <w:ind w:firstLine="454"/>
        <w:jc w:val="both"/>
        <w:rPr>
          <w:lang w:val="vi-VN"/>
        </w:rPr>
      </w:pPr>
      <w:r w:rsidRPr="0060627C">
        <w:rPr>
          <w:lang w:val="vi-VN"/>
        </w:rPr>
        <w:t>- Đối với người học:</w:t>
      </w:r>
    </w:p>
    <w:p w14:paraId="576E0841" w14:textId="77777777" w:rsidR="006D5CC4" w:rsidRPr="0060627C" w:rsidRDefault="006D5CC4" w:rsidP="006D5CC4">
      <w:pPr>
        <w:spacing w:after="120"/>
        <w:ind w:firstLine="454"/>
        <w:jc w:val="both"/>
        <w:rPr>
          <w:lang w:val="vi-VN"/>
        </w:rPr>
      </w:pPr>
      <w:r w:rsidRPr="0060627C">
        <w:rPr>
          <w:lang w:val="vi-VN"/>
        </w:rPr>
        <w:t>+ Tuân thủ các qui định của lớp học/ xưởng thực hành và yêu cầu của giáo viên.</w:t>
      </w:r>
    </w:p>
    <w:p w14:paraId="333F867F" w14:textId="77777777" w:rsidR="006D5CC4" w:rsidRPr="0060627C" w:rsidRDefault="006D5CC4" w:rsidP="006D5CC4">
      <w:pPr>
        <w:spacing w:after="120"/>
        <w:ind w:firstLine="454"/>
        <w:jc w:val="both"/>
        <w:rPr>
          <w:lang w:val="vi-VN"/>
        </w:rPr>
      </w:pPr>
      <w:r w:rsidRPr="0060627C">
        <w:rPr>
          <w:lang w:val="vi-VN"/>
        </w:rPr>
        <w:t>+ Tham gia kiểm tra định kỳ, kết thúc mô đun theo qui định.</w:t>
      </w:r>
    </w:p>
    <w:p w14:paraId="27178AA8" w14:textId="77777777" w:rsidR="006D5CC4" w:rsidRPr="0060627C" w:rsidRDefault="006D5CC4" w:rsidP="006D5CC4">
      <w:pPr>
        <w:spacing w:after="120"/>
        <w:jc w:val="both"/>
        <w:rPr>
          <w:iCs/>
          <w:lang w:val="vi-VN"/>
        </w:rPr>
      </w:pPr>
      <w:r w:rsidRPr="0060627C">
        <w:rPr>
          <w:iCs/>
          <w:lang w:val="vi-VN"/>
        </w:rPr>
        <w:t xml:space="preserve">3. Những trọng tâm chương trình cần chú ý:  </w:t>
      </w:r>
    </w:p>
    <w:p w14:paraId="4D2F24AC" w14:textId="77777777" w:rsidR="006D5CC4" w:rsidRPr="0060627C" w:rsidRDefault="006D5CC4" w:rsidP="006D5CC4">
      <w:pPr>
        <w:spacing w:after="120"/>
        <w:jc w:val="both"/>
        <w:rPr>
          <w:i/>
          <w:iCs/>
          <w:lang w:val="vi-VN"/>
        </w:rPr>
      </w:pPr>
      <w:r w:rsidRPr="0060627C">
        <w:rPr>
          <w:lang w:val="vi-VN"/>
        </w:rPr>
        <w:t>Trọng tâm của môn học là các bài: 1, 2, 3.</w:t>
      </w:r>
    </w:p>
    <w:p w14:paraId="249ECBEE" w14:textId="77777777" w:rsidR="006D5CC4" w:rsidRPr="0060627C" w:rsidRDefault="006D5CC4" w:rsidP="006D5CC4">
      <w:pPr>
        <w:spacing w:after="120"/>
        <w:jc w:val="both"/>
        <w:rPr>
          <w:iCs/>
          <w:lang w:val="vi-VN"/>
        </w:rPr>
      </w:pPr>
      <w:r w:rsidRPr="0060627C">
        <w:rPr>
          <w:iCs/>
          <w:lang w:val="vi-VN"/>
        </w:rPr>
        <w:t xml:space="preserve">4. Tài liệu cần tham khảo:  </w:t>
      </w:r>
    </w:p>
    <w:p w14:paraId="7B021D15" w14:textId="77777777" w:rsidR="006D5CC4" w:rsidRPr="0060627C" w:rsidRDefault="006D5CC4" w:rsidP="006D5CC4">
      <w:pPr>
        <w:spacing w:after="120"/>
        <w:ind w:left="426" w:hanging="426"/>
        <w:jc w:val="both"/>
        <w:rPr>
          <w:iCs/>
          <w:lang w:val="vi-VN"/>
        </w:rPr>
      </w:pPr>
      <w:r w:rsidRPr="0060627C">
        <w:rPr>
          <w:iCs/>
          <w:lang w:val="vi-VN"/>
        </w:rPr>
        <w:t>[1] PGS.TS. Trần văn Địch. Công nghệ CNC. NXB Khoa học kỹ thuật – 2009.</w:t>
      </w:r>
    </w:p>
    <w:p w14:paraId="1B22B49A" w14:textId="77777777" w:rsidR="006D5CC4" w:rsidRPr="0060627C" w:rsidRDefault="006D5CC4" w:rsidP="006D5CC4">
      <w:pPr>
        <w:spacing w:after="120"/>
        <w:ind w:left="426" w:hanging="426"/>
        <w:jc w:val="both"/>
        <w:rPr>
          <w:iCs/>
          <w:lang w:val="vi-VN"/>
        </w:rPr>
      </w:pPr>
      <w:r w:rsidRPr="0060627C">
        <w:rPr>
          <w:iCs/>
          <w:lang w:val="vi-VN"/>
        </w:rPr>
        <w:t>[2] Kỹ thuật tiện trên máy tiện CNC EMCOTURN 345-II với hệ điều khiển FANUC 21 IT- Khoa cơ khí trường CĐN Việt nam- Singapore</w:t>
      </w:r>
    </w:p>
    <w:p w14:paraId="1D774918" w14:textId="77777777" w:rsidR="006D5CC4" w:rsidRPr="0060627C" w:rsidRDefault="006D5CC4" w:rsidP="006D5CC4">
      <w:pPr>
        <w:spacing w:after="120"/>
        <w:ind w:left="426" w:hanging="426"/>
        <w:jc w:val="both"/>
        <w:rPr>
          <w:iCs/>
          <w:lang w:val="vi-VN"/>
        </w:rPr>
      </w:pPr>
      <w:r w:rsidRPr="0060627C">
        <w:rPr>
          <w:iCs/>
          <w:lang w:val="vi-VN"/>
        </w:rPr>
        <w:t>[3] PGS.TS. Trần văn Địch. Công nghệ Chế tạo máy. NXB Khoa học kỹ thuật.</w:t>
      </w:r>
    </w:p>
    <w:p w14:paraId="094D8AE7" w14:textId="77777777" w:rsidR="00F96F36" w:rsidRPr="0060627C" w:rsidRDefault="00F96F36" w:rsidP="00EC03BE">
      <w:pPr>
        <w:spacing w:after="120"/>
        <w:ind w:left="426" w:hanging="426"/>
        <w:jc w:val="both"/>
        <w:rPr>
          <w:iCs/>
          <w:lang w:val="pt-BR"/>
        </w:rPr>
      </w:pPr>
    </w:p>
    <w:p w14:paraId="7ED67C02" w14:textId="77777777" w:rsidR="00F96F36" w:rsidRPr="0060627C" w:rsidRDefault="00F96F36" w:rsidP="00EC03BE">
      <w:pPr>
        <w:rPr>
          <w:lang w:val="pt-BR"/>
        </w:rPr>
      </w:pPr>
    </w:p>
    <w:p w14:paraId="05604C7F" w14:textId="77777777" w:rsidR="00840B65" w:rsidRPr="0060627C" w:rsidRDefault="00840B65" w:rsidP="00EC03BE">
      <w:pPr>
        <w:spacing w:after="120"/>
        <w:jc w:val="center"/>
        <w:rPr>
          <w:lang w:val="pt-BR"/>
        </w:rPr>
      </w:pPr>
    </w:p>
    <w:p w14:paraId="5A6349AD" w14:textId="77777777" w:rsidR="00840B65" w:rsidRPr="0060627C" w:rsidRDefault="00840B65" w:rsidP="00EC03BE">
      <w:pPr>
        <w:rPr>
          <w:lang w:val="pt-BR"/>
        </w:rPr>
      </w:pPr>
      <w:r w:rsidRPr="0060627C">
        <w:rPr>
          <w:i/>
          <w:lang w:val="pt-BR"/>
        </w:rPr>
        <w:br w:type="page"/>
      </w:r>
    </w:p>
    <w:p w14:paraId="2E0E4BC3" w14:textId="77777777" w:rsidR="00FF3215" w:rsidRPr="0060627C" w:rsidRDefault="00FF3215" w:rsidP="00EC03BE">
      <w:pPr>
        <w:spacing w:after="120"/>
        <w:ind w:left="567"/>
        <w:contextualSpacing/>
        <w:jc w:val="center"/>
        <w:rPr>
          <w:b/>
          <w:lang w:val="pt-BR"/>
        </w:rPr>
      </w:pPr>
      <w:r w:rsidRPr="0060627C">
        <w:rPr>
          <w:b/>
          <w:lang w:val="vi-VN"/>
        </w:rPr>
        <w:lastRenderedPageBreak/>
        <w:t>CHƯƠNG TRÌNH MÔ ĐUN</w:t>
      </w:r>
    </w:p>
    <w:p w14:paraId="757D507A" w14:textId="77777777" w:rsidR="00FF3215" w:rsidRPr="0060627C" w:rsidRDefault="00FF3215" w:rsidP="00EC03BE">
      <w:pPr>
        <w:spacing w:after="120"/>
        <w:ind w:firstLine="720"/>
        <w:jc w:val="center"/>
        <w:rPr>
          <w:b/>
          <w:lang w:val="pt-BR"/>
        </w:rPr>
      </w:pPr>
    </w:p>
    <w:p w14:paraId="638553F3" w14:textId="71B5F086" w:rsidR="00FF3215" w:rsidRPr="0060627C" w:rsidRDefault="00FF3215" w:rsidP="00EC03BE">
      <w:pPr>
        <w:spacing w:after="120"/>
        <w:ind w:firstLine="720"/>
        <w:rPr>
          <w:lang w:val="pt-BR"/>
        </w:rPr>
      </w:pPr>
      <w:r w:rsidRPr="0060627C">
        <w:rPr>
          <w:b/>
          <w:lang w:val="pt-BR"/>
        </w:rPr>
        <w:t>Tên Mô đun:</w:t>
      </w:r>
      <w:r w:rsidRPr="0060627C">
        <w:rPr>
          <w:lang w:val="pt-BR"/>
        </w:rPr>
        <w:t xml:space="preserve"> </w:t>
      </w:r>
      <w:r w:rsidRPr="0060627C">
        <w:rPr>
          <w:b/>
          <w:bCs/>
          <w:lang w:val="vi-VN"/>
        </w:rPr>
        <w:t>P</w:t>
      </w:r>
      <w:r w:rsidR="00EB6858" w:rsidRPr="0060627C">
        <w:rPr>
          <w:b/>
          <w:bCs/>
          <w:lang w:val="vi-VN"/>
        </w:rPr>
        <w:t>hay</w:t>
      </w:r>
      <w:r w:rsidRPr="0060627C">
        <w:rPr>
          <w:lang w:val="pt-BR"/>
        </w:rPr>
        <w:t xml:space="preserve"> </w:t>
      </w:r>
    </w:p>
    <w:p w14:paraId="0A3EBB4A" w14:textId="77777777" w:rsidR="001E5B06" w:rsidRPr="0060627C" w:rsidRDefault="001E5B06" w:rsidP="001E5B06">
      <w:pPr>
        <w:spacing w:after="120"/>
        <w:ind w:firstLine="720"/>
        <w:rPr>
          <w:lang w:val="pt-BR"/>
        </w:rPr>
      </w:pPr>
      <w:r w:rsidRPr="0060627C">
        <w:rPr>
          <w:b/>
          <w:lang w:val="vi-VN"/>
        </w:rPr>
        <w:t>Mã số mô đun:</w:t>
      </w:r>
      <w:r w:rsidRPr="0060627C">
        <w:rPr>
          <w:lang w:val="vi-VN"/>
        </w:rPr>
        <w:t xml:space="preserve"> </w:t>
      </w:r>
      <w:r w:rsidRPr="0060627C">
        <w:rPr>
          <w:b/>
          <w:bCs/>
          <w:lang w:val="vi-VN"/>
        </w:rPr>
        <w:t>MĐ</w:t>
      </w:r>
      <w:r w:rsidRPr="0060627C">
        <w:rPr>
          <w:b/>
          <w:bCs/>
          <w:lang w:val="pt-BR"/>
        </w:rPr>
        <w:t xml:space="preserve"> 19</w:t>
      </w:r>
    </w:p>
    <w:p w14:paraId="23A3B205" w14:textId="0FBAE629" w:rsidR="001E5B06" w:rsidRPr="0060627C" w:rsidRDefault="001E5B06" w:rsidP="001E5B06">
      <w:pPr>
        <w:spacing w:after="120"/>
        <w:ind w:firstLine="720"/>
        <w:rPr>
          <w:bCs/>
          <w:lang w:val="vi-VN"/>
        </w:rPr>
      </w:pPr>
      <w:bookmarkStart w:id="164" w:name="_Hlk138447727"/>
      <w:r w:rsidRPr="0060627C">
        <w:rPr>
          <w:b/>
          <w:bCs/>
          <w:lang w:val="vi-VN"/>
        </w:rPr>
        <w:t>Thời gian mô đun:</w:t>
      </w:r>
      <w:r w:rsidRPr="0060627C">
        <w:rPr>
          <w:bCs/>
          <w:lang w:val="vi-VN"/>
        </w:rPr>
        <w:t xml:space="preserve">  18</w:t>
      </w:r>
      <w:r w:rsidRPr="0060627C">
        <w:rPr>
          <w:bCs/>
          <w:lang w:val="pt-BR"/>
        </w:rPr>
        <w:t xml:space="preserve">0 giờ </w:t>
      </w:r>
      <w:r w:rsidRPr="0060627C">
        <w:rPr>
          <w:bCs/>
          <w:lang w:val="vi-VN"/>
        </w:rPr>
        <w:t>(Lý thuyết:</w:t>
      </w:r>
      <w:r w:rsidRPr="0060627C">
        <w:rPr>
          <w:bCs/>
          <w:lang w:val="pt-BR"/>
        </w:rPr>
        <w:t xml:space="preserve"> </w:t>
      </w:r>
      <w:r w:rsidR="00670B77" w:rsidRPr="0060627C">
        <w:rPr>
          <w:bCs/>
          <w:lang w:val="en-GB"/>
        </w:rPr>
        <w:t>6</w:t>
      </w:r>
      <w:r w:rsidRPr="0060627C">
        <w:rPr>
          <w:bCs/>
          <w:lang w:val="vi-VN"/>
        </w:rPr>
        <w:t>0</w:t>
      </w:r>
      <w:r w:rsidRPr="0060627C">
        <w:rPr>
          <w:bCs/>
          <w:lang w:val="pt-BR"/>
        </w:rPr>
        <w:t xml:space="preserve"> giờ</w:t>
      </w:r>
      <w:r w:rsidRPr="0060627C">
        <w:rPr>
          <w:bCs/>
          <w:lang w:val="vi-VN"/>
        </w:rPr>
        <w:t>;  Thực hành: 1</w:t>
      </w:r>
      <w:r w:rsidR="00670B77" w:rsidRPr="0060627C">
        <w:rPr>
          <w:bCs/>
          <w:lang w:val="en-GB"/>
        </w:rPr>
        <w:t>1</w:t>
      </w:r>
      <w:r w:rsidRPr="0060627C">
        <w:rPr>
          <w:bCs/>
          <w:lang w:val="vi-VN"/>
        </w:rPr>
        <w:t>5</w:t>
      </w:r>
      <w:r w:rsidRPr="0060627C">
        <w:rPr>
          <w:bCs/>
          <w:lang w:val="pt-BR"/>
        </w:rPr>
        <w:t xml:space="preserve"> giờ; kiểm tra: 5 giờ </w:t>
      </w:r>
      <w:r w:rsidRPr="0060627C">
        <w:rPr>
          <w:bCs/>
          <w:lang w:val="vi-VN"/>
        </w:rPr>
        <w:t>)</w:t>
      </w:r>
    </w:p>
    <w:p w14:paraId="59F11CC4" w14:textId="77777777" w:rsidR="001E5B06" w:rsidRPr="0060627C" w:rsidRDefault="001E5B06" w:rsidP="00670B77">
      <w:pPr>
        <w:keepNext/>
        <w:keepLines/>
        <w:numPr>
          <w:ilvl w:val="0"/>
          <w:numId w:val="232"/>
        </w:numPr>
        <w:spacing w:before="240"/>
        <w:ind w:left="720"/>
        <w:outlineLvl w:val="0"/>
        <w:rPr>
          <w:b/>
          <w:szCs w:val="32"/>
          <w:lang w:val="vi-VN" w:eastAsia="ko-KR"/>
        </w:rPr>
      </w:pPr>
      <w:r w:rsidRPr="0060627C">
        <w:rPr>
          <w:b/>
          <w:szCs w:val="32"/>
          <w:lang w:val="vi-VN" w:eastAsia="ko-KR"/>
        </w:rPr>
        <w:t>Vị trí, tính chất của mô đun:</w:t>
      </w:r>
    </w:p>
    <w:p w14:paraId="11E978D4" w14:textId="77777777" w:rsidR="001E5B06" w:rsidRPr="0060627C" w:rsidRDefault="001E5B06" w:rsidP="00670B77">
      <w:pPr>
        <w:numPr>
          <w:ilvl w:val="0"/>
          <w:numId w:val="145"/>
        </w:numPr>
        <w:spacing w:before="120"/>
        <w:jc w:val="both"/>
        <w:rPr>
          <w:bCs/>
          <w:lang w:eastAsia="ko-KR"/>
        </w:rPr>
      </w:pPr>
      <w:r w:rsidRPr="0060627C">
        <w:rPr>
          <w:bCs/>
          <w:lang w:eastAsia="ko-KR"/>
        </w:rPr>
        <w:t>Tính chất:</w:t>
      </w:r>
    </w:p>
    <w:p w14:paraId="44CD0687" w14:textId="77777777" w:rsidR="001E5B06" w:rsidRPr="0060627C" w:rsidRDefault="001E5B06" w:rsidP="001E5B06">
      <w:pPr>
        <w:spacing w:after="120"/>
        <w:jc w:val="both"/>
        <w:rPr>
          <w:bCs/>
          <w:lang w:eastAsia="ko-KR"/>
        </w:rPr>
      </w:pPr>
      <w:r w:rsidRPr="0060627C">
        <w:rPr>
          <w:bCs/>
          <w:lang w:eastAsia="ko-KR"/>
        </w:rPr>
        <w:t xml:space="preserve">          </w:t>
      </w:r>
      <w:r w:rsidRPr="0060627C">
        <w:rPr>
          <w:bCs/>
          <w:lang w:val="vi-VN" w:eastAsia="ko-KR"/>
        </w:rPr>
        <w:t xml:space="preserve">Trước khi học mô đun này </w:t>
      </w:r>
      <w:r w:rsidRPr="0060627C">
        <w:rPr>
          <w:bCs/>
          <w:lang w:eastAsia="ko-KR"/>
        </w:rPr>
        <w:t>người học</w:t>
      </w:r>
      <w:r w:rsidRPr="0060627C">
        <w:rPr>
          <w:bCs/>
          <w:lang w:val="vi-VN" w:eastAsia="ko-KR"/>
        </w:rPr>
        <w:t xml:space="preserve"> phải hoàn thành các môn học: </w:t>
      </w:r>
      <w:r w:rsidRPr="0060627C">
        <w:rPr>
          <w:bCs/>
          <w:lang w:eastAsia="ko-KR"/>
        </w:rPr>
        <w:t xml:space="preserve">Vẽ kỹ thuật, </w:t>
      </w:r>
      <w:r w:rsidRPr="0060627C">
        <w:rPr>
          <w:bCs/>
          <w:lang w:val="vi-VN" w:eastAsia="ko-KR"/>
        </w:rPr>
        <w:t>Vật liệu cơ khí, Dung sai đo lường</w:t>
      </w:r>
      <w:r w:rsidRPr="0060627C">
        <w:rPr>
          <w:bCs/>
          <w:lang w:eastAsia="ko-KR"/>
        </w:rPr>
        <w:t xml:space="preserve"> kỹ thuật</w:t>
      </w:r>
      <w:r w:rsidRPr="0060627C">
        <w:rPr>
          <w:bCs/>
          <w:lang w:val="vi-VN" w:eastAsia="ko-KR"/>
        </w:rPr>
        <w:t xml:space="preserve">, </w:t>
      </w:r>
      <w:r w:rsidRPr="0060627C">
        <w:rPr>
          <w:bCs/>
          <w:lang w:eastAsia="ko-KR"/>
        </w:rPr>
        <w:t>Nguội cơ bản</w:t>
      </w:r>
      <w:r w:rsidRPr="0060627C">
        <w:rPr>
          <w:bCs/>
          <w:lang w:val="vi-VN" w:eastAsia="ko-KR"/>
        </w:rPr>
        <w:t xml:space="preserve">. </w:t>
      </w:r>
    </w:p>
    <w:p w14:paraId="088034A6" w14:textId="77777777" w:rsidR="001E5B06" w:rsidRPr="0060627C" w:rsidRDefault="001E5B06" w:rsidP="00670B77">
      <w:pPr>
        <w:numPr>
          <w:ilvl w:val="0"/>
          <w:numId w:val="145"/>
        </w:numPr>
        <w:spacing w:before="120"/>
        <w:jc w:val="both"/>
        <w:rPr>
          <w:bCs/>
          <w:lang w:eastAsia="ko-KR"/>
        </w:rPr>
      </w:pPr>
      <w:r w:rsidRPr="0060627C">
        <w:rPr>
          <w:bCs/>
          <w:lang w:eastAsia="ko-KR"/>
        </w:rPr>
        <w:t>Tính chất:</w:t>
      </w:r>
    </w:p>
    <w:p w14:paraId="39708259" w14:textId="77777777" w:rsidR="001E5B06" w:rsidRPr="0060627C" w:rsidRDefault="001E5B06" w:rsidP="001E5B06">
      <w:pPr>
        <w:spacing w:after="120"/>
        <w:ind w:left="600"/>
        <w:rPr>
          <w:lang w:val="vi-VN"/>
        </w:rPr>
      </w:pPr>
      <w:r w:rsidRPr="0060627C">
        <w:rPr>
          <w:lang w:val="vi-VN"/>
        </w:rPr>
        <w:t xml:space="preserve"> </w:t>
      </w:r>
      <w:r w:rsidRPr="0060627C">
        <w:t>L</w:t>
      </w:r>
      <w:r w:rsidRPr="0060627C">
        <w:rPr>
          <w:lang w:val="vi-VN"/>
        </w:rPr>
        <w:t>à mô đun</w:t>
      </w:r>
      <w:r w:rsidRPr="0060627C">
        <w:rPr>
          <w:bCs/>
          <w:lang w:val="vi-VN"/>
        </w:rPr>
        <w:t xml:space="preserve"> chuyên môn nghề b</w:t>
      </w:r>
      <w:r w:rsidRPr="0060627C">
        <w:rPr>
          <w:lang w:val="vi-VN"/>
        </w:rPr>
        <w:t>ắt buộc</w:t>
      </w:r>
    </w:p>
    <w:p w14:paraId="2C455318" w14:textId="77777777" w:rsidR="001E5B06" w:rsidRPr="0060627C" w:rsidRDefault="001E5B06" w:rsidP="00670B77">
      <w:pPr>
        <w:keepNext/>
        <w:keepLines/>
        <w:numPr>
          <w:ilvl w:val="0"/>
          <w:numId w:val="232"/>
        </w:numPr>
        <w:spacing w:before="240"/>
        <w:ind w:left="720"/>
        <w:outlineLvl w:val="0"/>
        <w:rPr>
          <w:b/>
          <w:szCs w:val="32"/>
          <w:lang w:val="vi-VN" w:eastAsia="ko-KR"/>
        </w:rPr>
      </w:pPr>
      <w:r w:rsidRPr="0060627C">
        <w:rPr>
          <w:b/>
          <w:szCs w:val="32"/>
          <w:lang w:val="vi-VN" w:eastAsia="ko-KR"/>
        </w:rPr>
        <w:t>Mục tiêu mô đun:</w:t>
      </w:r>
    </w:p>
    <w:p w14:paraId="7A91937C" w14:textId="77777777" w:rsidR="001E5B06" w:rsidRPr="0060627C" w:rsidRDefault="001E5B06" w:rsidP="001E5B06">
      <w:pPr>
        <w:spacing w:after="120"/>
        <w:ind w:left="720"/>
        <w:jc w:val="both"/>
        <w:rPr>
          <w:bCs/>
          <w:lang w:val="vi-VN"/>
        </w:rPr>
      </w:pPr>
      <w:r w:rsidRPr="0060627C">
        <w:rPr>
          <w:bCs/>
          <w:lang w:val="vi-VN"/>
        </w:rPr>
        <w:t xml:space="preserve">Học xong mô đun này người học có khả năng:   </w:t>
      </w:r>
    </w:p>
    <w:p w14:paraId="3DD3FF19" w14:textId="77777777" w:rsidR="001E5B06" w:rsidRPr="0060627C" w:rsidRDefault="001E5B06" w:rsidP="001E5B06">
      <w:pPr>
        <w:spacing w:before="120"/>
        <w:jc w:val="both"/>
        <w:rPr>
          <w:b/>
          <w:bCs/>
          <w:lang w:eastAsia="ko-KR"/>
        </w:rPr>
      </w:pPr>
      <w:r w:rsidRPr="0060627C">
        <w:rPr>
          <w:b/>
          <w:bCs/>
          <w:lang w:eastAsia="ko-KR"/>
        </w:rPr>
        <w:t>1.Về kiến thức:</w:t>
      </w:r>
    </w:p>
    <w:p w14:paraId="08EE3016" w14:textId="77777777" w:rsidR="001E5B06" w:rsidRPr="0060627C" w:rsidRDefault="001E5B06" w:rsidP="001E5B06">
      <w:pPr>
        <w:numPr>
          <w:ilvl w:val="0"/>
          <w:numId w:val="29"/>
        </w:numPr>
        <w:spacing w:before="120"/>
        <w:ind w:left="567" w:hanging="218"/>
        <w:jc w:val="both"/>
      </w:pPr>
      <w:r w:rsidRPr="0060627C">
        <w:rPr>
          <w:lang w:eastAsia="ko-KR"/>
        </w:rPr>
        <w:t>T</w:t>
      </w:r>
      <w:r w:rsidRPr="0060627C">
        <w:rPr>
          <w:lang w:val="vi-VN" w:eastAsia="ko-KR"/>
        </w:rPr>
        <w:t xml:space="preserve">rình bày </w:t>
      </w:r>
      <w:r w:rsidRPr="0060627C">
        <w:t>được cấu tạo, nguyên lý làm việc của máy phay, phân loại từng loại máy phay và công dụng của chúng, các loại đồ gá  trong gia công phay và các ứng dụng cụ thể của đồ gá.</w:t>
      </w:r>
    </w:p>
    <w:p w14:paraId="34B772D7" w14:textId="77777777" w:rsidR="001E5B06" w:rsidRPr="0060627C" w:rsidRDefault="001E5B06" w:rsidP="001E5B06">
      <w:pPr>
        <w:numPr>
          <w:ilvl w:val="0"/>
          <w:numId w:val="29"/>
        </w:numPr>
        <w:spacing w:before="120"/>
        <w:ind w:left="567" w:hanging="218"/>
        <w:jc w:val="both"/>
      </w:pPr>
      <w:r w:rsidRPr="0060627C">
        <w:rPr>
          <w:lang w:eastAsia="ko-KR"/>
        </w:rPr>
        <w:t>Trình</w:t>
      </w:r>
      <w:r w:rsidRPr="0060627C">
        <w:t xml:space="preserve"> bày được khái niệm điện 3 pha, hệ thống điện trong máy phay thông dụng.</w:t>
      </w:r>
    </w:p>
    <w:p w14:paraId="7CBD7A71" w14:textId="77777777" w:rsidR="001E5B06" w:rsidRPr="0060627C" w:rsidRDefault="001E5B06" w:rsidP="001E5B06">
      <w:pPr>
        <w:numPr>
          <w:ilvl w:val="0"/>
          <w:numId w:val="29"/>
        </w:numPr>
        <w:spacing w:before="120"/>
        <w:ind w:left="567" w:hanging="218"/>
        <w:jc w:val="both"/>
      </w:pPr>
      <w:r w:rsidRPr="0060627C">
        <w:t>Giải thích được đặc tính khác biệt của quá trình phay, các dạng gia công khác trong nghề cắt gọt kim loại</w:t>
      </w:r>
    </w:p>
    <w:p w14:paraId="0C0F472D" w14:textId="77777777" w:rsidR="001E5B06" w:rsidRPr="0060627C" w:rsidRDefault="001E5B06" w:rsidP="001E5B06">
      <w:pPr>
        <w:numPr>
          <w:ilvl w:val="0"/>
          <w:numId w:val="29"/>
        </w:numPr>
        <w:spacing w:before="120"/>
        <w:ind w:left="567" w:hanging="218"/>
        <w:jc w:val="both"/>
      </w:pPr>
      <w:r w:rsidRPr="0060627C">
        <w:t>Mô tả được hình dáng và công dụng của từng phương pháp phay cho từng bề mặt khác nhau</w:t>
      </w:r>
    </w:p>
    <w:p w14:paraId="412A4238" w14:textId="77777777" w:rsidR="001E5B06" w:rsidRPr="0060627C" w:rsidRDefault="001E5B06" w:rsidP="001E5B06">
      <w:pPr>
        <w:numPr>
          <w:ilvl w:val="0"/>
          <w:numId w:val="29"/>
        </w:numPr>
        <w:spacing w:before="120"/>
        <w:ind w:left="567" w:hanging="218"/>
        <w:jc w:val="both"/>
        <w:rPr>
          <w:lang w:eastAsia="ko-KR"/>
        </w:rPr>
      </w:pPr>
      <w:r w:rsidRPr="0060627C">
        <w:t>Nêu được các dạng</w:t>
      </w:r>
      <w:r w:rsidRPr="0060627C">
        <w:rPr>
          <w:lang w:eastAsia="ko-KR"/>
        </w:rPr>
        <w:t xml:space="preserve"> sai hỏng thường gặp, nguyên nhân và cách khắc phục.</w:t>
      </w:r>
    </w:p>
    <w:p w14:paraId="0D3B3304" w14:textId="77777777" w:rsidR="001E5B06" w:rsidRPr="0060627C" w:rsidRDefault="001E5B06" w:rsidP="001E5B06">
      <w:pPr>
        <w:spacing w:before="120"/>
        <w:jc w:val="both"/>
        <w:rPr>
          <w:b/>
          <w:bCs/>
          <w:lang w:eastAsia="ko-KR"/>
        </w:rPr>
      </w:pPr>
      <w:r w:rsidRPr="0060627C">
        <w:rPr>
          <w:b/>
          <w:bCs/>
          <w:lang w:eastAsia="ko-KR"/>
        </w:rPr>
        <w:t>2.Về kỹ năng:</w:t>
      </w:r>
    </w:p>
    <w:p w14:paraId="3320DDAC" w14:textId="77777777" w:rsidR="001E5B06" w:rsidRPr="0060627C" w:rsidRDefault="001E5B06" w:rsidP="001E5B06">
      <w:pPr>
        <w:numPr>
          <w:ilvl w:val="0"/>
          <w:numId w:val="29"/>
        </w:numPr>
        <w:spacing w:before="120"/>
        <w:ind w:left="567" w:hanging="218"/>
        <w:jc w:val="both"/>
      </w:pPr>
      <w:r w:rsidRPr="0060627C">
        <w:t>Xác định được các dụng cụ cắt hợp lý, hiệu quả cao cho từng sản phẩm.</w:t>
      </w:r>
    </w:p>
    <w:p w14:paraId="0EE4D253" w14:textId="77777777" w:rsidR="001E5B06" w:rsidRPr="0060627C" w:rsidRDefault="001E5B06" w:rsidP="001E5B06">
      <w:pPr>
        <w:numPr>
          <w:ilvl w:val="0"/>
          <w:numId w:val="29"/>
        </w:numPr>
        <w:spacing w:before="120"/>
        <w:ind w:left="567" w:hanging="218"/>
        <w:jc w:val="both"/>
      </w:pPr>
      <w:r w:rsidRPr="0060627C">
        <w:t>Chọn được chuẩn gá lắp phôi trên êtô và một số đồ gá thông dụng đảm bảo độ cứng vững và tính công nghệ.</w:t>
      </w:r>
    </w:p>
    <w:p w14:paraId="7B656E86" w14:textId="77777777" w:rsidR="001E5B06" w:rsidRPr="0060627C" w:rsidRDefault="001E5B06" w:rsidP="001E5B06">
      <w:pPr>
        <w:numPr>
          <w:ilvl w:val="0"/>
          <w:numId w:val="29"/>
        </w:numPr>
        <w:spacing w:before="120"/>
        <w:ind w:left="567" w:hanging="218"/>
        <w:jc w:val="both"/>
      </w:pPr>
      <w:r w:rsidRPr="0060627C">
        <w:t>Vận hành được máy phay thành thạo theo đúng quy trình và nội quy sử dụng.</w:t>
      </w:r>
    </w:p>
    <w:p w14:paraId="7D4E099B" w14:textId="77777777" w:rsidR="001E5B06" w:rsidRPr="0060627C" w:rsidRDefault="001E5B06" w:rsidP="001E5B06">
      <w:pPr>
        <w:numPr>
          <w:ilvl w:val="0"/>
          <w:numId w:val="29"/>
        </w:numPr>
        <w:spacing w:before="120"/>
        <w:ind w:left="567" w:hanging="218"/>
        <w:jc w:val="both"/>
        <w:rPr>
          <w:lang w:eastAsia="ko-KR"/>
        </w:rPr>
      </w:pPr>
      <w:r w:rsidRPr="0060627C">
        <w:t>Thực</w:t>
      </w:r>
      <w:r w:rsidRPr="0060627C">
        <w:rPr>
          <w:lang w:eastAsia="ko-KR"/>
        </w:rPr>
        <w:t xml:space="preserve"> hiện phay được các dạng bề mặt phẳng ngang, mặt phẳng song song, vuông góc, mặt bậc, mặt phẳng nghiêng đạt yêu cầu kỹ thuật</w:t>
      </w:r>
    </w:p>
    <w:p w14:paraId="35D3741F" w14:textId="77777777" w:rsidR="001E5B06" w:rsidRPr="0060627C" w:rsidRDefault="001E5B06" w:rsidP="001E5B06">
      <w:pPr>
        <w:spacing w:before="120"/>
        <w:jc w:val="both"/>
        <w:rPr>
          <w:b/>
          <w:bCs/>
          <w:lang w:eastAsia="ko-KR"/>
        </w:rPr>
      </w:pPr>
      <w:r w:rsidRPr="0060627C">
        <w:rPr>
          <w:b/>
          <w:bCs/>
          <w:lang w:eastAsia="ko-KR"/>
        </w:rPr>
        <w:t>3.Về năng lực tự chủ và trách nhiệm:</w:t>
      </w:r>
    </w:p>
    <w:p w14:paraId="0C1AA9FF" w14:textId="77777777" w:rsidR="001E5B06" w:rsidRPr="0060627C" w:rsidRDefault="001E5B06" w:rsidP="001E5B06">
      <w:pPr>
        <w:numPr>
          <w:ilvl w:val="0"/>
          <w:numId w:val="29"/>
        </w:numPr>
        <w:spacing w:before="120"/>
        <w:ind w:left="567" w:hanging="218"/>
        <w:jc w:val="both"/>
      </w:pPr>
      <w:r w:rsidRPr="0060627C">
        <w:rPr>
          <w:lang w:eastAsia="ko-KR"/>
        </w:rPr>
        <w:t xml:space="preserve">Tích cực, chủ </w:t>
      </w:r>
      <w:r w:rsidRPr="0060627C">
        <w:t>động vệ sinh nơi thực hành trước và sau khi thực hành</w:t>
      </w:r>
    </w:p>
    <w:p w14:paraId="75F86237" w14:textId="77777777" w:rsidR="001E5B06" w:rsidRPr="0060627C" w:rsidRDefault="001E5B06" w:rsidP="001E5B06">
      <w:pPr>
        <w:numPr>
          <w:ilvl w:val="0"/>
          <w:numId w:val="29"/>
        </w:numPr>
        <w:spacing w:before="120"/>
        <w:ind w:left="567" w:hanging="218"/>
        <w:jc w:val="both"/>
        <w:rPr>
          <w:lang w:eastAsia="ko-KR"/>
        </w:rPr>
      </w:pPr>
      <w:r w:rsidRPr="0060627C">
        <w:lastRenderedPageBreak/>
        <w:t>Cận thận, tuân thủ nôi quy</w:t>
      </w:r>
      <w:r w:rsidRPr="0060627C">
        <w:rPr>
          <w:lang w:eastAsia="ko-KR"/>
        </w:rPr>
        <w:t xml:space="preserve"> và an toàn trong quá trình thực hành</w:t>
      </w:r>
    </w:p>
    <w:p w14:paraId="54DCDC3A" w14:textId="77777777" w:rsidR="001E5B06" w:rsidRPr="0060627C" w:rsidRDefault="001E5B06" w:rsidP="00670B77">
      <w:pPr>
        <w:keepNext/>
        <w:keepLines/>
        <w:numPr>
          <w:ilvl w:val="0"/>
          <w:numId w:val="232"/>
        </w:numPr>
        <w:spacing w:before="240"/>
        <w:ind w:left="720"/>
        <w:outlineLvl w:val="0"/>
        <w:rPr>
          <w:b/>
          <w:szCs w:val="32"/>
          <w:lang w:val="vi-VN" w:eastAsia="ko-KR"/>
        </w:rPr>
      </w:pPr>
      <w:r w:rsidRPr="0060627C">
        <w:rPr>
          <w:b/>
          <w:szCs w:val="32"/>
          <w:lang w:val="vi-VN" w:eastAsia="ko-KR"/>
        </w:rPr>
        <w:t>Nội dung mô đun:</w:t>
      </w:r>
    </w:p>
    <w:p w14:paraId="37F98DD7" w14:textId="77777777" w:rsidR="001E5B06" w:rsidRPr="0060627C" w:rsidRDefault="001E5B06" w:rsidP="00670B77">
      <w:pPr>
        <w:numPr>
          <w:ilvl w:val="0"/>
          <w:numId w:val="146"/>
        </w:numPr>
        <w:spacing w:after="120"/>
        <w:rPr>
          <w:b/>
          <w:bCs/>
          <w:lang w:val="vi-VN"/>
        </w:rPr>
      </w:pPr>
      <w:r w:rsidRPr="0060627C">
        <w:rPr>
          <w:b/>
          <w:bCs/>
          <w:lang w:val="vi-VN"/>
        </w:rPr>
        <w:t>Nôi dung tổng quát và phân bổ thời gian:</w:t>
      </w:r>
    </w:p>
    <w:tbl>
      <w:tblPr>
        <w:tblW w:w="5000" w:type="pct"/>
        <w:tblLook w:val="04A0" w:firstRow="1" w:lastRow="0" w:firstColumn="1" w:lastColumn="0" w:noHBand="0" w:noVBand="1"/>
      </w:tblPr>
      <w:tblGrid>
        <w:gridCol w:w="787"/>
        <w:gridCol w:w="4520"/>
        <w:gridCol w:w="866"/>
        <w:gridCol w:w="1009"/>
        <w:gridCol w:w="1209"/>
        <w:gridCol w:w="897"/>
      </w:tblGrid>
      <w:tr w:rsidR="001E5B06" w:rsidRPr="0060627C" w14:paraId="47BA70B4" w14:textId="77777777" w:rsidTr="0068492C">
        <w:trPr>
          <w:trHeight w:val="360"/>
        </w:trPr>
        <w:tc>
          <w:tcPr>
            <w:tcW w:w="424"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BC332BD" w14:textId="77777777" w:rsidR="001E5B06" w:rsidRPr="0060627C" w:rsidRDefault="001E5B06" w:rsidP="0068492C">
            <w:pPr>
              <w:jc w:val="center"/>
              <w:rPr>
                <w:b/>
                <w:bCs/>
              </w:rPr>
            </w:pPr>
            <w:r w:rsidRPr="0060627C">
              <w:rPr>
                <w:b/>
                <w:bCs/>
              </w:rPr>
              <w:t>SỐ TT</w:t>
            </w:r>
          </w:p>
        </w:tc>
        <w:tc>
          <w:tcPr>
            <w:tcW w:w="2433"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A7E815D" w14:textId="77777777" w:rsidR="001E5B06" w:rsidRPr="0060627C" w:rsidRDefault="001E5B06" w:rsidP="0068492C">
            <w:pPr>
              <w:jc w:val="center"/>
              <w:rPr>
                <w:b/>
                <w:bCs/>
              </w:rPr>
            </w:pPr>
            <w:r w:rsidRPr="0060627C">
              <w:rPr>
                <w:b/>
                <w:bCs/>
              </w:rPr>
              <w:t>Tên các bài trong mô đun</w:t>
            </w:r>
          </w:p>
        </w:tc>
        <w:tc>
          <w:tcPr>
            <w:tcW w:w="2143" w:type="pct"/>
            <w:gridSpan w:val="4"/>
            <w:tcBorders>
              <w:top w:val="single" w:sz="8" w:space="0" w:color="auto"/>
              <w:left w:val="nil"/>
              <w:bottom w:val="single" w:sz="8" w:space="0" w:color="auto"/>
              <w:right w:val="single" w:sz="8" w:space="0" w:color="000000"/>
            </w:tcBorders>
            <w:shd w:val="clear" w:color="auto" w:fill="auto"/>
            <w:vAlign w:val="center"/>
            <w:hideMark/>
          </w:tcPr>
          <w:p w14:paraId="32357446" w14:textId="77777777" w:rsidR="001E5B06" w:rsidRPr="0060627C" w:rsidRDefault="001E5B06" w:rsidP="0068492C">
            <w:pPr>
              <w:jc w:val="center"/>
              <w:rPr>
                <w:b/>
                <w:bCs/>
              </w:rPr>
            </w:pPr>
            <w:r w:rsidRPr="0060627C">
              <w:rPr>
                <w:b/>
                <w:bCs/>
              </w:rPr>
              <w:t>Thời gian (giờ)</w:t>
            </w:r>
          </w:p>
        </w:tc>
      </w:tr>
      <w:tr w:rsidR="001E5B06" w:rsidRPr="0060627C" w14:paraId="7CB12AB0" w14:textId="77777777" w:rsidTr="0068492C">
        <w:trPr>
          <w:trHeight w:val="2796"/>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568289F9" w14:textId="77777777" w:rsidR="001E5B06" w:rsidRPr="0060627C" w:rsidRDefault="001E5B06" w:rsidP="0068492C">
            <w:pPr>
              <w:rPr>
                <w:b/>
                <w:bCs/>
              </w:rPr>
            </w:pPr>
          </w:p>
        </w:tc>
        <w:tc>
          <w:tcPr>
            <w:tcW w:w="2433" w:type="pct"/>
            <w:vMerge/>
            <w:tcBorders>
              <w:top w:val="single" w:sz="8" w:space="0" w:color="auto"/>
              <w:left w:val="single" w:sz="8" w:space="0" w:color="auto"/>
              <w:bottom w:val="single" w:sz="8" w:space="0" w:color="000000"/>
              <w:right w:val="single" w:sz="8" w:space="0" w:color="auto"/>
            </w:tcBorders>
            <w:vAlign w:val="center"/>
            <w:hideMark/>
          </w:tcPr>
          <w:p w14:paraId="68F3F477" w14:textId="77777777" w:rsidR="001E5B06" w:rsidRPr="0060627C" w:rsidRDefault="001E5B06" w:rsidP="0068492C">
            <w:pPr>
              <w:rPr>
                <w:b/>
                <w:bCs/>
              </w:rPr>
            </w:pPr>
          </w:p>
        </w:tc>
        <w:tc>
          <w:tcPr>
            <w:tcW w:w="466" w:type="pct"/>
            <w:tcBorders>
              <w:top w:val="nil"/>
              <w:left w:val="nil"/>
              <w:bottom w:val="single" w:sz="8" w:space="0" w:color="auto"/>
              <w:right w:val="single" w:sz="8" w:space="0" w:color="auto"/>
            </w:tcBorders>
            <w:shd w:val="clear" w:color="auto" w:fill="auto"/>
            <w:vAlign w:val="center"/>
            <w:hideMark/>
          </w:tcPr>
          <w:p w14:paraId="71F65F5B" w14:textId="77777777" w:rsidR="001E5B06" w:rsidRPr="0060627C" w:rsidRDefault="001E5B06" w:rsidP="0068492C">
            <w:pPr>
              <w:jc w:val="center"/>
              <w:rPr>
                <w:b/>
                <w:bCs/>
              </w:rPr>
            </w:pPr>
            <w:r w:rsidRPr="0060627C">
              <w:rPr>
                <w:b/>
                <w:bCs/>
              </w:rPr>
              <w:t>Tổng số</w:t>
            </w:r>
          </w:p>
        </w:tc>
        <w:tc>
          <w:tcPr>
            <w:tcW w:w="543" w:type="pct"/>
            <w:tcBorders>
              <w:top w:val="nil"/>
              <w:left w:val="nil"/>
              <w:bottom w:val="single" w:sz="8" w:space="0" w:color="auto"/>
              <w:right w:val="single" w:sz="8" w:space="0" w:color="auto"/>
            </w:tcBorders>
            <w:shd w:val="clear" w:color="auto" w:fill="auto"/>
            <w:vAlign w:val="center"/>
            <w:hideMark/>
          </w:tcPr>
          <w:p w14:paraId="13B51601" w14:textId="77777777" w:rsidR="001E5B06" w:rsidRPr="0060627C" w:rsidRDefault="001E5B06" w:rsidP="0068492C">
            <w:pPr>
              <w:jc w:val="center"/>
              <w:rPr>
                <w:b/>
                <w:bCs/>
              </w:rPr>
            </w:pPr>
            <w:r w:rsidRPr="0060627C">
              <w:rPr>
                <w:b/>
                <w:bCs/>
              </w:rPr>
              <w:t>Lý thuyết</w:t>
            </w:r>
          </w:p>
        </w:tc>
        <w:tc>
          <w:tcPr>
            <w:tcW w:w="651" w:type="pct"/>
            <w:tcBorders>
              <w:top w:val="nil"/>
              <w:left w:val="nil"/>
              <w:bottom w:val="single" w:sz="8" w:space="0" w:color="auto"/>
              <w:right w:val="single" w:sz="8" w:space="0" w:color="auto"/>
            </w:tcBorders>
            <w:shd w:val="clear" w:color="auto" w:fill="auto"/>
            <w:vAlign w:val="center"/>
            <w:hideMark/>
          </w:tcPr>
          <w:p w14:paraId="2519E63A" w14:textId="77777777" w:rsidR="001E5B06" w:rsidRPr="0060627C" w:rsidRDefault="001E5B06" w:rsidP="0068492C">
            <w:pPr>
              <w:jc w:val="center"/>
              <w:rPr>
                <w:b/>
                <w:bCs/>
              </w:rPr>
            </w:pPr>
            <w:r w:rsidRPr="0060627C">
              <w:rPr>
                <w:b/>
                <w:bCs/>
              </w:rPr>
              <w:t>Thực hành, thí nghiệm, thảo luận, bài tập</w:t>
            </w:r>
          </w:p>
        </w:tc>
        <w:tc>
          <w:tcPr>
            <w:tcW w:w="483" w:type="pct"/>
            <w:tcBorders>
              <w:top w:val="nil"/>
              <w:left w:val="nil"/>
              <w:bottom w:val="nil"/>
              <w:right w:val="single" w:sz="8" w:space="0" w:color="auto"/>
            </w:tcBorders>
            <w:shd w:val="clear" w:color="auto" w:fill="auto"/>
            <w:vAlign w:val="center"/>
            <w:hideMark/>
          </w:tcPr>
          <w:p w14:paraId="6DA20BF2" w14:textId="77777777" w:rsidR="001E5B06" w:rsidRPr="0060627C" w:rsidRDefault="001E5B06" w:rsidP="0068492C">
            <w:pPr>
              <w:jc w:val="center"/>
              <w:rPr>
                <w:b/>
                <w:bCs/>
              </w:rPr>
            </w:pPr>
            <w:r w:rsidRPr="0060627C">
              <w:rPr>
                <w:b/>
                <w:bCs/>
              </w:rPr>
              <w:t>Kiểm tra</w:t>
            </w:r>
          </w:p>
        </w:tc>
      </w:tr>
      <w:tr w:rsidR="00E966D5" w:rsidRPr="0060627C" w14:paraId="52B5D600" w14:textId="77777777" w:rsidTr="0068492C">
        <w:trPr>
          <w:trHeight w:val="360"/>
        </w:trPr>
        <w:tc>
          <w:tcPr>
            <w:tcW w:w="424" w:type="pct"/>
            <w:vMerge w:val="restart"/>
            <w:tcBorders>
              <w:top w:val="nil"/>
              <w:left w:val="single" w:sz="8" w:space="0" w:color="auto"/>
              <w:bottom w:val="single" w:sz="8" w:space="0" w:color="000000"/>
              <w:right w:val="single" w:sz="8" w:space="0" w:color="auto"/>
            </w:tcBorders>
            <w:shd w:val="clear" w:color="auto" w:fill="auto"/>
            <w:vAlign w:val="center"/>
            <w:hideMark/>
          </w:tcPr>
          <w:p w14:paraId="33BF91CE" w14:textId="77777777" w:rsidR="00E966D5" w:rsidRPr="0060627C" w:rsidRDefault="00E966D5" w:rsidP="00E966D5">
            <w:pPr>
              <w:jc w:val="center"/>
            </w:pPr>
            <w:r w:rsidRPr="0060627C">
              <w:t>1</w:t>
            </w:r>
          </w:p>
        </w:tc>
        <w:tc>
          <w:tcPr>
            <w:tcW w:w="2433" w:type="pct"/>
            <w:tcBorders>
              <w:top w:val="nil"/>
              <w:left w:val="nil"/>
              <w:bottom w:val="nil"/>
              <w:right w:val="single" w:sz="8" w:space="0" w:color="auto"/>
            </w:tcBorders>
            <w:shd w:val="clear" w:color="auto" w:fill="auto"/>
            <w:vAlign w:val="center"/>
            <w:hideMark/>
          </w:tcPr>
          <w:p w14:paraId="57496D04" w14:textId="77777777" w:rsidR="00E966D5" w:rsidRPr="0060627C" w:rsidRDefault="00E966D5" w:rsidP="00E966D5">
            <w:r w:rsidRPr="0060627C">
              <w:t>Bài 1. An toàn xưởng</w:t>
            </w:r>
          </w:p>
        </w:tc>
        <w:tc>
          <w:tcPr>
            <w:tcW w:w="466" w:type="pct"/>
            <w:tcBorders>
              <w:top w:val="nil"/>
              <w:left w:val="nil"/>
              <w:bottom w:val="nil"/>
              <w:right w:val="single" w:sz="8" w:space="0" w:color="auto"/>
            </w:tcBorders>
            <w:shd w:val="clear" w:color="auto" w:fill="auto"/>
            <w:noWrap/>
            <w:vAlign w:val="center"/>
            <w:hideMark/>
          </w:tcPr>
          <w:p w14:paraId="36E822D9" w14:textId="5F450C14" w:rsidR="00E966D5" w:rsidRPr="0060627C" w:rsidRDefault="00F5338B" w:rsidP="00E966D5">
            <w:pPr>
              <w:jc w:val="center"/>
              <w:rPr>
                <w:b/>
                <w:bCs/>
                <w:lang w:val="en-GB"/>
              </w:rPr>
            </w:pPr>
            <w:r w:rsidRPr="0060627C">
              <w:rPr>
                <w:b/>
                <w:bCs/>
                <w:lang w:val="en-GB"/>
              </w:rPr>
              <w:t>2</w:t>
            </w:r>
          </w:p>
        </w:tc>
        <w:tc>
          <w:tcPr>
            <w:tcW w:w="543" w:type="pct"/>
            <w:tcBorders>
              <w:top w:val="nil"/>
              <w:left w:val="nil"/>
              <w:bottom w:val="nil"/>
              <w:right w:val="single" w:sz="8" w:space="0" w:color="auto"/>
            </w:tcBorders>
            <w:shd w:val="clear" w:color="auto" w:fill="auto"/>
            <w:vAlign w:val="center"/>
            <w:hideMark/>
          </w:tcPr>
          <w:p w14:paraId="028DA3FF" w14:textId="04A823A8" w:rsidR="00E966D5" w:rsidRPr="0060627C" w:rsidRDefault="00F5338B" w:rsidP="00E966D5">
            <w:pPr>
              <w:jc w:val="center"/>
              <w:rPr>
                <w:b/>
                <w:bCs/>
                <w:lang w:val="en-GB"/>
              </w:rPr>
            </w:pPr>
            <w:r w:rsidRPr="0060627C">
              <w:rPr>
                <w:b/>
                <w:bCs/>
                <w:lang w:val="en-GB"/>
              </w:rPr>
              <w:t>2</w:t>
            </w:r>
          </w:p>
        </w:tc>
        <w:tc>
          <w:tcPr>
            <w:tcW w:w="651" w:type="pct"/>
            <w:tcBorders>
              <w:top w:val="nil"/>
              <w:left w:val="nil"/>
              <w:bottom w:val="nil"/>
              <w:right w:val="single" w:sz="8" w:space="0" w:color="auto"/>
            </w:tcBorders>
            <w:shd w:val="clear" w:color="auto" w:fill="auto"/>
            <w:noWrap/>
            <w:vAlign w:val="center"/>
            <w:hideMark/>
          </w:tcPr>
          <w:p w14:paraId="0ED913DA" w14:textId="2A5544D0" w:rsidR="00E966D5" w:rsidRPr="0060627C" w:rsidRDefault="00E966D5" w:rsidP="00E966D5">
            <w:pPr>
              <w:jc w:val="center"/>
              <w:rPr>
                <w:b/>
                <w:bCs/>
              </w:rPr>
            </w:pPr>
            <w:r w:rsidRPr="0060627C">
              <w:rPr>
                <w:b/>
                <w:bCs/>
              </w:rPr>
              <w:t>0</w:t>
            </w:r>
          </w:p>
        </w:tc>
        <w:tc>
          <w:tcPr>
            <w:tcW w:w="483" w:type="pct"/>
            <w:tcBorders>
              <w:top w:val="single" w:sz="8" w:space="0" w:color="auto"/>
              <w:left w:val="nil"/>
              <w:bottom w:val="nil"/>
              <w:right w:val="single" w:sz="8" w:space="0" w:color="auto"/>
            </w:tcBorders>
            <w:shd w:val="clear" w:color="auto" w:fill="auto"/>
            <w:vAlign w:val="center"/>
            <w:hideMark/>
          </w:tcPr>
          <w:p w14:paraId="38DB5E1A" w14:textId="6DD66368" w:rsidR="00E966D5" w:rsidRPr="0060627C" w:rsidRDefault="00E966D5" w:rsidP="00E966D5">
            <w:pPr>
              <w:jc w:val="center"/>
            </w:pPr>
            <w:r w:rsidRPr="0060627C">
              <w:t> </w:t>
            </w:r>
          </w:p>
        </w:tc>
      </w:tr>
      <w:tr w:rsidR="00E966D5" w:rsidRPr="0060627C" w14:paraId="499FB715" w14:textId="77777777" w:rsidTr="0068492C">
        <w:trPr>
          <w:trHeight w:val="360"/>
        </w:trPr>
        <w:tc>
          <w:tcPr>
            <w:tcW w:w="424" w:type="pct"/>
            <w:vMerge/>
            <w:tcBorders>
              <w:top w:val="nil"/>
              <w:left w:val="single" w:sz="8" w:space="0" w:color="auto"/>
              <w:bottom w:val="single" w:sz="8" w:space="0" w:color="000000"/>
              <w:right w:val="single" w:sz="8" w:space="0" w:color="auto"/>
            </w:tcBorders>
            <w:vAlign w:val="center"/>
            <w:hideMark/>
          </w:tcPr>
          <w:p w14:paraId="24DF8D93"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2F47167F" w14:textId="77777777" w:rsidR="00E966D5" w:rsidRPr="0060627C" w:rsidRDefault="00E966D5" w:rsidP="00E966D5">
            <w:r w:rsidRPr="0060627C">
              <w:t>1.Các tai nạn lao động thường gặp.</w:t>
            </w:r>
          </w:p>
        </w:tc>
        <w:tc>
          <w:tcPr>
            <w:tcW w:w="466" w:type="pct"/>
            <w:tcBorders>
              <w:top w:val="nil"/>
              <w:left w:val="nil"/>
              <w:bottom w:val="nil"/>
              <w:right w:val="single" w:sz="8" w:space="0" w:color="auto"/>
            </w:tcBorders>
            <w:shd w:val="clear" w:color="auto" w:fill="auto"/>
            <w:noWrap/>
            <w:vAlign w:val="center"/>
            <w:hideMark/>
          </w:tcPr>
          <w:p w14:paraId="5536D4A9" w14:textId="7FA694C1" w:rsidR="00E966D5" w:rsidRPr="0060627C" w:rsidRDefault="00F5338B" w:rsidP="00E966D5">
            <w:pPr>
              <w:jc w:val="center"/>
            </w:pPr>
            <w:r w:rsidRPr="0060627C">
              <w:t>1</w:t>
            </w:r>
          </w:p>
        </w:tc>
        <w:tc>
          <w:tcPr>
            <w:tcW w:w="543" w:type="pct"/>
            <w:tcBorders>
              <w:top w:val="nil"/>
              <w:left w:val="nil"/>
              <w:bottom w:val="nil"/>
              <w:right w:val="single" w:sz="8" w:space="0" w:color="auto"/>
            </w:tcBorders>
            <w:shd w:val="clear" w:color="auto" w:fill="auto"/>
            <w:vAlign w:val="center"/>
            <w:hideMark/>
          </w:tcPr>
          <w:p w14:paraId="33893F05" w14:textId="53EE1F39" w:rsidR="00E966D5" w:rsidRPr="0060627C" w:rsidRDefault="00F5338B" w:rsidP="00E966D5">
            <w:pPr>
              <w:jc w:val="center"/>
            </w:pPr>
            <w:r w:rsidRPr="0060627C">
              <w:t>1</w:t>
            </w:r>
          </w:p>
        </w:tc>
        <w:tc>
          <w:tcPr>
            <w:tcW w:w="651" w:type="pct"/>
            <w:tcBorders>
              <w:top w:val="nil"/>
              <w:left w:val="nil"/>
              <w:bottom w:val="nil"/>
              <w:right w:val="single" w:sz="8" w:space="0" w:color="auto"/>
            </w:tcBorders>
            <w:shd w:val="clear" w:color="auto" w:fill="auto"/>
            <w:vAlign w:val="center"/>
            <w:hideMark/>
          </w:tcPr>
          <w:p w14:paraId="334384AD" w14:textId="6BAA4783"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40459CDE" w14:textId="02BE3F77" w:rsidR="00E966D5" w:rsidRPr="0060627C" w:rsidRDefault="00E966D5" w:rsidP="00E966D5">
            <w:pPr>
              <w:jc w:val="center"/>
            </w:pPr>
            <w:r w:rsidRPr="0060627C">
              <w:t> </w:t>
            </w:r>
          </w:p>
        </w:tc>
      </w:tr>
      <w:tr w:rsidR="00E966D5" w:rsidRPr="0060627C" w14:paraId="062C69BB" w14:textId="77777777" w:rsidTr="0068492C">
        <w:trPr>
          <w:trHeight w:val="372"/>
        </w:trPr>
        <w:tc>
          <w:tcPr>
            <w:tcW w:w="424" w:type="pct"/>
            <w:vMerge/>
            <w:tcBorders>
              <w:top w:val="nil"/>
              <w:left w:val="single" w:sz="8" w:space="0" w:color="auto"/>
              <w:bottom w:val="single" w:sz="8" w:space="0" w:color="000000"/>
              <w:right w:val="single" w:sz="8" w:space="0" w:color="auto"/>
            </w:tcBorders>
            <w:vAlign w:val="center"/>
            <w:hideMark/>
          </w:tcPr>
          <w:p w14:paraId="0F3F7095"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0FCEB057" w14:textId="77777777" w:rsidR="00E966D5" w:rsidRPr="0060627C" w:rsidRDefault="00E966D5" w:rsidP="00E966D5">
            <w:r w:rsidRPr="0060627C">
              <w:t>2. Tổ chức nơi làm việc.</w:t>
            </w:r>
          </w:p>
        </w:tc>
        <w:tc>
          <w:tcPr>
            <w:tcW w:w="466" w:type="pct"/>
            <w:tcBorders>
              <w:top w:val="nil"/>
              <w:left w:val="nil"/>
              <w:bottom w:val="single" w:sz="8" w:space="0" w:color="auto"/>
              <w:right w:val="single" w:sz="8" w:space="0" w:color="auto"/>
            </w:tcBorders>
            <w:shd w:val="clear" w:color="auto" w:fill="auto"/>
            <w:vAlign w:val="center"/>
            <w:hideMark/>
          </w:tcPr>
          <w:p w14:paraId="074FB387" w14:textId="73E8C866" w:rsidR="00E966D5" w:rsidRPr="0060627C" w:rsidRDefault="00F5338B" w:rsidP="00E966D5">
            <w:pPr>
              <w:jc w:val="center"/>
              <w:rPr>
                <w:lang w:val="en-GB"/>
              </w:rPr>
            </w:pPr>
            <w:r w:rsidRPr="0060627C">
              <w:rPr>
                <w:lang w:val="en-GB"/>
              </w:rPr>
              <w:t>1</w:t>
            </w:r>
          </w:p>
        </w:tc>
        <w:tc>
          <w:tcPr>
            <w:tcW w:w="543" w:type="pct"/>
            <w:tcBorders>
              <w:top w:val="nil"/>
              <w:left w:val="nil"/>
              <w:bottom w:val="single" w:sz="8" w:space="0" w:color="auto"/>
              <w:right w:val="single" w:sz="8" w:space="0" w:color="auto"/>
            </w:tcBorders>
            <w:shd w:val="clear" w:color="auto" w:fill="auto"/>
            <w:vAlign w:val="center"/>
            <w:hideMark/>
          </w:tcPr>
          <w:p w14:paraId="17A7052E" w14:textId="394D6901" w:rsidR="00E966D5" w:rsidRPr="0060627C" w:rsidRDefault="00F5338B" w:rsidP="00E966D5">
            <w:pPr>
              <w:jc w:val="center"/>
            </w:pPr>
            <w:r w:rsidRPr="0060627C">
              <w:t>1</w:t>
            </w:r>
          </w:p>
        </w:tc>
        <w:tc>
          <w:tcPr>
            <w:tcW w:w="651" w:type="pct"/>
            <w:tcBorders>
              <w:top w:val="nil"/>
              <w:left w:val="nil"/>
              <w:bottom w:val="single" w:sz="8" w:space="0" w:color="auto"/>
              <w:right w:val="single" w:sz="8" w:space="0" w:color="auto"/>
            </w:tcBorders>
            <w:shd w:val="clear" w:color="auto" w:fill="auto"/>
            <w:vAlign w:val="center"/>
            <w:hideMark/>
          </w:tcPr>
          <w:p w14:paraId="7D7E85F5" w14:textId="692CC634" w:rsidR="00E966D5" w:rsidRPr="0060627C" w:rsidRDefault="00E966D5" w:rsidP="00E966D5">
            <w:pPr>
              <w:jc w:val="center"/>
            </w:pPr>
            <w:r w:rsidRPr="0060627C">
              <w:t>0</w:t>
            </w:r>
          </w:p>
        </w:tc>
        <w:tc>
          <w:tcPr>
            <w:tcW w:w="483" w:type="pct"/>
            <w:tcBorders>
              <w:top w:val="nil"/>
              <w:left w:val="nil"/>
              <w:bottom w:val="single" w:sz="8" w:space="0" w:color="auto"/>
              <w:right w:val="single" w:sz="8" w:space="0" w:color="auto"/>
            </w:tcBorders>
            <w:shd w:val="clear" w:color="auto" w:fill="auto"/>
            <w:vAlign w:val="center"/>
            <w:hideMark/>
          </w:tcPr>
          <w:p w14:paraId="79E5F672" w14:textId="5EBD5CF3" w:rsidR="00E966D5" w:rsidRPr="0060627C" w:rsidRDefault="00E966D5" w:rsidP="00E966D5">
            <w:pPr>
              <w:jc w:val="center"/>
            </w:pPr>
            <w:r w:rsidRPr="0060627C">
              <w:t> </w:t>
            </w:r>
          </w:p>
        </w:tc>
      </w:tr>
      <w:tr w:rsidR="00E966D5" w:rsidRPr="0060627C" w14:paraId="07D100B1" w14:textId="77777777" w:rsidTr="0068492C">
        <w:trPr>
          <w:trHeight w:val="360"/>
        </w:trPr>
        <w:tc>
          <w:tcPr>
            <w:tcW w:w="424" w:type="pct"/>
            <w:vMerge w:val="restart"/>
            <w:tcBorders>
              <w:top w:val="nil"/>
              <w:left w:val="single" w:sz="8" w:space="0" w:color="auto"/>
              <w:bottom w:val="single" w:sz="8" w:space="0" w:color="000000"/>
              <w:right w:val="single" w:sz="8" w:space="0" w:color="auto"/>
            </w:tcBorders>
            <w:shd w:val="clear" w:color="auto" w:fill="auto"/>
            <w:vAlign w:val="center"/>
            <w:hideMark/>
          </w:tcPr>
          <w:p w14:paraId="70E0D737" w14:textId="77777777" w:rsidR="00E966D5" w:rsidRPr="0060627C" w:rsidRDefault="00E966D5" w:rsidP="00E966D5">
            <w:pPr>
              <w:jc w:val="center"/>
            </w:pPr>
            <w:r w:rsidRPr="0060627C">
              <w:t>2</w:t>
            </w:r>
          </w:p>
        </w:tc>
        <w:tc>
          <w:tcPr>
            <w:tcW w:w="2433" w:type="pct"/>
            <w:tcBorders>
              <w:top w:val="nil"/>
              <w:left w:val="nil"/>
              <w:bottom w:val="nil"/>
              <w:right w:val="single" w:sz="8" w:space="0" w:color="auto"/>
            </w:tcBorders>
            <w:shd w:val="clear" w:color="auto" w:fill="auto"/>
            <w:vAlign w:val="center"/>
            <w:hideMark/>
          </w:tcPr>
          <w:p w14:paraId="7CAD403A" w14:textId="77777777" w:rsidR="00E966D5" w:rsidRPr="0060627C" w:rsidRDefault="00E966D5" w:rsidP="00E966D5">
            <w:r w:rsidRPr="0060627C">
              <w:t>Bài 2. Phay và máy phay</w:t>
            </w:r>
          </w:p>
        </w:tc>
        <w:tc>
          <w:tcPr>
            <w:tcW w:w="466" w:type="pct"/>
            <w:tcBorders>
              <w:top w:val="nil"/>
              <w:left w:val="nil"/>
              <w:bottom w:val="nil"/>
              <w:right w:val="single" w:sz="8" w:space="0" w:color="auto"/>
            </w:tcBorders>
            <w:shd w:val="clear" w:color="auto" w:fill="auto"/>
            <w:vAlign w:val="center"/>
            <w:hideMark/>
          </w:tcPr>
          <w:p w14:paraId="1D85FCF7" w14:textId="57E92FC3" w:rsidR="00E966D5" w:rsidRPr="0060627C" w:rsidRDefault="00F5338B" w:rsidP="00E966D5">
            <w:pPr>
              <w:jc w:val="center"/>
              <w:rPr>
                <w:b/>
                <w:bCs/>
                <w:lang w:val="en-GB"/>
              </w:rPr>
            </w:pPr>
            <w:r w:rsidRPr="0060627C">
              <w:rPr>
                <w:b/>
                <w:bCs/>
                <w:lang w:val="en-GB"/>
              </w:rPr>
              <w:t>8</w:t>
            </w:r>
          </w:p>
        </w:tc>
        <w:tc>
          <w:tcPr>
            <w:tcW w:w="543" w:type="pct"/>
            <w:tcBorders>
              <w:top w:val="nil"/>
              <w:left w:val="nil"/>
              <w:bottom w:val="nil"/>
              <w:right w:val="single" w:sz="8" w:space="0" w:color="auto"/>
            </w:tcBorders>
            <w:shd w:val="clear" w:color="auto" w:fill="auto"/>
            <w:vAlign w:val="center"/>
            <w:hideMark/>
          </w:tcPr>
          <w:p w14:paraId="38464801" w14:textId="75D3422A" w:rsidR="00E966D5" w:rsidRPr="0060627C" w:rsidRDefault="00F5338B" w:rsidP="00E966D5">
            <w:pPr>
              <w:jc w:val="center"/>
              <w:rPr>
                <w:b/>
                <w:bCs/>
                <w:lang w:val="en-GB"/>
              </w:rPr>
            </w:pPr>
            <w:r w:rsidRPr="0060627C">
              <w:rPr>
                <w:b/>
                <w:bCs/>
                <w:lang w:val="en-GB"/>
              </w:rPr>
              <w:t>8</w:t>
            </w:r>
          </w:p>
        </w:tc>
        <w:tc>
          <w:tcPr>
            <w:tcW w:w="651" w:type="pct"/>
            <w:tcBorders>
              <w:top w:val="nil"/>
              <w:left w:val="nil"/>
              <w:bottom w:val="nil"/>
              <w:right w:val="single" w:sz="8" w:space="0" w:color="auto"/>
            </w:tcBorders>
            <w:shd w:val="clear" w:color="auto" w:fill="auto"/>
            <w:vAlign w:val="center"/>
            <w:hideMark/>
          </w:tcPr>
          <w:p w14:paraId="7B4511A5" w14:textId="2330C2CB" w:rsidR="00E966D5" w:rsidRPr="0060627C" w:rsidRDefault="00E966D5" w:rsidP="00E966D5">
            <w:pPr>
              <w:jc w:val="center"/>
              <w:rPr>
                <w:b/>
                <w:bCs/>
              </w:rPr>
            </w:pPr>
            <w:r w:rsidRPr="0060627C">
              <w:rPr>
                <w:b/>
                <w:bCs/>
              </w:rPr>
              <w:t>0</w:t>
            </w:r>
          </w:p>
        </w:tc>
        <w:tc>
          <w:tcPr>
            <w:tcW w:w="483" w:type="pct"/>
            <w:tcBorders>
              <w:top w:val="nil"/>
              <w:left w:val="nil"/>
              <w:bottom w:val="nil"/>
              <w:right w:val="single" w:sz="8" w:space="0" w:color="auto"/>
            </w:tcBorders>
            <w:shd w:val="clear" w:color="auto" w:fill="auto"/>
            <w:vAlign w:val="center"/>
            <w:hideMark/>
          </w:tcPr>
          <w:p w14:paraId="23C2EB7E" w14:textId="40A7DCB0" w:rsidR="00E966D5" w:rsidRPr="0060627C" w:rsidRDefault="00E966D5" w:rsidP="00E966D5">
            <w:pPr>
              <w:jc w:val="center"/>
              <w:rPr>
                <w:b/>
                <w:bCs/>
              </w:rPr>
            </w:pPr>
            <w:r w:rsidRPr="0060627C">
              <w:rPr>
                <w:b/>
                <w:bCs/>
              </w:rPr>
              <w:t>0</w:t>
            </w:r>
          </w:p>
        </w:tc>
      </w:tr>
      <w:tr w:rsidR="00E966D5" w:rsidRPr="0060627C" w14:paraId="0C3EEF43" w14:textId="77777777" w:rsidTr="0068492C">
        <w:trPr>
          <w:trHeight w:val="360"/>
        </w:trPr>
        <w:tc>
          <w:tcPr>
            <w:tcW w:w="424" w:type="pct"/>
            <w:vMerge/>
            <w:tcBorders>
              <w:top w:val="nil"/>
              <w:left w:val="single" w:sz="8" w:space="0" w:color="auto"/>
              <w:bottom w:val="single" w:sz="8" w:space="0" w:color="000000"/>
              <w:right w:val="single" w:sz="8" w:space="0" w:color="auto"/>
            </w:tcBorders>
            <w:vAlign w:val="center"/>
            <w:hideMark/>
          </w:tcPr>
          <w:p w14:paraId="78143773"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AA03CF9" w14:textId="77777777" w:rsidR="00E966D5" w:rsidRPr="0060627C" w:rsidRDefault="00E966D5" w:rsidP="00E966D5">
            <w:r w:rsidRPr="0060627C">
              <w:t>1.Khái niệm cơ bản về gia công phay</w:t>
            </w:r>
          </w:p>
        </w:tc>
        <w:tc>
          <w:tcPr>
            <w:tcW w:w="466" w:type="pct"/>
            <w:tcBorders>
              <w:top w:val="nil"/>
              <w:left w:val="nil"/>
              <w:bottom w:val="nil"/>
              <w:right w:val="single" w:sz="8" w:space="0" w:color="auto"/>
            </w:tcBorders>
            <w:shd w:val="clear" w:color="auto" w:fill="auto"/>
            <w:noWrap/>
            <w:vAlign w:val="center"/>
            <w:hideMark/>
          </w:tcPr>
          <w:p w14:paraId="30500296" w14:textId="70A001A8" w:rsidR="00E966D5" w:rsidRPr="0060627C" w:rsidRDefault="00104111" w:rsidP="00E966D5">
            <w:pPr>
              <w:jc w:val="center"/>
              <w:rPr>
                <w:lang w:val="en-GB"/>
              </w:rPr>
            </w:pPr>
            <w:r w:rsidRPr="0060627C">
              <w:rPr>
                <w:lang w:val="en-GB"/>
              </w:rPr>
              <w:t>1</w:t>
            </w:r>
          </w:p>
        </w:tc>
        <w:tc>
          <w:tcPr>
            <w:tcW w:w="543" w:type="pct"/>
            <w:tcBorders>
              <w:top w:val="nil"/>
              <w:left w:val="nil"/>
              <w:bottom w:val="nil"/>
              <w:right w:val="single" w:sz="8" w:space="0" w:color="auto"/>
            </w:tcBorders>
            <w:shd w:val="clear" w:color="auto" w:fill="auto"/>
            <w:vAlign w:val="center"/>
            <w:hideMark/>
          </w:tcPr>
          <w:p w14:paraId="087FFE13" w14:textId="6E790321" w:rsidR="00E966D5" w:rsidRPr="0060627C" w:rsidRDefault="00104111" w:rsidP="00E966D5">
            <w:pPr>
              <w:jc w:val="center"/>
              <w:rPr>
                <w:lang w:val="en-GB"/>
              </w:rPr>
            </w:pPr>
            <w:r w:rsidRPr="0060627C">
              <w:rPr>
                <w:lang w:val="en-GB"/>
              </w:rPr>
              <w:t>1</w:t>
            </w:r>
          </w:p>
        </w:tc>
        <w:tc>
          <w:tcPr>
            <w:tcW w:w="651" w:type="pct"/>
            <w:tcBorders>
              <w:top w:val="nil"/>
              <w:left w:val="nil"/>
              <w:bottom w:val="nil"/>
              <w:right w:val="single" w:sz="8" w:space="0" w:color="auto"/>
            </w:tcBorders>
            <w:shd w:val="clear" w:color="auto" w:fill="auto"/>
            <w:vAlign w:val="center"/>
            <w:hideMark/>
          </w:tcPr>
          <w:p w14:paraId="3142E09E" w14:textId="00336637"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6DAFCC56" w14:textId="43510FDB" w:rsidR="00E966D5" w:rsidRPr="0060627C" w:rsidRDefault="00E966D5" w:rsidP="00E966D5">
            <w:pPr>
              <w:jc w:val="center"/>
            </w:pPr>
            <w:r w:rsidRPr="0060627C">
              <w:t> </w:t>
            </w:r>
          </w:p>
        </w:tc>
      </w:tr>
      <w:tr w:rsidR="00E966D5" w:rsidRPr="0060627C" w14:paraId="40E753D3" w14:textId="77777777" w:rsidTr="0068492C">
        <w:trPr>
          <w:trHeight w:val="720"/>
        </w:trPr>
        <w:tc>
          <w:tcPr>
            <w:tcW w:w="424" w:type="pct"/>
            <w:vMerge/>
            <w:tcBorders>
              <w:top w:val="nil"/>
              <w:left w:val="single" w:sz="8" w:space="0" w:color="auto"/>
              <w:bottom w:val="single" w:sz="8" w:space="0" w:color="000000"/>
              <w:right w:val="single" w:sz="8" w:space="0" w:color="auto"/>
            </w:tcBorders>
            <w:vAlign w:val="center"/>
            <w:hideMark/>
          </w:tcPr>
          <w:p w14:paraId="656DA618"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A89CEDF" w14:textId="77777777" w:rsidR="00E966D5" w:rsidRPr="0060627C" w:rsidRDefault="00E966D5" w:rsidP="00E966D5">
            <w:r w:rsidRPr="0060627C">
              <w:t xml:space="preserve">2.Máy phay (Cấu tạo, công dụng và phân loại.)  </w:t>
            </w:r>
          </w:p>
          <w:p w14:paraId="53D206EB" w14:textId="77777777" w:rsidR="00E966D5" w:rsidRPr="0060627C" w:rsidRDefault="00E966D5" w:rsidP="00E966D5">
            <w:r w:rsidRPr="0060627C">
              <w:t>3. Hệ thống điện trong máy phay</w:t>
            </w:r>
          </w:p>
        </w:tc>
        <w:tc>
          <w:tcPr>
            <w:tcW w:w="466" w:type="pct"/>
            <w:tcBorders>
              <w:top w:val="nil"/>
              <w:left w:val="nil"/>
              <w:bottom w:val="nil"/>
              <w:right w:val="single" w:sz="8" w:space="0" w:color="auto"/>
            </w:tcBorders>
            <w:shd w:val="clear" w:color="auto" w:fill="auto"/>
            <w:noWrap/>
            <w:vAlign w:val="center"/>
            <w:hideMark/>
          </w:tcPr>
          <w:p w14:paraId="2784CCF1" w14:textId="6C85799F" w:rsidR="00E966D5" w:rsidRPr="0060627C" w:rsidRDefault="00104111" w:rsidP="00E966D5">
            <w:pPr>
              <w:jc w:val="center"/>
              <w:rPr>
                <w:lang w:val="vi-VN"/>
              </w:rPr>
            </w:pPr>
            <w:r w:rsidRPr="0060627C">
              <w:rPr>
                <w:lang w:val="en-GB"/>
              </w:rPr>
              <w:t>3</w:t>
            </w:r>
          </w:p>
          <w:p w14:paraId="791A8D1E" w14:textId="07F824E4" w:rsidR="00E966D5" w:rsidRPr="0060627C" w:rsidRDefault="00F5338B" w:rsidP="00E966D5">
            <w:pPr>
              <w:jc w:val="center"/>
              <w:rPr>
                <w:lang w:val="en-GB"/>
              </w:rPr>
            </w:pPr>
            <w:r w:rsidRPr="0060627C">
              <w:rPr>
                <w:lang w:val="en-GB"/>
              </w:rPr>
              <w:t>1</w:t>
            </w:r>
          </w:p>
        </w:tc>
        <w:tc>
          <w:tcPr>
            <w:tcW w:w="543" w:type="pct"/>
            <w:tcBorders>
              <w:top w:val="nil"/>
              <w:left w:val="nil"/>
              <w:bottom w:val="nil"/>
              <w:right w:val="single" w:sz="8" w:space="0" w:color="auto"/>
            </w:tcBorders>
            <w:shd w:val="clear" w:color="auto" w:fill="auto"/>
            <w:vAlign w:val="center"/>
            <w:hideMark/>
          </w:tcPr>
          <w:p w14:paraId="6182E16D" w14:textId="7319F384" w:rsidR="00E966D5" w:rsidRPr="0060627C" w:rsidRDefault="00104111" w:rsidP="00E966D5">
            <w:pPr>
              <w:jc w:val="center"/>
              <w:rPr>
                <w:lang w:val="vi-VN"/>
              </w:rPr>
            </w:pPr>
            <w:r w:rsidRPr="0060627C">
              <w:rPr>
                <w:lang w:val="en-GB"/>
              </w:rPr>
              <w:t>3</w:t>
            </w:r>
          </w:p>
          <w:p w14:paraId="6CCA28AB" w14:textId="3EDA9EC3" w:rsidR="00E966D5" w:rsidRPr="0060627C" w:rsidRDefault="00F5338B" w:rsidP="00E966D5">
            <w:pPr>
              <w:jc w:val="center"/>
              <w:rPr>
                <w:lang w:val="en-GB"/>
              </w:rPr>
            </w:pPr>
            <w:r w:rsidRPr="0060627C">
              <w:rPr>
                <w:lang w:val="en-GB"/>
              </w:rPr>
              <w:t>1</w:t>
            </w:r>
          </w:p>
        </w:tc>
        <w:tc>
          <w:tcPr>
            <w:tcW w:w="651" w:type="pct"/>
            <w:tcBorders>
              <w:top w:val="nil"/>
              <w:left w:val="nil"/>
              <w:bottom w:val="nil"/>
              <w:right w:val="single" w:sz="8" w:space="0" w:color="auto"/>
            </w:tcBorders>
            <w:shd w:val="clear" w:color="auto" w:fill="auto"/>
            <w:vAlign w:val="center"/>
            <w:hideMark/>
          </w:tcPr>
          <w:p w14:paraId="03947F29" w14:textId="77777777" w:rsidR="00E966D5" w:rsidRPr="0060627C" w:rsidRDefault="00E966D5" w:rsidP="00E966D5">
            <w:pPr>
              <w:jc w:val="center"/>
            </w:pPr>
            <w:r w:rsidRPr="0060627C">
              <w:t>0</w:t>
            </w:r>
          </w:p>
          <w:p w14:paraId="3567F262" w14:textId="72DF0961"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6FCA59E3" w14:textId="1ACD6718" w:rsidR="00E966D5" w:rsidRPr="0060627C" w:rsidRDefault="00E966D5" w:rsidP="00E966D5">
            <w:pPr>
              <w:jc w:val="center"/>
            </w:pPr>
            <w:r w:rsidRPr="0060627C">
              <w:t> </w:t>
            </w:r>
          </w:p>
        </w:tc>
      </w:tr>
      <w:tr w:rsidR="00E966D5" w:rsidRPr="0060627C" w14:paraId="66645D95" w14:textId="77777777" w:rsidTr="0068492C">
        <w:trPr>
          <w:trHeight w:val="360"/>
        </w:trPr>
        <w:tc>
          <w:tcPr>
            <w:tcW w:w="424" w:type="pct"/>
            <w:vMerge/>
            <w:tcBorders>
              <w:top w:val="nil"/>
              <w:left w:val="single" w:sz="8" w:space="0" w:color="auto"/>
              <w:bottom w:val="single" w:sz="8" w:space="0" w:color="000000"/>
              <w:right w:val="single" w:sz="8" w:space="0" w:color="auto"/>
            </w:tcBorders>
            <w:vAlign w:val="center"/>
            <w:hideMark/>
          </w:tcPr>
          <w:p w14:paraId="058790F6"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CD0CF89" w14:textId="77777777" w:rsidR="00E966D5" w:rsidRPr="0060627C" w:rsidRDefault="00E966D5" w:rsidP="00E966D5">
            <w:r w:rsidRPr="0060627C">
              <w:t>4.Nguyên lý làm việc</w:t>
            </w:r>
          </w:p>
        </w:tc>
        <w:tc>
          <w:tcPr>
            <w:tcW w:w="466" w:type="pct"/>
            <w:tcBorders>
              <w:top w:val="nil"/>
              <w:left w:val="nil"/>
              <w:bottom w:val="nil"/>
              <w:right w:val="single" w:sz="8" w:space="0" w:color="auto"/>
            </w:tcBorders>
            <w:shd w:val="clear" w:color="auto" w:fill="auto"/>
            <w:noWrap/>
            <w:vAlign w:val="center"/>
            <w:hideMark/>
          </w:tcPr>
          <w:p w14:paraId="31B68E04" w14:textId="57E679B9" w:rsidR="00E966D5" w:rsidRPr="0060627C" w:rsidRDefault="00F5338B" w:rsidP="00E966D5">
            <w:pPr>
              <w:jc w:val="center"/>
              <w:rPr>
                <w:lang w:val="en-GB"/>
              </w:rPr>
            </w:pPr>
            <w:r w:rsidRPr="0060627C">
              <w:rPr>
                <w:lang w:val="en-GB"/>
              </w:rPr>
              <w:t>1</w:t>
            </w:r>
          </w:p>
        </w:tc>
        <w:tc>
          <w:tcPr>
            <w:tcW w:w="543" w:type="pct"/>
            <w:tcBorders>
              <w:top w:val="nil"/>
              <w:left w:val="nil"/>
              <w:bottom w:val="nil"/>
              <w:right w:val="single" w:sz="8" w:space="0" w:color="auto"/>
            </w:tcBorders>
            <w:shd w:val="clear" w:color="auto" w:fill="auto"/>
            <w:vAlign w:val="center"/>
            <w:hideMark/>
          </w:tcPr>
          <w:p w14:paraId="437301B9" w14:textId="7094A9C7" w:rsidR="00E966D5" w:rsidRPr="0060627C" w:rsidRDefault="00F5338B" w:rsidP="00E966D5">
            <w:pPr>
              <w:jc w:val="center"/>
              <w:rPr>
                <w:lang w:val="en-GB"/>
              </w:rPr>
            </w:pPr>
            <w:r w:rsidRPr="0060627C">
              <w:rPr>
                <w:lang w:val="en-GB"/>
              </w:rPr>
              <w:t>1</w:t>
            </w:r>
          </w:p>
        </w:tc>
        <w:tc>
          <w:tcPr>
            <w:tcW w:w="651" w:type="pct"/>
            <w:tcBorders>
              <w:top w:val="nil"/>
              <w:left w:val="nil"/>
              <w:bottom w:val="nil"/>
              <w:right w:val="single" w:sz="8" w:space="0" w:color="auto"/>
            </w:tcBorders>
            <w:shd w:val="clear" w:color="auto" w:fill="auto"/>
            <w:vAlign w:val="center"/>
            <w:hideMark/>
          </w:tcPr>
          <w:p w14:paraId="2E1600FB" w14:textId="44BCE26D"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1D3070CE" w14:textId="520A28AC" w:rsidR="00E966D5" w:rsidRPr="0060627C" w:rsidRDefault="00E966D5" w:rsidP="00E966D5">
            <w:pPr>
              <w:jc w:val="center"/>
            </w:pPr>
            <w:r w:rsidRPr="0060627C">
              <w:t> </w:t>
            </w:r>
          </w:p>
        </w:tc>
      </w:tr>
      <w:tr w:rsidR="00E966D5" w:rsidRPr="0060627C" w14:paraId="62EFEDB8" w14:textId="77777777" w:rsidTr="0068492C">
        <w:trPr>
          <w:trHeight w:val="720"/>
        </w:trPr>
        <w:tc>
          <w:tcPr>
            <w:tcW w:w="424" w:type="pct"/>
            <w:vMerge/>
            <w:tcBorders>
              <w:top w:val="nil"/>
              <w:left w:val="single" w:sz="8" w:space="0" w:color="auto"/>
              <w:bottom w:val="single" w:sz="8" w:space="0" w:color="000000"/>
              <w:right w:val="single" w:sz="8" w:space="0" w:color="auto"/>
            </w:tcBorders>
            <w:vAlign w:val="center"/>
            <w:hideMark/>
          </w:tcPr>
          <w:p w14:paraId="336719A9"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5503DE4" w14:textId="77777777" w:rsidR="00E966D5" w:rsidRPr="0060627C" w:rsidRDefault="00E966D5" w:rsidP="00E966D5">
            <w:r w:rsidRPr="0060627C">
              <w:t>5.Đặc tính kỹ thuật của loại máy phay thông dụng</w:t>
            </w:r>
          </w:p>
        </w:tc>
        <w:tc>
          <w:tcPr>
            <w:tcW w:w="466" w:type="pct"/>
            <w:tcBorders>
              <w:top w:val="nil"/>
              <w:left w:val="nil"/>
              <w:bottom w:val="nil"/>
              <w:right w:val="single" w:sz="8" w:space="0" w:color="auto"/>
            </w:tcBorders>
            <w:shd w:val="clear" w:color="auto" w:fill="auto"/>
            <w:noWrap/>
            <w:vAlign w:val="center"/>
            <w:hideMark/>
          </w:tcPr>
          <w:p w14:paraId="426310F8" w14:textId="11F02DF5" w:rsidR="00E966D5" w:rsidRPr="0060627C" w:rsidRDefault="00F5338B" w:rsidP="00E966D5">
            <w:pPr>
              <w:jc w:val="center"/>
              <w:rPr>
                <w:lang w:val="en-GB"/>
              </w:rPr>
            </w:pPr>
            <w:r w:rsidRPr="0060627C">
              <w:rPr>
                <w:lang w:val="en-GB"/>
              </w:rPr>
              <w:t>1</w:t>
            </w:r>
          </w:p>
        </w:tc>
        <w:tc>
          <w:tcPr>
            <w:tcW w:w="543" w:type="pct"/>
            <w:tcBorders>
              <w:top w:val="nil"/>
              <w:left w:val="nil"/>
              <w:bottom w:val="nil"/>
              <w:right w:val="single" w:sz="8" w:space="0" w:color="auto"/>
            </w:tcBorders>
            <w:shd w:val="clear" w:color="auto" w:fill="auto"/>
            <w:vAlign w:val="center"/>
            <w:hideMark/>
          </w:tcPr>
          <w:p w14:paraId="6D8EDC53" w14:textId="4D4D23D4" w:rsidR="00E966D5" w:rsidRPr="0060627C" w:rsidRDefault="00F5338B" w:rsidP="00E966D5">
            <w:pPr>
              <w:jc w:val="center"/>
              <w:rPr>
                <w:lang w:val="en-GB"/>
              </w:rPr>
            </w:pPr>
            <w:r w:rsidRPr="0060627C">
              <w:rPr>
                <w:lang w:val="en-GB"/>
              </w:rPr>
              <w:t>1</w:t>
            </w:r>
          </w:p>
        </w:tc>
        <w:tc>
          <w:tcPr>
            <w:tcW w:w="651" w:type="pct"/>
            <w:tcBorders>
              <w:top w:val="nil"/>
              <w:left w:val="nil"/>
              <w:bottom w:val="nil"/>
              <w:right w:val="single" w:sz="8" w:space="0" w:color="auto"/>
            </w:tcBorders>
            <w:shd w:val="clear" w:color="auto" w:fill="auto"/>
            <w:vAlign w:val="center"/>
            <w:hideMark/>
          </w:tcPr>
          <w:p w14:paraId="1CA73B04" w14:textId="3A508B05"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568FBA6E" w14:textId="6A270580" w:rsidR="00E966D5" w:rsidRPr="0060627C" w:rsidRDefault="00E966D5" w:rsidP="00E966D5">
            <w:pPr>
              <w:jc w:val="center"/>
            </w:pPr>
            <w:r w:rsidRPr="0060627C">
              <w:t> </w:t>
            </w:r>
          </w:p>
        </w:tc>
      </w:tr>
      <w:tr w:rsidR="00E966D5" w:rsidRPr="0060627C" w14:paraId="657CD125" w14:textId="77777777" w:rsidTr="0068492C">
        <w:trPr>
          <w:trHeight w:val="1140"/>
        </w:trPr>
        <w:tc>
          <w:tcPr>
            <w:tcW w:w="424" w:type="pct"/>
            <w:vMerge/>
            <w:tcBorders>
              <w:top w:val="nil"/>
              <w:left w:val="single" w:sz="8" w:space="0" w:color="auto"/>
              <w:bottom w:val="single" w:sz="8" w:space="0" w:color="000000"/>
              <w:right w:val="single" w:sz="8" w:space="0" w:color="auto"/>
            </w:tcBorders>
            <w:vAlign w:val="center"/>
            <w:hideMark/>
          </w:tcPr>
          <w:p w14:paraId="297F8AEE"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1D019332" w14:textId="77777777" w:rsidR="00E966D5" w:rsidRPr="0060627C" w:rsidRDefault="00E966D5" w:rsidP="00E966D5">
            <w:pPr>
              <w:jc w:val="both"/>
            </w:pPr>
            <w:r w:rsidRPr="0060627C">
              <w:t>6.Các biện pháp an toàn, chăm sóc và bảo dưỡng máy phay vạn năng</w:t>
            </w:r>
            <w:r w:rsidRPr="0060627C">
              <w:rPr>
                <w:i/>
                <w:iCs/>
              </w:rPr>
              <w:t xml:space="preserve"> </w:t>
            </w:r>
          </w:p>
        </w:tc>
        <w:tc>
          <w:tcPr>
            <w:tcW w:w="466" w:type="pct"/>
            <w:tcBorders>
              <w:top w:val="nil"/>
              <w:left w:val="nil"/>
              <w:bottom w:val="single" w:sz="8" w:space="0" w:color="auto"/>
              <w:right w:val="single" w:sz="8" w:space="0" w:color="auto"/>
            </w:tcBorders>
            <w:shd w:val="clear" w:color="auto" w:fill="auto"/>
            <w:vAlign w:val="center"/>
            <w:hideMark/>
          </w:tcPr>
          <w:p w14:paraId="6078AA9F" w14:textId="59E8739E" w:rsidR="00E966D5" w:rsidRPr="0060627C" w:rsidRDefault="00F5338B" w:rsidP="00E966D5">
            <w:pPr>
              <w:jc w:val="center"/>
              <w:rPr>
                <w:lang w:val="en-GB"/>
              </w:rPr>
            </w:pPr>
            <w:r w:rsidRPr="0060627C">
              <w:rPr>
                <w:lang w:val="en-GB"/>
              </w:rPr>
              <w:t>1</w:t>
            </w:r>
          </w:p>
        </w:tc>
        <w:tc>
          <w:tcPr>
            <w:tcW w:w="543" w:type="pct"/>
            <w:tcBorders>
              <w:top w:val="nil"/>
              <w:left w:val="nil"/>
              <w:bottom w:val="single" w:sz="8" w:space="0" w:color="auto"/>
              <w:right w:val="single" w:sz="8" w:space="0" w:color="auto"/>
            </w:tcBorders>
            <w:shd w:val="clear" w:color="auto" w:fill="auto"/>
            <w:vAlign w:val="center"/>
            <w:hideMark/>
          </w:tcPr>
          <w:p w14:paraId="10367E37" w14:textId="693DB8BF" w:rsidR="00E966D5" w:rsidRPr="0060627C" w:rsidRDefault="00F5338B" w:rsidP="00E966D5">
            <w:pPr>
              <w:jc w:val="center"/>
              <w:rPr>
                <w:lang w:val="en-GB"/>
              </w:rPr>
            </w:pPr>
            <w:r w:rsidRPr="0060627C">
              <w:rPr>
                <w:lang w:val="en-GB"/>
              </w:rPr>
              <w:t>1</w:t>
            </w:r>
          </w:p>
        </w:tc>
        <w:tc>
          <w:tcPr>
            <w:tcW w:w="651" w:type="pct"/>
            <w:tcBorders>
              <w:top w:val="nil"/>
              <w:left w:val="nil"/>
              <w:bottom w:val="single" w:sz="8" w:space="0" w:color="auto"/>
              <w:right w:val="single" w:sz="8" w:space="0" w:color="auto"/>
            </w:tcBorders>
            <w:shd w:val="clear" w:color="auto" w:fill="auto"/>
            <w:vAlign w:val="center"/>
            <w:hideMark/>
          </w:tcPr>
          <w:p w14:paraId="1594BF67" w14:textId="77D9323C" w:rsidR="00E966D5" w:rsidRPr="0060627C" w:rsidRDefault="00E966D5" w:rsidP="00E966D5">
            <w:pPr>
              <w:jc w:val="center"/>
            </w:pPr>
            <w:r w:rsidRPr="0060627C">
              <w:t>0</w:t>
            </w:r>
          </w:p>
        </w:tc>
        <w:tc>
          <w:tcPr>
            <w:tcW w:w="483" w:type="pct"/>
            <w:tcBorders>
              <w:top w:val="nil"/>
              <w:left w:val="nil"/>
              <w:bottom w:val="single" w:sz="8" w:space="0" w:color="auto"/>
              <w:right w:val="single" w:sz="8" w:space="0" w:color="auto"/>
            </w:tcBorders>
            <w:shd w:val="clear" w:color="auto" w:fill="auto"/>
            <w:vAlign w:val="center"/>
            <w:hideMark/>
          </w:tcPr>
          <w:p w14:paraId="067F8779" w14:textId="760E06E1" w:rsidR="00E966D5" w:rsidRPr="0060627C" w:rsidRDefault="00E966D5" w:rsidP="00E966D5">
            <w:pPr>
              <w:jc w:val="center"/>
            </w:pPr>
            <w:r w:rsidRPr="0060627C">
              <w:t> </w:t>
            </w:r>
          </w:p>
        </w:tc>
      </w:tr>
      <w:tr w:rsidR="00E966D5" w:rsidRPr="0060627C" w14:paraId="4EA1B450" w14:textId="77777777" w:rsidTr="0068492C">
        <w:trPr>
          <w:trHeight w:val="360"/>
        </w:trPr>
        <w:tc>
          <w:tcPr>
            <w:tcW w:w="424" w:type="pct"/>
            <w:vMerge w:val="restart"/>
            <w:tcBorders>
              <w:top w:val="nil"/>
              <w:left w:val="single" w:sz="8" w:space="0" w:color="auto"/>
              <w:bottom w:val="single" w:sz="8" w:space="0" w:color="000000"/>
              <w:right w:val="single" w:sz="8" w:space="0" w:color="auto"/>
            </w:tcBorders>
            <w:shd w:val="clear" w:color="auto" w:fill="auto"/>
            <w:vAlign w:val="center"/>
            <w:hideMark/>
          </w:tcPr>
          <w:p w14:paraId="00706E62" w14:textId="77777777" w:rsidR="00E966D5" w:rsidRPr="0060627C" w:rsidRDefault="00E966D5" w:rsidP="00E966D5">
            <w:pPr>
              <w:jc w:val="center"/>
            </w:pPr>
            <w:r w:rsidRPr="0060627C">
              <w:t>3</w:t>
            </w:r>
          </w:p>
        </w:tc>
        <w:tc>
          <w:tcPr>
            <w:tcW w:w="2433" w:type="pct"/>
            <w:tcBorders>
              <w:top w:val="nil"/>
              <w:left w:val="nil"/>
              <w:bottom w:val="nil"/>
              <w:right w:val="single" w:sz="8" w:space="0" w:color="auto"/>
            </w:tcBorders>
            <w:shd w:val="clear" w:color="auto" w:fill="auto"/>
            <w:vAlign w:val="center"/>
            <w:hideMark/>
          </w:tcPr>
          <w:p w14:paraId="74475554" w14:textId="77777777" w:rsidR="00E966D5" w:rsidRPr="0060627C" w:rsidRDefault="00E966D5" w:rsidP="00E966D5">
            <w:pPr>
              <w:jc w:val="both"/>
            </w:pPr>
            <w:r w:rsidRPr="0060627C">
              <w:t>Bài 3: Dao phay và đồ gá dao</w:t>
            </w:r>
          </w:p>
        </w:tc>
        <w:tc>
          <w:tcPr>
            <w:tcW w:w="466" w:type="pct"/>
            <w:tcBorders>
              <w:top w:val="nil"/>
              <w:left w:val="nil"/>
              <w:bottom w:val="nil"/>
              <w:right w:val="single" w:sz="8" w:space="0" w:color="auto"/>
            </w:tcBorders>
            <w:shd w:val="clear" w:color="auto" w:fill="auto"/>
            <w:vAlign w:val="center"/>
            <w:hideMark/>
          </w:tcPr>
          <w:p w14:paraId="6FA16C67" w14:textId="69BB1527" w:rsidR="00E966D5" w:rsidRPr="0060627C" w:rsidRDefault="00CD1614" w:rsidP="00E966D5">
            <w:pPr>
              <w:jc w:val="center"/>
              <w:rPr>
                <w:b/>
                <w:bCs/>
                <w:lang w:val="en-GB"/>
              </w:rPr>
            </w:pPr>
            <w:r w:rsidRPr="0060627C">
              <w:rPr>
                <w:b/>
                <w:bCs/>
                <w:lang w:val="en-GB"/>
              </w:rPr>
              <w:t>5</w:t>
            </w:r>
          </w:p>
        </w:tc>
        <w:tc>
          <w:tcPr>
            <w:tcW w:w="543" w:type="pct"/>
            <w:tcBorders>
              <w:top w:val="nil"/>
              <w:left w:val="nil"/>
              <w:bottom w:val="nil"/>
              <w:right w:val="single" w:sz="8" w:space="0" w:color="auto"/>
            </w:tcBorders>
            <w:shd w:val="clear" w:color="auto" w:fill="auto"/>
            <w:vAlign w:val="center"/>
            <w:hideMark/>
          </w:tcPr>
          <w:p w14:paraId="1EC89E96" w14:textId="028EF044" w:rsidR="00E966D5" w:rsidRPr="0060627C" w:rsidRDefault="00CD1614" w:rsidP="00E966D5">
            <w:pPr>
              <w:jc w:val="center"/>
              <w:rPr>
                <w:b/>
                <w:bCs/>
                <w:lang w:val="en-GB"/>
              </w:rPr>
            </w:pPr>
            <w:r w:rsidRPr="0060627C">
              <w:rPr>
                <w:b/>
                <w:bCs/>
                <w:lang w:val="en-GB"/>
              </w:rPr>
              <w:t>4</w:t>
            </w:r>
          </w:p>
        </w:tc>
        <w:tc>
          <w:tcPr>
            <w:tcW w:w="651" w:type="pct"/>
            <w:tcBorders>
              <w:top w:val="nil"/>
              <w:left w:val="nil"/>
              <w:bottom w:val="nil"/>
              <w:right w:val="single" w:sz="8" w:space="0" w:color="auto"/>
            </w:tcBorders>
            <w:shd w:val="clear" w:color="auto" w:fill="auto"/>
            <w:vAlign w:val="center"/>
            <w:hideMark/>
          </w:tcPr>
          <w:p w14:paraId="11789B04" w14:textId="22B13F01" w:rsidR="00E966D5" w:rsidRPr="0060627C" w:rsidRDefault="00E966D5" w:rsidP="00E966D5">
            <w:pPr>
              <w:jc w:val="center"/>
              <w:rPr>
                <w:b/>
                <w:bCs/>
              </w:rPr>
            </w:pPr>
            <w:r w:rsidRPr="0060627C">
              <w:rPr>
                <w:b/>
                <w:bCs/>
              </w:rPr>
              <w:t>0</w:t>
            </w:r>
          </w:p>
        </w:tc>
        <w:tc>
          <w:tcPr>
            <w:tcW w:w="483" w:type="pct"/>
            <w:tcBorders>
              <w:top w:val="nil"/>
              <w:left w:val="nil"/>
              <w:bottom w:val="nil"/>
              <w:right w:val="single" w:sz="8" w:space="0" w:color="auto"/>
            </w:tcBorders>
            <w:shd w:val="clear" w:color="auto" w:fill="auto"/>
            <w:vAlign w:val="center"/>
            <w:hideMark/>
          </w:tcPr>
          <w:p w14:paraId="5ADF969C" w14:textId="71A42B4D" w:rsidR="00E966D5" w:rsidRPr="0060627C" w:rsidRDefault="00E966D5" w:rsidP="00E966D5">
            <w:pPr>
              <w:jc w:val="center"/>
              <w:rPr>
                <w:b/>
                <w:bCs/>
              </w:rPr>
            </w:pPr>
            <w:r w:rsidRPr="0060627C">
              <w:rPr>
                <w:b/>
                <w:bCs/>
              </w:rPr>
              <w:t>1</w:t>
            </w:r>
          </w:p>
        </w:tc>
      </w:tr>
      <w:tr w:rsidR="00E966D5" w:rsidRPr="0060627C" w14:paraId="0636E976" w14:textId="77777777" w:rsidTr="0068492C">
        <w:trPr>
          <w:trHeight w:val="360"/>
        </w:trPr>
        <w:tc>
          <w:tcPr>
            <w:tcW w:w="424" w:type="pct"/>
            <w:vMerge/>
            <w:tcBorders>
              <w:top w:val="nil"/>
              <w:left w:val="single" w:sz="8" w:space="0" w:color="auto"/>
              <w:bottom w:val="single" w:sz="8" w:space="0" w:color="000000"/>
              <w:right w:val="single" w:sz="8" w:space="0" w:color="auto"/>
            </w:tcBorders>
            <w:vAlign w:val="center"/>
            <w:hideMark/>
          </w:tcPr>
          <w:p w14:paraId="2C8F5281"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15CF8DB" w14:textId="77777777" w:rsidR="00E966D5" w:rsidRPr="0060627C" w:rsidRDefault="00E966D5" w:rsidP="00E966D5">
            <w:pPr>
              <w:jc w:val="both"/>
            </w:pPr>
            <w:r w:rsidRPr="0060627C">
              <w:t>1. Vật liệu làm dao</w:t>
            </w:r>
          </w:p>
        </w:tc>
        <w:tc>
          <w:tcPr>
            <w:tcW w:w="466" w:type="pct"/>
            <w:tcBorders>
              <w:top w:val="nil"/>
              <w:left w:val="nil"/>
              <w:bottom w:val="nil"/>
              <w:right w:val="single" w:sz="8" w:space="0" w:color="auto"/>
            </w:tcBorders>
            <w:shd w:val="clear" w:color="auto" w:fill="auto"/>
            <w:noWrap/>
            <w:vAlign w:val="center"/>
            <w:hideMark/>
          </w:tcPr>
          <w:p w14:paraId="36C3A2CE" w14:textId="5BD5F72D" w:rsidR="00E966D5" w:rsidRPr="0060627C" w:rsidRDefault="00CD1614" w:rsidP="00E966D5">
            <w:pPr>
              <w:jc w:val="center"/>
              <w:rPr>
                <w:lang w:val="en-GB"/>
              </w:rPr>
            </w:pPr>
            <w:r w:rsidRPr="0060627C">
              <w:rPr>
                <w:lang w:val="en-GB"/>
              </w:rPr>
              <w:t>1</w:t>
            </w:r>
          </w:p>
        </w:tc>
        <w:tc>
          <w:tcPr>
            <w:tcW w:w="543" w:type="pct"/>
            <w:tcBorders>
              <w:top w:val="nil"/>
              <w:left w:val="nil"/>
              <w:bottom w:val="nil"/>
              <w:right w:val="single" w:sz="8" w:space="0" w:color="auto"/>
            </w:tcBorders>
            <w:shd w:val="clear" w:color="auto" w:fill="auto"/>
            <w:vAlign w:val="center"/>
            <w:hideMark/>
          </w:tcPr>
          <w:p w14:paraId="0A4989FD" w14:textId="6CE7F93C" w:rsidR="00E966D5" w:rsidRPr="0060627C" w:rsidRDefault="00CD1614" w:rsidP="00E966D5">
            <w:pPr>
              <w:jc w:val="center"/>
              <w:rPr>
                <w:lang w:val="en-GB"/>
              </w:rPr>
            </w:pPr>
            <w:r w:rsidRPr="0060627C">
              <w:rPr>
                <w:lang w:val="en-GB"/>
              </w:rPr>
              <w:t>1</w:t>
            </w:r>
          </w:p>
        </w:tc>
        <w:tc>
          <w:tcPr>
            <w:tcW w:w="651" w:type="pct"/>
            <w:tcBorders>
              <w:top w:val="nil"/>
              <w:left w:val="nil"/>
              <w:bottom w:val="nil"/>
              <w:right w:val="single" w:sz="8" w:space="0" w:color="auto"/>
            </w:tcBorders>
            <w:shd w:val="clear" w:color="auto" w:fill="auto"/>
            <w:vAlign w:val="center"/>
            <w:hideMark/>
          </w:tcPr>
          <w:p w14:paraId="423F5786" w14:textId="768F698D"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130D7464" w14:textId="516E649F" w:rsidR="00E966D5" w:rsidRPr="0060627C" w:rsidRDefault="00E966D5" w:rsidP="00E966D5">
            <w:pPr>
              <w:jc w:val="center"/>
            </w:pPr>
            <w:r w:rsidRPr="0060627C">
              <w:t> </w:t>
            </w:r>
          </w:p>
        </w:tc>
      </w:tr>
      <w:tr w:rsidR="00E966D5" w:rsidRPr="0060627C" w14:paraId="698135F3" w14:textId="77777777" w:rsidTr="0068492C">
        <w:trPr>
          <w:trHeight w:val="360"/>
        </w:trPr>
        <w:tc>
          <w:tcPr>
            <w:tcW w:w="424" w:type="pct"/>
            <w:vMerge/>
            <w:tcBorders>
              <w:top w:val="nil"/>
              <w:left w:val="single" w:sz="8" w:space="0" w:color="auto"/>
              <w:bottom w:val="single" w:sz="8" w:space="0" w:color="000000"/>
              <w:right w:val="single" w:sz="8" w:space="0" w:color="auto"/>
            </w:tcBorders>
            <w:vAlign w:val="center"/>
            <w:hideMark/>
          </w:tcPr>
          <w:p w14:paraId="03A71223"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B6F7A05" w14:textId="77777777" w:rsidR="00E966D5" w:rsidRPr="0060627C" w:rsidRDefault="00E966D5" w:rsidP="00E966D5">
            <w:pPr>
              <w:jc w:val="both"/>
            </w:pPr>
            <w:r w:rsidRPr="0060627C">
              <w:t>2. Các loại dao phay</w:t>
            </w:r>
          </w:p>
        </w:tc>
        <w:tc>
          <w:tcPr>
            <w:tcW w:w="466" w:type="pct"/>
            <w:tcBorders>
              <w:top w:val="nil"/>
              <w:left w:val="nil"/>
              <w:bottom w:val="nil"/>
              <w:right w:val="single" w:sz="8" w:space="0" w:color="auto"/>
            </w:tcBorders>
            <w:shd w:val="clear" w:color="auto" w:fill="auto"/>
            <w:noWrap/>
            <w:vAlign w:val="center"/>
            <w:hideMark/>
          </w:tcPr>
          <w:p w14:paraId="3EA8D939" w14:textId="24EC77A4" w:rsidR="00E966D5" w:rsidRPr="0060627C" w:rsidRDefault="00CD1614" w:rsidP="00E966D5">
            <w:pPr>
              <w:jc w:val="center"/>
              <w:rPr>
                <w:lang w:val="en-GB"/>
              </w:rPr>
            </w:pPr>
            <w:r w:rsidRPr="0060627C">
              <w:rPr>
                <w:lang w:val="en-GB"/>
              </w:rPr>
              <w:t>1</w:t>
            </w:r>
          </w:p>
        </w:tc>
        <w:tc>
          <w:tcPr>
            <w:tcW w:w="543" w:type="pct"/>
            <w:tcBorders>
              <w:top w:val="nil"/>
              <w:left w:val="nil"/>
              <w:bottom w:val="nil"/>
              <w:right w:val="single" w:sz="8" w:space="0" w:color="auto"/>
            </w:tcBorders>
            <w:shd w:val="clear" w:color="auto" w:fill="auto"/>
            <w:vAlign w:val="center"/>
            <w:hideMark/>
          </w:tcPr>
          <w:p w14:paraId="6EA23D84" w14:textId="41D81732" w:rsidR="00E966D5" w:rsidRPr="0060627C" w:rsidRDefault="00CD1614" w:rsidP="00E966D5">
            <w:pPr>
              <w:jc w:val="center"/>
              <w:rPr>
                <w:lang w:val="en-GB"/>
              </w:rPr>
            </w:pPr>
            <w:r w:rsidRPr="0060627C">
              <w:rPr>
                <w:lang w:val="en-GB"/>
              </w:rPr>
              <w:t>1</w:t>
            </w:r>
          </w:p>
        </w:tc>
        <w:tc>
          <w:tcPr>
            <w:tcW w:w="651" w:type="pct"/>
            <w:tcBorders>
              <w:top w:val="nil"/>
              <w:left w:val="nil"/>
              <w:bottom w:val="nil"/>
              <w:right w:val="single" w:sz="8" w:space="0" w:color="auto"/>
            </w:tcBorders>
            <w:shd w:val="clear" w:color="auto" w:fill="auto"/>
            <w:vAlign w:val="center"/>
            <w:hideMark/>
          </w:tcPr>
          <w:p w14:paraId="611EDAAD" w14:textId="00D33786"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77B80413" w14:textId="73953642" w:rsidR="00E966D5" w:rsidRPr="0060627C" w:rsidRDefault="00E966D5" w:rsidP="00E966D5">
            <w:pPr>
              <w:jc w:val="center"/>
            </w:pPr>
            <w:r w:rsidRPr="0060627C">
              <w:t> </w:t>
            </w:r>
          </w:p>
        </w:tc>
      </w:tr>
      <w:tr w:rsidR="00E966D5" w:rsidRPr="0060627C" w14:paraId="25149CD8" w14:textId="77777777" w:rsidTr="0068492C">
        <w:trPr>
          <w:trHeight w:val="372"/>
        </w:trPr>
        <w:tc>
          <w:tcPr>
            <w:tcW w:w="424" w:type="pct"/>
            <w:vMerge/>
            <w:tcBorders>
              <w:top w:val="nil"/>
              <w:left w:val="single" w:sz="8" w:space="0" w:color="auto"/>
              <w:bottom w:val="single" w:sz="8" w:space="0" w:color="000000"/>
              <w:right w:val="single" w:sz="8" w:space="0" w:color="auto"/>
            </w:tcBorders>
            <w:vAlign w:val="center"/>
            <w:hideMark/>
          </w:tcPr>
          <w:p w14:paraId="1CFF9E98"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1573F59A" w14:textId="77777777" w:rsidR="00E966D5" w:rsidRPr="0060627C" w:rsidRDefault="00E966D5" w:rsidP="00E966D5">
            <w:r w:rsidRPr="0060627C">
              <w:t>3. Đồ gá dao phay</w:t>
            </w:r>
          </w:p>
        </w:tc>
        <w:tc>
          <w:tcPr>
            <w:tcW w:w="466" w:type="pct"/>
            <w:tcBorders>
              <w:top w:val="nil"/>
              <w:left w:val="nil"/>
              <w:bottom w:val="single" w:sz="8" w:space="0" w:color="auto"/>
              <w:right w:val="single" w:sz="8" w:space="0" w:color="auto"/>
            </w:tcBorders>
            <w:shd w:val="clear" w:color="auto" w:fill="auto"/>
            <w:vAlign w:val="center"/>
            <w:hideMark/>
          </w:tcPr>
          <w:p w14:paraId="1CA1DA42" w14:textId="20A36641" w:rsidR="00E966D5" w:rsidRPr="0060627C" w:rsidRDefault="00CD1614" w:rsidP="00E966D5">
            <w:pPr>
              <w:jc w:val="center"/>
              <w:rPr>
                <w:lang w:val="en-GB"/>
              </w:rPr>
            </w:pPr>
            <w:r w:rsidRPr="0060627C">
              <w:rPr>
                <w:lang w:val="en-GB"/>
              </w:rPr>
              <w:t>3</w:t>
            </w:r>
          </w:p>
        </w:tc>
        <w:tc>
          <w:tcPr>
            <w:tcW w:w="543" w:type="pct"/>
            <w:tcBorders>
              <w:top w:val="nil"/>
              <w:left w:val="nil"/>
              <w:bottom w:val="single" w:sz="8" w:space="0" w:color="auto"/>
              <w:right w:val="single" w:sz="8" w:space="0" w:color="auto"/>
            </w:tcBorders>
            <w:shd w:val="clear" w:color="auto" w:fill="auto"/>
            <w:vAlign w:val="center"/>
            <w:hideMark/>
          </w:tcPr>
          <w:p w14:paraId="083ECA21" w14:textId="5A76A6EC" w:rsidR="00E966D5" w:rsidRPr="0060627C" w:rsidRDefault="00CD1614" w:rsidP="00E966D5">
            <w:pPr>
              <w:jc w:val="center"/>
              <w:rPr>
                <w:lang w:val="en-GB"/>
              </w:rPr>
            </w:pPr>
            <w:r w:rsidRPr="0060627C">
              <w:rPr>
                <w:lang w:val="en-GB"/>
              </w:rPr>
              <w:t>2</w:t>
            </w:r>
          </w:p>
        </w:tc>
        <w:tc>
          <w:tcPr>
            <w:tcW w:w="651" w:type="pct"/>
            <w:tcBorders>
              <w:top w:val="nil"/>
              <w:left w:val="nil"/>
              <w:bottom w:val="single" w:sz="8" w:space="0" w:color="auto"/>
              <w:right w:val="single" w:sz="8" w:space="0" w:color="auto"/>
            </w:tcBorders>
            <w:shd w:val="clear" w:color="auto" w:fill="auto"/>
            <w:vAlign w:val="center"/>
            <w:hideMark/>
          </w:tcPr>
          <w:p w14:paraId="6BDD17A5" w14:textId="3C66D8D2" w:rsidR="00E966D5" w:rsidRPr="0060627C" w:rsidRDefault="00E966D5" w:rsidP="00E966D5">
            <w:pPr>
              <w:jc w:val="center"/>
            </w:pPr>
            <w:r w:rsidRPr="0060627C">
              <w:t>0</w:t>
            </w:r>
          </w:p>
        </w:tc>
        <w:tc>
          <w:tcPr>
            <w:tcW w:w="483" w:type="pct"/>
            <w:tcBorders>
              <w:top w:val="nil"/>
              <w:left w:val="nil"/>
              <w:bottom w:val="single" w:sz="8" w:space="0" w:color="auto"/>
              <w:right w:val="single" w:sz="8" w:space="0" w:color="auto"/>
            </w:tcBorders>
            <w:shd w:val="clear" w:color="auto" w:fill="auto"/>
            <w:vAlign w:val="center"/>
            <w:hideMark/>
          </w:tcPr>
          <w:p w14:paraId="1BE115F8" w14:textId="0CFFEEA9" w:rsidR="00E966D5" w:rsidRPr="0060627C" w:rsidRDefault="00E966D5" w:rsidP="00E966D5">
            <w:pPr>
              <w:jc w:val="center"/>
            </w:pPr>
            <w:r w:rsidRPr="0060627C">
              <w:t>1</w:t>
            </w:r>
          </w:p>
        </w:tc>
      </w:tr>
      <w:tr w:rsidR="00E966D5" w:rsidRPr="0060627C" w14:paraId="45B0EC35" w14:textId="77777777" w:rsidTr="0068492C">
        <w:trPr>
          <w:trHeight w:val="360"/>
        </w:trPr>
        <w:tc>
          <w:tcPr>
            <w:tcW w:w="424" w:type="pct"/>
            <w:vMerge w:val="restart"/>
            <w:tcBorders>
              <w:top w:val="nil"/>
              <w:left w:val="single" w:sz="8" w:space="0" w:color="auto"/>
              <w:bottom w:val="nil"/>
              <w:right w:val="single" w:sz="8" w:space="0" w:color="auto"/>
            </w:tcBorders>
            <w:shd w:val="clear" w:color="auto" w:fill="auto"/>
            <w:vAlign w:val="center"/>
            <w:hideMark/>
          </w:tcPr>
          <w:p w14:paraId="22D1C477" w14:textId="77777777" w:rsidR="00E966D5" w:rsidRPr="0060627C" w:rsidRDefault="00E966D5" w:rsidP="00E966D5">
            <w:pPr>
              <w:jc w:val="center"/>
            </w:pPr>
            <w:r w:rsidRPr="0060627C">
              <w:t>4</w:t>
            </w:r>
          </w:p>
        </w:tc>
        <w:tc>
          <w:tcPr>
            <w:tcW w:w="2433" w:type="pct"/>
            <w:tcBorders>
              <w:top w:val="nil"/>
              <w:left w:val="nil"/>
              <w:bottom w:val="nil"/>
              <w:right w:val="single" w:sz="8" w:space="0" w:color="auto"/>
            </w:tcBorders>
            <w:shd w:val="clear" w:color="auto" w:fill="auto"/>
            <w:vAlign w:val="center"/>
            <w:hideMark/>
          </w:tcPr>
          <w:p w14:paraId="646AD355" w14:textId="77777777" w:rsidR="00E966D5" w:rsidRPr="0060627C" w:rsidRDefault="00E966D5" w:rsidP="00E966D5">
            <w:r w:rsidRPr="0060627C">
              <w:t>Bài 4.  Đồ gá máy phay</w:t>
            </w:r>
          </w:p>
        </w:tc>
        <w:tc>
          <w:tcPr>
            <w:tcW w:w="466" w:type="pct"/>
            <w:tcBorders>
              <w:top w:val="nil"/>
              <w:left w:val="nil"/>
              <w:bottom w:val="nil"/>
              <w:right w:val="single" w:sz="8" w:space="0" w:color="auto"/>
            </w:tcBorders>
            <w:shd w:val="clear" w:color="auto" w:fill="auto"/>
            <w:vAlign w:val="center"/>
            <w:hideMark/>
          </w:tcPr>
          <w:p w14:paraId="713A565E" w14:textId="392F9B2A" w:rsidR="00E966D5" w:rsidRPr="0060627C" w:rsidRDefault="00CD1614" w:rsidP="00E966D5">
            <w:pPr>
              <w:jc w:val="center"/>
              <w:rPr>
                <w:b/>
                <w:bCs/>
                <w:lang w:val="en-GB"/>
              </w:rPr>
            </w:pPr>
            <w:r w:rsidRPr="0060627C">
              <w:rPr>
                <w:b/>
                <w:bCs/>
                <w:lang w:val="en-GB"/>
              </w:rPr>
              <w:t>5</w:t>
            </w:r>
          </w:p>
        </w:tc>
        <w:tc>
          <w:tcPr>
            <w:tcW w:w="543" w:type="pct"/>
            <w:tcBorders>
              <w:top w:val="nil"/>
              <w:left w:val="nil"/>
              <w:bottom w:val="nil"/>
              <w:right w:val="single" w:sz="8" w:space="0" w:color="auto"/>
            </w:tcBorders>
            <w:shd w:val="clear" w:color="auto" w:fill="auto"/>
            <w:vAlign w:val="center"/>
            <w:hideMark/>
          </w:tcPr>
          <w:p w14:paraId="661042F7" w14:textId="794A1524" w:rsidR="00E966D5" w:rsidRPr="0060627C" w:rsidRDefault="00CD1614" w:rsidP="00E966D5">
            <w:pPr>
              <w:jc w:val="center"/>
              <w:rPr>
                <w:b/>
                <w:bCs/>
                <w:lang w:val="en-GB"/>
              </w:rPr>
            </w:pPr>
            <w:r w:rsidRPr="0060627C">
              <w:rPr>
                <w:b/>
                <w:bCs/>
                <w:lang w:val="en-GB"/>
              </w:rPr>
              <w:t>5</w:t>
            </w:r>
          </w:p>
        </w:tc>
        <w:tc>
          <w:tcPr>
            <w:tcW w:w="651" w:type="pct"/>
            <w:tcBorders>
              <w:top w:val="nil"/>
              <w:left w:val="nil"/>
              <w:bottom w:val="nil"/>
              <w:right w:val="single" w:sz="8" w:space="0" w:color="auto"/>
            </w:tcBorders>
            <w:shd w:val="clear" w:color="auto" w:fill="auto"/>
            <w:vAlign w:val="center"/>
            <w:hideMark/>
          </w:tcPr>
          <w:p w14:paraId="18E5F073" w14:textId="03EFD07E" w:rsidR="00E966D5" w:rsidRPr="0060627C" w:rsidRDefault="00E966D5" w:rsidP="00E966D5">
            <w:pPr>
              <w:jc w:val="center"/>
              <w:rPr>
                <w:b/>
                <w:bCs/>
              </w:rPr>
            </w:pPr>
            <w:r w:rsidRPr="0060627C">
              <w:rPr>
                <w:b/>
                <w:bCs/>
              </w:rPr>
              <w:t>0</w:t>
            </w:r>
          </w:p>
        </w:tc>
        <w:tc>
          <w:tcPr>
            <w:tcW w:w="483" w:type="pct"/>
            <w:tcBorders>
              <w:top w:val="nil"/>
              <w:left w:val="nil"/>
              <w:bottom w:val="nil"/>
              <w:right w:val="single" w:sz="8" w:space="0" w:color="auto"/>
            </w:tcBorders>
            <w:shd w:val="clear" w:color="auto" w:fill="auto"/>
            <w:vAlign w:val="center"/>
            <w:hideMark/>
          </w:tcPr>
          <w:p w14:paraId="484622C6" w14:textId="7ABB6C15" w:rsidR="00E966D5" w:rsidRPr="0060627C" w:rsidRDefault="00E966D5" w:rsidP="00E966D5">
            <w:pPr>
              <w:jc w:val="center"/>
              <w:rPr>
                <w:b/>
                <w:bCs/>
              </w:rPr>
            </w:pPr>
            <w:r w:rsidRPr="0060627C">
              <w:rPr>
                <w:b/>
                <w:bCs/>
              </w:rPr>
              <w:t>0</w:t>
            </w:r>
          </w:p>
        </w:tc>
      </w:tr>
      <w:tr w:rsidR="00E966D5" w:rsidRPr="0060627C" w14:paraId="48C31535" w14:textId="77777777" w:rsidTr="0068492C">
        <w:trPr>
          <w:trHeight w:val="360"/>
        </w:trPr>
        <w:tc>
          <w:tcPr>
            <w:tcW w:w="424" w:type="pct"/>
            <w:vMerge/>
            <w:tcBorders>
              <w:top w:val="nil"/>
              <w:left w:val="single" w:sz="8" w:space="0" w:color="auto"/>
              <w:bottom w:val="nil"/>
              <w:right w:val="single" w:sz="8" w:space="0" w:color="auto"/>
            </w:tcBorders>
            <w:vAlign w:val="center"/>
            <w:hideMark/>
          </w:tcPr>
          <w:p w14:paraId="2F6284C6"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718C5966" w14:textId="77777777" w:rsidR="00E966D5" w:rsidRPr="0060627C" w:rsidRDefault="00E966D5" w:rsidP="00E966D5">
            <w:r w:rsidRPr="0060627C">
              <w:t>1.Các loại dụng cụ gá đơn giản thường dùng</w:t>
            </w:r>
          </w:p>
        </w:tc>
        <w:tc>
          <w:tcPr>
            <w:tcW w:w="466" w:type="pct"/>
            <w:tcBorders>
              <w:top w:val="nil"/>
              <w:left w:val="nil"/>
              <w:bottom w:val="nil"/>
              <w:right w:val="single" w:sz="8" w:space="0" w:color="auto"/>
            </w:tcBorders>
            <w:shd w:val="clear" w:color="auto" w:fill="auto"/>
            <w:vAlign w:val="center"/>
            <w:hideMark/>
          </w:tcPr>
          <w:p w14:paraId="304E841C" w14:textId="7047BD85" w:rsidR="00E966D5" w:rsidRPr="0060627C" w:rsidRDefault="00CD1614" w:rsidP="00E966D5">
            <w:pPr>
              <w:jc w:val="center"/>
              <w:rPr>
                <w:lang w:val="en-GB"/>
              </w:rPr>
            </w:pPr>
            <w:r w:rsidRPr="0060627C">
              <w:rPr>
                <w:lang w:val="en-GB"/>
              </w:rPr>
              <w:t>3</w:t>
            </w:r>
          </w:p>
        </w:tc>
        <w:tc>
          <w:tcPr>
            <w:tcW w:w="543" w:type="pct"/>
            <w:tcBorders>
              <w:top w:val="nil"/>
              <w:left w:val="nil"/>
              <w:bottom w:val="nil"/>
              <w:right w:val="single" w:sz="8" w:space="0" w:color="auto"/>
            </w:tcBorders>
            <w:shd w:val="clear" w:color="auto" w:fill="auto"/>
            <w:vAlign w:val="center"/>
            <w:hideMark/>
          </w:tcPr>
          <w:p w14:paraId="4F2EE8EF" w14:textId="3F7BF76D" w:rsidR="00E966D5" w:rsidRPr="0060627C" w:rsidRDefault="00CD1614" w:rsidP="00E966D5">
            <w:pPr>
              <w:jc w:val="center"/>
              <w:rPr>
                <w:lang w:val="en-GB"/>
              </w:rPr>
            </w:pPr>
            <w:r w:rsidRPr="0060627C">
              <w:rPr>
                <w:lang w:val="en-GB"/>
              </w:rPr>
              <w:t>3</w:t>
            </w:r>
          </w:p>
        </w:tc>
        <w:tc>
          <w:tcPr>
            <w:tcW w:w="651" w:type="pct"/>
            <w:tcBorders>
              <w:top w:val="nil"/>
              <w:left w:val="nil"/>
              <w:bottom w:val="nil"/>
              <w:right w:val="single" w:sz="8" w:space="0" w:color="auto"/>
            </w:tcBorders>
            <w:shd w:val="clear" w:color="auto" w:fill="auto"/>
            <w:vAlign w:val="center"/>
            <w:hideMark/>
          </w:tcPr>
          <w:p w14:paraId="55AAEC98" w14:textId="71E63EEF"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19435FE8" w14:textId="64BBAC1D" w:rsidR="00E966D5" w:rsidRPr="0060627C" w:rsidRDefault="00E966D5" w:rsidP="00E966D5">
            <w:pPr>
              <w:jc w:val="center"/>
            </w:pPr>
            <w:r w:rsidRPr="0060627C">
              <w:t> </w:t>
            </w:r>
          </w:p>
        </w:tc>
      </w:tr>
      <w:tr w:rsidR="00E966D5" w:rsidRPr="0060627C" w14:paraId="7E2FBDE9" w14:textId="77777777" w:rsidTr="0068492C">
        <w:trPr>
          <w:trHeight w:val="372"/>
        </w:trPr>
        <w:tc>
          <w:tcPr>
            <w:tcW w:w="424" w:type="pct"/>
            <w:vMerge/>
            <w:tcBorders>
              <w:top w:val="nil"/>
              <w:left w:val="single" w:sz="8" w:space="0" w:color="auto"/>
              <w:bottom w:val="nil"/>
              <w:right w:val="single" w:sz="8" w:space="0" w:color="auto"/>
            </w:tcBorders>
            <w:vAlign w:val="center"/>
            <w:hideMark/>
          </w:tcPr>
          <w:p w14:paraId="7F11687E"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59E2AC99" w14:textId="77777777" w:rsidR="00E966D5" w:rsidRPr="0060627C" w:rsidRDefault="00E966D5" w:rsidP="00E966D5">
            <w:r w:rsidRPr="0060627C">
              <w:t>2.Chọn và gá lắp dụng cụ gá</w:t>
            </w:r>
          </w:p>
        </w:tc>
        <w:tc>
          <w:tcPr>
            <w:tcW w:w="466" w:type="pct"/>
            <w:tcBorders>
              <w:top w:val="nil"/>
              <w:left w:val="nil"/>
              <w:bottom w:val="nil"/>
              <w:right w:val="single" w:sz="8" w:space="0" w:color="auto"/>
            </w:tcBorders>
            <w:shd w:val="clear" w:color="auto" w:fill="auto"/>
            <w:vAlign w:val="center"/>
            <w:hideMark/>
          </w:tcPr>
          <w:p w14:paraId="6804491D" w14:textId="7B057DF6" w:rsidR="00E966D5" w:rsidRPr="0060627C" w:rsidRDefault="00CD1614" w:rsidP="00E966D5">
            <w:pPr>
              <w:jc w:val="center"/>
              <w:rPr>
                <w:lang w:val="en-GB"/>
              </w:rPr>
            </w:pPr>
            <w:r w:rsidRPr="0060627C">
              <w:rPr>
                <w:lang w:val="en-GB"/>
              </w:rPr>
              <w:t>2</w:t>
            </w:r>
          </w:p>
        </w:tc>
        <w:tc>
          <w:tcPr>
            <w:tcW w:w="543" w:type="pct"/>
            <w:tcBorders>
              <w:top w:val="nil"/>
              <w:left w:val="nil"/>
              <w:bottom w:val="nil"/>
              <w:right w:val="single" w:sz="8" w:space="0" w:color="auto"/>
            </w:tcBorders>
            <w:shd w:val="clear" w:color="auto" w:fill="auto"/>
            <w:vAlign w:val="center"/>
            <w:hideMark/>
          </w:tcPr>
          <w:p w14:paraId="0775CE15" w14:textId="4789E4AF" w:rsidR="00E966D5" w:rsidRPr="0060627C" w:rsidRDefault="00CD1614" w:rsidP="00E966D5">
            <w:pPr>
              <w:jc w:val="center"/>
              <w:rPr>
                <w:lang w:val="en-GB"/>
              </w:rPr>
            </w:pPr>
            <w:r w:rsidRPr="0060627C">
              <w:rPr>
                <w:lang w:val="en-GB"/>
              </w:rPr>
              <w:t>2</w:t>
            </w:r>
          </w:p>
        </w:tc>
        <w:tc>
          <w:tcPr>
            <w:tcW w:w="651" w:type="pct"/>
            <w:tcBorders>
              <w:top w:val="nil"/>
              <w:left w:val="nil"/>
              <w:bottom w:val="nil"/>
              <w:right w:val="single" w:sz="8" w:space="0" w:color="auto"/>
            </w:tcBorders>
            <w:shd w:val="clear" w:color="auto" w:fill="auto"/>
            <w:vAlign w:val="center"/>
            <w:hideMark/>
          </w:tcPr>
          <w:p w14:paraId="4D6FA85C" w14:textId="2E580871"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4F9ABC1E" w14:textId="3621F5C1" w:rsidR="00E966D5" w:rsidRPr="0060627C" w:rsidRDefault="00E966D5" w:rsidP="00E966D5">
            <w:pPr>
              <w:jc w:val="center"/>
            </w:pPr>
            <w:r w:rsidRPr="0060627C">
              <w:t> </w:t>
            </w:r>
          </w:p>
        </w:tc>
      </w:tr>
      <w:tr w:rsidR="00E966D5" w:rsidRPr="0060627C" w14:paraId="156D8A2F" w14:textId="77777777" w:rsidTr="0068492C">
        <w:trPr>
          <w:trHeight w:val="360"/>
        </w:trPr>
        <w:tc>
          <w:tcPr>
            <w:tcW w:w="424"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8958CE2" w14:textId="77777777" w:rsidR="00E966D5" w:rsidRPr="0060627C" w:rsidRDefault="00E966D5" w:rsidP="00E966D5">
            <w:pPr>
              <w:jc w:val="center"/>
            </w:pPr>
            <w:r w:rsidRPr="0060627C">
              <w:t>5</w:t>
            </w:r>
          </w:p>
        </w:tc>
        <w:tc>
          <w:tcPr>
            <w:tcW w:w="2433" w:type="pct"/>
            <w:tcBorders>
              <w:top w:val="single" w:sz="8" w:space="0" w:color="auto"/>
              <w:left w:val="nil"/>
              <w:bottom w:val="nil"/>
              <w:right w:val="single" w:sz="8" w:space="0" w:color="auto"/>
            </w:tcBorders>
            <w:shd w:val="clear" w:color="auto" w:fill="auto"/>
            <w:vAlign w:val="center"/>
            <w:hideMark/>
          </w:tcPr>
          <w:p w14:paraId="6C4A69AE" w14:textId="77777777" w:rsidR="00E966D5" w:rsidRPr="0060627C" w:rsidRDefault="00E966D5" w:rsidP="00E966D5">
            <w:r w:rsidRPr="0060627C">
              <w:t>Bài 5. Chế độ cắt khi phay</w:t>
            </w:r>
          </w:p>
        </w:tc>
        <w:tc>
          <w:tcPr>
            <w:tcW w:w="466" w:type="pct"/>
            <w:tcBorders>
              <w:top w:val="single" w:sz="8" w:space="0" w:color="auto"/>
              <w:left w:val="nil"/>
              <w:bottom w:val="nil"/>
              <w:right w:val="single" w:sz="8" w:space="0" w:color="auto"/>
            </w:tcBorders>
            <w:shd w:val="clear" w:color="auto" w:fill="auto"/>
            <w:vAlign w:val="center"/>
            <w:hideMark/>
          </w:tcPr>
          <w:p w14:paraId="7DC51F29" w14:textId="14559EF6" w:rsidR="00E966D5" w:rsidRPr="0060627C" w:rsidRDefault="00670B77" w:rsidP="00E966D5">
            <w:pPr>
              <w:jc w:val="center"/>
              <w:rPr>
                <w:b/>
                <w:bCs/>
                <w:lang w:val="en-GB"/>
              </w:rPr>
            </w:pPr>
            <w:r w:rsidRPr="0060627C">
              <w:rPr>
                <w:b/>
                <w:bCs/>
                <w:lang w:val="en-GB"/>
              </w:rPr>
              <w:t>10</w:t>
            </w:r>
          </w:p>
        </w:tc>
        <w:tc>
          <w:tcPr>
            <w:tcW w:w="543" w:type="pct"/>
            <w:tcBorders>
              <w:top w:val="single" w:sz="8" w:space="0" w:color="auto"/>
              <w:left w:val="nil"/>
              <w:bottom w:val="nil"/>
              <w:right w:val="single" w:sz="8" w:space="0" w:color="auto"/>
            </w:tcBorders>
            <w:shd w:val="clear" w:color="auto" w:fill="auto"/>
            <w:vAlign w:val="center"/>
            <w:hideMark/>
          </w:tcPr>
          <w:p w14:paraId="0E4957EA" w14:textId="651A5D66" w:rsidR="00E966D5" w:rsidRPr="0060627C" w:rsidRDefault="00670B77" w:rsidP="00E966D5">
            <w:pPr>
              <w:jc w:val="center"/>
              <w:rPr>
                <w:b/>
                <w:bCs/>
                <w:lang w:val="en-GB"/>
              </w:rPr>
            </w:pPr>
            <w:r w:rsidRPr="0060627C">
              <w:rPr>
                <w:b/>
                <w:bCs/>
                <w:lang w:val="en-GB"/>
              </w:rPr>
              <w:t>9</w:t>
            </w:r>
          </w:p>
        </w:tc>
        <w:tc>
          <w:tcPr>
            <w:tcW w:w="651" w:type="pct"/>
            <w:tcBorders>
              <w:top w:val="single" w:sz="8" w:space="0" w:color="auto"/>
              <w:left w:val="nil"/>
              <w:bottom w:val="nil"/>
              <w:right w:val="single" w:sz="8" w:space="0" w:color="auto"/>
            </w:tcBorders>
            <w:shd w:val="clear" w:color="auto" w:fill="auto"/>
            <w:vAlign w:val="center"/>
            <w:hideMark/>
          </w:tcPr>
          <w:p w14:paraId="2EBE74C4" w14:textId="58DC97AA" w:rsidR="00E966D5" w:rsidRPr="0060627C" w:rsidRDefault="00E966D5" w:rsidP="00E966D5">
            <w:pPr>
              <w:jc w:val="center"/>
              <w:rPr>
                <w:b/>
                <w:bCs/>
              </w:rPr>
            </w:pPr>
            <w:r w:rsidRPr="0060627C">
              <w:rPr>
                <w:b/>
                <w:bCs/>
              </w:rPr>
              <w:t>0</w:t>
            </w:r>
          </w:p>
        </w:tc>
        <w:tc>
          <w:tcPr>
            <w:tcW w:w="483" w:type="pct"/>
            <w:tcBorders>
              <w:top w:val="single" w:sz="8" w:space="0" w:color="auto"/>
              <w:left w:val="nil"/>
              <w:bottom w:val="nil"/>
              <w:right w:val="single" w:sz="8" w:space="0" w:color="auto"/>
            </w:tcBorders>
            <w:shd w:val="clear" w:color="auto" w:fill="auto"/>
            <w:vAlign w:val="center"/>
            <w:hideMark/>
          </w:tcPr>
          <w:p w14:paraId="5B9244FD" w14:textId="7279D077" w:rsidR="00E966D5" w:rsidRPr="0060627C" w:rsidRDefault="00E966D5" w:rsidP="00E966D5">
            <w:pPr>
              <w:jc w:val="center"/>
              <w:rPr>
                <w:b/>
                <w:bCs/>
              </w:rPr>
            </w:pPr>
            <w:r w:rsidRPr="0060627C">
              <w:rPr>
                <w:b/>
                <w:bCs/>
              </w:rPr>
              <w:t>1</w:t>
            </w:r>
          </w:p>
        </w:tc>
      </w:tr>
      <w:tr w:rsidR="00E966D5" w:rsidRPr="0060627C" w14:paraId="24EF6B3E" w14:textId="77777777" w:rsidTr="0068492C">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265AF29C"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0A1A13BB" w14:textId="77777777" w:rsidR="00E966D5" w:rsidRPr="0060627C" w:rsidRDefault="00E966D5" w:rsidP="00E966D5">
            <w:r w:rsidRPr="0060627C">
              <w:t>1.Vận tốc cắt</w:t>
            </w:r>
          </w:p>
        </w:tc>
        <w:tc>
          <w:tcPr>
            <w:tcW w:w="466" w:type="pct"/>
            <w:tcBorders>
              <w:top w:val="nil"/>
              <w:left w:val="nil"/>
              <w:bottom w:val="nil"/>
              <w:right w:val="single" w:sz="8" w:space="0" w:color="auto"/>
            </w:tcBorders>
            <w:shd w:val="clear" w:color="auto" w:fill="auto"/>
            <w:vAlign w:val="center"/>
            <w:hideMark/>
          </w:tcPr>
          <w:p w14:paraId="2573A43C" w14:textId="3B47C525" w:rsidR="00E966D5" w:rsidRPr="0060627C" w:rsidRDefault="00670B77" w:rsidP="00E966D5">
            <w:pPr>
              <w:jc w:val="center"/>
              <w:rPr>
                <w:lang w:val="en-GB"/>
              </w:rPr>
            </w:pPr>
            <w:r w:rsidRPr="0060627C">
              <w:rPr>
                <w:lang w:val="en-GB"/>
              </w:rPr>
              <w:t>3</w:t>
            </w:r>
          </w:p>
        </w:tc>
        <w:tc>
          <w:tcPr>
            <w:tcW w:w="543" w:type="pct"/>
            <w:tcBorders>
              <w:top w:val="nil"/>
              <w:left w:val="nil"/>
              <w:bottom w:val="nil"/>
              <w:right w:val="single" w:sz="8" w:space="0" w:color="auto"/>
            </w:tcBorders>
            <w:shd w:val="clear" w:color="auto" w:fill="auto"/>
            <w:vAlign w:val="center"/>
            <w:hideMark/>
          </w:tcPr>
          <w:p w14:paraId="60704738" w14:textId="29A845F0" w:rsidR="00E966D5" w:rsidRPr="0060627C" w:rsidRDefault="00670B77" w:rsidP="00E966D5">
            <w:pPr>
              <w:jc w:val="center"/>
              <w:rPr>
                <w:lang w:val="en-GB"/>
              </w:rPr>
            </w:pPr>
            <w:r w:rsidRPr="0060627C">
              <w:rPr>
                <w:lang w:val="en-GB"/>
              </w:rPr>
              <w:t>3</w:t>
            </w:r>
          </w:p>
        </w:tc>
        <w:tc>
          <w:tcPr>
            <w:tcW w:w="651" w:type="pct"/>
            <w:tcBorders>
              <w:top w:val="nil"/>
              <w:left w:val="nil"/>
              <w:bottom w:val="nil"/>
              <w:right w:val="single" w:sz="8" w:space="0" w:color="auto"/>
            </w:tcBorders>
            <w:shd w:val="clear" w:color="auto" w:fill="auto"/>
            <w:vAlign w:val="center"/>
            <w:hideMark/>
          </w:tcPr>
          <w:p w14:paraId="4E691CBD" w14:textId="1D09E3DA"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31805FFE" w14:textId="2F8ADB27" w:rsidR="00E966D5" w:rsidRPr="0060627C" w:rsidRDefault="00E966D5" w:rsidP="00E966D5">
            <w:pPr>
              <w:jc w:val="center"/>
            </w:pPr>
            <w:r w:rsidRPr="0060627C">
              <w:t> </w:t>
            </w:r>
          </w:p>
        </w:tc>
      </w:tr>
      <w:tr w:rsidR="00E966D5" w:rsidRPr="0060627C" w14:paraId="233830B6" w14:textId="77777777" w:rsidTr="0068492C">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0FF1E672"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4E224A60" w14:textId="77777777" w:rsidR="00E966D5" w:rsidRPr="0060627C" w:rsidRDefault="00E966D5" w:rsidP="00E966D5">
            <w:r w:rsidRPr="0060627C">
              <w:t>2.Lượng chạy dao</w:t>
            </w:r>
          </w:p>
        </w:tc>
        <w:tc>
          <w:tcPr>
            <w:tcW w:w="466" w:type="pct"/>
            <w:tcBorders>
              <w:top w:val="nil"/>
              <w:left w:val="nil"/>
              <w:bottom w:val="nil"/>
              <w:right w:val="single" w:sz="8" w:space="0" w:color="auto"/>
            </w:tcBorders>
            <w:shd w:val="clear" w:color="auto" w:fill="auto"/>
            <w:vAlign w:val="center"/>
            <w:hideMark/>
          </w:tcPr>
          <w:p w14:paraId="148C301A" w14:textId="2C2D953F" w:rsidR="00E966D5" w:rsidRPr="0060627C" w:rsidRDefault="00670B77" w:rsidP="00E966D5">
            <w:pPr>
              <w:jc w:val="center"/>
              <w:rPr>
                <w:lang w:val="en-GB"/>
              </w:rPr>
            </w:pPr>
            <w:r w:rsidRPr="0060627C">
              <w:rPr>
                <w:lang w:val="en-GB"/>
              </w:rPr>
              <w:t>3</w:t>
            </w:r>
          </w:p>
        </w:tc>
        <w:tc>
          <w:tcPr>
            <w:tcW w:w="543" w:type="pct"/>
            <w:tcBorders>
              <w:top w:val="nil"/>
              <w:left w:val="nil"/>
              <w:bottom w:val="nil"/>
              <w:right w:val="single" w:sz="8" w:space="0" w:color="auto"/>
            </w:tcBorders>
            <w:shd w:val="clear" w:color="auto" w:fill="auto"/>
            <w:vAlign w:val="center"/>
            <w:hideMark/>
          </w:tcPr>
          <w:p w14:paraId="611E0626" w14:textId="015C8561" w:rsidR="00E966D5" w:rsidRPr="0060627C" w:rsidRDefault="00670B77" w:rsidP="00E966D5">
            <w:pPr>
              <w:jc w:val="center"/>
              <w:rPr>
                <w:lang w:val="en-GB"/>
              </w:rPr>
            </w:pPr>
            <w:r w:rsidRPr="0060627C">
              <w:rPr>
                <w:lang w:val="en-GB"/>
              </w:rPr>
              <w:t>3</w:t>
            </w:r>
          </w:p>
        </w:tc>
        <w:tc>
          <w:tcPr>
            <w:tcW w:w="651" w:type="pct"/>
            <w:tcBorders>
              <w:top w:val="nil"/>
              <w:left w:val="nil"/>
              <w:bottom w:val="nil"/>
              <w:right w:val="single" w:sz="8" w:space="0" w:color="auto"/>
            </w:tcBorders>
            <w:shd w:val="clear" w:color="auto" w:fill="auto"/>
            <w:vAlign w:val="center"/>
            <w:hideMark/>
          </w:tcPr>
          <w:p w14:paraId="57DEBC31" w14:textId="711AE890"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16E67C38" w14:textId="5B38EF53" w:rsidR="00E966D5" w:rsidRPr="0060627C" w:rsidRDefault="00E966D5" w:rsidP="00E966D5">
            <w:pPr>
              <w:jc w:val="center"/>
            </w:pPr>
            <w:r w:rsidRPr="0060627C">
              <w:t> </w:t>
            </w:r>
          </w:p>
        </w:tc>
      </w:tr>
      <w:tr w:rsidR="00E966D5" w:rsidRPr="0060627C" w14:paraId="786A642B" w14:textId="77777777" w:rsidTr="0068492C">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3DB16AB8"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5A57DBF3" w14:textId="77777777" w:rsidR="00E966D5" w:rsidRPr="0060627C" w:rsidRDefault="00E966D5" w:rsidP="00E966D5">
            <w:r w:rsidRPr="0060627C">
              <w:t>3.Chiều sâu cắt</w:t>
            </w:r>
          </w:p>
        </w:tc>
        <w:tc>
          <w:tcPr>
            <w:tcW w:w="466" w:type="pct"/>
            <w:tcBorders>
              <w:top w:val="nil"/>
              <w:left w:val="nil"/>
              <w:bottom w:val="nil"/>
              <w:right w:val="single" w:sz="8" w:space="0" w:color="auto"/>
            </w:tcBorders>
            <w:shd w:val="clear" w:color="auto" w:fill="auto"/>
            <w:vAlign w:val="center"/>
            <w:hideMark/>
          </w:tcPr>
          <w:p w14:paraId="779DE193" w14:textId="41A9E005" w:rsidR="00E966D5" w:rsidRPr="0060627C" w:rsidRDefault="00670B77" w:rsidP="00E966D5">
            <w:pPr>
              <w:jc w:val="center"/>
            </w:pPr>
            <w:r w:rsidRPr="0060627C">
              <w:t>2</w:t>
            </w:r>
          </w:p>
        </w:tc>
        <w:tc>
          <w:tcPr>
            <w:tcW w:w="543" w:type="pct"/>
            <w:tcBorders>
              <w:top w:val="nil"/>
              <w:left w:val="nil"/>
              <w:bottom w:val="nil"/>
              <w:right w:val="single" w:sz="8" w:space="0" w:color="auto"/>
            </w:tcBorders>
            <w:shd w:val="clear" w:color="auto" w:fill="auto"/>
            <w:vAlign w:val="center"/>
            <w:hideMark/>
          </w:tcPr>
          <w:p w14:paraId="7EE3BE9B" w14:textId="3B055A7A" w:rsidR="00E966D5" w:rsidRPr="0060627C" w:rsidRDefault="00670B77" w:rsidP="00E966D5">
            <w:pPr>
              <w:jc w:val="center"/>
            </w:pPr>
            <w:r w:rsidRPr="0060627C">
              <w:t>2</w:t>
            </w:r>
          </w:p>
        </w:tc>
        <w:tc>
          <w:tcPr>
            <w:tcW w:w="651" w:type="pct"/>
            <w:tcBorders>
              <w:top w:val="nil"/>
              <w:left w:val="nil"/>
              <w:bottom w:val="nil"/>
              <w:right w:val="single" w:sz="8" w:space="0" w:color="auto"/>
            </w:tcBorders>
            <w:shd w:val="clear" w:color="auto" w:fill="auto"/>
            <w:vAlign w:val="center"/>
            <w:hideMark/>
          </w:tcPr>
          <w:p w14:paraId="02144A68" w14:textId="25AF5701"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5F772244" w14:textId="4BB77979" w:rsidR="00E966D5" w:rsidRPr="0060627C" w:rsidRDefault="00E966D5" w:rsidP="00E966D5">
            <w:pPr>
              <w:jc w:val="center"/>
            </w:pPr>
            <w:r w:rsidRPr="0060627C">
              <w:t> </w:t>
            </w:r>
          </w:p>
        </w:tc>
      </w:tr>
      <w:tr w:rsidR="00E966D5" w:rsidRPr="0060627C" w14:paraId="3AC5609D" w14:textId="77777777" w:rsidTr="0068492C">
        <w:trPr>
          <w:trHeight w:val="732"/>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2491B1D2"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045F83DC" w14:textId="77777777" w:rsidR="00E966D5" w:rsidRPr="0060627C" w:rsidRDefault="00E966D5" w:rsidP="00E966D5">
            <w:r w:rsidRPr="0060627C">
              <w:t>4.Các lỗi thường gặp do chọn chế độ cắt sai và biện pháp khắc phục</w:t>
            </w:r>
          </w:p>
        </w:tc>
        <w:tc>
          <w:tcPr>
            <w:tcW w:w="466" w:type="pct"/>
            <w:tcBorders>
              <w:top w:val="nil"/>
              <w:left w:val="nil"/>
              <w:bottom w:val="single" w:sz="8" w:space="0" w:color="auto"/>
              <w:right w:val="single" w:sz="8" w:space="0" w:color="auto"/>
            </w:tcBorders>
            <w:shd w:val="clear" w:color="auto" w:fill="auto"/>
            <w:vAlign w:val="center"/>
            <w:hideMark/>
          </w:tcPr>
          <w:p w14:paraId="5F5235BC" w14:textId="1613659E" w:rsidR="00E966D5" w:rsidRPr="0060627C" w:rsidRDefault="00670B77" w:rsidP="00E966D5">
            <w:pPr>
              <w:jc w:val="center"/>
              <w:rPr>
                <w:lang w:val="en-GB"/>
              </w:rPr>
            </w:pPr>
            <w:r w:rsidRPr="0060627C">
              <w:rPr>
                <w:lang w:val="en-GB"/>
              </w:rPr>
              <w:t>2</w:t>
            </w:r>
          </w:p>
        </w:tc>
        <w:tc>
          <w:tcPr>
            <w:tcW w:w="543" w:type="pct"/>
            <w:tcBorders>
              <w:top w:val="nil"/>
              <w:left w:val="nil"/>
              <w:bottom w:val="single" w:sz="8" w:space="0" w:color="auto"/>
              <w:right w:val="single" w:sz="8" w:space="0" w:color="auto"/>
            </w:tcBorders>
            <w:shd w:val="clear" w:color="auto" w:fill="auto"/>
            <w:vAlign w:val="center"/>
            <w:hideMark/>
          </w:tcPr>
          <w:p w14:paraId="6FE44A94" w14:textId="172CB54A" w:rsidR="00E966D5" w:rsidRPr="0060627C" w:rsidRDefault="00670B77" w:rsidP="00E966D5">
            <w:pPr>
              <w:jc w:val="center"/>
              <w:rPr>
                <w:lang w:val="en-GB"/>
              </w:rPr>
            </w:pPr>
            <w:r w:rsidRPr="0060627C">
              <w:rPr>
                <w:lang w:val="en-GB"/>
              </w:rPr>
              <w:t>2</w:t>
            </w:r>
          </w:p>
        </w:tc>
        <w:tc>
          <w:tcPr>
            <w:tcW w:w="651" w:type="pct"/>
            <w:tcBorders>
              <w:top w:val="nil"/>
              <w:left w:val="nil"/>
              <w:bottom w:val="single" w:sz="8" w:space="0" w:color="auto"/>
              <w:right w:val="single" w:sz="8" w:space="0" w:color="auto"/>
            </w:tcBorders>
            <w:shd w:val="clear" w:color="auto" w:fill="auto"/>
            <w:vAlign w:val="center"/>
            <w:hideMark/>
          </w:tcPr>
          <w:p w14:paraId="240E1571" w14:textId="500228F8" w:rsidR="00E966D5" w:rsidRPr="0060627C" w:rsidRDefault="00E966D5" w:rsidP="00E966D5">
            <w:pPr>
              <w:jc w:val="center"/>
            </w:pPr>
            <w:r w:rsidRPr="0060627C">
              <w:t>0</w:t>
            </w:r>
          </w:p>
        </w:tc>
        <w:tc>
          <w:tcPr>
            <w:tcW w:w="483" w:type="pct"/>
            <w:tcBorders>
              <w:top w:val="nil"/>
              <w:left w:val="nil"/>
              <w:bottom w:val="single" w:sz="8" w:space="0" w:color="auto"/>
              <w:right w:val="single" w:sz="8" w:space="0" w:color="auto"/>
            </w:tcBorders>
            <w:shd w:val="clear" w:color="auto" w:fill="auto"/>
            <w:vAlign w:val="center"/>
            <w:hideMark/>
          </w:tcPr>
          <w:p w14:paraId="4B594553" w14:textId="2B88502B" w:rsidR="00E966D5" w:rsidRPr="0060627C" w:rsidRDefault="00E966D5" w:rsidP="00E966D5">
            <w:pPr>
              <w:jc w:val="center"/>
            </w:pPr>
            <w:r w:rsidRPr="0060627C">
              <w:t>1</w:t>
            </w:r>
          </w:p>
        </w:tc>
      </w:tr>
      <w:tr w:rsidR="00E966D5" w:rsidRPr="0060627C" w14:paraId="3DCCAF7A" w14:textId="77777777" w:rsidTr="0068492C">
        <w:trPr>
          <w:trHeight w:val="360"/>
        </w:trPr>
        <w:tc>
          <w:tcPr>
            <w:tcW w:w="424" w:type="pct"/>
            <w:vMerge w:val="restart"/>
            <w:tcBorders>
              <w:top w:val="nil"/>
              <w:left w:val="single" w:sz="8" w:space="0" w:color="auto"/>
              <w:bottom w:val="nil"/>
              <w:right w:val="single" w:sz="8" w:space="0" w:color="auto"/>
            </w:tcBorders>
            <w:shd w:val="clear" w:color="auto" w:fill="auto"/>
            <w:vAlign w:val="center"/>
            <w:hideMark/>
          </w:tcPr>
          <w:p w14:paraId="41182A3F" w14:textId="77777777" w:rsidR="00E966D5" w:rsidRPr="0060627C" w:rsidRDefault="00E966D5" w:rsidP="00E966D5">
            <w:pPr>
              <w:jc w:val="center"/>
            </w:pPr>
            <w:r w:rsidRPr="0060627C">
              <w:t>6</w:t>
            </w:r>
          </w:p>
        </w:tc>
        <w:tc>
          <w:tcPr>
            <w:tcW w:w="2433" w:type="pct"/>
            <w:tcBorders>
              <w:top w:val="nil"/>
              <w:left w:val="nil"/>
              <w:bottom w:val="nil"/>
              <w:right w:val="single" w:sz="8" w:space="0" w:color="auto"/>
            </w:tcBorders>
            <w:shd w:val="clear" w:color="auto" w:fill="auto"/>
            <w:vAlign w:val="center"/>
            <w:hideMark/>
          </w:tcPr>
          <w:p w14:paraId="57198A1A" w14:textId="77777777" w:rsidR="00E966D5" w:rsidRPr="0060627C" w:rsidRDefault="00E966D5" w:rsidP="00E966D5">
            <w:r w:rsidRPr="0060627C">
              <w:t>Bài 6. Các phương pháp phay</w:t>
            </w:r>
          </w:p>
        </w:tc>
        <w:tc>
          <w:tcPr>
            <w:tcW w:w="466" w:type="pct"/>
            <w:tcBorders>
              <w:top w:val="nil"/>
              <w:left w:val="nil"/>
              <w:bottom w:val="nil"/>
              <w:right w:val="single" w:sz="8" w:space="0" w:color="auto"/>
            </w:tcBorders>
            <w:shd w:val="clear" w:color="auto" w:fill="auto"/>
            <w:vAlign w:val="center"/>
            <w:hideMark/>
          </w:tcPr>
          <w:p w14:paraId="09D3F1C6" w14:textId="73F71FBE" w:rsidR="00E966D5" w:rsidRPr="0060627C" w:rsidRDefault="00CD1614" w:rsidP="00E966D5">
            <w:pPr>
              <w:jc w:val="center"/>
              <w:rPr>
                <w:b/>
                <w:bCs/>
                <w:lang w:val="en-GB"/>
              </w:rPr>
            </w:pPr>
            <w:r w:rsidRPr="0060627C">
              <w:rPr>
                <w:b/>
                <w:bCs/>
                <w:lang w:val="en-GB"/>
              </w:rPr>
              <w:t>5</w:t>
            </w:r>
          </w:p>
        </w:tc>
        <w:tc>
          <w:tcPr>
            <w:tcW w:w="543" w:type="pct"/>
            <w:tcBorders>
              <w:top w:val="nil"/>
              <w:left w:val="nil"/>
              <w:bottom w:val="nil"/>
              <w:right w:val="single" w:sz="8" w:space="0" w:color="auto"/>
            </w:tcBorders>
            <w:shd w:val="clear" w:color="auto" w:fill="auto"/>
            <w:vAlign w:val="center"/>
            <w:hideMark/>
          </w:tcPr>
          <w:p w14:paraId="22EEE2BE" w14:textId="3DEA92B7" w:rsidR="00E966D5" w:rsidRPr="0060627C" w:rsidRDefault="00CD1614" w:rsidP="00E966D5">
            <w:pPr>
              <w:jc w:val="center"/>
              <w:rPr>
                <w:b/>
                <w:bCs/>
                <w:lang w:val="en-GB"/>
              </w:rPr>
            </w:pPr>
            <w:r w:rsidRPr="0060627C">
              <w:rPr>
                <w:b/>
                <w:bCs/>
                <w:lang w:val="en-GB"/>
              </w:rPr>
              <w:t>5</w:t>
            </w:r>
          </w:p>
        </w:tc>
        <w:tc>
          <w:tcPr>
            <w:tcW w:w="651" w:type="pct"/>
            <w:tcBorders>
              <w:top w:val="nil"/>
              <w:left w:val="nil"/>
              <w:bottom w:val="nil"/>
              <w:right w:val="single" w:sz="8" w:space="0" w:color="auto"/>
            </w:tcBorders>
            <w:shd w:val="clear" w:color="auto" w:fill="auto"/>
            <w:vAlign w:val="center"/>
            <w:hideMark/>
          </w:tcPr>
          <w:p w14:paraId="417D5423" w14:textId="1810ECB6" w:rsidR="00E966D5" w:rsidRPr="0060627C" w:rsidRDefault="00E966D5" w:rsidP="00E966D5">
            <w:pPr>
              <w:jc w:val="center"/>
              <w:rPr>
                <w:b/>
                <w:bCs/>
              </w:rPr>
            </w:pPr>
            <w:r w:rsidRPr="0060627C">
              <w:rPr>
                <w:b/>
                <w:bCs/>
              </w:rPr>
              <w:t>0</w:t>
            </w:r>
          </w:p>
        </w:tc>
        <w:tc>
          <w:tcPr>
            <w:tcW w:w="483" w:type="pct"/>
            <w:tcBorders>
              <w:top w:val="nil"/>
              <w:left w:val="nil"/>
              <w:bottom w:val="nil"/>
              <w:right w:val="single" w:sz="8" w:space="0" w:color="auto"/>
            </w:tcBorders>
            <w:shd w:val="clear" w:color="auto" w:fill="auto"/>
            <w:vAlign w:val="center"/>
            <w:hideMark/>
          </w:tcPr>
          <w:p w14:paraId="001196A4" w14:textId="5F4C9814" w:rsidR="00E966D5" w:rsidRPr="0060627C" w:rsidRDefault="00E966D5" w:rsidP="00E966D5">
            <w:pPr>
              <w:jc w:val="center"/>
              <w:rPr>
                <w:b/>
                <w:bCs/>
              </w:rPr>
            </w:pPr>
            <w:r w:rsidRPr="0060627C">
              <w:rPr>
                <w:b/>
                <w:bCs/>
              </w:rPr>
              <w:t>0</w:t>
            </w:r>
          </w:p>
        </w:tc>
      </w:tr>
      <w:tr w:rsidR="00E966D5" w:rsidRPr="0060627C" w14:paraId="6F3D880A" w14:textId="77777777" w:rsidTr="0068492C">
        <w:trPr>
          <w:trHeight w:val="360"/>
        </w:trPr>
        <w:tc>
          <w:tcPr>
            <w:tcW w:w="424" w:type="pct"/>
            <w:vMerge/>
            <w:tcBorders>
              <w:top w:val="nil"/>
              <w:left w:val="single" w:sz="8" w:space="0" w:color="auto"/>
              <w:bottom w:val="nil"/>
              <w:right w:val="single" w:sz="8" w:space="0" w:color="auto"/>
            </w:tcBorders>
            <w:vAlign w:val="center"/>
            <w:hideMark/>
          </w:tcPr>
          <w:p w14:paraId="7074A101"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455187FE" w14:textId="77777777" w:rsidR="00E966D5" w:rsidRPr="0060627C" w:rsidRDefault="00E966D5" w:rsidP="00E966D5">
            <w:r w:rsidRPr="0060627C">
              <w:t>1. Phay thuận-phay nghịch</w:t>
            </w:r>
          </w:p>
        </w:tc>
        <w:tc>
          <w:tcPr>
            <w:tcW w:w="466" w:type="pct"/>
            <w:tcBorders>
              <w:top w:val="nil"/>
              <w:left w:val="nil"/>
              <w:bottom w:val="nil"/>
              <w:right w:val="single" w:sz="8" w:space="0" w:color="auto"/>
            </w:tcBorders>
            <w:shd w:val="clear" w:color="auto" w:fill="auto"/>
            <w:vAlign w:val="center"/>
            <w:hideMark/>
          </w:tcPr>
          <w:p w14:paraId="63DAF303" w14:textId="2CB34459" w:rsidR="00E966D5" w:rsidRPr="0060627C" w:rsidRDefault="00CD1614" w:rsidP="00E966D5">
            <w:pPr>
              <w:jc w:val="center"/>
            </w:pPr>
            <w:r w:rsidRPr="0060627C">
              <w:t>1</w:t>
            </w:r>
          </w:p>
        </w:tc>
        <w:tc>
          <w:tcPr>
            <w:tcW w:w="543" w:type="pct"/>
            <w:tcBorders>
              <w:top w:val="nil"/>
              <w:left w:val="nil"/>
              <w:bottom w:val="nil"/>
              <w:right w:val="single" w:sz="8" w:space="0" w:color="auto"/>
            </w:tcBorders>
            <w:shd w:val="clear" w:color="auto" w:fill="auto"/>
            <w:vAlign w:val="center"/>
            <w:hideMark/>
          </w:tcPr>
          <w:p w14:paraId="61A9AED4" w14:textId="0523F83A" w:rsidR="00E966D5" w:rsidRPr="0060627C" w:rsidRDefault="00CD1614" w:rsidP="00E966D5">
            <w:pPr>
              <w:jc w:val="center"/>
            </w:pPr>
            <w:r w:rsidRPr="0060627C">
              <w:t>1</w:t>
            </w:r>
          </w:p>
        </w:tc>
        <w:tc>
          <w:tcPr>
            <w:tcW w:w="651" w:type="pct"/>
            <w:tcBorders>
              <w:top w:val="nil"/>
              <w:left w:val="nil"/>
              <w:bottom w:val="nil"/>
              <w:right w:val="single" w:sz="8" w:space="0" w:color="auto"/>
            </w:tcBorders>
            <w:shd w:val="clear" w:color="auto" w:fill="auto"/>
            <w:vAlign w:val="center"/>
            <w:hideMark/>
          </w:tcPr>
          <w:p w14:paraId="45A4D4B4" w14:textId="1EDD6FCD"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5F80E77D" w14:textId="75576E8C" w:rsidR="00E966D5" w:rsidRPr="0060627C" w:rsidRDefault="00E966D5" w:rsidP="00E966D5">
            <w:pPr>
              <w:jc w:val="center"/>
            </w:pPr>
            <w:r w:rsidRPr="0060627C">
              <w:t> </w:t>
            </w:r>
          </w:p>
        </w:tc>
      </w:tr>
      <w:tr w:rsidR="00E966D5" w:rsidRPr="0060627C" w14:paraId="63BA3878" w14:textId="77777777" w:rsidTr="0068492C">
        <w:trPr>
          <w:trHeight w:val="360"/>
        </w:trPr>
        <w:tc>
          <w:tcPr>
            <w:tcW w:w="424" w:type="pct"/>
            <w:vMerge/>
            <w:tcBorders>
              <w:top w:val="nil"/>
              <w:left w:val="single" w:sz="8" w:space="0" w:color="auto"/>
              <w:bottom w:val="nil"/>
              <w:right w:val="single" w:sz="8" w:space="0" w:color="auto"/>
            </w:tcBorders>
            <w:vAlign w:val="center"/>
            <w:hideMark/>
          </w:tcPr>
          <w:p w14:paraId="2698DB79"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512883E7" w14:textId="77777777" w:rsidR="00E966D5" w:rsidRPr="0060627C" w:rsidRDefault="00E966D5" w:rsidP="00E966D5">
            <w:r w:rsidRPr="0060627C">
              <w:t>2.Phay định hình</w:t>
            </w:r>
          </w:p>
        </w:tc>
        <w:tc>
          <w:tcPr>
            <w:tcW w:w="466" w:type="pct"/>
            <w:tcBorders>
              <w:top w:val="nil"/>
              <w:left w:val="nil"/>
              <w:bottom w:val="nil"/>
              <w:right w:val="single" w:sz="8" w:space="0" w:color="auto"/>
            </w:tcBorders>
            <w:shd w:val="clear" w:color="auto" w:fill="auto"/>
            <w:vAlign w:val="center"/>
            <w:hideMark/>
          </w:tcPr>
          <w:p w14:paraId="1A5911AF" w14:textId="36886A21" w:rsidR="00E966D5" w:rsidRPr="0060627C" w:rsidRDefault="00CD1614" w:rsidP="00E966D5">
            <w:pPr>
              <w:jc w:val="center"/>
            </w:pPr>
            <w:r w:rsidRPr="0060627C">
              <w:t>0,5</w:t>
            </w:r>
          </w:p>
        </w:tc>
        <w:tc>
          <w:tcPr>
            <w:tcW w:w="543" w:type="pct"/>
            <w:tcBorders>
              <w:top w:val="nil"/>
              <w:left w:val="nil"/>
              <w:bottom w:val="nil"/>
              <w:right w:val="single" w:sz="8" w:space="0" w:color="auto"/>
            </w:tcBorders>
            <w:shd w:val="clear" w:color="auto" w:fill="auto"/>
            <w:vAlign w:val="center"/>
            <w:hideMark/>
          </w:tcPr>
          <w:p w14:paraId="6608151A" w14:textId="5616F8FF" w:rsidR="00E966D5" w:rsidRPr="0060627C" w:rsidRDefault="00CD1614" w:rsidP="00E966D5">
            <w:pPr>
              <w:jc w:val="center"/>
            </w:pPr>
            <w:r w:rsidRPr="0060627C">
              <w:t>0,5</w:t>
            </w:r>
          </w:p>
        </w:tc>
        <w:tc>
          <w:tcPr>
            <w:tcW w:w="651" w:type="pct"/>
            <w:tcBorders>
              <w:top w:val="nil"/>
              <w:left w:val="nil"/>
              <w:bottom w:val="nil"/>
              <w:right w:val="single" w:sz="8" w:space="0" w:color="auto"/>
            </w:tcBorders>
            <w:shd w:val="clear" w:color="auto" w:fill="auto"/>
            <w:vAlign w:val="center"/>
            <w:hideMark/>
          </w:tcPr>
          <w:p w14:paraId="5F1E7EEE" w14:textId="370AFE2D"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2FF84D4C" w14:textId="2E2968CC" w:rsidR="00E966D5" w:rsidRPr="0060627C" w:rsidRDefault="00E966D5" w:rsidP="00E966D5">
            <w:pPr>
              <w:jc w:val="center"/>
            </w:pPr>
            <w:r w:rsidRPr="0060627C">
              <w:t> </w:t>
            </w:r>
          </w:p>
        </w:tc>
      </w:tr>
      <w:tr w:rsidR="00E966D5" w:rsidRPr="0060627C" w14:paraId="0E2E3EA3" w14:textId="77777777" w:rsidTr="0068492C">
        <w:trPr>
          <w:trHeight w:val="360"/>
        </w:trPr>
        <w:tc>
          <w:tcPr>
            <w:tcW w:w="424" w:type="pct"/>
            <w:vMerge/>
            <w:tcBorders>
              <w:top w:val="nil"/>
              <w:left w:val="single" w:sz="8" w:space="0" w:color="auto"/>
              <w:bottom w:val="nil"/>
              <w:right w:val="single" w:sz="8" w:space="0" w:color="auto"/>
            </w:tcBorders>
            <w:vAlign w:val="center"/>
            <w:hideMark/>
          </w:tcPr>
          <w:p w14:paraId="7A1547F4"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D765F38" w14:textId="77777777" w:rsidR="00E966D5" w:rsidRPr="0060627C" w:rsidRDefault="00E966D5" w:rsidP="00E966D5">
            <w:r w:rsidRPr="0060627C">
              <w:t>3.Phay bao hình</w:t>
            </w:r>
          </w:p>
        </w:tc>
        <w:tc>
          <w:tcPr>
            <w:tcW w:w="466" w:type="pct"/>
            <w:tcBorders>
              <w:top w:val="nil"/>
              <w:left w:val="nil"/>
              <w:bottom w:val="nil"/>
              <w:right w:val="single" w:sz="8" w:space="0" w:color="auto"/>
            </w:tcBorders>
            <w:shd w:val="clear" w:color="auto" w:fill="auto"/>
            <w:vAlign w:val="center"/>
            <w:hideMark/>
          </w:tcPr>
          <w:p w14:paraId="612F9952" w14:textId="536B7BCF" w:rsidR="00E966D5" w:rsidRPr="0060627C" w:rsidRDefault="00CD1614" w:rsidP="00E966D5">
            <w:pPr>
              <w:jc w:val="center"/>
            </w:pPr>
            <w:r w:rsidRPr="0060627C">
              <w:t>1</w:t>
            </w:r>
          </w:p>
        </w:tc>
        <w:tc>
          <w:tcPr>
            <w:tcW w:w="543" w:type="pct"/>
            <w:tcBorders>
              <w:top w:val="nil"/>
              <w:left w:val="nil"/>
              <w:bottom w:val="nil"/>
              <w:right w:val="single" w:sz="8" w:space="0" w:color="auto"/>
            </w:tcBorders>
            <w:shd w:val="clear" w:color="auto" w:fill="auto"/>
            <w:vAlign w:val="center"/>
            <w:hideMark/>
          </w:tcPr>
          <w:p w14:paraId="7A19BE8B" w14:textId="40D238FA" w:rsidR="00E966D5" w:rsidRPr="0060627C" w:rsidRDefault="00CD1614" w:rsidP="00E966D5">
            <w:pPr>
              <w:jc w:val="center"/>
            </w:pPr>
            <w:r w:rsidRPr="0060627C">
              <w:t>1</w:t>
            </w:r>
          </w:p>
        </w:tc>
        <w:tc>
          <w:tcPr>
            <w:tcW w:w="651" w:type="pct"/>
            <w:tcBorders>
              <w:top w:val="nil"/>
              <w:left w:val="nil"/>
              <w:bottom w:val="nil"/>
              <w:right w:val="single" w:sz="8" w:space="0" w:color="auto"/>
            </w:tcBorders>
            <w:shd w:val="clear" w:color="auto" w:fill="auto"/>
            <w:vAlign w:val="center"/>
            <w:hideMark/>
          </w:tcPr>
          <w:p w14:paraId="48AFDFF1" w14:textId="42BBB92F"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1E2F0DB9" w14:textId="685DA1A3" w:rsidR="00E966D5" w:rsidRPr="0060627C" w:rsidRDefault="00E966D5" w:rsidP="00E966D5">
            <w:pPr>
              <w:jc w:val="center"/>
            </w:pPr>
            <w:r w:rsidRPr="0060627C">
              <w:t> </w:t>
            </w:r>
          </w:p>
        </w:tc>
      </w:tr>
      <w:tr w:rsidR="00E966D5" w:rsidRPr="0060627C" w14:paraId="433E3528" w14:textId="77777777" w:rsidTr="0068492C">
        <w:trPr>
          <w:trHeight w:val="372"/>
        </w:trPr>
        <w:tc>
          <w:tcPr>
            <w:tcW w:w="424" w:type="pct"/>
            <w:vMerge/>
            <w:tcBorders>
              <w:top w:val="nil"/>
              <w:left w:val="single" w:sz="8" w:space="0" w:color="auto"/>
              <w:bottom w:val="nil"/>
              <w:right w:val="single" w:sz="8" w:space="0" w:color="auto"/>
            </w:tcBorders>
            <w:vAlign w:val="center"/>
            <w:hideMark/>
          </w:tcPr>
          <w:p w14:paraId="1F25B12F"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040B13DF" w14:textId="77777777" w:rsidR="00E966D5" w:rsidRPr="0060627C" w:rsidRDefault="00E966D5" w:rsidP="00E966D5">
            <w:r w:rsidRPr="0060627C">
              <w:t>4.Các phương pháp gia công bề mặt phay</w:t>
            </w:r>
          </w:p>
        </w:tc>
        <w:tc>
          <w:tcPr>
            <w:tcW w:w="466" w:type="pct"/>
            <w:tcBorders>
              <w:top w:val="nil"/>
              <w:left w:val="nil"/>
              <w:bottom w:val="single" w:sz="8" w:space="0" w:color="auto"/>
              <w:right w:val="single" w:sz="8" w:space="0" w:color="auto"/>
            </w:tcBorders>
            <w:shd w:val="clear" w:color="auto" w:fill="auto"/>
            <w:vAlign w:val="center"/>
            <w:hideMark/>
          </w:tcPr>
          <w:p w14:paraId="3806038A" w14:textId="2239A803" w:rsidR="00E966D5" w:rsidRPr="0060627C" w:rsidRDefault="00CD1614" w:rsidP="00E966D5">
            <w:pPr>
              <w:jc w:val="center"/>
              <w:rPr>
                <w:lang w:val="en-GB"/>
              </w:rPr>
            </w:pPr>
            <w:r w:rsidRPr="0060627C">
              <w:rPr>
                <w:lang w:val="en-GB"/>
              </w:rPr>
              <w:t>2,</w:t>
            </w:r>
            <w:r w:rsidR="00670B77" w:rsidRPr="0060627C">
              <w:rPr>
                <w:lang w:val="en-GB"/>
              </w:rPr>
              <w:t>5</w:t>
            </w:r>
          </w:p>
        </w:tc>
        <w:tc>
          <w:tcPr>
            <w:tcW w:w="543" w:type="pct"/>
            <w:tcBorders>
              <w:top w:val="nil"/>
              <w:left w:val="nil"/>
              <w:bottom w:val="single" w:sz="8" w:space="0" w:color="auto"/>
              <w:right w:val="single" w:sz="8" w:space="0" w:color="auto"/>
            </w:tcBorders>
            <w:shd w:val="clear" w:color="auto" w:fill="auto"/>
            <w:vAlign w:val="center"/>
            <w:hideMark/>
          </w:tcPr>
          <w:p w14:paraId="59C2A171" w14:textId="358696DF" w:rsidR="00E966D5" w:rsidRPr="0060627C" w:rsidRDefault="00CD1614" w:rsidP="00E966D5">
            <w:pPr>
              <w:jc w:val="center"/>
              <w:rPr>
                <w:lang w:val="en-GB"/>
              </w:rPr>
            </w:pPr>
            <w:r w:rsidRPr="0060627C">
              <w:rPr>
                <w:lang w:val="en-GB"/>
              </w:rPr>
              <w:t>2,5</w:t>
            </w:r>
          </w:p>
        </w:tc>
        <w:tc>
          <w:tcPr>
            <w:tcW w:w="651" w:type="pct"/>
            <w:tcBorders>
              <w:top w:val="nil"/>
              <w:left w:val="nil"/>
              <w:bottom w:val="single" w:sz="8" w:space="0" w:color="auto"/>
              <w:right w:val="single" w:sz="8" w:space="0" w:color="auto"/>
            </w:tcBorders>
            <w:shd w:val="clear" w:color="auto" w:fill="auto"/>
            <w:vAlign w:val="center"/>
            <w:hideMark/>
          </w:tcPr>
          <w:p w14:paraId="1AB863DD" w14:textId="41F2D0CD" w:rsidR="00E966D5" w:rsidRPr="0060627C" w:rsidRDefault="00E966D5" w:rsidP="00E966D5">
            <w:pPr>
              <w:jc w:val="center"/>
            </w:pPr>
            <w:r w:rsidRPr="0060627C">
              <w:t>0</w:t>
            </w:r>
          </w:p>
        </w:tc>
        <w:tc>
          <w:tcPr>
            <w:tcW w:w="483" w:type="pct"/>
            <w:tcBorders>
              <w:top w:val="nil"/>
              <w:left w:val="nil"/>
              <w:bottom w:val="single" w:sz="8" w:space="0" w:color="auto"/>
              <w:right w:val="single" w:sz="8" w:space="0" w:color="auto"/>
            </w:tcBorders>
            <w:shd w:val="clear" w:color="auto" w:fill="auto"/>
            <w:vAlign w:val="center"/>
            <w:hideMark/>
          </w:tcPr>
          <w:p w14:paraId="2EDBD9C5" w14:textId="2B781820" w:rsidR="00E966D5" w:rsidRPr="0060627C" w:rsidRDefault="00E966D5" w:rsidP="00E966D5">
            <w:pPr>
              <w:jc w:val="center"/>
            </w:pPr>
            <w:r w:rsidRPr="0060627C">
              <w:t> </w:t>
            </w:r>
          </w:p>
        </w:tc>
      </w:tr>
      <w:tr w:rsidR="00E966D5" w:rsidRPr="0060627C" w14:paraId="4FB25D77" w14:textId="77777777" w:rsidTr="0068492C">
        <w:trPr>
          <w:trHeight w:val="360"/>
        </w:trPr>
        <w:tc>
          <w:tcPr>
            <w:tcW w:w="424" w:type="pct"/>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48A0A29" w14:textId="77777777" w:rsidR="00E966D5" w:rsidRPr="0060627C" w:rsidRDefault="00E966D5" w:rsidP="00E966D5">
            <w:pPr>
              <w:jc w:val="center"/>
            </w:pPr>
            <w:r w:rsidRPr="0060627C">
              <w:t>7</w:t>
            </w:r>
          </w:p>
        </w:tc>
        <w:tc>
          <w:tcPr>
            <w:tcW w:w="2433" w:type="pct"/>
            <w:tcBorders>
              <w:top w:val="nil"/>
              <w:left w:val="nil"/>
              <w:bottom w:val="nil"/>
              <w:right w:val="single" w:sz="8" w:space="0" w:color="auto"/>
            </w:tcBorders>
            <w:shd w:val="clear" w:color="auto" w:fill="auto"/>
            <w:vAlign w:val="center"/>
            <w:hideMark/>
          </w:tcPr>
          <w:p w14:paraId="7EB49D6F" w14:textId="77777777" w:rsidR="00E966D5" w:rsidRPr="0060627C" w:rsidRDefault="00E966D5" w:rsidP="00E966D5">
            <w:r w:rsidRPr="0060627C">
              <w:t>Bài 7: Dung dịch làm mát và bảo dưỡng máy</w:t>
            </w:r>
          </w:p>
        </w:tc>
        <w:tc>
          <w:tcPr>
            <w:tcW w:w="466" w:type="pct"/>
            <w:tcBorders>
              <w:top w:val="nil"/>
              <w:left w:val="nil"/>
              <w:bottom w:val="nil"/>
              <w:right w:val="single" w:sz="8" w:space="0" w:color="auto"/>
            </w:tcBorders>
            <w:shd w:val="clear" w:color="auto" w:fill="auto"/>
            <w:noWrap/>
            <w:vAlign w:val="center"/>
            <w:hideMark/>
          </w:tcPr>
          <w:p w14:paraId="7208A3A8" w14:textId="3793813F" w:rsidR="00E966D5" w:rsidRPr="0060627C" w:rsidRDefault="00670B77" w:rsidP="00E966D5">
            <w:pPr>
              <w:jc w:val="center"/>
              <w:rPr>
                <w:b/>
                <w:bCs/>
                <w:lang w:val="en-GB"/>
              </w:rPr>
            </w:pPr>
            <w:r w:rsidRPr="0060627C">
              <w:rPr>
                <w:b/>
                <w:bCs/>
                <w:lang w:val="en-GB"/>
              </w:rPr>
              <w:t>5</w:t>
            </w:r>
          </w:p>
        </w:tc>
        <w:tc>
          <w:tcPr>
            <w:tcW w:w="543" w:type="pct"/>
            <w:tcBorders>
              <w:top w:val="nil"/>
              <w:left w:val="nil"/>
              <w:bottom w:val="nil"/>
              <w:right w:val="single" w:sz="8" w:space="0" w:color="auto"/>
            </w:tcBorders>
            <w:shd w:val="clear" w:color="auto" w:fill="auto"/>
            <w:noWrap/>
            <w:vAlign w:val="center"/>
            <w:hideMark/>
          </w:tcPr>
          <w:p w14:paraId="507B5971" w14:textId="097E99EB" w:rsidR="00E966D5" w:rsidRPr="0060627C" w:rsidRDefault="00670B77" w:rsidP="00E966D5">
            <w:pPr>
              <w:jc w:val="center"/>
              <w:rPr>
                <w:b/>
                <w:bCs/>
                <w:lang w:val="en-GB"/>
              </w:rPr>
            </w:pPr>
            <w:r w:rsidRPr="0060627C">
              <w:rPr>
                <w:b/>
                <w:bCs/>
                <w:lang w:val="en-GB"/>
              </w:rPr>
              <w:t>5</w:t>
            </w:r>
          </w:p>
        </w:tc>
        <w:tc>
          <w:tcPr>
            <w:tcW w:w="651" w:type="pct"/>
            <w:tcBorders>
              <w:top w:val="nil"/>
              <w:left w:val="nil"/>
              <w:bottom w:val="nil"/>
              <w:right w:val="single" w:sz="8" w:space="0" w:color="auto"/>
            </w:tcBorders>
            <w:shd w:val="clear" w:color="auto" w:fill="auto"/>
            <w:noWrap/>
            <w:vAlign w:val="center"/>
            <w:hideMark/>
          </w:tcPr>
          <w:p w14:paraId="2723362B" w14:textId="43982BFD" w:rsidR="00E966D5" w:rsidRPr="0060627C" w:rsidRDefault="00E966D5" w:rsidP="00E966D5">
            <w:pPr>
              <w:jc w:val="center"/>
              <w:rPr>
                <w:b/>
                <w:bCs/>
              </w:rPr>
            </w:pPr>
            <w:r w:rsidRPr="0060627C">
              <w:rPr>
                <w:b/>
                <w:bCs/>
              </w:rPr>
              <w:t>0</w:t>
            </w:r>
          </w:p>
        </w:tc>
        <w:tc>
          <w:tcPr>
            <w:tcW w:w="483" w:type="pct"/>
            <w:tcBorders>
              <w:top w:val="nil"/>
              <w:left w:val="nil"/>
              <w:bottom w:val="nil"/>
              <w:right w:val="single" w:sz="8" w:space="0" w:color="auto"/>
            </w:tcBorders>
            <w:shd w:val="clear" w:color="auto" w:fill="auto"/>
            <w:noWrap/>
            <w:vAlign w:val="center"/>
            <w:hideMark/>
          </w:tcPr>
          <w:p w14:paraId="0CE1DB9A" w14:textId="06DBD95F" w:rsidR="00E966D5" w:rsidRPr="0060627C" w:rsidRDefault="00E966D5" w:rsidP="00E966D5">
            <w:pPr>
              <w:jc w:val="center"/>
              <w:rPr>
                <w:b/>
                <w:bCs/>
              </w:rPr>
            </w:pPr>
            <w:r w:rsidRPr="0060627C">
              <w:rPr>
                <w:b/>
                <w:bCs/>
              </w:rPr>
              <w:t>0</w:t>
            </w:r>
          </w:p>
        </w:tc>
      </w:tr>
      <w:tr w:rsidR="00E966D5" w:rsidRPr="0060627C" w14:paraId="7DFE1709" w14:textId="77777777" w:rsidTr="0068492C">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08B872C1"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27170565" w14:textId="77777777" w:rsidR="00E966D5" w:rsidRPr="0060627C" w:rsidRDefault="00E966D5" w:rsidP="00E966D5">
            <w:r w:rsidRPr="0060627C">
              <w:t>1. Mục đích làm mát</w:t>
            </w:r>
          </w:p>
        </w:tc>
        <w:tc>
          <w:tcPr>
            <w:tcW w:w="466" w:type="pct"/>
            <w:tcBorders>
              <w:top w:val="nil"/>
              <w:left w:val="nil"/>
              <w:bottom w:val="nil"/>
              <w:right w:val="single" w:sz="8" w:space="0" w:color="auto"/>
            </w:tcBorders>
            <w:shd w:val="clear" w:color="auto" w:fill="auto"/>
            <w:noWrap/>
            <w:vAlign w:val="center"/>
            <w:hideMark/>
          </w:tcPr>
          <w:p w14:paraId="3936BEC5" w14:textId="5AFFB402" w:rsidR="00E966D5" w:rsidRPr="0060627C" w:rsidRDefault="00670B77" w:rsidP="00E966D5">
            <w:pPr>
              <w:jc w:val="center"/>
            </w:pPr>
            <w:r w:rsidRPr="0060627C">
              <w:t>1</w:t>
            </w:r>
          </w:p>
        </w:tc>
        <w:tc>
          <w:tcPr>
            <w:tcW w:w="543" w:type="pct"/>
            <w:tcBorders>
              <w:top w:val="nil"/>
              <w:left w:val="nil"/>
              <w:bottom w:val="nil"/>
              <w:right w:val="single" w:sz="8" w:space="0" w:color="auto"/>
            </w:tcBorders>
            <w:shd w:val="clear" w:color="auto" w:fill="auto"/>
            <w:noWrap/>
            <w:vAlign w:val="center"/>
            <w:hideMark/>
          </w:tcPr>
          <w:p w14:paraId="0441658F" w14:textId="6C7748D7" w:rsidR="00E966D5" w:rsidRPr="0060627C" w:rsidRDefault="00670B77" w:rsidP="00E966D5">
            <w:pPr>
              <w:jc w:val="center"/>
            </w:pPr>
            <w:r w:rsidRPr="0060627C">
              <w:t>1</w:t>
            </w:r>
          </w:p>
        </w:tc>
        <w:tc>
          <w:tcPr>
            <w:tcW w:w="651" w:type="pct"/>
            <w:tcBorders>
              <w:top w:val="nil"/>
              <w:left w:val="nil"/>
              <w:bottom w:val="nil"/>
              <w:right w:val="single" w:sz="8" w:space="0" w:color="auto"/>
            </w:tcBorders>
            <w:shd w:val="clear" w:color="auto" w:fill="auto"/>
            <w:noWrap/>
            <w:vAlign w:val="center"/>
            <w:hideMark/>
          </w:tcPr>
          <w:p w14:paraId="5BE1D831" w14:textId="42E12ADA"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noWrap/>
            <w:vAlign w:val="center"/>
            <w:hideMark/>
          </w:tcPr>
          <w:p w14:paraId="022FC751" w14:textId="534F1CDA" w:rsidR="00E966D5" w:rsidRPr="0060627C" w:rsidRDefault="00E966D5" w:rsidP="00E966D5">
            <w:r w:rsidRPr="0060627C">
              <w:t> </w:t>
            </w:r>
          </w:p>
        </w:tc>
      </w:tr>
      <w:tr w:rsidR="00E966D5" w:rsidRPr="0060627C" w14:paraId="5D8088C8" w14:textId="77777777" w:rsidTr="0068492C">
        <w:trPr>
          <w:trHeight w:val="72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17C69F59"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9DBD31A" w14:textId="77777777" w:rsidR="00E966D5" w:rsidRPr="0060627C" w:rsidRDefault="00E966D5" w:rsidP="00E966D5">
            <w:r w:rsidRPr="0060627C">
              <w:t>2. Những tác hại và đặc tính kỹ thuật của dung dịch làm mát.</w:t>
            </w:r>
          </w:p>
        </w:tc>
        <w:tc>
          <w:tcPr>
            <w:tcW w:w="466" w:type="pct"/>
            <w:tcBorders>
              <w:top w:val="nil"/>
              <w:left w:val="nil"/>
              <w:bottom w:val="nil"/>
              <w:right w:val="single" w:sz="8" w:space="0" w:color="auto"/>
            </w:tcBorders>
            <w:shd w:val="clear" w:color="auto" w:fill="auto"/>
            <w:noWrap/>
            <w:vAlign w:val="center"/>
            <w:hideMark/>
          </w:tcPr>
          <w:p w14:paraId="413E6802" w14:textId="4739F6F2" w:rsidR="00E966D5" w:rsidRPr="0060627C" w:rsidRDefault="00E966D5" w:rsidP="00E966D5">
            <w:pPr>
              <w:jc w:val="center"/>
            </w:pPr>
            <w:r w:rsidRPr="0060627C">
              <w:t>1</w:t>
            </w:r>
            <w:r w:rsidR="00670B77" w:rsidRPr="0060627C">
              <w:t>,5</w:t>
            </w:r>
          </w:p>
        </w:tc>
        <w:tc>
          <w:tcPr>
            <w:tcW w:w="543" w:type="pct"/>
            <w:tcBorders>
              <w:top w:val="nil"/>
              <w:left w:val="nil"/>
              <w:bottom w:val="nil"/>
              <w:right w:val="single" w:sz="8" w:space="0" w:color="auto"/>
            </w:tcBorders>
            <w:shd w:val="clear" w:color="auto" w:fill="auto"/>
            <w:noWrap/>
            <w:vAlign w:val="center"/>
            <w:hideMark/>
          </w:tcPr>
          <w:p w14:paraId="1228ED38" w14:textId="05F9BD9A" w:rsidR="00E966D5" w:rsidRPr="0060627C" w:rsidRDefault="00E966D5" w:rsidP="00E966D5">
            <w:pPr>
              <w:jc w:val="center"/>
            </w:pPr>
            <w:r w:rsidRPr="0060627C">
              <w:t>1</w:t>
            </w:r>
            <w:r w:rsidR="00670B77" w:rsidRPr="0060627C">
              <w:t>,5</w:t>
            </w:r>
          </w:p>
        </w:tc>
        <w:tc>
          <w:tcPr>
            <w:tcW w:w="651" w:type="pct"/>
            <w:tcBorders>
              <w:top w:val="nil"/>
              <w:left w:val="nil"/>
              <w:bottom w:val="nil"/>
              <w:right w:val="single" w:sz="8" w:space="0" w:color="auto"/>
            </w:tcBorders>
            <w:shd w:val="clear" w:color="auto" w:fill="auto"/>
            <w:noWrap/>
            <w:vAlign w:val="center"/>
            <w:hideMark/>
          </w:tcPr>
          <w:p w14:paraId="472144AD" w14:textId="0B6F9CFE"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noWrap/>
            <w:vAlign w:val="center"/>
            <w:hideMark/>
          </w:tcPr>
          <w:p w14:paraId="625477B0" w14:textId="492EF7DF" w:rsidR="00E966D5" w:rsidRPr="0060627C" w:rsidRDefault="00E966D5" w:rsidP="00E966D5">
            <w:r w:rsidRPr="0060627C">
              <w:t> </w:t>
            </w:r>
          </w:p>
        </w:tc>
      </w:tr>
      <w:tr w:rsidR="00E966D5" w:rsidRPr="0060627C" w14:paraId="355C8533" w14:textId="77777777" w:rsidTr="0068492C">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270C4570"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CD098EE" w14:textId="77777777" w:rsidR="00E966D5" w:rsidRPr="0060627C" w:rsidRDefault="00E966D5" w:rsidP="00E966D5">
            <w:r w:rsidRPr="0060627C">
              <w:t>3. Các loại dung dịch làm mát và ứng dụng</w:t>
            </w:r>
          </w:p>
        </w:tc>
        <w:tc>
          <w:tcPr>
            <w:tcW w:w="466" w:type="pct"/>
            <w:tcBorders>
              <w:top w:val="nil"/>
              <w:left w:val="nil"/>
              <w:bottom w:val="nil"/>
              <w:right w:val="single" w:sz="8" w:space="0" w:color="auto"/>
            </w:tcBorders>
            <w:shd w:val="clear" w:color="auto" w:fill="auto"/>
            <w:noWrap/>
            <w:vAlign w:val="center"/>
            <w:hideMark/>
          </w:tcPr>
          <w:p w14:paraId="0987A1A1" w14:textId="2389FE48" w:rsidR="00E966D5" w:rsidRPr="0060627C" w:rsidRDefault="00E966D5" w:rsidP="00E966D5">
            <w:pPr>
              <w:jc w:val="center"/>
            </w:pPr>
            <w:r w:rsidRPr="0060627C">
              <w:t>1</w:t>
            </w:r>
            <w:r w:rsidR="00670B77" w:rsidRPr="0060627C">
              <w:t>,5</w:t>
            </w:r>
          </w:p>
        </w:tc>
        <w:tc>
          <w:tcPr>
            <w:tcW w:w="543" w:type="pct"/>
            <w:tcBorders>
              <w:top w:val="nil"/>
              <w:left w:val="nil"/>
              <w:bottom w:val="nil"/>
              <w:right w:val="single" w:sz="8" w:space="0" w:color="auto"/>
            </w:tcBorders>
            <w:shd w:val="clear" w:color="auto" w:fill="auto"/>
            <w:noWrap/>
            <w:vAlign w:val="center"/>
            <w:hideMark/>
          </w:tcPr>
          <w:p w14:paraId="335055B0" w14:textId="3C448B0E" w:rsidR="00E966D5" w:rsidRPr="0060627C" w:rsidRDefault="00E966D5" w:rsidP="00E966D5">
            <w:pPr>
              <w:jc w:val="center"/>
            </w:pPr>
            <w:r w:rsidRPr="0060627C">
              <w:t>1</w:t>
            </w:r>
            <w:r w:rsidR="00670B77" w:rsidRPr="0060627C">
              <w:t>,5</w:t>
            </w:r>
          </w:p>
        </w:tc>
        <w:tc>
          <w:tcPr>
            <w:tcW w:w="651" w:type="pct"/>
            <w:tcBorders>
              <w:top w:val="nil"/>
              <w:left w:val="nil"/>
              <w:bottom w:val="nil"/>
              <w:right w:val="single" w:sz="8" w:space="0" w:color="auto"/>
            </w:tcBorders>
            <w:shd w:val="clear" w:color="auto" w:fill="auto"/>
            <w:noWrap/>
            <w:vAlign w:val="center"/>
            <w:hideMark/>
          </w:tcPr>
          <w:p w14:paraId="2BF3FD42" w14:textId="79FB17E4"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noWrap/>
            <w:vAlign w:val="center"/>
            <w:hideMark/>
          </w:tcPr>
          <w:p w14:paraId="4A4788EB" w14:textId="4A8A7477" w:rsidR="00E966D5" w:rsidRPr="0060627C" w:rsidRDefault="00E966D5" w:rsidP="00E966D5">
            <w:r w:rsidRPr="0060627C">
              <w:t> </w:t>
            </w:r>
          </w:p>
        </w:tc>
      </w:tr>
      <w:tr w:rsidR="00E966D5" w:rsidRPr="0060627C" w14:paraId="6EB9DC88" w14:textId="77777777" w:rsidTr="0068492C">
        <w:trPr>
          <w:trHeight w:val="732"/>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396EC999"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6A38C4C7" w14:textId="77777777" w:rsidR="00E966D5" w:rsidRPr="0060627C" w:rsidRDefault="00E966D5" w:rsidP="00E966D5">
            <w:r w:rsidRPr="0060627C">
              <w:t>4. Phương pháp cung cấp dung dịch làm mát.</w:t>
            </w:r>
          </w:p>
        </w:tc>
        <w:tc>
          <w:tcPr>
            <w:tcW w:w="466" w:type="pct"/>
            <w:tcBorders>
              <w:top w:val="nil"/>
              <w:left w:val="nil"/>
              <w:bottom w:val="single" w:sz="8" w:space="0" w:color="auto"/>
              <w:right w:val="single" w:sz="8" w:space="0" w:color="auto"/>
            </w:tcBorders>
            <w:shd w:val="clear" w:color="auto" w:fill="auto"/>
            <w:vAlign w:val="center"/>
            <w:hideMark/>
          </w:tcPr>
          <w:p w14:paraId="1EE1EA1A" w14:textId="2AFCF5E2" w:rsidR="00E966D5" w:rsidRPr="0060627C" w:rsidRDefault="00670B77" w:rsidP="00E966D5">
            <w:pPr>
              <w:jc w:val="center"/>
              <w:rPr>
                <w:lang w:val="en-GB"/>
              </w:rPr>
            </w:pPr>
            <w:r w:rsidRPr="0060627C">
              <w:rPr>
                <w:lang w:val="en-GB"/>
              </w:rPr>
              <w:t>1</w:t>
            </w:r>
          </w:p>
        </w:tc>
        <w:tc>
          <w:tcPr>
            <w:tcW w:w="543" w:type="pct"/>
            <w:tcBorders>
              <w:top w:val="nil"/>
              <w:left w:val="nil"/>
              <w:bottom w:val="single" w:sz="8" w:space="0" w:color="auto"/>
              <w:right w:val="single" w:sz="8" w:space="0" w:color="auto"/>
            </w:tcBorders>
            <w:shd w:val="clear" w:color="auto" w:fill="auto"/>
            <w:vAlign w:val="center"/>
            <w:hideMark/>
          </w:tcPr>
          <w:p w14:paraId="5BDE98D2" w14:textId="36B40884" w:rsidR="00E966D5" w:rsidRPr="0060627C" w:rsidRDefault="00670B77" w:rsidP="00E966D5">
            <w:pPr>
              <w:jc w:val="center"/>
              <w:rPr>
                <w:lang w:val="en-GB"/>
              </w:rPr>
            </w:pPr>
            <w:r w:rsidRPr="0060627C">
              <w:rPr>
                <w:lang w:val="en-GB"/>
              </w:rPr>
              <w:t>1</w:t>
            </w:r>
          </w:p>
        </w:tc>
        <w:tc>
          <w:tcPr>
            <w:tcW w:w="651" w:type="pct"/>
            <w:tcBorders>
              <w:top w:val="nil"/>
              <w:left w:val="nil"/>
              <w:bottom w:val="single" w:sz="8" w:space="0" w:color="auto"/>
              <w:right w:val="single" w:sz="8" w:space="0" w:color="auto"/>
            </w:tcBorders>
            <w:shd w:val="clear" w:color="auto" w:fill="auto"/>
            <w:vAlign w:val="center"/>
            <w:hideMark/>
          </w:tcPr>
          <w:p w14:paraId="0599A508" w14:textId="60A0EF4B" w:rsidR="00E966D5" w:rsidRPr="0060627C" w:rsidRDefault="00E966D5" w:rsidP="00E966D5">
            <w:pPr>
              <w:jc w:val="center"/>
            </w:pPr>
            <w:r w:rsidRPr="0060627C">
              <w:t>0</w:t>
            </w:r>
          </w:p>
        </w:tc>
        <w:tc>
          <w:tcPr>
            <w:tcW w:w="483" w:type="pct"/>
            <w:tcBorders>
              <w:top w:val="nil"/>
              <w:left w:val="nil"/>
              <w:bottom w:val="single" w:sz="8" w:space="0" w:color="auto"/>
              <w:right w:val="single" w:sz="8" w:space="0" w:color="auto"/>
            </w:tcBorders>
            <w:shd w:val="clear" w:color="auto" w:fill="auto"/>
            <w:vAlign w:val="center"/>
            <w:hideMark/>
          </w:tcPr>
          <w:p w14:paraId="725CD73B" w14:textId="06371D99" w:rsidR="00E966D5" w:rsidRPr="0060627C" w:rsidRDefault="00E966D5" w:rsidP="00E966D5">
            <w:pPr>
              <w:jc w:val="center"/>
            </w:pPr>
            <w:r w:rsidRPr="0060627C">
              <w:t> </w:t>
            </w:r>
          </w:p>
        </w:tc>
      </w:tr>
      <w:tr w:rsidR="00E966D5" w:rsidRPr="0060627C" w14:paraId="0D8837BE" w14:textId="77777777" w:rsidTr="0068492C">
        <w:trPr>
          <w:trHeight w:val="360"/>
        </w:trPr>
        <w:tc>
          <w:tcPr>
            <w:tcW w:w="424" w:type="pct"/>
            <w:vMerge w:val="restart"/>
            <w:tcBorders>
              <w:top w:val="nil"/>
              <w:left w:val="single" w:sz="8" w:space="0" w:color="auto"/>
              <w:bottom w:val="single" w:sz="8" w:space="0" w:color="000000"/>
              <w:right w:val="single" w:sz="8" w:space="0" w:color="auto"/>
            </w:tcBorders>
            <w:shd w:val="clear" w:color="auto" w:fill="auto"/>
            <w:vAlign w:val="center"/>
            <w:hideMark/>
          </w:tcPr>
          <w:p w14:paraId="6B4E2F09" w14:textId="77777777" w:rsidR="00E966D5" w:rsidRPr="0060627C" w:rsidRDefault="00E966D5" w:rsidP="00E966D5">
            <w:pPr>
              <w:jc w:val="center"/>
            </w:pPr>
            <w:r w:rsidRPr="0060627C">
              <w:t>8</w:t>
            </w:r>
          </w:p>
        </w:tc>
        <w:tc>
          <w:tcPr>
            <w:tcW w:w="2433" w:type="pct"/>
            <w:tcBorders>
              <w:top w:val="nil"/>
              <w:left w:val="nil"/>
              <w:bottom w:val="nil"/>
              <w:right w:val="single" w:sz="8" w:space="0" w:color="auto"/>
            </w:tcBorders>
            <w:shd w:val="clear" w:color="auto" w:fill="auto"/>
            <w:vAlign w:val="center"/>
            <w:hideMark/>
          </w:tcPr>
          <w:p w14:paraId="316F602F" w14:textId="77777777" w:rsidR="00E966D5" w:rsidRPr="0060627C" w:rsidRDefault="00E966D5" w:rsidP="00E966D5">
            <w:r w:rsidRPr="0060627C">
              <w:t>Bài 8. Đầu phân độ</w:t>
            </w:r>
          </w:p>
        </w:tc>
        <w:tc>
          <w:tcPr>
            <w:tcW w:w="466" w:type="pct"/>
            <w:tcBorders>
              <w:top w:val="nil"/>
              <w:left w:val="nil"/>
              <w:bottom w:val="nil"/>
              <w:right w:val="single" w:sz="8" w:space="0" w:color="auto"/>
            </w:tcBorders>
            <w:shd w:val="clear" w:color="auto" w:fill="auto"/>
            <w:vAlign w:val="center"/>
            <w:hideMark/>
          </w:tcPr>
          <w:p w14:paraId="18C9C4EA" w14:textId="223227E5" w:rsidR="00E966D5" w:rsidRPr="0060627C" w:rsidRDefault="00670B77" w:rsidP="00E966D5">
            <w:pPr>
              <w:jc w:val="center"/>
              <w:rPr>
                <w:b/>
                <w:bCs/>
              </w:rPr>
            </w:pPr>
            <w:r w:rsidRPr="0060627C">
              <w:rPr>
                <w:b/>
                <w:bCs/>
              </w:rPr>
              <w:t>10</w:t>
            </w:r>
          </w:p>
        </w:tc>
        <w:tc>
          <w:tcPr>
            <w:tcW w:w="543" w:type="pct"/>
            <w:tcBorders>
              <w:top w:val="nil"/>
              <w:left w:val="nil"/>
              <w:bottom w:val="nil"/>
              <w:right w:val="single" w:sz="8" w:space="0" w:color="auto"/>
            </w:tcBorders>
            <w:shd w:val="clear" w:color="auto" w:fill="auto"/>
            <w:vAlign w:val="center"/>
            <w:hideMark/>
          </w:tcPr>
          <w:p w14:paraId="0F9416AF" w14:textId="36E1E2FD" w:rsidR="00E966D5" w:rsidRPr="0060627C" w:rsidRDefault="00670B77" w:rsidP="00E966D5">
            <w:pPr>
              <w:jc w:val="center"/>
              <w:rPr>
                <w:b/>
                <w:bCs/>
              </w:rPr>
            </w:pPr>
            <w:r w:rsidRPr="0060627C">
              <w:rPr>
                <w:b/>
                <w:bCs/>
              </w:rPr>
              <w:t>10</w:t>
            </w:r>
          </w:p>
        </w:tc>
        <w:tc>
          <w:tcPr>
            <w:tcW w:w="651" w:type="pct"/>
            <w:tcBorders>
              <w:top w:val="nil"/>
              <w:left w:val="nil"/>
              <w:bottom w:val="nil"/>
              <w:right w:val="single" w:sz="8" w:space="0" w:color="auto"/>
            </w:tcBorders>
            <w:shd w:val="clear" w:color="auto" w:fill="auto"/>
            <w:vAlign w:val="center"/>
            <w:hideMark/>
          </w:tcPr>
          <w:p w14:paraId="3F36EA9A" w14:textId="582C43BE" w:rsidR="00E966D5" w:rsidRPr="0060627C" w:rsidRDefault="00E966D5" w:rsidP="00E966D5">
            <w:pPr>
              <w:jc w:val="center"/>
              <w:rPr>
                <w:b/>
                <w:bCs/>
              </w:rPr>
            </w:pPr>
            <w:r w:rsidRPr="0060627C">
              <w:rPr>
                <w:b/>
                <w:bCs/>
              </w:rPr>
              <w:t>0</w:t>
            </w:r>
          </w:p>
        </w:tc>
        <w:tc>
          <w:tcPr>
            <w:tcW w:w="483" w:type="pct"/>
            <w:tcBorders>
              <w:top w:val="nil"/>
              <w:left w:val="nil"/>
              <w:bottom w:val="nil"/>
              <w:right w:val="single" w:sz="8" w:space="0" w:color="auto"/>
            </w:tcBorders>
            <w:shd w:val="clear" w:color="auto" w:fill="auto"/>
            <w:vAlign w:val="center"/>
            <w:hideMark/>
          </w:tcPr>
          <w:p w14:paraId="38D2E42C" w14:textId="7F91A098" w:rsidR="00E966D5" w:rsidRPr="0060627C" w:rsidRDefault="00E966D5" w:rsidP="00E966D5">
            <w:pPr>
              <w:jc w:val="center"/>
              <w:rPr>
                <w:b/>
                <w:bCs/>
              </w:rPr>
            </w:pPr>
            <w:r w:rsidRPr="0060627C">
              <w:rPr>
                <w:b/>
                <w:bCs/>
              </w:rPr>
              <w:t>0</w:t>
            </w:r>
          </w:p>
        </w:tc>
      </w:tr>
      <w:tr w:rsidR="00E966D5" w:rsidRPr="0060627C" w14:paraId="18A7072C" w14:textId="77777777" w:rsidTr="0068492C">
        <w:trPr>
          <w:trHeight w:val="360"/>
        </w:trPr>
        <w:tc>
          <w:tcPr>
            <w:tcW w:w="424" w:type="pct"/>
            <w:vMerge/>
            <w:tcBorders>
              <w:top w:val="nil"/>
              <w:left w:val="single" w:sz="8" w:space="0" w:color="auto"/>
              <w:bottom w:val="single" w:sz="8" w:space="0" w:color="000000"/>
              <w:right w:val="single" w:sz="8" w:space="0" w:color="auto"/>
            </w:tcBorders>
            <w:vAlign w:val="center"/>
            <w:hideMark/>
          </w:tcPr>
          <w:p w14:paraId="3DCF19A3"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4D176319" w14:textId="77777777" w:rsidR="00E966D5" w:rsidRPr="0060627C" w:rsidRDefault="00E966D5" w:rsidP="00E966D5">
            <w:r w:rsidRPr="0060627C">
              <w:t>1. Khái niệm phân độ</w:t>
            </w:r>
          </w:p>
        </w:tc>
        <w:tc>
          <w:tcPr>
            <w:tcW w:w="466" w:type="pct"/>
            <w:tcBorders>
              <w:top w:val="nil"/>
              <w:left w:val="nil"/>
              <w:bottom w:val="nil"/>
              <w:right w:val="single" w:sz="8" w:space="0" w:color="auto"/>
            </w:tcBorders>
            <w:shd w:val="clear" w:color="auto" w:fill="auto"/>
            <w:vAlign w:val="center"/>
            <w:hideMark/>
          </w:tcPr>
          <w:p w14:paraId="15418A9B" w14:textId="512302BE" w:rsidR="00E966D5" w:rsidRPr="0060627C" w:rsidRDefault="00E966D5" w:rsidP="00E966D5">
            <w:pPr>
              <w:jc w:val="center"/>
            </w:pPr>
            <w:r w:rsidRPr="0060627C">
              <w:t>0,5</w:t>
            </w:r>
          </w:p>
        </w:tc>
        <w:tc>
          <w:tcPr>
            <w:tcW w:w="543" w:type="pct"/>
            <w:tcBorders>
              <w:top w:val="nil"/>
              <w:left w:val="nil"/>
              <w:bottom w:val="nil"/>
              <w:right w:val="single" w:sz="8" w:space="0" w:color="auto"/>
            </w:tcBorders>
            <w:shd w:val="clear" w:color="auto" w:fill="auto"/>
            <w:vAlign w:val="center"/>
            <w:hideMark/>
          </w:tcPr>
          <w:p w14:paraId="0E6F0B97" w14:textId="26C366EA" w:rsidR="00E966D5" w:rsidRPr="0060627C" w:rsidRDefault="00E966D5" w:rsidP="00E966D5">
            <w:pPr>
              <w:jc w:val="center"/>
            </w:pPr>
            <w:r w:rsidRPr="0060627C">
              <w:t>0,5</w:t>
            </w:r>
          </w:p>
        </w:tc>
        <w:tc>
          <w:tcPr>
            <w:tcW w:w="651" w:type="pct"/>
            <w:tcBorders>
              <w:top w:val="nil"/>
              <w:left w:val="nil"/>
              <w:bottom w:val="nil"/>
              <w:right w:val="single" w:sz="8" w:space="0" w:color="auto"/>
            </w:tcBorders>
            <w:shd w:val="clear" w:color="auto" w:fill="auto"/>
            <w:vAlign w:val="center"/>
            <w:hideMark/>
          </w:tcPr>
          <w:p w14:paraId="551C6AEF" w14:textId="62E25BD3"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3E3F2CD0" w14:textId="3A4D5AF4" w:rsidR="00E966D5" w:rsidRPr="0060627C" w:rsidRDefault="00E966D5" w:rsidP="00E966D5">
            <w:pPr>
              <w:jc w:val="center"/>
            </w:pPr>
            <w:r w:rsidRPr="0060627C">
              <w:t> </w:t>
            </w:r>
          </w:p>
        </w:tc>
      </w:tr>
      <w:tr w:rsidR="00E966D5" w:rsidRPr="0060627C" w14:paraId="2F4BF6CE" w14:textId="77777777" w:rsidTr="0068492C">
        <w:trPr>
          <w:trHeight w:val="360"/>
        </w:trPr>
        <w:tc>
          <w:tcPr>
            <w:tcW w:w="424" w:type="pct"/>
            <w:vMerge/>
            <w:tcBorders>
              <w:top w:val="nil"/>
              <w:left w:val="single" w:sz="8" w:space="0" w:color="auto"/>
              <w:bottom w:val="single" w:sz="8" w:space="0" w:color="000000"/>
              <w:right w:val="single" w:sz="8" w:space="0" w:color="auto"/>
            </w:tcBorders>
            <w:vAlign w:val="center"/>
            <w:hideMark/>
          </w:tcPr>
          <w:p w14:paraId="5ACAF421"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7048B54" w14:textId="77777777" w:rsidR="00E966D5" w:rsidRPr="0060627C" w:rsidRDefault="00E966D5" w:rsidP="00E966D5">
            <w:r w:rsidRPr="0060627C">
              <w:t xml:space="preserve">2. Phân loại và cấu tạo </w:t>
            </w:r>
          </w:p>
        </w:tc>
        <w:tc>
          <w:tcPr>
            <w:tcW w:w="466" w:type="pct"/>
            <w:tcBorders>
              <w:top w:val="nil"/>
              <w:left w:val="nil"/>
              <w:bottom w:val="nil"/>
              <w:right w:val="single" w:sz="8" w:space="0" w:color="auto"/>
            </w:tcBorders>
            <w:shd w:val="clear" w:color="auto" w:fill="auto"/>
            <w:vAlign w:val="center"/>
            <w:hideMark/>
          </w:tcPr>
          <w:p w14:paraId="4461DA3A" w14:textId="5A7DC689" w:rsidR="00E966D5" w:rsidRPr="0060627C" w:rsidRDefault="00E966D5" w:rsidP="00E966D5">
            <w:pPr>
              <w:jc w:val="center"/>
            </w:pPr>
            <w:r w:rsidRPr="0060627C">
              <w:t>1</w:t>
            </w:r>
          </w:p>
        </w:tc>
        <w:tc>
          <w:tcPr>
            <w:tcW w:w="543" w:type="pct"/>
            <w:tcBorders>
              <w:top w:val="nil"/>
              <w:left w:val="nil"/>
              <w:bottom w:val="nil"/>
              <w:right w:val="single" w:sz="8" w:space="0" w:color="auto"/>
            </w:tcBorders>
            <w:shd w:val="clear" w:color="auto" w:fill="auto"/>
            <w:vAlign w:val="center"/>
            <w:hideMark/>
          </w:tcPr>
          <w:p w14:paraId="78FDAC32" w14:textId="0D7BFB21" w:rsidR="00E966D5" w:rsidRPr="0060627C" w:rsidRDefault="00E966D5" w:rsidP="00E966D5">
            <w:pPr>
              <w:jc w:val="center"/>
            </w:pPr>
            <w:r w:rsidRPr="0060627C">
              <w:t>1</w:t>
            </w:r>
          </w:p>
        </w:tc>
        <w:tc>
          <w:tcPr>
            <w:tcW w:w="651" w:type="pct"/>
            <w:tcBorders>
              <w:top w:val="nil"/>
              <w:left w:val="nil"/>
              <w:bottom w:val="nil"/>
              <w:right w:val="single" w:sz="8" w:space="0" w:color="auto"/>
            </w:tcBorders>
            <w:shd w:val="clear" w:color="auto" w:fill="auto"/>
            <w:vAlign w:val="center"/>
            <w:hideMark/>
          </w:tcPr>
          <w:p w14:paraId="36C40528" w14:textId="758F69AA"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1906A746" w14:textId="2FB0DE30" w:rsidR="00E966D5" w:rsidRPr="0060627C" w:rsidRDefault="00E966D5" w:rsidP="00E966D5">
            <w:pPr>
              <w:jc w:val="center"/>
            </w:pPr>
            <w:r w:rsidRPr="0060627C">
              <w:t> </w:t>
            </w:r>
          </w:p>
        </w:tc>
      </w:tr>
      <w:tr w:rsidR="00E966D5" w:rsidRPr="0060627C" w14:paraId="03014ED6" w14:textId="77777777" w:rsidTr="0068492C">
        <w:trPr>
          <w:trHeight w:val="360"/>
        </w:trPr>
        <w:tc>
          <w:tcPr>
            <w:tcW w:w="424" w:type="pct"/>
            <w:vMerge/>
            <w:tcBorders>
              <w:top w:val="nil"/>
              <w:left w:val="single" w:sz="8" w:space="0" w:color="auto"/>
              <w:bottom w:val="single" w:sz="8" w:space="0" w:color="000000"/>
              <w:right w:val="single" w:sz="8" w:space="0" w:color="auto"/>
            </w:tcBorders>
            <w:vAlign w:val="center"/>
            <w:hideMark/>
          </w:tcPr>
          <w:p w14:paraId="10481687"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894FCC7" w14:textId="77777777" w:rsidR="00E966D5" w:rsidRPr="0060627C" w:rsidRDefault="00E966D5" w:rsidP="00E966D5">
            <w:r w:rsidRPr="0060627C">
              <w:t>3.Tính toán phân độ</w:t>
            </w:r>
          </w:p>
        </w:tc>
        <w:tc>
          <w:tcPr>
            <w:tcW w:w="466" w:type="pct"/>
            <w:tcBorders>
              <w:top w:val="nil"/>
              <w:left w:val="nil"/>
              <w:bottom w:val="nil"/>
              <w:right w:val="single" w:sz="8" w:space="0" w:color="auto"/>
            </w:tcBorders>
            <w:shd w:val="clear" w:color="auto" w:fill="auto"/>
            <w:vAlign w:val="center"/>
            <w:hideMark/>
          </w:tcPr>
          <w:p w14:paraId="46B23FED" w14:textId="0F5909EA" w:rsidR="00E966D5" w:rsidRPr="0060627C" w:rsidRDefault="00E966D5" w:rsidP="00E966D5">
            <w:pPr>
              <w:jc w:val="center"/>
            </w:pPr>
            <w:r w:rsidRPr="0060627C">
              <w:t>3</w:t>
            </w:r>
          </w:p>
        </w:tc>
        <w:tc>
          <w:tcPr>
            <w:tcW w:w="543" w:type="pct"/>
            <w:tcBorders>
              <w:top w:val="nil"/>
              <w:left w:val="nil"/>
              <w:bottom w:val="nil"/>
              <w:right w:val="single" w:sz="8" w:space="0" w:color="auto"/>
            </w:tcBorders>
            <w:shd w:val="clear" w:color="auto" w:fill="auto"/>
            <w:vAlign w:val="center"/>
            <w:hideMark/>
          </w:tcPr>
          <w:p w14:paraId="3F4B3493" w14:textId="10B19C25" w:rsidR="00E966D5" w:rsidRPr="0060627C" w:rsidRDefault="00E966D5" w:rsidP="00E966D5">
            <w:pPr>
              <w:jc w:val="center"/>
            </w:pPr>
            <w:r w:rsidRPr="0060627C">
              <w:t>3</w:t>
            </w:r>
          </w:p>
        </w:tc>
        <w:tc>
          <w:tcPr>
            <w:tcW w:w="651" w:type="pct"/>
            <w:tcBorders>
              <w:top w:val="nil"/>
              <w:left w:val="nil"/>
              <w:bottom w:val="nil"/>
              <w:right w:val="single" w:sz="8" w:space="0" w:color="auto"/>
            </w:tcBorders>
            <w:shd w:val="clear" w:color="auto" w:fill="auto"/>
            <w:vAlign w:val="center"/>
            <w:hideMark/>
          </w:tcPr>
          <w:p w14:paraId="432CBE33" w14:textId="49448145" w:rsidR="00E966D5" w:rsidRPr="0060627C" w:rsidRDefault="00E966D5" w:rsidP="00E966D5">
            <w:pPr>
              <w:jc w:val="center"/>
            </w:pPr>
            <w:r w:rsidRPr="0060627C">
              <w:t>0</w:t>
            </w:r>
          </w:p>
        </w:tc>
        <w:tc>
          <w:tcPr>
            <w:tcW w:w="483" w:type="pct"/>
            <w:tcBorders>
              <w:top w:val="nil"/>
              <w:left w:val="nil"/>
              <w:bottom w:val="nil"/>
              <w:right w:val="single" w:sz="8" w:space="0" w:color="auto"/>
            </w:tcBorders>
            <w:shd w:val="clear" w:color="auto" w:fill="auto"/>
            <w:vAlign w:val="center"/>
            <w:hideMark/>
          </w:tcPr>
          <w:p w14:paraId="2689795B" w14:textId="3E6E9BAF" w:rsidR="00E966D5" w:rsidRPr="0060627C" w:rsidRDefault="00E966D5" w:rsidP="00E966D5">
            <w:pPr>
              <w:jc w:val="center"/>
            </w:pPr>
            <w:r w:rsidRPr="0060627C">
              <w:t> </w:t>
            </w:r>
          </w:p>
        </w:tc>
      </w:tr>
      <w:tr w:rsidR="00E966D5" w:rsidRPr="0060627C" w14:paraId="0E6EA58C" w14:textId="77777777" w:rsidTr="0068492C">
        <w:trPr>
          <w:trHeight w:val="372"/>
        </w:trPr>
        <w:tc>
          <w:tcPr>
            <w:tcW w:w="424" w:type="pct"/>
            <w:vMerge/>
            <w:tcBorders>
              <w:top w:val="nil"/>
              <w:left w:val="single" w:sz="8" w:space="0" w:color="auto"/>
              <w:bottom w:val="single" w:sz="8" w:space="0" w:color="000000"/>
              <w:right w:val="single" w:sz="8" w:space="0" w:color="auto"/>
            </w:tcBorders>
            <w:vAlign w:val="center"/>
            <w:hideMark/>
          </w:tcPr>
          <w:p w14:paraId="643A12C0"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22EE33A2" w14:textId="77777777" w:rsidR="00E966D5" w:rsidRPr="0060627C" w:rsidRDefault="00E966D5" w:rsidP="00E966D5">
            <w:r w:rsidRPr="0060627C">
              <w:t>4.Các sai hỏng và khắc phục</w:t>
            </w:r>
          </w:p>
        </w:tc>
        <w:tc>
          <w:tcPr>
            <w:tcW w:w="466" w:type="pct"/>
            <w:tcBorders>
              <w:top w:val="nil"/>
              <w:left w:val="nil"/>
              <w:bottom w:val="single" w:sz="8" w:space="0" w:color="auto"/>
              <w:right w:val="single" w:sz="8" w:space="0" w:color="auto"/>
            </w:tcBorders>
            <w:shd w:val="clear" w:color="auto" w:fill="auto"/>
            <w:vAlign w:val="center"/>
            <w:hideMark/>
          </w:tcPr>
          <w:p w14:paraId="273F9D34" w14:textId="174D6F59" w:rsidR="00E966D5" w:rsidRPr="0060627C" w:rsidRDefault="00E966D5" w:rsidP="00E966D5">
            <w:pPr>
              <w:jc w:val="center"/>
            </w:pPr>
            <w:r w:rsidRPr="0060627C">
              <w:t>0,5</w:t>
            </w:r>
          </w:p>
        </w:tc>
        <w:tc>
          <w:tcPr>
            <w:tcW w:w="543" w:type="pct"/>
            <w:tcBorders>
              <w:top w:val="nil"/>
              <w:left w:val="nil"/>
              <w:bottom w:val="single" w:sz="8" w:space="0" w:color="auto"/>
              <w:right w:val="single" w:sz="8" w:space="0" w:color="auto"/>
            </w:tcBorders>
            <w:shd w:val="clear" w:color="auto" w:fill="auto"/>
            <w:vAlign w:val="center"/>
            <w:hideMark/>
          </w:tcPr>
          <w:p w14:paraId="4E7E9514" w14:textId="187425D9" w:rsidR="00E966D5" w:rsidRPr="0060627C" w:rsidRDefault="00E966D5" w:rsidP="00E966D5">
            <w:pPr>
              <w:jc w:val="center"/>
            </w:pPr>
            <w:r w:rsidRPr="0060627C">
              <w:t>0,5</w:t>
            </w:r>
          </w:p>
        </w:tc>
        <w:tc>
          <w:tcPr>
            <w:tcW w:w="651" w:type="pct"/>
            <w:tcBorders>
              <w:top w:val="nil"/>
              <w:left w:val="nil"/>
              <w:bottom w:val="single" w:sz="8" w:space="0" w:color="auto"/>
              <w:right w:val="single" w:sz="8" w:space="0" w:color="auto"/>
            </w:tcBorders>
            <w:shd w:val="clear" w:color="auto" w:fill="auto"/>
            <w:vAlign w:val="center"/>
            <w:hideMark/>
          </w:tcPr>
          <w:p w14:paraId="6929FB27" w14:textId="40FB8EFB" w:rsidR="00E966D5" w:rsidRPr="0060627C" w:rsidRDefault="00E966D5" w:rsidP="00E966D5">
            <w:pPr>
              <w:jc w:val="center"/>
            </w:pPr>
            <w:r w:rsidRPr="0060627C">
              <w:t>0</w:t>
            </w:r>
          </w:p>
        </w:tc>
        <w:tc>
          <w:tcPr>
            <w:tcW w:w="483" w:type="pct"/>
            <w:tcBorders>
              <w:top w:val="nil"/>
              <w:left w:val="nil"/>
              <w:bottom w:val="single" w:sz="8" w:space="0" w:color="auto"/>
              <w:right w:val="single" w:sz="8" w:space="0" w:color="auto"/>
            </w:tcBorders>
            <w:shd w:val="clear" w:color="auto" w:fill="auto"/>
            <w:vAlign w:val="center"/>
            <w:hideMark/>
          </w:tcPr>
          <w:p w14:paraId="0A94EDAC" w14:textId="27ECE1CC" w:rsidR="00E966D5" w:rsidRPr="0060627C" w:rsidRDefault="00E966D5" w:rsidP="00E966D5">
            <w:pPr>
              <w:jc w:val="center"/>
            </w:pPr>
            <w:r w:rsidRPr="0060627C">
              <w:t> </w:t>
            </w:r>
          </w:p>
        </w:tc>
      </w:tr>
      <w:tr w:rsidR="00E966D5" w:rsidRPr="0060627C" w14:paraId="408BAA84" w14:textId="77777777" w:rsidTr="0068492C">
        <w:trPr>
          <w:trHeight w:val="360"/>
        </w:trPr>
        <w:tc>
          <w:tcPr>
            <w:tcW w:w="424" w:type="pct"/>
            <w:vMerge w:val="restart"/>
            <w:tcBorders>
              <w:top w:val="nil"/>
              <w:left w:val="single" w:sz="8" w:space="0" w:color="auto"/>
              <w:bottom w:val="nil"/>
              <w:right w:val="single" w:sz="8" w:space="0" w:color="auto"/>
            </w:tcBorders>
            <w:shd w:val="clear" w:color="auto" w:fill="auto"/>
            <w:vAlign w:val="center"/>
            <w:hideMark/>
          </w:tcPr>
          <w:p w14:paraId="45D198F7" w14:textId="77777777" w:rsidR="00E966D5" w:rsidRPr="0060627C" w:rsidRDefault="00E966D5" w:rsidP="00E966D5">
            <w:pPr>
              <w:jc w:val="center"/>
            </w:pPr>
            <w:r w:rsidRPr="0060627C">
              <w:t>9</w:t>
            </w:r>
          </w:p>
        </w:tc>
        <w:tc>
          <w:tcPr>
            <w:tcW w:w="2433" w:type="pct"/>
            <w:tcBorders>
              <w:top w:val="nil"/>
              <w:left w:val="nil"/>
              <w:bottom w:val="nil"/>
              <w:right w:val="single" w:sz="8" w:space="0" w:color="auto"/>
            </w:tcBorders>
            <w:shd w:val="clear" w:color="auto" w:fill="auto"/>
            <w:vAlign w:val="center"/>
            <w:hideMark/>
          </w:tcPr>
          <w:p w14:paraId="14E622E9" w14:textId="77777777" w:rsidR="00E966D5" w:rsidRPr="0060627C" w:rsidRDefault="00E966D5" w:rsidP="00E966D5">
            <w:r w:rsidRPr="0060627C">
              <w:t>Bài 9. Bánh răng trụ</w:t>
            </w:r>
          </w:p>
        </w:tc>
        <w:tc>
          <w:tcPr>
            <w:tcW w:w="466" w:type="pct"/>
            <w:tcBorders>
              <w:top w:val="nil"/>
              <w:left w:val="nil"/>
              <w:bottom w:val="nil"/>
              <w:right w:val="single" w:sz="8" w:space="0" w:color="auto"/>
            </w:tcBorders>
            <w:shd w:val="clear" w:color="auto" w:fill="auto"/>
            <w:vAlign w:val="center"/>
            <w:hideMark/>
          </w:tcPr>
          <w:p w14:paraId="5BD5FCB1" w14:textId="2FE8A8AA" w:rsidR="00E966D5" w:rsidRPr="0060627C" w:rsidRDefault="00670B77" w:rsidP="00E966D5">
            <w:pPr>
              <w:jc w:val="center"/>
              <w:rPr>
                <w:b/>
                <w:bCs/>
                <w:lang w:val="en-GB"/>
              </w:rPr>
            </w:pPr>
            <w:r w:rsidRPr="0060627C">
              <w:rPr>
                <w:b/>
                <w:bCs/>
                <w:lang w:val="en-GB"/>
              </w:rPr>
              <w:t>1</w:t>
            </w:r>
            <w:r w:rsidR="00A92C91" w:rsidRPr="0060627C">
              <w:rPr>
                <w:b/>
                <w:bCs/>
                <w:lang w:val="en-GB"/>
              </w:rPr>
              <w:t>3</w:t>
            </w:r>
          </w:p>
        </w:tc>
        <w:tc>
          <w:tcPr>
            <w:tcW w:w="543" w:type="pct"/>
            <w:tcBorders>
              <w:top w:val="nil"/>
              <w:left w:val="nil"/>
              <w:bottom w:val="nil"/>
              <w:right w:val="single" w:sz="8" w:space="0" w:color="auto"/>
            </w:tcBorders>
            <w:shd w:val="clear" w:color="auto" w:fill="auto"/>
            <w:vAlign w:val="center"/>
            <w:hideMark/>
          </w:tcPr>
          <w:p w14:paraId="3B4BE70C" w14:textId="71406917" w:rsidR="00E966D5" w:rsidRPr="0060627C" w:rsidRDefault="00CD1614" w:rsidP="00E966D5">
            <w:pPr>
              <w:jc w:val="center"/>
              <w:rPr>
                <w:b/>
                <w:bCs/>
                <w:lang w:val="en-GB"/>
              </w:rPr>
            </w:pPr>
            <w:r w:rsidRPr="0060627C">
              <w:rPr>
                <w:b/>
                <w:bCs/>
                <w:lang w:val="en-GB"/>
              </w:rPr>
              <w:t>1</w:t>
            </w:r>
            <w:r w:rsidR="00A92C91" w:rsidRPr="0060627C">
              <w:rPr>
                <w:b/>
                <w:bCs/>
                <w:lang w:val="en-GB"/>
              </w:rPr>
              <w:t>2</w:t>
            </w:r>
          </w:p>
        </w:tc>
        <w:tc>
          <w:tcPr>
            <w:tcW w:w="651" w:type="pct"/>
            <w:tcBorders>
              <w:top w:val="nil"/>
              <w:left w:val="nil"/>
              <w:bottom w:val="nil"/>
              <w:right w:val="single" w:sz="8" w:space="0" w:color="auto"/>
            </w:tcBorders>
            <w:shd w:val="clear" w:color="auto" w:fill="auto"/>
            <w:vAlign w:val="center"/>
            <w:hideMark/>
          </w:tcPr>
          <w:p w14:paraId="69EB7B8B" w14:textId="3586D829" w:rsidR="00E966D5" w:rsidRPr="0060627C" w:rsidRDefault="00E966D5" w:rsidP="00E966D5">
            <w:pPr>
              <w:jc w:val="center"/>
              <w:rPr>
                <w:b/>
                <w:bCs/>
              </w:rPr>
            </w:pPr>
            <w:r w:rsidRPr="0060627C">
              <w:rPr>
                <w:b/>
                <w:bCs/>
              </w:rPr>
              <w:t>0</w:t>
            </w:r>
          </w:p>
        </w:tc>
        <w:tc>
          <w:tcPr>
            <w:tcW w:w="483" w:type="pct"/>
            <w:tcBorders>
              <w:top w:val="nil"/>
              <w:left w:val="nil"/>
              <w:bottom w:val="nil"/>
              <w:right w:val="single" w:sz="8" w:space="0" w:color="auto"/>
            </w:tcBorders>
            <w:shd w:val="clear" w:color="auto" w:fill="auto"/>
            <w:vAlign w:val="center"/>
            <w:hideMark/>
          </w:tcPr>
          <w:p w14:paraId="09EF6894" w14:textId="7B15CA44" w:rsidR="00E966D5" w:rsidRPr="0060627C" w:rsidRDefault="00E966D5" w:rsidP="00E966D5">
            <w:pPr>
              <w:jc w:val="center"/>
              <w:rPr>
                <w:b/>
                <w:bCs/>
              </w:rPr>
            </w:pPr>
            <w:r w:rsidRPr="0060627C">
              <w:rPr>
                <w:b/>
                <w:bCs/>
              </w:rPr>
              <w:t>1</w:t>
            </w:r>
          </w:p>
        </w:tc>
      </w:tr>
      <w:tr w:rsidR="00E966D5" w:rsidRPr="0060627C" w14:paraId="4AF5FD63" w14:textId="77777777" w:rsidTr="0068492C">
        <w:trPr>
          <w:trHeight w:val="360"/>
        </w:trPr>
        <w:tc>
          <w:tcPr>
            <w:tcW w:w="424" w:type="pct"/>
            <w:vMerge/>
            <w:tcBorders>
              <w:top w:val="nil"/>
              <w:left w:val="single" w:sz="8" w:space="0" w:color="auto"/>
              <w:bottom w:val="nil"/>
              <w:right w:val="single" w:sz="8" w:space="0" w:color="auto"/>
            </w:tcBorders>
            <w:vAlign w:val="center"/>
            <w:hideMark/>
          </w:tcPr>
          <w:p w14:paraId="49195EFF"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6D5E3CB1" w14:textId="77777777" w:rsidR="00E966D5" w:rsidRPr="0060627C" w:rsidRDefault="00E966D5" w:rsidP="00E966D5">
            <w:r w:rsidRPr="0060627C">
              <w:t>1. Bánh răng trụ thẳng</w:t>
            </w:r>
          </w:p>
        </w:tc>
        <w:tc>
          <w:tcPr>
            <w:tcW w:w="466" w:type="pct"/>
            <w:tcBorders>
              <w:top w:val="nil"/>
              <w:left w:val="nil"/>
              <w:bottom w:val="nil"/>
              <w:right w:val="single" w:sz="8" w:space="0" w:color="auto"/>
            </w:tcBorders>
            <w:shd w:val="clear" w:color="auto" w:fill="auto"/>
            <w:vAlign w:val="center"/>
            <w:hideMark/>
          </w:tcPr>
          <w:p w14:paraId="534B4D42" w14:textId="39E8245A" w:rsidR="00E966D5" w:rsidRPr="0060627C" w:rsidRDefault="00E966D5" w:rsidP="00E966D5">
            <w:pPr>
              <w:jc w:val="center"/>
              <w:rPr>
                <w:lang w:val="en-GB"/>
              </w:rPr>
            </w:pPr>
            <w:r w:rsidRPr="0060627C">
              <w:rPr>
                <w:b/>
                <w:bCs/>
              </w:rPr>
              <w:t> </w:t>
            </w:r>
            <w:r w:rsidR="00CD1614" w:rsidRPr="0060627C">
              <w:rPr>
                <w:lang w:val="en-GB"/>
              </w:rPr>
              <w:t>5</w:t>
            </w:r>
          </w:p>
        </w:tc>
        <w:tc>
          <w:tcPr>
            <w:tcW w:w="543" w:type="pct"/>
            <w:tcBorders>
              <w:top w:val="nil"/>
              <w:left w:val="nil"/>
              <w:bottom w:val="nil"/>
              <w:right w:val="single" w:sz="8" w:space="0" w:color="auto"/>
            </w:tcBorders>
            <w:shd w:val="clear" w:color="auto" w:fill="auto"/>
            <w:vAlign w:val="center"/>
            <w:hideMark/>
          </w:tcPr>
          <w:p w14:paraId="0ADFB9AB" w14:textId="116605EC" w:rsidR="00E966D5" w:rsidRPr="0060627C" w:rsidRDefault="00E966D5" w:rsidP="00E966D5">
            <w:pPr>
              <w:jc w:val="center"/>
              <w:rPr>
                <w:lang w:val="en-GB"/>
              </w:rPr>
            </w:pPr>
            <w:r w:rsidRPr="0060627C">
              <w:rPr>
                <w:b/>
                <w:bCs/>
              </w:rPr>
              <w:t> </w:t>
            </w:r>
            <w:r w:rsidR="00CD1614" w:rsidRPr="0060627C">
              <w:rPr>
                <w:lang w:val="en-GB"/>
              </w:rPr>
              <w:t>5</w:t>
            </w:r>
          </w:p>
        </w:tc>
        <w:tc>
          <w:tcPr>
            <w:tcW w:w="651" w:type="pct"/>
            <w:tcBorders>
              <w:top w:val="nil"/>
              <w:left w:val="nil"/>
              <w:bottom w:val="nil"/>
              <w:right w:val="single" w:sz="8" w:space="0" w:color="auto"/>
            </w:tcBorders>
            <w:shd w:val="clear" w:color="auto" w:fill="auto"/>
            <w:vAlign w:val="center"/>
            <w:hideMark/>
          </w:tcPr>
          <w:p w14:paraId="43E27CAF" w14:textId="7FDDF3B9" w:rsidR="00E966D5" w:rsidRPr="0060627C" w:rsidRDefault="00E966D5" w:rsidP="00E966D5">
            <w:pPr>
              <w:jc w:val="center"/>
            </w:pPr>
            <w:r w:rsidRPr="0060627C">
              <w:t> 0</w:t>
            </w:r>
          </w:p>
        </w:tc>
        <w:tc>
          <w:tcPr>
            <w:tcW w:w="483" w:type="pct"/>
            <w:tcBorders>
              <w:top w:val="nil"/>
              <w:left w:val="nil"/>
              <w:bottom w:val="nil"/>
              <w:right w:val="single" w:sz="8" w:space="0" w:color="auto"/>
            </w:tcBorders>
            <w:shd w:val="clear" w:color="auto" w:fill="auto"/>
            <w:vAlign w:val="center"/>
            <w:hideMark/>
          </w:tcPr>
          <w:p w14:paraId="62D61BD1" w14:textId="11C3BC95" w:rsidR="00E966D5" w:rsidRPr="0060627C" w:rsidRDefault="00E966D5" w:rsidP="00E966D5">
            <w:pPr>
              <w:jc w:val="center"/>
              <w:rPr>
                <w:b/>
                <w:bCs/>
              </w:rPr>
            </w:pPr>
            <w:r w:rsidRPr="0060627C">
              <w:rPr>
                <w:b/>
                <w:bCs/>
              </w:rPr>
              <w:t> </w:t>
            </w:r>
          </w:p>
        </w:tc>
      </w:tr>
      <w:tr w:rsidR="00E966D5" w:rsidRPr="0060627C" w14:paraId="71A4DFCB" w14:textId="77777777" w:rsidTr="0068492C">
        <w:trPr>
          <w:trHeight w:val="720"/>
        </w:trPr>
        <w:tc>
          <w:tcPr>
            <w:tcW w:w="424" w:type="pct"/>
            <w:vMerge/>
            <w:tcBorders>
              <w:top w:val="nil"/>
              <w:left w:val="single" w:sz="8" w:space="0" w:color="auto"/>
              <w:bottom w:val="nil"/>
              <w:right w:val="single" w:sz="8" w:space="0" w:color="auto"/>
            </w:tcBorders>
            <w:vAlign w:val="center"/>
            <w:hideMark/>
          </w:tcPr>
          <w:p w14:paraId="5A069E59"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4AF59EF0" w14:textId="77777777" w:rsidR="00E966D5" w:rsidRPr="0060627C" w:rsidRDefault="00E966D5" w:rsidP="00E966D5">
            <w:r w:rsidRPr="0060627C">
              <w:t>1.1. Thông số hình học bánh răng trụ  răng thẳng</w:t>
            </w:r>
          </w:p>
        </w:tc>
        <w:tc>
          <w:tcPr>
            <w:tcW w:w="466" w:type="pct"/>
            <w:tcBorders>
              <w:top w:val="nil"/>
              <w:left w:val="nil"/>
              <w:bottom w:val="nil"/>
              <w:right w:val="single" w:sz="8" w:space="0" w:color="auto"/>
            </w:tcBorders>
            <w:shd w:val="clear" w:color="auto" w:fill="auto"/>
            <w:vAlign w:val="center"/>
          </w:tcPr>
          <w:p w14:paraId="4BDF3886" w14:textId="77777777" w:rsidR="00E966D5" w:rsidRPr="0060627C" w:rsidRDefault="00E966D5" w:rsidP="00E966D5">
            <w:pPr>
              <w:jc w:val="center"/>
            </w:pPr>
          </w:p>
        </w:tc>
        <w:tc>
          <w:tcPr>
            <w:tcW w:w="543" w:type="pct"/>
            <w:tcBorders>
              <w:top w:val="nil"/>
              <w:left w:val="nil"/>
              <w:bottom w:val="nil"/>
              <w:right w:val="single" w:sz="8" w:space="0" w:color="auto"/>
            </w:tcBorders>
            <w:shd w:val="clear" w:color="auto" w:fill="auto"/>
            <w:vAlign w:val="center"/>
          </w:tcPr>
          <w:p w14:paraId="4D8856A1" w14:textId="77777777" w:rsidR="00E966D5" w:rsidRPr="0060627C" w:rsidRDefault="00E966D5" w:rsidP="00E966D5">
            <w:pPr>
              <w:jc w:val="center"/>
            </w:pPr>
          </w:p>
        </w:tc>
        <w:tc>
          <w:tcPr>
            <w:tcW w:w="651" w:type="pct"/>
            <w:tcBorders>
              <w:top w:val="nil"/>
              <w:left w:val="nil"/>
              <w:bottom w:val="nil"/>
              <w:right w:val="single" w:sz="8" w:space="0" w:color="auto"/>
            </w:tcBorders>
            <w:shd w:val="clear" w:color="auto" w:fill="auto"/>
            <w:vAlign w:val="center"/>
          </w:tcPr>
          <w:p w14:paraId="02703230" w14:textId="77777777" w:rsidR="00E966D5" w:rsidRPr="0060627C" w:rsidRDefault="00E966D5" w:rsidP="00E966D5">
            <w:pPr>
              <w:jc w:val="center"/>
            </w:pPr>
          </w:p>
        </w:tc>
        <w:tc>
          <w:tcPr>
            <w:tcW w:w="483" w:type="pct"/>
            <w:tcBorders>
              <w:top w:val="nil"/>
              <w:left w:val="nil"/>
              <w:bottom w:val="nil"/>
              <w:right w:val="single" w:sz="8" w:space="0" w:color="auto"/>
            </w:tcBorders>
            <w:shd w:val="clear" w:color="auto" w:fill="auto"/>
            <w:vAlign w:val="center"/>
            <w:hideMark/>
          </w:tcPr>
          <w:p w14:paraId="25420ACB" w14:textId="6533BE05" w:rsidR="00E966D5" w:rsidRPr="0060627C" w:rsidRDefault="00E966D5" w:rsidP="00E966D5">
            <w:pPr>
              <w:jc w:val="center"/>
            </w:pPr>
            <w:r w:rsidRPr="0060627C">
              <w:t> </w:t>
            </w:r>
          </w:p>
        </w:tc>
      </w:tr>
      <w:tr w:rsidR="00E966D5" w:rsidRPr="0060627C" w14:paraId="44D8E908" w14:textId="77777777" w:rsidTr="0068492C">
        <w:trPr>
          <w:trHeight w:val="720"/>
        </w:trPr>
        <w:tc>
          <w:tcPr>
            <w:tcW w:w="424" w:type="pct"/>
            <w:vMerge/>
            <w:tcBorders>
              <w:top w:val="nil"/>
              <w:left w:val="single" w:sz="8" w:space="0" w:color="auto"/>
              <w:bottom w:val="nil"/>
              <w:right w:val="single" w:sz="8" w:space="0" w:color="auto"/>
            </w:tcBorders>
            <w:vAlign w:val="center"/>
            <w:hideMark/>
          </w:tcPr>
          <w:p w14:paraId="5D2A5B9E"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D099364" w14:textId="77777777" w:rsidR="00E966D5" w:rsidRPr="0060627C" w:rsidRDefault="00E966D5" w:rsidP="00E966D5">
            <w:r w:rsidRPr="0060627C">
              <w:t>1.2. Chọn dao phay bánh răng trụ răng thẳng</w:t>
            </w:r>
          </w:p>
        </w:tc>
        <w:tc>
          <w:tcPr>
            <w:tcW w:w="466" w:type="pct"/>
            <w:tcBorders>
              <w:top w:val="nil"/>
              <w:left w:val="nil"/>
              <w:bottom w:val="nil"/>
              <w:right w:val="single" w:sz="8" w:space="0" w:color="auto"/>
            </w:tcBorders>
            <w:shd w:val="clear" w:color="auto" w:fill="auto"/>
            <w:vAlign w:val="center"/>
          </w:tcPr>
          <w:p w14:paraId="336838BF" w14:textId="77777777" w:rsidR="00E966D5" w:rsidRPr="0060627C" w:rsidRDefault="00E966D5" w:rsidP="00E966D5">
            <w:pPr>
              <w:jc w:val="center"/>
            </w:pPr>
          </w:p>
        </w:tc>
        <w:tc>
          <w:tcPr>
            <w:tcW w:w="543" w:type="pct"/>
            <w:tcBorders>
              <w:top w:val="nil"/>
              <w:left w:val="nil"/>
              <w:bottom w:val="nil"/>
              <w:right w:val="single" w:sz="8" w:space="0" w:color="auto"/>
            </w:tcBorders>
            <w:shd w:val="clear" w:color="auto" w:fill="auto"/>
            <w:vAlign w:val="center"/>
          </w:tcPr>
          <w:p w14:paraId="4055D3EC" w14:textId="77777777" w:rsidR="00E966D5" w:rsidRPr="0060627C" w:rsidRDefault="00E966D5" w:rsidP="00E966D5">
            <w:pPr>
              <w:jc w:val="center"/>
            </w:pPr>
          </w:p>
        </w:tc>
        <w:tc>
          <w:tcPr>
            <w:tcW w:w="651" w:type="pct"/>
            <w:tcBorders>
              <w:top w:val="nil"/>
              <w:left w:val="nil"/>
              <w:bottom w:val="nil"/>
              <w:right w:val="single" w:sz="8" w:space="0" w:color="auto"/>
            </w:tcBorders>
            <w:shd w:val="clear" w:color="auto" w:fill="auto"/>
            <w:vAlign w:val="center"/>
          </w:tcPr>
          <w:p w14:paraId="37AFEB16" w14:textId="77777777" w:rsidR="00E966D5" w:rsidRPr="0060627C" w:rsidRDefault="00E966D5" w:rsidP="00E966D5">
            <w:pPr>
              <w:jc w:val="center"/>
            </w:pPr>
          </w:p>
        </w:tc>
        <w:tc>
          <w:tcPr>
            <w:tcW w:w="483" w:type="pct"/>
            <w:tcBorders>
              <w:top w:val="nil"/>
              <w:left w:val="nil"/>
              <w:bottom w:val="nil"/>
              <w:right w:val="single" w:sz="8" w:space="0" w:color="auto"/>
            </w:tcBorders>
            <w:shd w:val="clear" w:color="auto" w:fill="auto"/>
            <w:vAlign w:val="center"/>
            <w:hideMark/>
          </w:tcPr>
          <w:p w14:paraId="72DA8979" w14:textId="610A16B3" w:rsidR="00E966D5" w:rsidRPr="0060627C" w:rsidRDefault="00E966D5" w:rsidP="00E966D5">
            <w:pPr>
              <w:jc w:val="center"/>
            </w:pPr>
            <w:r w:rsidRPr="0060627C">
              <w:t> </w:t>
            </w:r>
          </w:p>
        </w:tc>
      </w:tr>
      <w:tr w:rsidR="00E966D5" w:rsidRPr="0060627C" w14:paraId="6918ADFF" w14:textId="77777777" w:rsidTr="0068492C">
        <w:trPr>
          <w:trHeight w:val="720"/>
        </w:trPr>
        <w:tc>
          <w:tcPr>
            <w:tcW w:w="424" w:type="pct"/>
            <w:vMerge/>
            <w:tcBorders>
              <w:top w:val="nil"/>
              <w:left w:val="single" w:sz="8" w:space="0" w:color="auto"/>
              <w:bottom w:val="nil"/>
              <w:right w:val="single" w:sz="8" w:space="0" w:color="auto"/>
            </w:tcBorders>
            <w:vAlign w:val="center"/>
            <w:hideMark/>
          </w:tcPr>
          <w:p w14:paraId="5070BE55"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042A856" w14:textId="77777777" w:rsidR="00E966D5" w:rsidRPr="0060627C" w:rsidRDefault="00E966D5" w:rsidP="00E966D5">
            <w:r w:rsidRPr="0060627C">
              <w:t>1.3.Phương pháp phay bánh răng trụ thẳng trên đầu phân độ.</w:t>
            </w:r>
          </w:p>
        </w:tc>
        <w:tc>
          <w:tcPr>
            <w:tcW w:w="466" w:type="pct"/>
            <w:tcBorders>
              <w:top w:val="nil"/>
              <w:left w:val="nil"/>
              <w:bottom w:val="nil"/>
              <w:right w:val="single" w:sz="8" w:space="0" w:color="auto"/>
            </w:tcBorders>
            <w:shd w:val="clear" w:color="auto" w:fill="auto"/>
            <w:vAlign w:val="center"/>
            <w:hideMark/>
          </w:tcPr>
          <w:p w14:paraId="68409C78" w14:textId="77777777" w:rsidR="00E966D5" w:rsidRPr="0060627C" w:rsidRDefault="00E966D5" w:rsidP="00E966D5">
            <w:pPr>
              <w:jc w:val="center"/>
            </w:pPr>
          </w:p>
        </w:tc>
        <w:tc>
          <w:tcPr>
            <w:tcW w:w="543" w:type="pct"/>
            <w:tcBorders>
              <w:top w:val="nil"/>
              <w:left w:val="nil"/>
              <w:bottom w:val="nil"/>
              <w:right w:val="single" w:sz="8" w:space="0" w:color="auto"/>
            </w:tcBorders>
            <w:shd w:val="clear" w:color="auto" w:fill="auto"/>
            <w:vAlign w:val="center"/>
            <w:hideMark/>
          </w:tcPr>
          <w:p w14:paraId="11BF8E66" w14:textId="77777777" w:rsidR="00E966D5" w:rsidRPr="0060627C" w:rsidRDefault="00E966D5" w:rsidP="00E966D5">
            <w:pPr>
              <w:jc w:val="center"/>
            </w:pPr>
          </w:p>
        </w:tc>
        <w:tc>
          <w:tcPr>
            <w:tcW w:w="651" w:type="pct"/>
            <w:tcBorders>
              <w:top w:val="nil"/>
              <w:left w:val="nil"/>
              <w:bottom w:val="nil"/>
              <w:right w:val="single" w:sz="8" w:space="0" w:color="auto"/>
            </w:tcBorders>
            <w:shd w:val="clear" w:color="auto" w:fill="auto"/>
            <w:vAlign w:val="center"/>
            <w:hideMark/>
          </w:tcPr>
          <w:p w14:paraId="7CC69A9F" w14:textId="6C28B736" w:rsidR="00E966D5" w:rsidRPr="0060627C" w:rsidRDefault="00E966D5" w:rsidP="00E966D5">
            <w:pPr>
              <w:jc w:val="center"/>
            </w:pPr>
            <w:r w:rsidRPr="0060627C">
              <w:t> </w:t>
            </w:r>
          </w:p>
        </w:tc>
        <w:tc>
          <w:tcPr>
            <w:tcW w:w="483" w:type="pct"/>
            <w:tcBorders>
              <w:top w:val="nil"/>
              <w:left w:val="nil"/>
              <w:bottom w:val="nil"/>
              <w:right w:val="single" w:sz="8" w:space="0" w:color="auto"/>
            </w:tcBorders>
            <w:shd w:val="clear" w:color="auto" w:fill="auto"/>
            <w:vAlign w:val="center"/>
            <w:hideMark/>
          </w:tcPr>
          <w:p w14:paraId="6A26AF1C" w14:textId="146135EC" w:rsidR="00E966D5" w:rsidRPr="0060627C" w:rsidRDefault="00E966D5" w:rsidP="00E966D5">
            <w:pPr>
              <w:jc w:val="center"/>
            </w:pPr>
            <w:r w:rsidRPr="0060627C">
              <w:t> </w:t>
            </w:r>
          </w:p>
        </w:tc>
      </w:tr>
      <w:tr w:rsidR="00E966D5" w:rsidRPr="0060627C" w14:paraId="396715A4" w14:textId="77777777" w:rsidTr="0068492C">
        <w:trPr>
          <w:trHeight w:val="360"/>
        </w:trPr>
        <w:tc>
          <w:tcPr>
            <w:tcW w:w="424" w:type="pct"/>
            <w:vMerge/>
            <w:tcBorders>
              <w:top w:val="nil"/>
              <w:left w:val="single" w:sz="8" w:space="0" w:color="auto"/>
              <w:bottom w:val="nil"/>
              <w:right w:val="single" w:sz="8" w:space="0" w:color="auto"/>
            </w:tcBorders>
            <w:vAlign w:val="center"/>
            <w:hideMark/>
          </w:tcPr>
          <w:p w14:paraId="72D7EDE5"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60CE575C" w14:textId="77777777" w:rsidR="00E966D5" w:rsidRPr="0060627C" w:rsidRDefault="00E966D5" w:rsidP="00E966D5">
            <w:r w:rsidRPr="0060627C">
              <w:t>2. Bánh răng trụ răng nghiêng</w:t>
            </w:r>
          </w:p>
        </w:tc>
        <w:tc>
          <w:tcPr>
            <w:tcW w:w="466" w:type="pct"/>
            <w:tcBorders>
              <w:top w:val="nil"/>
              <w:left w:val="nil"/>
              <w:bottom w:val="nil"/>
              <w:right w:val="single" w:sz="8" w:space="0" w:color="auto"/>
            </w:tcBorders>
            <w:shd w:val="clear" w:color="auto" w:fill="auto"/>
            <w:vAlign w:val="center"/>
            <w:hideMark/>
          </w:tcPr>
          <w:p w14:paraId="66FA5749" w14:textId="76F90669" w:rsidR="00E966D5" w:rsidRPr="0060627C" w:rsidRDefault="00CD1614" w:rsidP="00E966D5">
            <w:pPr>
              <w:jc w:val="center"/>
            </w:pPr>
            <w:r w:rsidRPr="0060627C">
              <w:t>5</w:t>
            </w:r>
          </w:p>
        </w:tc>
        <w:tc>
          <w:tcPr>
            <w:tcW w:w="543" w:type="pct"/>
            <w:tcBorders>
              <w:top w:val="nil"/>
              <w:left w:val="nil"/>
              <w:bottom w:val="nil"/>
              <w:right w:val="single" w:sz="8" w:space="0" w:color="auto"/>
            </w:tcBorders>
            <w:shd w:val="clear" w:color="auto" w:fill="auto"/>
            <w:vAlign w:val="center"/>
            <w:hideMark/>
          </w:tcPr>
          <w:p w14:paraId="2CF376D1" w14:textId="5212F7DA" w:rsidR="00E966D5" w:rsidRPr="0060627C" w:rsidRDefault="00CD1614" w:rsidP="00E966D5">
            <w:pPr>
              <w:jc w:val="center"/>
            </w:pPr>
            <w:r w:rsidRPr="0060627C">
              <w:t>5</w:t>
            </w:r>
          </w:p>
        </w:tc>
        <w:tc>
          <w:tcPr>
            <w:tcW w:w="651" w:type="pct"/>
            <w:tcBorders>
              <w:top w:val="nil"/>
              <w:left w:val="nil"/>
              <w:bottom w:val="nil"/>
              <w:right w:val="single" w:sz="8" w:space="0" w:color="auto"/>
            </w:tcBorders>
            <w:shd w:val="clear" w:color="auto" w:fill="auto"/>
            <w:vAlign w:val="center"/>
            <w:hideMark/>
          </w:tcPr>
          <w:p w14:paraId="13220DF7" w14:textId="7EBE79BA" w:rsidR="00E966D5" w:rsidRPr="0060627C" w:rsidRDefault="00E966D5" w:rsidP="00E966D5">
            <w:pPr>
              <w:jc w:val="center"/>
            </w:pPr>
            <w:r w:rsidRPr="0060627C">
              <w:t>0 </w:t>
            </w:r>
          </w:p>
        </w:tc>
        <w:tc>
          <w:tcPr>
            <w:tcW w:w="483" w:type="pct"/>
            <w:tcBorders>
              <w:top w:val="nil"/>
              <w:left w:val="nil"/>
              <w:bottom w:val="nil"/>
              <w:right w:val="single" w:sz="8" w:space="0" w:color="auto"/>
            </w:tcBorders>
            <w:shd w:val="clear" w:color="auto" w:fill="auto"/>
            <w:vAlign w:val="center"/>
            <w:hideMark/>
          </w:tcPr>
          <w:p w14:paraId="1C7E6EA3" w14:textId="749ABAB1" w:rsidR="00E966D5" w:rsidRPr="0060627C" w:rsidRDefault="00E966D5" w:rsidP="00E966D5">
            <w:pPr>
              <w:jc w:val="center"/>
            </w:pPr>
            <w:r w:rsidRPr="0060627C">
              <w:t> </w:t>
            </w:r>
          </w:p>
        </w:tc>
      </w:tr>
      <w:tr w:rsidR="00E966D5" w:rsidRPr="0060627C" w14:paraId="760A3400" w14:textId="77777777" w:rsidTr="0068492C">
        <w:trPr>
          <w:trHeight w:val="720"/>
        </w:trPr>
        <w:tc>
          <w:tcPr>
            <w:tcW w:w="424" w:type="pct"/>
            <w:vMerge/>
            <w:tcBorders>
              <w:top w:val="nil"/>
              <w:left w:val="single" w:sz="8" w:space="0" w:color="auto"/>
              <w:bottom w:val="nil"/>
              <w:right w:val="single" w:sz="8" w:space="0" w:color="auto"/>
            </w:tcBorders>
            <w:vAlign w:val="center"/>
            <w:hideMark/>
          </w:tcPr>
          <w:p w14:paraId="42B617C9"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5EBB4060" w14:textId="77777777" w:rsidR="00E966D5" w:rsidRPr="0060627C" w:rsidRDefault="00E966D5" w:rsidP="00E966D5">
            <w:r w:rsidRPr="0060627C">
              <w:t>2.1. Thông số hình học bánh răng trụ  răng nghiêng</w:t>
            </w:r>
          </w:p>
        </w:tc>
        <w:tc>
          <w:tcPr>
            <w:tcW w:w="466" w:type="pct"/>
            <w:tcBorders>
              <w:top w:val="nil"/>
              <w:left w:val="nil"/>
              <w:bottom w:val="nil"/>
              <w:right w:val="single" w:sz="8" w:space="0" w:color="auto"/>
            </w:tcBorders>
            <w:shd w:val="clear" w:color="auto" w:fill="auto"/>
            <w:vAlign w:val="center"/>
          </w:tcPr>
          <w:p w14:paraId="50A19238" w14:textId="77777777" w:rsidR="00E966D5" w:rsidRPr="0060627C" w:rsidRDefault="00E966D5" w:rsidP="00E966D5">
            <w:pPr>
              <w:jc w:val="center"/>
            </w:pPr>
          </w:p>
        </w:tc>
        <w:tc>
          <w:tcPr>
            <w:tcW w:w="543" w:type="pct"/>
            <w:tcBorders>
              <w:top w:val="nil"/>
              <w:left w:val="nil"/>
              <w:bottom w:val="nil"/>
              <w:right w:val="single" w:sz="8" w:space="0" w:color="auto"/>
            </w:tcBorders>
            <w:shd w:val="clear" w:color="auto" w:fill="auto"/>
            <w:vAlign w:val="center"/>
          </w:tcPr>
          <w:p w14:paraId="61734509" w14:textId="77777777" w:rsidR="00E966D5" w:rsidRPr="0060627C" w:rsidRDefault="00E966D5" w:rsidP="00E966D5">
            <w:pPr>
              <w:jc w:val="center"/>
            </w:pPr>
          </w:p>
        </w:tc>
        <w:tc>
          <w:tcPr>
            <w:tcW w:w="651" w:type="pct"/>
            <w:tcBorders>
              <w:top w:val="nil"/>
              <w:left w:val="nil"/>
              <w:bottom w:val="nil"/>
              <w:right w:val="single" w:sz="8" w:space="0" w:color="auto"/>
            </w:tcBorders>
            <w:shd w:val="clear" w:color="auto" w:fill="auto"/>
            <w:vAlign w:val="center"/>
            <w:hideMark/>
          </w:tcPr>
          <w:p w14:paraId="1E2C4A2E" w14:textId="61904840" w:rsidR="00E966D5" w:rsidRPr="0060627C" w:rsidRDefault="00E966D5" w:rsidP="00E966D5">
            <w:pPr>
              <w:jc w:val="center"/>
            </w:pPr>
            <w:r w:rsidRPr="0060627C">
              <w:t> </w:t>
            </w:r>
          </w:p>
        </w:tc>
        <w:tc>
          <w:tcPr>
            <w:tcW w:w="483" w:type="pct"/>
            <w:tcBorders>
              <w:top w:val="nil"/>
              <w:left w:val="nil"/>
              <w:bottom w:val="nil"/>
              <w:right w:val="single" w:sz="8" w:space="0" w:color="auto"/>
            </w:tcBorders>
            <w:shd w:val="clear" w:color="auto" w:fill="auto"/>
            <w:vAlign w:val="center"/>
            <w:hideMark/>
          </w:tcPr>
          <w:p w14:paraId="24268D5F" w14:textId="22CEE698" w:rsidR="00E966D5" w:rsidRPr="0060627C" w:rsidRDefault="00E966D5" w:rsidP="00E966D5">
            <w:pPr>
              <w:jc w:val="center"/>
            </w:pPr>
            <w:r w:rsidRPr="0060627C">
              <w:t> </w:t>
            </w:r>
          </w:p>
        </w:tc>
      </w:tr>
      <w:tr w:rsidR="00E966D5" w:rsidRPr="0060627C" w14:paraId="09EE1ACA" w14:textId="77777777" w:rsidTr="0068492C">
        <w:trPr>
          <w:trHeight w:val="720"/>
        </w:trPr>
        <w:tc>
          <w:tcPr>
            <w:tcW w:w="424" w:type="pct"/>
            <w:vMerge/>
            <w:tcBorders>
              <w:top w:val="nil"/>
              <w:left w:val="single" w:sz="8" w:space="0" w:color="auto"/>
              <w:bottom w:val="nil"/>
              <w:right w:val="single" w:sz="8" w:space="0" w:color="auto"/>
            </w:tcBorders>
            <w:vAlign w:val="center"/>
            <w:hideMark/>
          </w:tcPr>
          <w:p w14:paraId="0079D093"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5C435285" w14:textId="77777777" w:rsidR="00E966D5" w:rsidRPr="0060627C" w:rsidRDefault="00E966D5" w:rsidP="00E966D5">
            <w:r w:rsidRPr="0060627C">
              <w:t>2.2. Chọn dao phay bánh răng trụ răng nghiêng</w:t>
            </w:r>
          </w:p>
        </w:tc>
        <w:tc>
          <w:tcPr>
            <w:tcW w:w="466" w:type="pct"/>
            <w:tcBorders>
              <w:top w:val="nil"/>
              <w:left w:val="nil"/>
              <w:bottom w:val="nil"/>
              <w:right w:val="single" w:sz="8" w:space="0" w:color="auto"/>
            </w:tcBorders>
            <w:shd w:val="clear" w:color="auto" w:fill="auto"/>
            <w:vAlign w:val="center"/>
          </w:tcPr>
          <w:p w14:paraId="1DC19E39" w14:textId="77777777" w:rsidR="00E966D5" w:rsidRPr="0060627C" w:rsidRDefault="00E966D5" w:rsidP="00E966D5">
            <w:pPr>
              <w:jc w:val="center"/>
            </w:pPr>
          </w:p>
        </w:tc>
        <w:tc>
          <w:tcPr>
            <w:tcW w:w="543" w:type="pct"/>
            <w:tcBorders>
              <w:top w:val="nil"/>
              <w:left w:val="nil"/>
              <w:bottom w:val="nil"/>
              <w:right w:val="single" w:sz="8" w:space="0" w:color="auto"/>
            </w:tcBorders>
            <w:shd w:val="clear" w:color="auto" w:fill="auto"/>
            <w:vAlign w:val="center"/>
          </w:tcPr>
          <w:p w14:paraId="27DFB0D9" w14:textId="77777777" w:rsidR="00E966D5" w:rsidRPr="0060627C" w:rsidRDefault="00E966D5" w:rsidP="00E966D5">
            <w:pPr>
              <w:jc w:val="center"/>
            </w:pPr>
          </w:p>
        </w:tc>
        <w:tc>
          <w:tcPr>
            <w:tcW w:w="651" w:type="pct"/>
            <w:tcBorders>
              <w:top w:val="nil"/>
              <w:left w:val="nil"/>
              <w:bottom w:val="nil"/>
              <w:right w:val="single" w:sz="8" w:space="0" w:color="auto"/>
            </w:tcBorders>
            <w:shd w:val="clear" w:color="auto" w:fill="auto"/>
            <w:vAlign w:val="center"/>
            <w:hideMark/>
          </w:tcPr>
          <w:p w14:paraId="4B903AE4" w14:textId="69F16020" w:rsidR="00E966D5" w:rsidRPr="0060627C" w:rsidRDefault="00E966D5" w:rsidP="00E966D5">
            <w:pPr>
              <w:jc w:val="center"/>
            </w:pPr>
            <w:r w:rsidRPr="0060627C">
              <w:t> </w:t>
            </w:r>
          </w:p>
        </w:tc>
        <w:tc>
          <w:tcPr>
            <w:tcW w:w="483" w:type="pct"/>
            <w:tcBorders>
              <w:top w:val="nil"/>
              <w:left w:val="nil"/>
              <w:bottom w:val="nil"/>
              <w:right w:val="single" w:sz="8" w:space="0" w:color="auto"/>
            </w:tcBorders>
            <w:shd w:val="clear" w:color="auto" w:fill="auto"/>
            <w:vAlign w:val="center"/>
            <w:hideMark/>
          </w:tcPr>
          <w:p w14:paraId="7730104C" w14:textId="1638408E" w:rsidR="00E966D5" w:rsidRPr="0060627C" w:rsidRDefault="00E966D5" w:rsidP="00E966D5">
            <w:pPr>
              <w:jc w:val="center"/>
            </w:pPr>
            <w:r w:rsidRPr="0060627C">
              <w:t> </w:t>
            </w:r>
          </w:p>
        </w:tc>
      </w:tr>
      <w:tr w:rsidR="00E966D5" w:rsidRPr="0060627C" w14:paraId="7118C14E" w14:textId="77777777" w:rsidTr="0068492C">
        <w:trPr>
          <w:trHeight w:val="720"/>
        </w:trPr>
        <w:tc>
          <w:tcPr>
            <w:tcW w:w="424" w:type="pct"/>
            <w:vMerge/>
            <w:tcBorders>
              <w:top w:val="nil"/>
              <w:left w:val="single" w:sz="8" w:space="0" w:color="auto"/>
              <w:bottom w:val="nil"/>
              <w:right w:val="single" w:sz="8" w:space="0" w:color="auto"/>
            </w:tcBorders>
            <w:vAlign w:val="center"/>
            <w:hideMark/>
          </w:tcPr>
          <w:p w14:paraId="0E866F82"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56708393" w14:textId="77777777" w:rsidR="00E966D5" w:rsidRPr="0060627C" w:rsidRDefault="00E966D5" w:rsidP="00E966D5">
            <w:r w:rsidRPr="0060627C">
              <w:t>2.3.Phương pháp phay bánh răng trụ nghiêng trên đầu phân độ.</w:t>
            </w:r>
          </w:p>
        </w:tc>
        <w:tc>
          <w:tcPr>
            <w:tcW w:w="466" w:type="pct"/>
            <w:tcBorders>
              <w:top w:val="nil"/>
              <w:left w:val="nil"/>
              <w:bottom w:val="nil"/>
              <w:right w:val="single" w:sz="8" w:space="0" w:color="auto"/>
            </w:tcBorders>
            <w:shd w:val="clear" w:color="auto" w:fill="auto"/>
            <w:vAlign w:val="center"/>
          </w:tcPr>
          <w:p w14:paraId="357484D5" w14:textId="77777777" w:rsidR="00E966D5" w:rsidRPr="0060627C" w:rsidRDefault="00E966D5" w:rsidP="00E966D5">
            <w:pPr>
              <w:jc w:val="center"/>
            </w:pPr>
          </w:p>
        </w:tc>
        <w:tc>
          <w:tcPr>
            <w:tcW w:w="543" w:type="pct"/>
            <w:tcBorders>
              <w:top w:val="nil"/>
              <w:left w:val="nil"/>
              <w:bottom w:val="nil"/>
              <w:right w:val="single" w:sz="8" w:space="0" w:color="auto"/>
            </w:tcBorders>
            <w:shd w:val="clear" w:color="auto" w:fill="auto"/>
            <w:vAlign w:val="center"/>
          </w:tcPr>
          <w:p w14:paraId="52189E78" w14:textId="77777777" w:rsidR="00E966D5" w:rsidRPr="0060627C" w:rsidRDefault="00E966D5" w:rsidP="00E966D5">
            <w:pPr>
              <w:jc w:val="center"/>
            </w:pPr>
          </w:p>
        </w:tc>
        <w:tc>
          <w:tcPr>
            <w:tcW w:w="651" w:type="pct"/>
            <w:tcBorders>
              <w:top w:val="nil"/>
              <w:left w:val="nil"/>
              <w:bottom w:val="nil"/>
              <w:right w:val="single" w:sz="8" w:space="0" w:color="auto"/>
            </w:tcBorders>
            <w:shd w:val="clear" w:color="auto" w:fill="auto"/>
            <w:vAlign w:val="center"/>
            <w:hideMark/>
          </w:tcPr>
          <w:p w14:paraId="15843930" w14:textId="77777777" w:rsidR="00E966D5" w:rsidRPr="0060627C" w:rsidRDefault="00E966D5" w:rsidP="00E966D5">
            <w:pPr>
              <w:jc w:val="center"/>
            </w:pPr>
          </w:p>
        </w:tc>
        <w:tc>
          <w:tcPr>
            <w:tcW w:w="483" w:type="pct"/>
            <w:tcBorders>
              <w:top w:val="nil"/>
              <w:left w:val="nil"/>
              <w:bottom w:val="nil"/>
              <w:right w:val="single" w:sz="8" w:space="0" w:color="auto"/>
            </w:tcBorders>
            <w:shd w:val="clear" w:color="auto" w:fill="auto"/>
            <w:vAlign w:val="center"/>
            <w:hideMark/>
          </w:tcPr>
          <w:p w14:paraId="0C92A6E1" w14:textId="3B2AA573" w:rsidR="00E966D5" w:rsidRPr="0060627C" w:rsidRDefault="00E966D5" w:rsidP="00E966D5">
            <w:pPr>
              <w:jc w:val="center"/>
            </w:pPr>
            <w:r w:rsidRPr="0060627C">
              <w:t> </w:t>
            </w:r>
          </w:p>
        </w:tc>
      </w:tr>
      <w:tr w:rsidR="00E966D5" w:rsidRPr="0060627C" w14:paraId="56521B30" w14:textId="77777777" w:rsidTr="0068492C">
        <w:trPr>
          <w:trHeight w:val="372"/>
        </w:trPr>
        <w:tc>
          <w:tcPr>
            <w:tcW w:w="424" w:type="pct"/>
            <w:vMerge/>
            <w:tcBorders>
              <w:top w:val="nil"/>
              <w:left w:val="single" w:sz="8" w:space="0" w:color="auto"/>
              <w:bottom w:val="nil"/>
              <w:right w:val="single" w:sz="8" w:space="0" w:color="auto"/>
            </w:tcBorders>
            <w:vAlign w:val="center"/>
            <w:hideMark/>
          </w:tcPr>
          <w:p w14:paraId="5DBCB6AF"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2BB94067" w14:textId="77777777" w:rsidR="00E966D5" w:rsidRPr="0060627C" w:rsidRDefault="00E966D5" w:rsidP="00E966D5">
            <w:r w:rsidRPr="0060627C">
              <w:t>3.Các sai hỏng và khắc phục</w:t>
            </w:r>
          </w:p>
        </w:tc>
        <w:tc>
          <w:tcPr>
            <w:tcW w:w="466" w:type="pct"/>
            <w:tcBorders>
              <w:top w:val="nil"/>
              <w:left w:val="nil"/>
              <w:bottom w:val="single" w:sz="8" w:space="0" w:color="auto"/>
              <w:right w:val="single" w:sz="8" w:space="0" w:color="auto"/>
            </w:tcBorders>
            <w:shd w:val="clear" w:color="auto" w:fill="auto"/>
            <w:vAlign w:val="center"/>
            <w:hideMark/>
          </w:tcPr>
          <w:p w14:paraId="7CE86750" w14:textId="18FFE5DE" w:rsidR="00E966D5" w:rsidRPr="0060627C" w:rsidRDefault="00A92C91" w:rsidP="00E966D5">
            <w:pPr>
              <w:jc w:val="center"/>
            </w:pPr>
            <w:r w:rsidRPr="0060627C">
              <w:t>3</w:t>
            </w:r>
          </w:p>
        </w:tc>
        <w:tc>
          <w:tcPr>
            <w:tcW w:w="543" w:type="pct"/>
            <w:tcBorders>
              <w:top w:val="nil"/>
              <w:left w:val="nil"/>
              <w:bottom w:val="single" w:sz="8" w:space="0" w:color="auto"/>
              <w:right w:val="single" w:sz="8" w:space="0" w:color="auto"/>
            </w:tcBorders>
            <w:shd w:val="clear" w:color="auto" w:fill="auto"/>
            <w:vAlign w:val="center"/>
            <w:hideMark/>
          </w:tcPr>
          <w:p w14:paraId="7AD0553B" w14:textId="60C57D62" w:rsidR="00E966D5" w:rsidRPr="0060627C" w:rsidRDefault="00A92C91" w:rsidP="00E966D5">
            <w:pPr>
              <w:jc w:val="center"/>
            </w:pPr>
            <w:r w:rsidRPr="0060627C">
              <w:t>2</w:t>
            </w:r>
          </w:p>
        </w:tc>
        <w:tc>
          <w:tcPr>
            <w:tcW w:w="651" w:type="pct"/>
            <w:tcBorders>
              <w:top w:val="nil"/>
              <w:left w:val="nil"/>
              <w:bottom w:val="single" w:sz="8" w:space="0" w:color="auto"/>
              <w:right w:val="single" w:sz="8" w:space="0" w:color="auto"/>
            </w:tcBorders>
            <w:shd w:val="clear" w:color="auto" w:fill="auto"/>
            <w:vAlign w:val="center"/>
            <w:hideMark/>
          </w:tcPr>
          <w:p w14:paraId="2562AB4D" w14:textId="1E5AA6DE" w:rsidR="00E966D5" w:rsidRPr="0060627C" w:rsidRDefault="00E966D5" w:rsidP="00E966D5">
            <w:pPr>
              <w:jc w:val="center"/>
            </w:pPr>
            <w:r w:rsidRPr="0060627C">
              <w:t>0</w:t>
            </w:r>
          </w:p>
        </w:tc>
        <w:tc>
          <w:tcPr>
            <w:tcW w:w="483" w:type="pct"/>
            <w:tcBorders>
              <w:top w:val="nil"/>
              <w:left w:val="nil"/>
              <w:bottom w:val="single" w:sz="8" w:space="0" w:color="auto"/>
              <w:right w:val="single" w:sz="8" w:space="0" w:color="auto"/>
            </w:tcBorders>
            <w:shd w:val="clear" w:color="auto" w:fill="auto"/>
            <w:vAlign w:val="center"/>
            <w:hideMark/>
          </w:tcPr>
          <w:p w14:paraId="55526DFB" w14:textId="6B1536DC" w:rsidR="00E966D5" w:rsidRPr="0060627C" w:rsidRDefault="00E966D5" w:rsidP="00E966D5">
            <w:pPr>
              <w:jc w:val="center"/>
            </w:pPr>
            <w:r w:rsidRPr="0060627C">
              <w:t>1</w:t>
            </w:r>
          </w:p>
        </w:tc>
      </w:tr>
      <w:tr w:rsidR="00E966D5" w:rsidRPr="0060627C" w14:paraId="6E094DA4" w14:textId="77777777" w:rsidTr="0068492C">
        <w:trPr>
          <w:trHeight w:val="360"/>
        </w:trPr>
        <w:tc>
          <w:tcPr>
            <w:tcW w:w="424" w:type="pct"/>
            <w:vMerge w:val="restart"/>
            <w:tcBorders>
              <w:top w:val="single" w:sz="8" w:space="0" w:color="000000"/>
              <w:left w:val="single" w:sz="8" w:space="0" w:color="auto"/>
              <w:bottom w:val="single" w:sz="8" w:space="0" w:color="000000"/>
              <w:right w:val="single" w:sz="8" w:space="0" w:color="auto"/>
            </w:tcBorders>
            <w:shd w:val="clear" w:color="auto" w:fill="auto"/>
            <w:vAlign w:val="center"/>
            <w:hideMark/>
          </w:tcPr>
          <w:p w14:paraId="26E9D495" w14:textId="77777777" w:rsidR="00E966D5" w:rsidRPr="0060627C" w:rsidRDefault="00E966D5" w:rsidP="00E966D5">
            <w:pPr>
              <w:jc w:val="center"/>
            </w:pPr>
            <w:r w:rsidRPr="0060627C">
              <w:t>10</w:t>
            </w:r>
          </w:p>
        </w:tc>
        <w:tc>
          <w:tcPr>
            <w:tcW w:w="2433" w:type="pct"/>
            <w:tcBorders>
              <w:top w:val="nil"/>
              <w:left w:val="nil"/>
              <w:bottom w:val="nil"/>
              <w:right w:val="single" w:sz="8" w:space="0" w:color="auto"/>
            </w:tcBorders>
            <w:shd w:val="clear" w:color="auto" w:fill="auto"/>
            <w:vAlign w:val="center"/>
            <w:hideMark/>
          </w:tcPr>
          <w:p w14:paraId="738D314A" w14:textId="77777777" w:rsidR="00E966D5" w:rsidRPr="0060627C" w:rsidRDefault="00E966D5" w:rsidP="00E966D5">
            <w:r w:rsidRPr="0060627C">
              <w:t>Bài 10. Điều chỉnh máy phay</w:t>
            </w:r>
          </w:p>
        </w:tc>
        <w:tc>
          <w:tcPr>
            <w:tcW w:w="466" w:type="pct"/>
            <w:tcBorders>
              <w:top w:val="nil"/>
              <w:left w:val="nil"/>
              <w:bottom w:val="nil"/>
              <w:right w:val="single" w:sz="8" w:space="0" w:color="auto"/>
            </w:tcBorders>
            <w:shd w:val="clear" w:color="auto" w:fill="auto"/>
            <w:vAlign w:val="center"/>
            <w:hideMark/>
          </w:tcPr>
          <w:p w14:paraId="0AA8E9EF" w14:textId="54311A56" w:rsidR="00E966D5" w:rsidRPr="0060627C" w:rsidRDefault="00E966D5" w:rsidP="00E966D5">
            <w:pPr>
              <w:jc w:val="center"/>
              <w:rPr>
                <w:b/>
                <w:bCs/>
              </w:rPr>
            </w:pPr>
            <w:r w:rsidRPr="0060627C">
              <w:rPr>
                <w:b/>
                <w:bCs/>
                <w:lang w:val="vi-VN"/>
              </w:rPr>
              <w:t>10</w:t>
            </w:r>
          </w:p>
        </w:tc>
        <w:tc>
          <w:tcPr>
            <w:tcW w:w="543" w:type="pct"/>
            <w:tcBorders>
              <w:top w:val="nil"/>
              <w:left w:val="nil"/>
              <w:bottom w:val="nil"/>
              <w:right w:val="single" w:sz="8" w:space="0" w:color="auto"/>
            </w:tcBorders>
            <w:shd w:val="clear" w:color="auto" w:fill="auto"/>
            <w:vAlign w:val="center"/>
            <w:hideMark/>
          </w:tcPr>
          <w:p w14:paraId="0D2327A8" w14:textId="080015BE" w:rsidR="00E966D5" w:rsidRPr="0060627C" w:rsidRDefault="00E966D5" w:rsidP="00E966D5">
            <w:pPr>
              <w:jc w:val="center"/>
              <w:rPr>
                <w:b/>
                <w:bCs/>
              </w:rPr>
            </w:pPr>
            <w:r w:rsidRPr="0060627C">
              <w:rPr>
                <w:b/>
                <w:bCs/>
              </w:rPr>
              <w:t>0</w:t>
            </w:r>
          </w:p>
        </w:tc>
        <w:tc>
          <w:tcPr>
            <w:tcW w:w="651" w:type="pct"/>
            <w:tcBorders>
              <w:top w:val="nil"/>
              <w:left w:val="nil"/>
              <w:bottom w:val="nil"/>
              <w:right w:val="single" w:sz="8" w:space="0" w:color="auto"/>
            </w:tcBorders>
            <w:shd w:val="clear" w:color="auto" w:fill="auto"/>
            <w:vAlign w:val="center"/>
            <w:hideMark/>
          </w:tcPr>
          <w:p w14:paraId="18B5037E" w14:textId="17AA3F20" w:rsidR="00E966D5" w:rsidRPr="0060627C" w:rsidRDefault="00E966D5" w:rsidP="00E966D5">
            <w:pPr>
              <w:jc w:val="center"/>
              <w:rPr>
                <w:b/>
                <w:bCs/>
              </w:rPr>
            </w:pPr>
            <w:r w:rsidRPr="0060627C">
              <w:rPr>
                <w:b/>
                <w:bCs/>
                <w:lang w:val="vi-VN"/>
              </w:rPr>
              <w:t>10</w:t>
            </w:r>
          </w:p>
        </w:tc>
        <w:tc>
          <w:tcPr>
            <w:tcW w:w="483" w:type="pct"/>
            <w:tcBorders>
              <w:top w:val="nil"/>
              <w:left w:val="nil"/>
              <w:bottom w:val="nil"/>
              <w:right w:val="single" w:sz="8" w:space="0" w:color="auto"/>
            </w:tcBorders>
            <w:shd w:val="clear" w:color="auto" w:fill="auto"/>
            <w:vAlign w:val="center"/>
            <w:hideMark/>
          </w:tcPr>
          <w:p w14:paraId="7353B9BC" w14:textId="4F0CD5C6" w:rsidR="00E966D5" w:rsidRPr="0060627C" w:rsidRDefault="00E966D5" w:rsidP="00E966D5">
            <w:pPr>
              <w:jc w:val="center"/>
              <w:rPr>
                <w:b/>
                <w:bCs/>
              </w:rPr>
            </w:pPr>
            <w:r w:rsidRPr="0060627C">
              <w:rPr>
                <w:b/>
                <w:bCs/>
              </w:rPr>
              <w:t>0</w:t>
            </w:r>
          </w:p>
        </w:tc>
      </w:tr>
      <w:tr w:rsidR="00E966D5" w:rsidRPr="0060627C" w14:paraId="17C246DF" w14:textId="77777777" w:rsidTr="0068492C">
        <w:trPr>
          <w:trHeight w:val="360"/>
        </w:trPr>
        <w:tc>
          <w:tcPr>
            <w:tcW w:w="424" w:type="pct"/>
            <w:vMerge/>
            <w:tcBorders>
              <w:top w:val="single" w:sz="8" w:space="0" w:color="000000"/>
              <w:left w:val="single" w:sz="8" w:space="0" w:color="auto"/>
              <w:bottom w:val="single" w:sz="8" w:space="0" w:color="000000"/>
              <w:right w:val="single" w:sz="8" w:space="0" w:color="auto"/>
            </w:tcBorders>
            <w:vAlign w:val="center"/>
            <w:hideMark/>
          </w:tcPr>
          <w:p w14:paraId="75F47F97"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FCFBD2A" w14:textId="77777777" w:rsidR="00E966D5" w:rsidRPr="0060627C" w:rsidRDefault="00E966D5" w:rsidP="00E966D5">
            <w:r w:rsidRPr="0060627C">
              <w:t>1. Điều chỉnh ê tô</w:t>
            </w:r>
          </w:p>
        </w:tc>
        <w:tc>
          <w:tcPr>
            <w:tcW w:w="466" w:type="pct"/>
            <w:tcBorders>
              <w:top w:val="nil"/>
              <w:left w:val="nil"/>
              <w:bottom w:val="nil"/>
              <w:right w:val="single" w:sz="8" w:space="0" w:color="auto"/>
            </w:tcBorders>
            <w:shd w:val="clear" w:color="auto" w:fill="auto"/>
            <w:vAlign w:val="center"/>
            <w:hideMark/>
          </w:tcPr>
          <w:p w14:paraId="1F98D119" w14:textId="3DDFEE8D" w:rsidR="00E966D5" w:rsidRPr="0060627C" w:rsidRDefault="00E966D5" w:rsidP="00E966D5">
            <w:pPr>
              <w:jc w:val="center"/>
            </w:pPr>
            <w:r w:rsidRPr="0060627C">
              <w:rPr>
                <w:lang w:val="vi-VN"/>
              </w:rPr>
              <w:t>1</w:t>
            </w:r>
          </w:p>
        </w:tc>
        <w:tc>
          <w:tcPr>
            <w:tcW w:w="543" w:type="pct"/>
            <w:tcBorders>
              <w:top w:val="nil"/>
              <w:left w:val="nil"/>
              <w:bottom w:val="nil"/>
              <w:right w:val="single" w:sz="8" w:space="0" w:color="auto"/>
            </w:tcBorders>
            <w:shd w:val="clear" w:color="auto" w:fill="auto"/>
            <w:vAlign w:val="center"/>
            <w:hideMark/>
          </w:tcPr>
          <w:p w14:paraId="449A6195" w14:textId="799916D8"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719E5F20" w14:textId="206A7432" w:rsidR="00E966D5" w:rsidRPr="0060627C" w:rsidRDefault="00E966D5" w:rsidP="00E966D5">
            <w:pPr>
              <w:jc w:val="center"/>
            </w:pPr>
            <w:r w:rsidRPr="0060627C">
              <w:rPr>
                <w:lang w:val="vi-VN"/>
              </w:rPr>
              <w:t>1</w:t>
            </w:r>
          </w:p>
        </w:tc>
        <w:tc>
          <w:tcPr>
            <w:tcW w:w="483" w:type="pct"/>
            <w:tcBorders>
              <w:top w:val="nil"/>
              <w:left w:val="nil"/>
              <w:bottom w:val="nil"/>
              <w:right w:val="single" w:sz="8" w:space="0" w:color="auto"/>
            </w:tcBorders>
            <w:shd w:val="clear" w:color="auto" w:fill="auto"/>
            <w:vAlign w:val="center"/>
            <w:hideMark/>
          </w:tcPr>
          <w:p w14:paraId="63B45232" w14:textId="0CDCB980" w:rsidR="00E966D5" w:rsidRPr="0060627C" w:rsidRDefault="00E966D5" w:rsidP="00E966D5">
            <w:r w:rsidRPr="0060627C">
              <w:t> </w:t>
            </w:r>
          </w:p>
        </w:tc>
      </w:tr>
      <w:tr w:rsidR="00E966D5" w:rsidRPr="0060627C" w14:paraId="20FB9CBB" w14:textId="77777777" w:rsidTr="0068492C">
        <w:trPr>
          <w:trHeight w:val="360"/>
        </w:trPr>
        <w:tc>
          <w:tcPr>
            <w:tcW w:w="424" w:type="pct"/>
            <w:vMerge/>
            <w:tcBorders>
              <w:top w:val="single" w:sz="8" w:space="0" w:color="000000"/>
              <w:left w:val="single" w:sz="8" w:space="0" w:color="auto"/>
              <w:bottom w:val="single" w:sz="8" w:space="0" w:color="000000"/>
              <w:right w:val="single" w:sz="8" w:space="0" w:color="auto"/>
            </w:tcBorders>
            <w:vAlign w:val="center"/>
            <w:hideMark/>
          </w:tcPr>
          <w:p w14:paraId="13259269"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236E7EDE" w14:textId="77777777" w:rsidR="00E966D5" w:rsidRPr="0060627C" w:rsidRDefault="00E966D5" w:rsidP="00E966D5">
            <w:r w:rsidRPr="0060627C">
              <w:t>2. Điều chỉnh trục chính</w:t>
            </w:r>
          </w:p>
        </w:tc>
        <w:tc>
          <w:tcPr>
            <w:tcW w:w="466" w:type="pct"/>
            <w:tcBorders>
              <w:top w:val="nil"/>
              <w:left w:val="nil"/>
              <w:bottom w:val="nil"/>
              <w:right w:val="single" w:sz="8" w:space="0" w:color="auto"/>
            </w:tcBorders>
            <w:shd w:val="clear" w:color="auto" w:fill="auto"/>
            <w:vAlign w:val="center"/>
            <w:hideMark/>
          </w:tcPr>
          <w:p w14:paraId="6105D161" w14:textId="43FFCE39" w:rsidR="00E966D5" w:rsidRPr="0060627C" w:rsidRDefault="00E966D5" w:rsidP="00E966D5">
            <w:pPr>
              <w:jc w:val="center"/>
            </w:pPr>
            <w:r w:rsidRPr="0060627C">
              <w:rPr>
                <w:lang w:val="vi-VN"/>
              </w:rPr>
              <w:t>1</w:t>
            </w:r>
          </w:p>
        </w:tc>
        <w:tc>
          <w:tcPr>
            <w:tcW w:w="543" w:type="pct"/>
            <w:tcBorders>
              <w:top w:val="nil"/>
              <w:left w:val="nil"/>
              <w:bottom w:val="nil"/>
              <w:right w:val="single" w:sz="8" w:space="0" w:color="auto"/>
            </w:tcBorders>
            <w:shd w:val="clear" w:color="auto" w:fill="auto"/>
            <w:vAlign w:val="center"/>
            <w:hideMark/>
          </w:tcPr>
          <w:p w14:paraId="373E6210" w14:textId="10D4813E"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6F44C1E6" w14:textId="0E2DA82D" w:rsidR="00E966D5" w:rsidRPr="0060627C" w:rsidRDefault="00E966D5" w:rsidP="00E966D5">
            <w:pPr>
              <w:jc w:val="center"/>
            </w:pPr>
            <w:r w:rsidRPr="0060627C">
              <w:rPr>
                <w:lang w:val="vi-VN"/>
              </w:rPr>
              <w:t>1</w:t>
            </w:r>
          </w:p>
        </w:tc>
        <w:tc>
          <w:tcPr>
            <w:tcW w:w="483" w:type="pct"/>
            <w:tcBorders>
              <w:top w:val="nil"/>
              <w:left w:val="nil"/>
              <w:bottom w:val="nil"/>
              <w:right w:val="single" w:sz="8" w:space="0" w:color="auto"/>
            </w:tcBorders>
            <w:shd w:val="clear" w:color="auto" w:fill="auto"/>
            <w:vAlign w:val="center"/>
            <w:hideMark/>
          </w:tcPr>
          <w:p w14:paraId="3BCF7656" w14:textId="042556D8" w:rsidR="00E966D5" w:rsidRPr="0060627C" w:rsidRDefault="00E966D5" w:rsidP="00E966D5">
            <w:r w:rsidRPr="0060627C">
              <w:t> </w:t>
            </w:r>
          </w:p>
        </w:tc>
      </w:tr>
      <w:tr w:rsidR="00E966D5" w:rsidRPr="0060627C" w14:paraId="14E914CF" w14:textId="77777777" w:rsidTr="0068492C">
        <w:trPr>
          <w:trHeight w:val="372"/>
        </w:trPr>
        <w:tc>
          <w:tcPr>
            <w:tcW w:w="424" w:type="pct"/>
            <w:vMerge/>
            <w:tcBorders>
              <w:top w:val="single" w:sz="8" w:space="0" w:color="000000"/>
              <w:left w:val="single" w:sz="8" w:space="0" w:color="auto"/>
              <w:bottom w:val="single" w:sz="8" w:space="0" w:color="000000"/>
              <w:right w:val="single" w:sz="8" w:space="0" w:color="auto"/>
            </w:tcBorders>
            <w:vAlign w:val="center"/>
            <w:hideMark/>
          </w:tcPr>
          <w:p w14:paraId="6FB88374"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497EAF6" w14:textId="77777777" w:rsidR="00E966D5" w:rsidRPr="0060627C" w:rsidRDefault="00E966D5" w:rsidP="00E966D5">
            <w:r w:rsidRPr="0060627C">
              <w:t>3. Vận hành máy phay</w:t>
            </w:r>
          </w:p>
        </w:tc>
        <w:tc>
          <w:tcPr>
            <w:tcW w:w="466" w:type="pct"/>
            <w:tcBorders>
              <w:top w:val="nil"/>
              <w:left w:val="nil"/>
              <w:bottom w:val="nil"/>
              <w:right w:val="single" w:sz="8" w:space="0" w:color="auto"/>
            </w:tcBorders>
            <w:shd w:val="clear" w:color="auto" w:fill="auto"/>
            <w:vAlign w:val="center"/>
            <w:hideMark/>
          </w:tcPr>
          <w:p w14:paraId="231D8F8C" w14:textId="26A58B6F" w:rsidR="00E966D5" w:rsidRPr="0060627C" w:rsidRDefault="00E966D5" w:rsidP="00E966D5">
            <w:pPr>
              <w:jc w:val="center"/>
            </w:pPr>
            <w:r w:rsidRPr="0060627C">
              <w:t>8</w:t>
            </w:r>
          </w:p>
        </w:tc>
        <w:tc>
          <w:tcPr>
            <w:tcW w:w="543" w:type="pct"/>
            <w:tcBorders>
              <w:top w:val="nil"/>
              <w:left w:val="nil"/>
              <w:bottom w:val="nil"/>
              <w:right w:val="single" w:sz="8" w:space="0" w:color="auto"/>
            </w:tcBorders>
            <w:shd w:val="clear" w:color="auto" w:fill="auto"/>
            <w:vAlign w:val="center"/>
            <w:hideMark/>
          </w:tcPr>
          <w:p w14:paraId="4018BFD5" w14:textId="160FF6DE"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10841D48" w14:textId="767AF019" w:rsidR="00E966D5" w:rsidRPr="0060627C" w:rsidRDefault="00E966D5" w:rsidP="00E966D5">
            <w:pPr>
              <w:jc w:val="center"/>
            </w:pPr>
            <w:r w:rsidRPr="0060627C">
              <w:t>8</w:t>
            </w:r>
          </w:p>
        </w:tc>
        <w:tc>
          <w:tcPr>
            <w:tcW w:w="483" w:type="pct"/>
            <w:tcBorders>
              <w:top w:val="nil"/>
              <w:left w:val="nil"/>
              <w:bottom w:val="nil"/>
              <w:right w:val="single" w:sz="8" w:space="0" w:color="auto"/>
            </w:tcBorders>
            <w:shd w:val="clear" w:color="auto" w:fill="auto"/>
            <w:vAlign w:val="center"/>
            <w:hideMark/>
          </w:tcPr>
          <w:p w14:paraId="376410E6" w14:textId="46DE8E06" w:rsidR="00E966D5" w:rsidRPr="0060627C" w:rsidRDefault="00E966D5" w:rsidP="00E966D5">
            <w:r w:rsidRPr="0060627C">
              <w:t> </w:t>
            </w:r>
          </w:p>
        </w:tc>
      </w:tr>
      <w:tr w:rsidR="00E966D5" w:rsidRPr="0060627C" w14:paraId="0DDDE460" w14:textId="77777777" w:rsidTr="0068492C">
        <w:trPr>
          <w:trHeight w:val="720"/>
        </w:trPr>
        <w:tc>
          <w:tcPr>
            <w:tcW w:w="424" w:type="pct"/>
            <w:vMerge w:val="restart"/>
            <w:tcBorders>
              <w:top w:val="nil"/>
              <w:left w:val="single" w:sz="8" w:space="0" w:color="auto"/>
              <w:bottom w:val="nil"/>
              <w:right w:val="single" w:sz="8" w:space="0" w:color="auto"/>
            </w:tcBorders>
            <w:shd w:val="clear" w:color="auto" w:fill="auto"/>
            <w:vAlign w:val="center"/>
            <w:hideMark/>
          </w:tcPr>
          <w:p w14:paraId="4CD00717" w14:textId="77777777" w:rsidR="00E966D5" w:rsidRPr="0060627C" w:rsidRDefault="00E966D5" w:rsidP="00E966D5">
            <w:pPr>
              <w:jc w:val="center"/>
            </w:pPr>
            <w:r w:rsidRPr="0060627C">
              <w:t>11</w:t>
            </w:r>
          </w:p>
        </w:tc>
        <w:tc>
          <w:tcPr>
            <w:tcW w:w="2433" w:type="pct"/>
            <w:tcBorders>
              <w:top w:val="single" w:sz="8" w:space="0" w:color="auto"/>
              <w:left w:val="nil"/>
              <w:bottom w:val="nil"/>
              <w:right w:val="single" w:sz="8" w:space="0" w:color="auto"/>
            </w:tcBorders>
            <w:shd w:val="clear" w:color="auto" w:fill="auto"/>
            <w:vAlign w:val="center"/>
            <w:hideMark/>
          </w:tcPr>
          <w:p w14:paraId="63ACD88B" w14:textId="77777777" w:rsidR="00E966D5" w:rsidRPr="0060627C" w:rsidRDefault="00E966D5" w:rsidP="00E966D5">
            <w:r w:rsidRPr="0060627C">
              <w:t>Bài 11. Phay mặt phẳng song song, vuông góc, nghiêng</w:t>
            </w:r>
          </w:p>
        </w:tc>
        <w:tc>
          <w:tcPr>
            <w:tcW w:w="466" w:type="pct"/>
            <w:tcBorders>
              <w:top w:val="single" w:sz="8" w:space="0" w:color="auto"/>
              <w:left w:val="nil"/>
              <w:bottom w:val="nil"/>
              <w:right w:val="single" w:sz="8" w:space="0" w:color="auto"/>
            </w:tcBorders>
            <w:shd w:val="clear" w:color="auto" w:fill="auto"/>
            <w:vAlign w:val="center"/>
            <w:hideMark/>
          </w:tcPr>
          <w:p w14:paraId="78FC2881" w14:textId="2AD3BABE" w:rsidR="00E966D5" w:rsidRPr="0060627C" w:rsidRDefault="00CF4AC5" w:rsidP="00E966D5">
            <w:pPr>
              <w:jc w:val="center"/>
              <w:rPr>
                <w:b/>
                <w:bCs/>
                <w:lang w:val="en-GB"/>
              </w:rPr>
            </w:pPr>
            <w:r w:rsidRPr="0060627C">
              <w:rPr>
                <w:b/>
                <w:bCs/>
                <w:lang w:val="en-GB"/>
              </w:rPr>
              <w:t>28</w:t>
            </w:r>
          </w:p>
        </w:tc>
        <w:tc>
          <w:tcPr>
            <w:tcW w:w="543" w:type="pct"/>
            <w:tcBorders>
              <w:top w:val="single" w:sz="8" w:space="0" w:color="auto"/>
              <w:left w:val="nil"/>
              <w:bottom w:val="nil"/>
              <w:right w:val="single" w:sz="8" w:space="0" w:color="auto"/>
            </w:tcBorders>
            <w:shd w:val="clear" w:color="auto" w:fill="auto"/>
            <w:vAlign w:val="center"/>
            <w:hideMark/>
          </w:tcPr>
          <w:p w14:paraId="7CAADF29" w14:textId="46F591B7" w:rsidR="00E966D5" w:rsidRPr="0060627C" w:rsidRDefault="00E966D5" w:rsidP="00E966D5">
            <w:pPr>
              <w:jc w:val="center"/>
              <w:rPr>
                <w:b/>
                <w:bCs/>
              </w:rPr>
            </w:pPr>
            <w:r w:rsidRPr="0060627C">
              <w:rPr>
                <w:b/>
                <w:bCs/>
              </w:rPr>
              <w:t>0</w:t>
            </w:r>
          </w:p>
        </w:tc>
        <w:tc>
          <w:tcPr>
            <w:tcW w:w="651" w:type="pct"/>
            <w:tcBorders>
              <w:top w:val="single" w:sz="8" w:space="0" w:color="auto"/>
              <w:left w:val="nil"/>
              <w:bottom w:val="nil"/>
              <w:right w:val="single" w:sz="8" w:space="0" w:color="auto"/>
            </w:tcBorders>
            <w:shd w:val="clear" w:color="auto" w:fill="auto"/>
            <w:vAlign w:val="center"/>
            <w:hideMark/>
          </w:tcPr>
          <w:p w14:paraId="4240234D" w14:textId="3D5F4CB2" w:rsidR="00E966D5" w:rsidRPr="0060627C" w:rsidRDefault="00CF4AC5" w:rsidP="00E966D5">
            <w:pPr>
              <w:jc w:val="center"/>
              <w:rPr>
                <w:b/>
                <w:bCs/>
                <w:lang w:val="en-GB"/>
              </w:rPr>
            </w:pPr>
            <w:r w:rsidRPr="0060627C">
              <w:rPr>
                <w:b/>
                <w:bCs/>
                <w:lang w:val="en-GB"/>
              </w:rPr>
              <w:t>28</w:t>
            </w:r>
          </w:p>
        </w:tc>
        <w:tc>
          <w:tcPr>
            <w:tcW w:w="483" w:type="pct"/>
            <w:tcBorders>
              <w:top w:val="single" w:sz="8" w:space="0" w:color="auto"/>
              <w:left w:val="nil"/>
              <w:bottom w:val="nil"/>
              <w:right w:val="single" w:sz="8" w:space="0" w:color="auto"/>
            </w:tcBorders>
            <w:shd w:val="clear" w:color="auto" w:fill="auto"/>
            <w:vAlign w:val="center"/>
            <w:hideMark/>
          </w:tcPr>
          <w:p w14:paraId="3197211B" w14:textId="017023BF" w:rsidR="00E966D5" w:rsidRPr="0060627C" w:rsidRDefault="00E966D5" w:rsidP="00E966D5">
            <w:pPr>
              <w:jc w:val="center"/>
              <w:rPr>
                <w:b/>
                <w:bCs/>
              </w:rPr>
            </w:pPr>
            <w:r w:rsidRPr="0060627C">
              <w:rPr>
                <w:b/>
                <w:bCs/>
              </w:rPr>
              <w:t>0</w:t>
            </w:r>
          </w:p>
        </w:tc>
      </w:tr>
      <w:tr w:rsidR="00E966D5" w:rsidRPr="0060627C" w14:paraId="1D7D8842" w14:textId="77777777" w:rsidTr="0068492C">
        <w:trPr>
          <w:trHeight w:val="360"/>
        </w:trPr>
        <w:tc>
          <w:tcPr>
            <w:tcW w:w="424" w:type="pct"/>
            <w:vMerge/>
            <w:tcBorders>
              <w:top w:val="nil"/>
              <w:left w:val="single" w:sz="8" w:space="0" w:color="auto"/>
              <w:bottom w:val="nil"/>
              <w:right w:val="single" w:sz="8" w:space="0" w:color="auto"/>
            </w:tcBorders>
            <w:vAlign w:val="center"/>
            <w:hideMark/>
          </w:tcPr>
          <w:p w14:paraId="148EE901"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498D92B2" w14:textId="77777777" w:rsidR="00E966D5" w:rsidRPr="0060627C" w:rsidRDefault="00E966D5" w:rsidP="00E966D5">
            <w:r w:rsidRPr="0060627C">
              <w:t>1. Chuẩn bị dụng cụ</w:t>
            </w:r>
          </w:p>
        </w:tc>
        <w:tc>
          <w:tcPr>
            <w:tcW w:w="466" w:type="pct"/>
            <w:tcBorders>
              <w:top w:val="nil"/>
              <w:left w:val="nil"/>
              <w:bottom w:val="nil"/>
              <w:right w:val="single" w:sz="8" w:space="0" w:color="auto"/>
            </w:tcBorders>
            <w:shd w:val="clear" w:color="auto" w:fill="auto"/>
            <w:vAlign w:val="center"/>
            <w:hideMark/>
          </w:tcPr>
          <w:p w14:paraId="57418D81" w14:textId="21B566AE" w:rsidR="00E966D5" w:rsidRPr="0060627C" w:rsidRDefault="00E966D5" w:rsidP="00E966D5">
            <w:pPr>
              <w:jc w:val="center"/>
            </w:pPr>
            <w:r w:rsidRPr="0060627C">
              <w:rPr>
                <w:lang w:val="vi-VN"/>
              </w:rPr>
              <w:t>1</w:t>
            </w:r>
          </w:p>
        </w:tc>
        <w:tc>
          <w:tcPr>
            <w:tcW w:w="543" w:type="pct"/>
            <w:tcBorders>
              <w:top w:val="nil"/>
              <w:left w:val="nil"/>
              <w:bottom w:val="nil"/>
              <w:right w:val="single" w:sz="8" w:space="0" w:color="auto"/>
            </w:tcBorders>
            <w:shd w:val="clear" w:color="auto" w:fill="auto"/>
            <w:vAlign w:val="center"/>
            <w:hideMark/>
          </w:tcPr>
          <w:p w14:paraId="08DE7BB6" w14:textId="3761F55A"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5A3CB388" w14:textId="73F38371" w:rsidR="00E966D5" w:rsidRPr="0060627C" w:rsidRDefault="00E966D5" w:rsidP="00E966D5">
            <w:pPr>
              <w:jc w:val="center"/>
            </w:pPr>
            <w:r w:rsidRPr="0060627C">
              <w:rPr>
                <w:lang w:val="vi-VN"/>
              </w:rPr>
              <w:t>1</w:t>
            </w:r>
          </w:p>
        </w:tc>
        <w:tc>
          <w:tcPr>
            <w:tcW w:w="483" w:type="pct"/>
            <w:tcBorders>
              <w:top w:val="nil"/>
              <w:left w:val="nil"/>
              <w:bottom w:val="nil"/>
              <w:right w:val="single" w:sz="8" w:space="0" w:color="auto"/>
            </w:tcBorders>
            <w:shd w:val="clear" w:color="auto" w:fill="auto"/>
            <w:vAlign w:val="center"/>
            <w:hideMark/>
          </w:tcPr>
          <w:p w14:paraId="65C04E02" w14:textId="722EA1D4" w:rsidR="00E966D5" w:rsidRPr="0060627C" w:rsidRDefault="00E966D5" w:rsidP="00E966D5">
            <w:pPr>
              <w:jc w:val="center"/>
            </w:pPr>
            <w:r w:rsidRPr="0060627C">
              <w:t> </w:t>
            </w:r>
          </w:p>
        </w:tc>
      </w:tr>
      <w:tr w:rsidR="00E966D5" w:rsidRPr="0060627C" w14:paraId="445A5BAC" w14:textId="77777777" w:rsidTr="0068492C">
        <w:trPr>
          <w:trHeight w:val="360"/>
        </w:trPr>
        <w:tc>
          <w:tcPr>
            <w:tcW w:w="424" w:type="pct"/>
            <w:vMerge/>
            <w:tcBorders>
              <w:top w:val="nil"/>
              <w:left w:val="single" w:sz="8" w:space="0" w:color="auto"/>
              <w:bottom w:val="nil"/>
              <w:right w:val="single" w:sz="8" w:space="0" w:color="auto"/>
            </w:tcBorders>
            <w:vAlign w:val="center"/>
            <w:hideMark/>
          </w:tcPr>
          <w:p w14:paraId="73E1042C"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A69EEAB" w14:textId="77777777" w:rsidR="00E966D5" w:rsidRPr="0060627C" w:rsidRDefault="00E966D5" w:rsidP="00E966D5">
            <w:r w:rsidRPr="0060627C">
              <w:t>2.  Hướng dẫn ban đầu</w:t>
            </w:r>
          </w:p>
        </w:tc>
        <w:tc>
          <w:tcPr>
            <w:tcW w:w="466" w:type="pct"/>
            <w:tcBorders>
              <w:top w:val="nil"/>
              <w:left w:val="nil"/>
              <w:bottom w:val="nil"/>
              <w:right w:val="single" w:sz="8" w:space="0" w:color="auto"/>
            </w:tcBorders>
            <w:shd w:val="clear" w:color="auto" w:fill="auto"/>
            <w:vAlign w:val="center"/>
            <w:hideMark/>
          </w:tcPr>
          <w:p w14:paraId="6CF5D223" w14:textId="4EF9B394" w:rsidR="00E966D5" w:rsidRPr="0060627C" w:rsidRDefault="00E966D5" w:rsidP="00E966D5">
            <w:pPr>
              <w:jc w:val="center"/>
            </w:pPr>
            <w:r w:rsidRPr="0060627C">
              <w:t>2</w:t>
            </w:r>
          </w:p>
        </w:tc>
        <w:tc>
          <w:tcPr>
            <w:tcW w:w="543" w:type="pct"/>
            <w:tcBorders>
              <w:top w:val="nil"/>
              <w:left w:val="nil"/>
              <w:bottom w:val="nil"/>
              <w:right w:val="single" w:sz="8" w:space="0" w:color="auto"/>
            </w:tcBorders>
            <w:shd w:val="clear" w:color="auto" w:fill="auto"/>
            <w:vAlign w:val="center"/>
            <w:hideMark/>
          </w:tcPr>
          <w:p w14:paraId="2D8B7583" w14:textId="152735F0"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5A27F289" w14:textId="51A88003" w:rsidR="00E966D5" w:rsidRPr="0060627C" w:rsidRDefault="00E966D5" w:rsidP="00E966D5">
            <w:pPr>
              <w:jc w:val="center"/>
            </w:pPr>
            <w:r w:rsidRPr="0060627C">
              <w:t>2</w:t>
            </w:r>
          </w:p>
        </w:tc>
        <w:tc>
          <w:tcPr>
            <w:tcW w:w="483" w:type="pct"/>
            <w:tcBorders>
              <w:top w:val="nil"/>
              <w:left w:val="nil"/>
              <w:bottom w:val="nil"/>
              <w:right w:val="single" w:sz="8" w:space="0" w:color="auto"/>
            </w:tcBorders>
            <w:shd w:val="clear" w:color="auto" w:fill="auto"/>
            <w:vAlign w:val="center"/>
            <w:hideMark/>
          </w:tcPr>
          <w:p w14:paraId="49906AB4" w14:textId="6AAF686D" w:rsidR="00E966D5" w:rsidRPr="0060627C" w:rsidRDefault="00E966D5" w:rsidP="00E966D5">
            <w:pPr>
              <w:jc w:val="center"/>
            </w:pPr>
            <w:r w:rsidRPr="0060627C">
              <w:t> </w:t>
            </w:r>
          </w:p>
        </w:tc>
      </w:tr>
      <w:tr w:rsidR="00E966D5" w:rsidRPr="0060627C" w14:paraId="2403180A" w14:textId="77777777" w:rsidTr="0068492C">
        <w:trPr>
          <w:trHeight w:val="732"/>
        </w:trPr>
        <w:tc>
          <w:tcPr>
            <w:tcW w:w="424" w:type="pct"/>
            <w:vMerge/>
            <w:tcBorders>
              <w:top w:val="nil"/>
              <w:left w:val="single" w:sz="8" w:space="0" w:color="auto"/>
              <w:bottom w:val="nil"/>
              <w:right w:val="single" w:sz="8" w:space="0" w:color="auto"/>
            </w:tcBorders>
            <w:vAlign w:val="center"/>
            <w:hideMark/>
          </w:tcPr>
          <w:p w14:paraId="597BBEFB"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7B5A99CB" w14:textId="77777777" w:rsidR="00E966D5" w:rsidRPr="0060627C" w:rsidRDefault="00E966D5" w:rsidP="00E966D5">
            <w:r w:rsidRPr="0060627C">
              <w:t>3. Thực hành phay mặt phẳng song song, vuông góc</w:t>
            </w:r>
          </w:p>
        </w:tc>
        <w:tc>
          <w:tcPr>
            <w:tcW w:w="466" w:type="pct"/>
            <w:tcBorders>
              <w:top w:val="nil"/>
              <w:left w:val="nil"/>
              <w:bottom w:val="single" w:sz="8" w:space="0" w:color="auto"/>
              <w:right w:val="single" w:sz="8" w:space="0" w:color="auto"/>
            </w:tcBorders>
            <w:shd w:val="clear" w:color="auto" w:fill="auto"/>
            <w:vAlign w:val="center"/>
            <w:hideMark/>
          </w:tcPr>
          <w:p w14:paraId="5DCAEF30" w14:textId="61D56DFC" w:rsidR="00E966D5" w:rsidRPr="0060627C" w:rsidRDefault="00CF4AC5" w:rsidP="00E966D5">
            <w:pPr>
              <w:jc w:val="center"/>
              <w:rPr>
                <w:lang w:val="en-GB"/>
              </w:rPr>
            </w:pPr>
            <w:r w:rsidRPr="0060627C">
              <w:rPr>
                <w:lang w:val="en-GB"/>
              </w:rPr>
              <w:t>25</w:t>
            </w:r>
          </w:p>
        </w:tc>
        <w:tc>
          <w:tcPr>
            <w:tcW w:w="543" w:type="pct"/>
            <w:tcBorders>
              <w:top w:val="nil"/>
              <w:left w:val="nil"/>
              <w:bottom w:val="single" w:sz="8" w:space="0" w:color="auto"/>
              <w:right w:val="single" w:sz="8" w:space="0" w:color="auto"/>
            </w:tcBorders>
            <w:shd w:val="clear" w:color="auto" w:fill="auto"/>
            <w:vAlign w:val="center"/>
            <w:hideMark/>
          </w:tcPr>
          <w:p w14:paraId="4D46FAC0" w14:textId="240E8722" w:rsidR="00E966D5" w:rsidRPr="0060627C" w:rsidRDefault="00E966D5" w:rsidP="00E966D5">
            <w:pPr>
              <w:jc w:val="center"/>
            </w:pPr>
            <w:r w:rsidRPr="0060627C">
              <w:t>0</w:t>
            </w:r>
          </w:p>
        </w:tc>
        <w:tc>
          <w:tcPr>
            <w:tcW w:w="651" w:type="pct"/>
            <w:tcBorders>
              <w:top w:val="nil"/>
              <w:left w:val="nil"/>
              <w:bottom w:val="single" w:sz="8" w:space="0" w:color="auto"/>
              <w:right w:val="single" w:sz="8" w:space="0" w:color="auto"/>
            </w:tcBorders>
            <w:shd w:val="clear" w:color="auto" w:fill="auto"/>
            <w:vAlign w:val="center"/>
            <w:hideMark/>
          </w:tcPr>
          <w:p w14:paraId="370E6A52" w14:textId="6338C239" w:rsidR="00E966D5" w:rsidRPr="0060627C" w:rsidRDefault="00CF4AC5" w:rsidP="00E966D5">
            <w:pPr>
              <w:jc w:val="center"/>
              <w:rPr>
                <w:lang w:val="en-GB"/>
              </w:rPr>
            </w:pPr>
            <w:r w:rsidRPr="0060627C">
              <w:rPr>
                <w:lang w:val="en-GB"/>
              </w:rPr>
              <w:t>25</w:t>
            </w:r>
          </w:p>
        </w:tc>
        <w:tc>
          <w:tcPr>
            <w:tcW w:w="483" w:type="pct"/>
            <w:tcBorders>
              <w:top w:val="nil"/>
              <w:left w:val="nil"/>
              <w:bottom w:val="single" w:sz="8" w:space="0" w:color="auto"/>
              <w:right w:val="single" w:sz="8" w:space="0" w:color="auto"/>
            </w:tcBorders>
            <w:shd w:val="clear" w:color="auto" w:fill="auto"/>
            <w:vAlign w:val="center"/>
            <w:hideMark/>
          </w:tcPr>
          <w:p w14:paraId="3F11AC13" w14:textId="117210FD" w:rsidR="00E966D5" w:rsidRPr="0060627C" w:rsidRDefault="00E966D5" w:rsidP="00E966D5">
            <w:pPr>
              <w:rPr>
                <w:sz w:val="20"/>
                <w:szCs w:val="20"/>
              </w:rPr>
            </w:pPr>
            <w:r w:rsidRPr="0060627C">
              <w:rPr>
                <w:sz w:val="20"/>
                <w:szCs w:val="20"/>
              </w:rPr>
              <w:t> </w:t>
            </w:r>
          </w:p>
        </w:tc>
      </w:tr>
      <w:tr w:rsidR="00E966D5" w:rsidRPr="0060627C" w14:paraId="3F14D92A" w14:textId="77777777" w:rsidTr="0068492C">
        <w:trPr>
          <w:trHeight w:val="360"/>
        </w:trPr>
        <w:tc>
          <w:tcPr>
            <w:tcW w:w="424" w:type="pct"/>
            <w:vMerge w:val="restart"/>
            <w:tcBorders>
              <w:top w:val="single" w:sz="8" w:space="0" w:color="auto"/>
              <w:left w:val="single" w:sz="8" w:space="0" w:color="auto"/>
              <w:bottom w:val="nil"/>
              <w:right w:val="single" w:sz="8" w:space="0" w:color="auto"/>
            </w:tcBorders>
            <w:shd w:val="clear" w:color="auto" w:fill="auto"/>
            <w:vAlign w:val="center"/>
            <w:hideMark/>
          </w:tcPr>
          <w:p w14:paraId="25BE07E2" w14:textId="77777777" w:rsidR="00E966D5" w:rsidRPr="0060627C" w:rsidRDefault="00E966D5" w:rsidP="00E966D5">
            <w:pPr>
              <w:jc w:val="center"/>
            </w:pPr>
            <w:r w:rsidRPr="0060627C">
              <w:t>12</w:t>
            </w:r>
          </w:p>
        </w:tc>
        <w:tc>
          <w:tcPr>
            <w:tcW w:w="2433" w:type="pct"/>
            <w:tcBorders>
              <w:top w:val="nil"/>
              <w:left w:val="nil"/>
              <w:bottom w:val="nil"/>
              <w:right w:val="single" w:sz="8" w:space="0" w:color="auto"/>
            </w:tcBorders>
            <w:shd w:val="clear" w:color="auto" w:fill="auto"/>
            <w:vAlign w:val="center"/>
            <w:hideMark/>
          </w:tcPr>
          <w:p w14:paraId="06413130" w14:textId="77777777" w:rsidR="00E966D5" w:rsidRPr="0060627C" w:rsidRDefault="00E966D5" w:rsidP="00E966D5">
            <w:r w:rsidRPr="0060627C">
              <w:t>Bài 12. Phay mặt bậc</w:t>
            </w:r>
          </w:p>
        </w:tc>
        <w:tc>
          <w:tcPr>
            <w:tcW w:w="466" w:type="pct"/>
            <w:tcBorders>
              <w:top w:val="nil"/>
              <w:left w:val="nil"/>
              <w:bottom w:val="nil"/>
              <w:right w:val="single" w:sz="8" w:space="0" w:color="auto"/>
            </w:tcBorders>
            <w:shd w:val="clear" w:color="auto" w:fill="auto"/>
            <w:vAlign w:val="center"/>
            <w:hideMark/>
          </w:tcPr>
          <w:p w14:paraId="0E08A7E0" w14:textId="0BF2CDD4" w:rsidR="00E966D5" w:rsidRPr="0060627C" w:rsidRDefault="00CF4AC5" w:rsidP="00E966D5">
            <w:pPr>
              <w:jc w:val="center"/>
              <w:rPr>
                <w:b/>
                <w:bCs/>
                <w:lang w:val="en-GB"/>
              </w:rPr>
            </w:pPr>
            <w:r w:rsidRPr="0060627C">
              <w:rPr>
                <w:b/>
                <w:bCs/>
                <w:lang w:val="en-GB"/>
              </w:rPr>
              <w:t>28</w:t>
            </w:r>
          </w:p>
        </w:tc>
        <w:tc>
          <w:tcPr>
            <w:tcW w:w="543" w:type="pct"/>
            <w:tcBorders>
              <w:top w:val="nil"/>
              <w:left w:val="nil"/>
              <w:bottom w:val="nil"/>
              <w:right w:val="single" w:sz="8" w:space="0" w:color="auto"/>
            </w:tcBorders>
            <w:shd w:val="clear" w:color="auto" w:fill="auto"/>
            <w:vAlign w:val="center"/>
            <w:hideMark/>
          </w:tcPr>
          <w:p w14:paraId="7D1D0102" w14:textId="7D520790" w:rsidR="00E966D5" w:rsidRPr="0060627C" w:rsidRDefault="00E966D5" w:rsidP="00E966D5">
            <w:pPr>
              <w:jc w:val="center"/>
              <w:rPr>
                <w:b/>
                <w:bCs/>
              </w:rPr>
            </w:pPr>
            <w:r w:rsidRPr="0060627C">
              <w:rPr>
                <w:b/>
                <w:bCs/>
              </w:rPr>
              <w:t>0</w:t>
            </w:r>
          </w:p>
        </w:tc>
        <w:tc>
          <w:tcPr>
            <w:tcW w:w="651" w:type="pct"/>
            <w:tcBorders>
              <w:top w:val="nil"/>
              <w:left w:val="nil"/>
              <w:bottom w:val="nil"/>
              <w:right w:val="single" w:sz="8" w:space="0" w:color="auto"/>
            </w:tcBorders>
            <w:shd w:val="clear" w:color="auto" w:fill="auto"/>
            <w:vAlign w:val="center"/>
            <w:hideMark/>
          </w:tcPr>
          <w:p w14:paraId="5CBC9240" w14:textId="06253000" w:rsidR="00E966D5" w:rsidRPr="0060627C" w:rsidRDefault="00CF4AC5" w:rsidP="00E966D5">
            <w:pPr>
              <w:jc w:val="center"/>
              <w:rPr>
                <w:b/>
                <w:bCs/>
                <w:lang w:val="en-GB"/>
              </w:rPr>
            </w:pPr>
            <w:r w:rsidRPr="0060627C">
              <w:rPr>
                <w:b/>
                <w:bCs/>
                <w:lang w:val="en-GB"/>
              </w:rPr>
              <w:t>27</w:t>
            </w:r>
          </w:p>
        </w:tc>
        <w:tc>
          <w:tcPr>
            <w:tcW w:w="483" w:type="pct"/>
            <w:tcBorders>
              <w:top w:val="nil"/>
              <w:left w:val="nil"/>
              <w:bottom w:val="nil"/>
              <w:right w:val="single" w:sz="8" w:space="0" w:color="auto"/>
            </w:tcBorders>
            <w:shd w:val="clear" w:color="auto" w:fill="auto"/>
            <w:vAlign w:val="center"/>
            <w:hideMark/>
          </w:tcPr>
          <w:p w14:paraId="49438A13" w14:textId="15CFDAF6" w:rsidR="00E966D5" w:rsidRPr="0060627C" w:rsidRDefault="00E966D5" w:rsidP="00E966D5">
            <w:pPr>
              <w:jc w:val="center"/>
              <w:rPr>
                <w:b/>
                <w:bCs/>
              </w:rPr>
            </w:pPr>
            <w:r w:rsidRPr="0060627C">
              <w:rPr>
                <w:b/>
                <w:bCs/>
              </w:rPr>
              <w:t>1</w:t>
            </w:r>
          </w:p>
        </w:tc>
      </w:tr>
      <w:tr w:rsidR="00E966D5" w:rsidRPr="0060627C" w14:paraId="0DE91D75" w14:textId="77777777" w:rsidTr="0068492C">
        <w:trPr>
          <w:trHeight w:val="360"/>
        </w:trPr>
        <w:tc>
          <w:tcPr>
            <w:tcW w:w="424" w:type="pct"/>
            <w:vMerge/>
            <w:tcBorders>
              <w:top w:val="single" w:sz="8" w:space="0" w:color="auto"/>
              <w:left w:val="single" w:sz="8" w:space="0" w:color="auto"/>
              <w:bottom w:val="nil"/>
              <w:right w:val="single" w:sz="8" w:space="0" w:color="auto"/>
            </w:tcBorders>
            <w:vAlign w:val="center"/>
            <w:hideMark/>
          </w:tcPr>
          <w:p w14:paraId="1DDBE711"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83C439B" w14:textId="77777777" w:rsidR="00E966D5" w:rsidRPr="0060627C" w:rsidRDefault="00E966D5" w:rsidP="00E966D5">
            <w:r w:rsidRPr="0060627C">
              <w:t>1. Chuẩn bị dụng cụ</w:t>
            </w:r>
          </w:p>
        </w:tc>
        <w:tc>
          <w:tcPr>
            <w:tcW w:w="466" w:type="pct"/>
            <w:tcBorders>
              <w:top w:val="nil"/>
              <w:left w:val="nil"/>
              <w:bottom w:val="nil"/>
              <w:right w:val="single" w:sz="8" w:space="0" w:color="auto"/>
            </w:tcBorders>
            <w:shd w:val="clear" w:color="auto" w:fill="auto"/>
            <w:vAlign w:val="center"/>
            <w:hideMark/>
          </w:tcPr>
          <w:p w14:paraId="5AFA4F46" w14:textId="13817552" w:rsidR="00E966D5" w:rsidRPr="0060627C" w:rsidRDefault="00E966D5" w:rsidP="00E966D5">
            <w:pPr>
              <w:jc w:val="center"/>
            </w:pPr>
            <w:r w:rsidRPr="0060627C">
              <w:rPr>
                <w:lang w:val="vi-VN"/>
              </w:rPr>
              <w:t>1</w:t>
            </w:r>
          </w:p>
        </w:tc>
        <w:tc>
          <w:tcPr>
            <w:tcW w:w="543" w:type="pct"/>
            <w:tcBorders>
              <w:top w:val="nil"/>
              <w:left w:val="nil"/>
              <w:bottom w:val="nil"/>
              <w:right w:val="single" w:sz="8" w:space="0" w:color="auto"/>
            </w:tcBorders>
            <w:shd w:val="clear" w:color="auto" w:fill="auto"/>
            <w:vAlign w:val="center"/>
            <w:hideMark/>
          </w:tcPr>
          <w:p w14:paraId="4FC01296" w14:textId="5BBB3A77"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1695DC63" w14:textId="082A0AEA" w:rsidR="00E966D5" w:rsidRPr="0060627C" w:rsidRDefault="00E966D5" w:rsidP="00E966D5">
            <w:pPr>
              <w:jc w:val="center"/>
            </w:pPr>
            <w:r w:rsidRPr="0060627C">
              <w:rPr>
                <w:lang w:val="vi-VN"/>
              </w:rPr>
              <w:t>1</w:t>
            </w:r>
          </w:p>
        </w:tc>
        <w:tc>
          <w:tcPr>
            <w:tcW w:w="483" w:type="pct"/>
            <w:tcBorders>
              <w:top w:val="nil"/>
              <w:left w:val="nil"/>
              <w:bottom w:val="nil"/>
              <w:right w:val="single" w:sz="8" w:space="0" w:color="auto"/>
            </w:tcBorders>
            <w:shd w:val="clear" w:color="auto" w:fill="auto"/>
            <w:vAlign w:val="center"/>
            <w:hideMark/>
          </w:tcPr>
          <w:p w14:paraId="0E3477EB" w14:textId="7B3791BE" w:rsidR="00E966D5" w:rsidRPr="0060627C" w:rsidRDefault="00E966D5" w:rsidP="00E966D5">
            <w:pPr>
              <w:jc w:val="center"/>
            </w:pPr>
            <w:r w:rsidRPr="0060627C">
              <w:t> </w:t>
            </w:r>
          </w:p>
        </w:tc>
      </w:tr>
      <w:tr w:rsidR="00E966D5" w:rsidRPr="0060627C" w14:paraId="476297D2" w14:textId="77777777" w:rsidTr="0068492C">
        <w:trPr>
          <w:trHeight w:val="360"/>
        </w:trPr>
        <w:tc>
          <w:tcPr>
            <w:tcW w:w="424" w:type="pct"/>
            <w:vMerge/>
            <w:tcBorders>
              <w:top w:val="single" w:sz="8" w:space="0" w:color="auto"/>
              <w:left w:val="single" w:sz="8" w:space="0" w:color="auto"/>
              <w:bottom w:val="nil"/>
              <w:right w:val="single" w:sz="8" w:space="0" w:color="auto"/>
            </w:tcBorders>
            <w:vAlign w:val="center"/>
            <w:hideMark/>
          </w:tcPr>
          <w:p w14:paraId="431BD5FD"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1DED2580" w14:textId="77777777" w:rsidR="00E966D5" w:rsidRPr="0060627C" w:rsidRDefault="00E966D5" w:rsidP="00E966D5">
            <w:r w:rsidRPr="0060627C">
              <w:t>2.  Hướng dẫn ban đầu</w:t>
            </w:r>
          </w:p>
        </w:tc>
        <w:tc>
          <w:tcPr>
            <w:tcW w:w="466" w:type="pct"/>
            <w:tcBorders>
              <w:top w:val="nil"/>
              <w:left w:val="nil"/>
              <w:bottom w:val="nil"/>
              <w:right w:val="single" w:sz="8" w:space="0" w:color="auto"/>
            </w:tcBorders>
            <w:shd w:val="clear" w:color="auto" w:fill="auto"/>
            <w:vAlign w:val="center"/>
            <w:hideMark/>
          </w:tcPr>
          <w:p w14:paraId="2DC46A21" w14:textId="120450B0" w:rsidR="00E966D5" w:rsidRPr="0060627C" w:rsidRDefault="00E966D5" w:rsidP="00E966D5">
            <w:pPr>
              <w:jc w:val="center"/>
            </w:pPr>
            <w:r w:rsidRPr="0060627C">
              <w:t>2</w:t>
            </w:r>
          </w:p>
        </w:tc>
        <w:tc>
          <w:tcPr>
            <w:tcW w:w="543" w:type="pct"/>
            <w:tcBorders>
              <w:top w:val="nil"/>
              <w:left w:val="nil"/>
              <w:bottom w:val="nil"/>
              <w:right w:val="single" w:sz="8" w:space="0" w:color="auto"/>
            </w:tcBorders>
            <w:shd w:val="clear" w:color="auto" w:fill="auto"/>
            <w:vAlign w:val="center"/>
            <w:hideMark/>
          </w:tcPr>
          <w:p w14:paraId="63284A87" w14:textId="4C92E8A6"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1BC01561" w14:textId="3FC662CF" w:rsidR="00E966D5" w:rsidRPr="0060627C" w:rsidRDefault="00E966D5" w:rsidP="00E966D5">
            <w:pPr>
              <w:jc w:val="center"/>
            </w:pPr>
            <w:r w:rsidRPr="0060627C">
              <w:t>2</w:t>
            </w:r>
          </w:p>
        </w:tc>
        <w:tc>
          <w:tcPr>
            <w:tcW w:w="483" w:type="pct"/>
            <w:tcBorders>
              <w:top w:val="nil"/>
              <w:left w:val="nil"/>
              <w:bottom w:val="nil"/>
              <w:right w:val="single" w:sz="8" w:space="0" w:color="auto"/>
            </w:tcBorders>
            <w:shd w:val="clear" w:color="auto" w:fill="auto"/>
            <w:vAlign w:val="center"/>
            <w:hideMark/>
          </w:tcPr>
          <w:p w14:paraId="3300F924" w14:textId="24EA5E29" w:rsidR="00E966D5" w:rsidRPr="0060627C" w:rsidRDefault="00E966D5" w:rsidP="00E966D5">
            <w:pPr>
              <w:jc w:val="center"/>
            </w:pPr>
            <w:r w:rsidRPr="0060627C">
              <w:t> </w:t>
            </w:r>
          </w:p>
        </w:tc>
      </w:tr>
      <w:tr w:rsidR="00E966D5" w:rsidRPr="0060627C" w14:paraId="4F182685" w14:textId="77777777" w:rsidTr="0068492C">
        <w:trPr>
          <w:trHeight w:val="372"/>
        </w:trPr>
        <w:tc>
          <w:tcPr>
            <w:tcW w:w="424" w:type="pct"/>
            <w:vMerge/>
            <w:tcBorders>
              <w:top w:val="single" w:sz="8" w:space="0" w:color="auto"/>
              <w:left w:val="single" w:sz="8" w:space="0" w:color="auto"/>
              <w:bottom w:val="nil"/>
              <w:right w:val="single" w:sz="8" w:space="0" w:color="auto"/>
            </w:tcBorders>
            <w:vAlign w:val="center"/>
            <w:hideMark/>
          </w:tcPr>
          <w:p w14:paraId="2C67208B"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0B583264" w14:textId="77777777" w:rsidR="00E966D5" w:rsidRPr="0060627C" w:rsidRDefault="00E966D5" w:rsidP="00E966D5">
            <w:r w:rsidRPr="0060627C">
              <w:t>3. Thực hành phay mặt bậc</w:t>
            </w:r>
          </w:p>
        </w:tc>
        <w:tc>
          <w:tcPr>
            <w:tcW w:w="466" w:type="pct"/>
            <w:tcBorders>
              <w:top w:val="nil"/>
              <w:left w:val="nil"/>
              <w:bottom w:val="single" w:sz="8" w:space="0" w:color="auto"/>
              <w:right w:val="single" w:sz="8" w:space="0" w:color="auto"/>
            </w:tcBorders>
            <w:shd w:val="clear" w:color="auto" w:fill="auto"/>
            <w:vAlign w:val="center"/>
            <w:hideMark/>
          </w:tcPr>
          <w:p w14:paraId="5191DB27" w14:textId="67252834" w:rsidR="00E966D5" w:rsidRPr="0060627C" w:rsidRDefault="00CF4AC5" w:rsidP="00E966D5">
            <w:pPr>
              <w:jc w:val="center"/>
              <w:rPr>
                <w:lang w:val="en-GB"/>
              </w:rPr>
            </w:pPr>
            <w:r w:rsidRPr="0060627C">
              <w:rPr>
                <w:lang w:val="en-GB"/>
              </w:rPr>
              <w:t>25</w:t>
            </w:r>
          </w:p>
        </w:tc>
        <w:tc>
          <w:tcPr>
            <w:tcW w:w="543" w:type="pct"/>
            <w:tcBorders>
              <w:top w:val="nil"/>
              <w:left w:val="nil"/>
              <w:bottom w:val="single" w:sz="8" w:space="0" w:color="auto"/>
              <w:right w:val="single" w:sz="8" w:space="0" w:color="auto"/>
            </w:tcBorders>
            <w:shd w:val="clear" w:color="auto" w:fill="auto"/>
            <w:vAlign w:val="center"/>
            <w:hideMark/>
          </w:tcPr>
          <w:p w14:paraId="6391432E" w14:textId="04BAD25F" w:rsidR="00E966D5" w:rsidRPr="0060627C" w:rsidRDefault="00E966D5" w:rsidP="00E966D5">
            <w:pPr>
              <w:jc w:val="center"/>
            </w:pPr>
            <w:r w:rsidRPr="0060627C">
              <w:t>0</w:t>
            </w:r>
          </w:p>
        </w:tc>
        <w:tc>
          <w:tcPr>
            <w:tcW w:w="651" w:type="pct"/>
            <w:tcBorders>
              <w:top w:val="nil"/>
              <w:left w:val="nil"/>
              <w:bottom w:val="single" w:sz="8" w:space="0" w:color="auto"/>
              <w:right w:val="single" w:sz="8" w:space="0" w:color="auto"/>
            </w:tcBorders>
            <w:shd w:val="clear" w:color="auto" w:fill="auto"/>
            <w:vAlign w:val="center"/>
            <w:hideMark/>
          </w:tcPr>
          <w:p w14:paraId="56CB17A6" w14:textId="0B8649FD" w:rsidR="00E966D5" w:rsidRPr="0060627C" w:rsidRDefault="00CF4AC5" w:rsidP="00E966D5">
            <w:pPr>
              <w:jc w:val="center"/>
              <w:rPr>
                <w:lang w:val="en-GB"/>
              </w:rPr>
            </w:pPr>
            <w:r w:rsidRPr="0060627C">
              <w:rPr>
                <w:lang w:val="en-GB"/>
              </w:rPr>
              <w:t>24</w:t>
            </w:r>
          </w:p>
        </w:tc>
        <w:tc>
          <w:tcPr>
            <w:tcW w:w="483" w:type="pct"/>
            <w:tcBorders>
              <w:top w:val="nil"/>
              <w:left w:val="nil"/>
              <w:bottom w:val="single" w:sz="8" w:space="0" w:color="auto"/>
              <w:right w:val="single" w:sz="8" w:space="0" w:color="auto"/>
            </w:tcBorders>
            <w:shd w:val="clear" w:color="auto" w:fill="auto"/>
            <w:vAlign w:val="center"/>
            <w:hideMark/>
          </w:tcPr>
          <w:p w14:paraId="48571046" w14:textId="1061B083" w:rsidR="00E966D5" w:rsidRPr="0060627C" w:rsidRDefault="00E966D5" w:rsidP="00E966D5">
            <w:pPr>
              <w:jc w:val="center"/>
              <w:rPr>
                <w:b/>
                <w:bCs/>
              </w:rPr>
            </w:pPr>
            <w:r w:rsidRPr="0060627C">
              <w:rPr>
                <w:b/>
                <w:bCs/>
              </w:rPr>
              <w:t>1</w:t>
            </w:r>
          </w:p>
        </w:tc>
      </w:tr>
      <w:tr w:rsidR="00E966D5" w:rsidRPr="0060627C" w14:paraId="128DC735" w14:textId="77777777" w:rsidTr="0068492C">
        <w:trPr>
          <w:trHeight w:val="360"/>
        </w:trPr>
        <w:tc>
          <w:tcPr>
            <w:tcW w:w="424" w:type="pct"/>
            <w:vMerge w:val="restart"/>
            <w:tcBorders>
              <w:top w:val="single" w:sz="8" w:space="0" w:color="000000"/>
              <w:left w:val="single" w:sz="8" w:space="0" w:color="auto"/>
              <w:bottom w:val="nil"/>
              <w:right w:val="single" w:sz="8" w:space="0" w:color="auto"/>
            </w:tcBorders>
            <w:shd w:val="clear" w:color="auto" w:fill="auto"/>
            <w:vAlign w:val="center"/>
            <w:hideMark/>
          </w:tcPr>
          <w:p w14:paraId="6C8A9507" w14:textId="77777777" w:rsidR="00E966D5" w:rsidRPr="0060627C" w:rsidRDefault="00E966D5" w:rsidP="00E966D5">
            <w:pPr>
              <w:jc w:val="center"/>
            </w:pPr>
            <w:r w:rsidRPr="0060627C">
              <w:t>13</w:t>
            </w:r>
          </w:p>
        </w:tc>
        <w:tc>
          <w:tcPr>
            <w:tcW w:w="2433" w:type="pct"/>
            <w:tcBorders>
              <w:top w:val="nil"/>
              <w:left w:val="nil"/>
              <w:bottom w:val="nil"/>
              <w:right w:val="single" w:sz="8" w:space="0" w:color="auto"/>
            </w:tcBorders>
            <w:shd w:val="clear" w:color="auto" w:fill="auto"/>
            <w:vAlign w:val="center"/>
            <w:hideMark/>
          </w:tcPr>
          <w:p w14:paraId="1B843025" w14:textId="77777777" w:rsidR="00E966D5" w:rsidRPr="0060627C" w:rsidRDefault="00E966D5" w:rsidP="00E966D5">
            <w:r w:rsidRPr="0060627C">
              <w:t>Bài 13. Phay rãnh, chốt đuôi én</w:t>
            </w:r>
          </w:p>
        </w:tc>
        <w:tc>
          <w:tcPr>
            <w:tcW w:w="466" w:type="pct"/>
            <w:tcBorders>
              <w:top w:val="nil"/>
              <w:left w:val="nil"/>
              <w:bottom w:val="nil"/>
              <w:right w:val="single" w:sz="8" w:space="0" w:color="auto"/>
            </w:tcBorders>
            <w:shd w:val="clear" w:color="auto" w:fill="auto"/>
            <w:vAlign w:val="center"/>
            <w:hideMark/>
          </w:tcPr>
          <w:p w14:paraId="3937C5FF" w14:textId="1F52315D" w:rsidR="00E966D5" w:rsidRPr="0060627C" w:rsidRDefault="00CF4AC5" w:rsidP="00E966D5">
            <w:pPr>
              <w:jc w:val="center"/>
              <w:rPr>
                <w:b/>
                <w:bCs/>
                <w:lang w:val="en-GB"/>
              </w:rPr>
            </w:pPr>
            <w:r w:rsidRPr="0060627C">
              <w:rPr>
                <w:b/>
                <w:bCs/>
                <w:lang w:val="en-GB"/>
              </w:rPr>
              <w:t>28</w:t>
            </w:r>
          </w:p>
        </w:tc>
        <w:tc>
          <w:tcPr>
            <w:tcW w:w="543" w:type="pct"/>
            <w:tcBorders>
              <w:top w:val="nil"/>
              <w:left w:val="nil"/>
              <w:bottom w:val="nil"/>
              <w:right w:val="single" w:sz="8" w:space="0" w:color="auto"/>
            </w:tcBorders>
            <w:shd w:val="clear" w:color="auto" w:fill="auto"/>
            <w:vAlign w:val="center"/>
            <w:hideMark/>
          </w:tcPr>
          <w:p w14:paraId="2BB39736" w14:textId="05D42924" w:rsidR="00E966D5" w:rsidRPr="0060627C" w:rsidRDefault="00E966D5" w:rsidP="00E966D5">
            <w:pPr>
              <w:jc w:val="center"/>
              <w:rPr>
                <w:b/>
                <w:bCs/>
              </w:rPr>
            </w:pPr>
            <w:r w:rsidRPr="0060627C">
              <w:rPr>
                <w:b/>
                <w:bCs/>
              </w:rPr>
              <w:t>0</w:t>
            </w:r>
          </w:p>
        </w:tc>
        <w:tc>
          <w:tcPr>
            <w:tcW w:w="651" w:type="pct"/>
            <w:tcBorders>
              <w:top w:val="nil"/>
              <w:left w:val="nil"/>
              <w:bottom w:val="nil"/>
              <w:right w:val="single" w:sz="8" w:space="0" w:color="auto"/>
            </w:tcBorders>
            <w:shd w:val="clear" w:color="auto" w:fill="auto"/>
            <w:vAlign w:val="center"/>
            <w:hideMark/>
          </w:tcPr>
          <w:p w14:paraId="23BCC8B6" w14:textId="0EA810E4" w:rsidR="00E966D5" w:rsidRPr="0060627C" w:rsidRDefault="00CF4AC5" w:rsidP="00E966D5">
            <w:pPr>
              <w:jc w:val="center"/>
              <w:rPr>
                <w:b/>
                <w:bCs/>
                <w:lang w:val="en-GB"/>
              </w:rPr>
            </w:pPr>
            <w:r w:rsidRPr="0060627C">
              <w:rPr>
                <w:b/>
                <w:bCs/>
                <w:lang w:val="en-GB"/>
              </w:rPr>
              <w:t>28</w:t>
            </w:r>
          </w:p>
        </w:tc>
        <w:tc>
          <w:tcPr>
            <w:tcW w:w="483" w:type="pct"/>
            <w:tcBorders>
              <w:top w:val="nil"/>
              <w:left w:val="nil"/>
              <w:bottom w:val="nil"/>
              <w:right w:val="single" w:sz="8" w:space="0" w:color="auto"/>
            </w:tcBorders>
            <w:shd w:val="clear" w:color="auto" w:fill="auto"/>
            <w:vAlign w:val="center"/>
            <w:hideMark/>
          </w:tcPr>
          <w:p w14:paraId="1C6CBCA5" w14:textId="24A0581D" w:rsidR="00E966D5" w:rsidRPr="0060627C" w:rsidRDefault="00E966D5" w:rsidP="00E966D5">
            <w:pPr>
              <w:jc w:val="center"/>
              <w:rPr>
                <w:b/>
                <w:bCs/>
              </w:rPr>
            </w:pPr>
            <w:r w:rsidRPr="0060627C">
              <w:rPr>
                <w:b/>
                <w:bCs/>
              </w:rPr>
              <w:t>0</w:t>
            </w:r>
          </w:p>
        </w:tc>
      </w:tr>
      <w:tr w:rsidR="00E966D5" w:rsidRPr="0060627C" w14:paraId="679271C6" w14:textId="77777777" w:rsidTr="0068492C">
        <w:trPr>
          <w:trHeight w:val="360"/>
        </w:trPr>
        <w:tc>
          <w:tcPr>
            <w:tcW w:w="424" w:type="pct"/>
            <w:vMerge/>
            <w:tcBorders>
              <w:top w:val="single" w:sz="8" w:space="0" w:color="000000"/>
              <w:left w:val="single" w:sz="8" w:space="0" w:color="auto"/>
              <w:bottom w:val="nil"/>
              <w:right w:val="single" w:sz="8" w:space="0" w:color="auto"/>
            </w:tcBorders>
            <w:vAlign w:val="center"/>
            <w:hideMark/>
          </w:tcPr>
          <w:p w14:paraId="641FF7BF"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9703CC5" w14:textId="77777777" w:rsidR="00E966D5" w:rsidRPr="0060627C" w:rsidRDefault="00E966D5" w:rsidP="00E966D5">
            <w:r w:rsidRPr="0060627C">
              <w:t>1. Chuẩn bị dụng cụ</w:t>
            </w:r>
          </w:p>
        </w:tc>
        <w:tc>
          <w:tcPr>
            <w:tcW w:w="466" w:type="pct"/>
            <w:tcBorders>
              <w:top w:val="nil"/>
              <w:left w:val="nil"/>
              <w:bottom w:val="nil"/>
              <w:right w:val="single" w:sz="8" w:space="0" w:color="auto"/>
            </w:tcBorders>
            <w:shd w:val="clear" w:color="auto" w:fill="auto"/>
            <w:vAlign w:val="center"/>
            <w:hideMark/>
          </w:tcPr>
          <w:p w14:paraId="21D81800" w14:textId="4678AF82" w:rsidR="00E966D5" w:rsidRPr="0060627C" w:rsidRDefault="00E966D5" w:rsidP="00E966D5">
            <w:pPr>
              <w:jc w:val="center"/>
            </w:pPr>
            <w:r w:rsidRPr="0060627C">
              <w:rPr>
                <w:lang w:val="vi-VN"/>
              </w:rPr>
              <w:t>1</w:t>
            </w:r>
          </w:p>
        </w:tc>
        <w:tc>
          <w:tcPr>
            <w:tcW w:w="543" w:type="pct"/>
            <w:tcBorders>
              <w:top w:val="nil"/>
              <w:left w:val="nil"/>
              <w:bottom w:val="nil"/>
              <w:right w:val="single" w:sz="8" w:space="0" w:color="auto"/>
            </w:tcBorders>
            <w:shd w:val="clear" w:color="auto" w:fill="auto"/>
            <w:vAlign w:val="center"/>
            <w:hideMark/>
          </w:tcPr>
          <w:p w14:paraId="7A1D87F2" w14:textId="3FC59857"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59F547D9" w14:textId="28963EF0" w:rsidR="00E966D5" w:rsidRPr="0060627C" w:rsidRDefault="00E966D5" w:rsidP="00E966D5">
            <w:pPr>
              <w:jc w:val="center"/>
            </w:pPr>
            <w:r w:rsidRPr="0060627C">
              <w:rPr>
                <w:lang w:val="vi-VN"/>
              </w:rPr>
              <w:t>1</w:t>
            </w:r>
          </w:p>
        </w:tc>
        <w:tc>
          <w:tcPr>
            <w:tcW w:w="483" w:type="pct"/>
            <w:tcBorders>
              <w:top w:val="nil"/>
              <w:left w:val="nil"/>
              <w:bottom w:val="nil"/>
              <w:right w:val="single" w:sz="8" w:space="0" w:color="auto"/>
            </w:tcBorders>
            <w:shd w:val="clear" w:color="auto" w:fill="auto"/>
            <w:vAlign w:val="center"/>
            <w:hideMark/>
          </w:tcPr>
          <w:p w14:paraId="31D23044" w14:textId="452AE91F" w:rsidR="00E966D5" w:rsidRPr="0060627C" w:rsidRDefault="00E966D5" w:rsidP="00E966D5">
            <w:pPr>
              <w:jc w:val="center"/>
            </w:pPr>
            <w:r w:rsidRPr="0060627C">
              <w:t> </w:t>
            </w:r>
          </w:p>
        </w:tc>
      </w:tr>
      <w:tr w:rsidR="00E966D5" w:rsidRPr="0060627C" w14:paraId="471B17CE" w14:textId="77777777" w:rsidTr="0068492C">
        <w:trPr>
          <w:trHeight w:val="360"/>
        </w:trPr>
        <w:tc>
          <w:tcPr>
            <w:tcW w:w="424" w:type="pct"/>
            <w:vMerge/>
            <w:tcBorders>
              <w:top w:val="single" w:sz="8" w:space="0" w:color="000000"/>
              <w:left w:val="single" w:sz="8" w:space="0" w:color="auto"/>
              <w:bottom w:val="nil"/>
              <w:right w:val="single" w:sz="8" w:space="0" w:color="auto"/>
            </w:tcBorders>
            <w:vAlign w:val="center"/>
            <w:hideMark/>
          </w:tcPr>
          <w:p w14:paraId="7823A74C"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0AD5FDCE" w14:textId="77777777" w:rsidR="00E966D5" w:rsidRPr="0060627C" w:rsidRDefault="00E966D5" w:rsidP="00E966D5">
            <w:r w:rsidRPr="0060627C">
              <w:t>2.  Hướng dẫn ban đầu</w:t>
            </w:r>
          </w:p>
        </w:tc>
        <w:tc>
          <w:tcPr>
            <w:tcW w:w="466" w:type="pct"/>
            <w:tcBorders>
              <w:top w:val="nil"/>
              <w:left w:val="nil"/>
              <w:bottom w:val="nil"/>
              <w:right w:val="single" w:sz="8" w:space="0" w:color="auto"/>
            </w:tcBorders>
            <w:shd w:val="clear" w:color="auto" w:fill="auto"/>
            <w:vAlign w:val="center"/>
            <w:hideMark/>
          </w:tcPr>
          <w:p w14:paraId="4E769097" w14:textId="5E23DDCC" w:rsidR="00E966D5" w:rsidRPr="0060627C" w:rsidRDefault="00E966D5" w:rsidP="00E966D5">
            <w:pPr>
              <w:jc w:val="center"/>
            </w:pPr>
            <w:r w:rsidRPr="0060627C">
              <w:t>2</w:t>
            </w:r>
          </w:p>
        </w:tc>
        <w:tc>
          <w:tcPr>
            <w:tcW w:w="543" w:type="pct"/>
            <w:tcBorders>
              <w:top w:val="nil"/>
              <w:left w:val="nil"/>
              <w:bottom w:val="nil"/>
              <w:right w:val="single" w:sz="8" w:space="0" w:color="auto"/>
            </w:tcBorders>
            <w:shd w:val="clear" w:color="auto" w:fill="auto"/>
            <w:vAlign w:val="center"/>
            <w:hideMark/>
          </w:tcPr>
          <w:p w14:paraId="3595D902" w14:textId="32BA84FE"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50B2E7A2" w14:textId="10376471" w:rsidR="00E966D5" w:rsidRPr="0060627C" w:rsidRDefault="00E966D5" w:rsidP="00E966D5">
            <w:pPr>
              <w:jc w:val="center"/>
            </w:pPr>
            <w:r w:rsidRPr="0060627C">
              <w:t>2</w:t>
            </w:r>
          </w:p>
        </w:tc>
        <w:tc>
          <w:tcPr>
            <w:tcW w:w="483" w:type="pct"/>
            <w:tcBorders>
              <w:top w:val="nil"/>
              <w:left w:val="nil"/>
              <w:bottom w:val="nil"/>
              <w:right w:val="single" w:sz="8" w:space="0" w:color="auto"/>
            </w:tcBorders>
            <w:shd w:val="clear" w:color="auto" w:fill="auto"/>
            <w:vAlign w:val="center"/>
            <w:hideMark/>
          </w:tcPr>
          <w:p w14:paraId="7A6D1DBF" w14:textId="187BBC9F" w:rsidR="00E966D5" w:rsidRPr="0060627C" w:rsidRDefault="00E966D5" w:rsidP="00E966D5">
            <w:pPr>
              <w:jc w:val="center"/>
            </w:pPr>
            <w:r w:rsidRPr="0060627C">
              <w:t> </w:t>
            </w:r>
          </w:p>
        </w:tc>
      </w:tr>
      <w:tr w:rsidR="00E966D5" w:rsidRPr="0060627C" w14:paraId="691C8B1C" w14:textId="77777777" w:rsidTr="0068492C">
        <w:trPr>
          <w:trHeight w:val="372"/>
        </w:trPr>
        <w:tc>
          <w:tcPr>
            <w:tcW w:w="424" w:type="pct"/>
            <w:vMerge/>
            <w:tcBorders>
              <w:top w:val="single" w:sz="8" w:space="0" w:color="000000"/>
              <w:left w:val="single" w:sz="8" w:space="0" w:color="auto"/>
              <w:bottom w:val="nil"/>
              <w:right w:val="single" w:sz="8" w:space="0" w:color="auto"/>
            </w:tcBorders>
            <w:vAlign w:val="center"/>
            <w:hideMark/>
          </w:tcPr>
          <w:p w14:paraId="756D1791"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752E1ECB" w14:textId="77777777" w:rsidR="00E966D5" w:rsidRPr="0060627C" w:rsidRDefault="00E966D5" w:rsidP="00E966D5">
            <w:r w:rsidRPr="0060627C">
              <w:t>3. Thực hành phay rãnh chốt đuôi én</w:t>
            </w:r>
          </w:p>
        </w:tc>
        <w:tc>
          <w:tcPr>
            <w:tcW w:w="466" w:type="pct"/>
            <w:tcBorders>
              <w:top w:val="nil"/>
              <w:left w:val="nil"/>
              <w:bottom w:val="single" w:sz="8" w:space="0" w:color="auto"/>
              <w:right w:val="single" w:sz="8" w:space="0" w:color="auto"/>
            </w:tcBorders>
            <w:shd w:val="clear" w:color="auto" w:fill="auto"/>
            <w:vAlign w:val="center"/>
            <w:hideMark/>
          </w:tcPr>
          <w:p w14:paraId="05603B2D" w14:textId="774C79F7" w:rsidR="00E966D5" w:rsidRPr="0060627C" w:rsidRDefault="00CF4AC5" w:rsidP="00E966D5">
            <w:pPr>
              <w:jc w:val="center"/>
              <w:rPr>
                <w:lang w:val="en-GB"/>
              </w:rPr>
            </w:pPr>
            <w:r w:rsidRPr="0060627C">
              <w:rPr>
                <w:lang w:val="en-GB"/>
              </w:rPr>
              <w:t>25</w:t>
            </w:r>
          </w:p>
        </w:tc>
        <w:tc>
          <w:tcPr>
            <w:tcW w:w="543" w:type="pct"/>
            <w:tcBorders>
              <w:top w:val="nil"/>
              <w:left w:val="nil"/>
              <w:bottom w:val="nil"/>
              <w:right w:val="single" w:sz="8" w:space="0" w:color="auto"/>
            </w:tcBorders>
            <w:shd w:val="clear" w:color="auto" w:fill="auto"/>
            <w:vAlign w:val="center"/>
            <w:hideMark/>
          </w:tcPr>
          <w:p w14:paraId="57CAD057" w14:textId="581BD0C9"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1AA76CC7" w14:textId="4D670592" w:rsidR="00E966D5" w:rsidRPr="0060627C" w:rsidRDefault="00CF4AC5" w:rsidP="00E966D5">
            <w:pPr>
              <w:jc w:val="center"/>
              <w:rPr>
                <w:lang w:val="en-GB"/>
              </w:rPr>
            </w:pPr>
            <w:r w:rsidRPr="0060627C">
              <w:rPr>
                <w:lang w:val="en-GB"/>
              </w:rPr>
              <w:t>25</w:t>
            </w:r>
          </w:p>
        </w:tc>
        <w:tc>
          <w:tcPr>
            <w:tcW w:w="483" w:type="pct"/>
            <w:tcBorders>
              <w:top w:val="nil"/>
              <w:left w:val="nil"/>
              <w:bottom w:val="nil"/>
              <w:right w:val="single" w:sz="8" w:space="0" w:color="auto"/>
            </w:tcBorders>
            <w:shd w:val="clear" w:color="auto" w:fill="auto"/>
            <w:vAlign w:val="center"/>
            <w:hideMark/>
          </w:tcPr>
          <w:p w14:paraId="2404D999" w14:textId="535DEC6A" w:rsidR="00E966D5" w:rsidRPr="0060627C" w:rsidRDefault="00E966D5" w:rsidP="00E966D5">
            <w:pPr>
              <w:jc w:val="center"/>
            </w:pPr>
            <w:r w:rsidRPr="0060627C">
              <w:t>0</w:t>
            </w:r>
          </w:p>
        </w:tc>
      </w:tr>
      <w:tr w:rsidR="00E966D5" w:rsidRPr="0060627C" w14:paraId="14694D08" w14:textId="77777777" w:rsidTr="0068492C">
        <w:trPr>
          <w:trHeight w:val="360"/>
        </w:trPr>
        <w:tc>
          <w:tcPr>
            <w:tcW w:w="424"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711AAC9" w14:textId="77777777" w:rsidR="00E966D5" w:rsidRPr="0060627C" w:rsidRDefault="00E966D5" w:rsidP="00E966D5">
            <w:pPr>
              <w:jc w:val="center"/>
            </w:pPr>
            <w:r w:rsidRPr="0060627C">
              <w:t>14</w:t>
            </w:r>
          </w:p>
        </w:tc>
        <w:tc>
          <w:tcPr>
            <w:tcW w:w="2433" w:type="pct"/>
            <w:tcBorders>
              <w:top w:val="single" w:sz="8" w:space="0" w:color="auto"/>
              <w:left w:val="nil"/>
              <w:bottom w:val="nil"/>
              <w:right w:val="single" w:sz="8" w:space="0" w:color="auto"/>
            </w:tcBorders>
            <w:shd w:val="clear" w:color="auto" w:fill="auto"/>
            <w:vAlign w:val="center"/>
            <w:hideMark/>
          </w:tcPr>
          <w:p w14:paraId="4BD18CED" w14:textId="77777777" w:rsidR="00E966D5" w:rsidRPr="0060627C" w:rsidRDefault="00E966D5" w:rsidP="00E966D5">
            <w:r w:rsidRPr="0060627C">
              <w:t>Bài 14. Phay bánh răng trụ răng thẳng</w:t>
            </w:r>
          </w:p>
        </w:tc>
        <w:tc>
          <w:tcPr>
            <w:tcW w:w="466" w:type="pct"/>
            <w:tcBorders>
              <w:top w:val="nil"/>
              <w:left w:val="nil"/>
              <w:bottom w:val="nil"/>
              <w:right w:val="single" w:sz="8" w:space="0" w:color="auto"/>
            </w:tcBorders>
            <w:shd w:val="clear" w:color="auto" w:fill="auto"/>
            <w:vAlign w:val="center"/>
            <w:hideMark/>
          </w:tcPr>
          <w:p w14:paraId="41184ADF" w14:textId="5BD83FFE" w:rsidR="00E966D5" w:rsidRPr="0060627C" w:rsidRDefault="006A3BFD" w:rsidP="00E966D5">
            <w:pPr>
              <w:jc w:val="center"/>
              <w:rPr>
                <w:b/>
                <w:bCs/>
                <w:lang w:val="en-GB"/>
              </w:rPr>
            </w:pPr>
            <w:r w:rsidRPr="0060627C">
              <w:rPr>
                <w:b/>
                <w:bCs/>
                <w:lang w:val="en-GB"/>
              </w:rPr>
              <w:t>2</w:t>
            </w:r>
            <w:r w:rsidR="00705CF2" w:rsidRPr="0060627C">
              <w:rPr>
                <w:b/>
                <w:bCs/>
                <w:lang w:val="en-GB"/>
              </w:rPr>
              <w:t>3</w:t>
            </w:r>
          </w:p>
        </w:tc>
        <w:tc>
          <w:tcPr>
            <w:tcW w:w="543" w:type="pct"/>
            <w:tcBorders>
              <w:top w:val="single" w:sz="8" w:space="0" w:color="auto"/>
              <w:left w:val="nil"/>
              <w:bottom w:val="nil"/>
              <w:right w:val="single" w:sz="8" w:space="0" w:color="auto"/>
            </w:tcBorders>
            <w:shd w:val="clear" w:color="auto" w:fill="auto"/>
            <w:vAlign w:val="center"/>
            <w:hideMark/>
          </w:tcPr>
          <w:p w14:paraId="5BFD20A1" w14:textId="231C3E8A" w:rsidR="00E966D5" w:rsidRPr="0060627C" w:rsidRDefault="00E966D5" w:rsidP="00E966D5">
            <w:pPr>
              <w:jc w:val="center"/>
              <w:rPr>
                <w:b/>
                <w:bCs/>
              </w:rPr>
            </w:pPr>
            <w:r w:rsidRPr="0060627C">
              <w:rPr>
                <w:b/>
                <w:bCs/>
              </w:rPr>
              <w:t>0</w:t>
            </w:r>
          </w:p>
        </w:tc>
        <w:tc>
          <w:tcPr>
            <w:tcW w:w="651" w:type="pct"/>
            <w:tcBorders>
              <w:top w:val="single" w:sz="8" w:space="0" w:color="auto"/>
              <w:left w:val="nil"/>
              <w:bottom w:val="nil"/>
              <w:right w:val="single" w:sz="8" w:space="0" w:color="auto"/>
            </w:tcBorders>
            <w:shd w:val="clear" w:color="auto" w:fill="auto"/>
            <w:vAlign w:val="center"/>
            <w:hideMark/>
          </w:tcPr>
          <w:p w14:paraId="18D9B59B" w14:textId="2F310F19" w:rsidR="00E966D5" w:rsidRPr="0060627C" w:rsidRDefault="006A3BFD" w:rsidP="00E966D5">
            <w:pPr>
              <w:jc w:val="center"/>
              <w:rPr>
                <w:b/>
                <w:bCs/>
                <w:lang w:val="en-GB"/>
              </w:rPr>
            </w:pPr>
            <w:r w:rsidRPr="0060627C">
              <w:rPr>
                <w:b/>
                <w:bCs/>
                <w:lang w:val="en-GB"/>
              </w:rPr>
              <w:t>2</w:t>
            </w:r>
            <w:r w:rsidR="00705CF2" w:rsidRPr="0060627C">
              <w:rPr>
                <w:b/>
                <w:bCs/>
                <w:lang w:val="en-GB"/>
              </w:rPr>
              <w:t>2</w:t>
            </w:r>
          </w:p>
        </w:tc>
        <w:tc>
          <w:tcPr>
            <w:tcW w:w="483" w:type="pct"/>
            <w:tcBorders>
              <w:top w:val="single" w:sz="8" w:space="0" w:color="auto"/>
              <w:left w:val="nil"/>
              <w:bottom w:val="nil"/>
              <w:right w:val="single" w:sz="8" w:space="0" w:color="auto"/>
            </w:tcBorders>
            <w:shd w:val="clear" w:color="auto" w:fill="auto"/>
            <w:vAlign w:val="center"/>
            <w:hideMark/>
          </w:tcPr>
          <w:p w14:paraId="7318AB1C" w14:textId="30A43452" w:rsidR="00E966D5" w:rsidRPr="0060627C" w:rsidRDefault="00E966D5" w:rsidP="00E966D5">
            <w:pPr>
              <w:jc w:val="center"/>
              <w:rPr>
                <w:b/>
                <w:bCs/>
              </w:rPr>
            </w:pPr>
            <w:r w:rsidRPr="0060627C">
              <w:rPr>
                <w:b/>
                <w:bCs/>
              </w:rPr>
              <w:t>1</w:t>
            </w:r>
          </w:p>
        </w:tc>
      </w:tr>
      <w:tr w:rsidR="00E966D5" w:rsidRPr="0060627C" w14:paraId="10380CE6" w14:textId="77777777" w:rsidTr="0068492C">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26BCE920"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38483376" w14:textId="77777777" w:rsidR="00E966D5" w:rsidRPr="0060627C" w:rsidRDefault="00E966D5" w:rsidP="00E966D5">
            <w:r w:rsidRPr="0060627C">
              <w:t>1. Chuẩn bị dụng cụ</w:t>
            </w:r>
          </w:p>
        </w:tc>
        <w:tc>
          <w:tcPr>
            <w:tcW w:w="466" w:type="pct"/>
            <w:tcBorders>
              <w:top w:val="nil"/>
              <w:left w:val="nil"/>
              <w:bottom w:val="nil"/>
              <w:right w:val="single" w:sz="8" w:space="0" w:color="auto"/>
            </w:tcBorders>
            <w:shd w:val="clear" w:color="auto" w:fill="auto"/>
            <w:vAlign w:val="center"/>
            <w:hideMark/>
          </w:tcPr>
          <w:p w14:paraId="44EB109B" w14:textId="656AA16D" w:rsidR="00E966D5" w:rsidRPr="0060627C" w:rsidRDefault="00E966D5" w:rsidP="00E966D5">
            <w:pPr>
              <w:jc w:val="center"/>
            </w:pPr>
            <w:r w:rsidRPr="0060627C">
              <w:rPr>
                <w:lang w:val="vi-VN"/>
              </w:rPr>
              <w:t>1</w:t>
            </w:r>
          </w:p>
        </w:tc>
        <w:tc>
          <w:tcPr>
            <w:tcW w:w="543" w:type="pct"/>
            <w:tcBorders>
              <w:top w:val="nil"/>
              <w:left w:val="nil"/>
              <w:bottom w:val="nil"/>
              <w:right w:val="single" w:sz="8" w:space="0" w:color="auto"/>
            </w:tcBorders>
            <w:shd w:val="clear" w:color="auto" w:fill="auto"/>
            <w:vAlign w:val="center"/>
            <w:hideMark/>
          </w:tcPr>
          <w:p w14:paraId="08E8E2E1" w14:textId="4557D30E"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695479AC" w14:textId="5B54A124" w:rsidR="00E966D5" w:rsidRPr="0060627C" w:rsidRDefault="00E966D5" w:rsidP="00E966D5">
            <w:pPr>
              <w:jc w:val="center"/>
            </w:pPr>
            <w:r w:rsidRPr="0060627C">
              <w:rPr>
                <w:lang w:val="vi-VN"/>
              </w:rPr>
              <w:t>1</w:t>
            </w:r>
          </w:p>
        </w:tc>
        <w:tc>
          <w:tcPr>
            <w:tcW w:w="483" w:type="pct"/>
            <w:tcBorders>
              <w:top w:val="nil"/>
              <w:left w:val="nil"/>
              <w:bottom w:val="nil"/>
              <w:right w:val="single" w:sz="8" w:space="0" w:color="auto"/>
            </w:tcBorders>
            <w:shd w:val="clear" w:color="auto" w:fill="auto"/>
            <w:vAlign w:val="center"/>
            <w:hideMark/>
          </w:tcPr>
          <w:p w14:paraId="68CCB491" w14:textId="789E3226" w:rsidR="00E966D5" w:rsidRPr="0060627C" w:rsidRDefault="00E966D5" w:rsidP="00E966D5">
            <w:pPr>
              <w:rPr>
                <w:b/>
                <w:bCs/>
              </w:rPr>
            </w:pPr>
            <w:r w:rsidRPr="0060627C">
              <w:rPr>
                <w:b/>
                <w:bCs/>
              </w:rPr>
              <w:t> </w:t>
            </w:r>
          </w:p>
        </w:tc>
      </w:tr>
      <w:tr w:rsidR="00E966D5" w:rsidRPr="0060627C" w14:paraId="1AE00752" w14:textId="77777777" w:rsidTr="0068492C">
        <w:trPr>
          <w:trHeight w:val="360"/>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51538E73" w14:textId="77777777" w:rsidR="00E966D5" w:rsidRPr="0060627C" w:rsidRDefault="00E966D5" w:rsidP="00E966D5"/>
        </w:tc>
        <w:tc>
          <w:tcPr>
            <w:tcW w:w="2433" w:type="pct"/>
            <w:tcBorders>
              <w:top w:val="nil"/>
              <w:left w:val="nil"/>
              <w:bottom w:val="nil"/>
              <w:right w:val="single" w:sz="8" w:space="0" w:color="auto"/>
            </w:tcBorders>
            <w:shd w:val="clear" w:color="auto" w:fill="auto"/>
            <w:vAlign w:val="center"/>
            <w:hideMark/>
          </w:tcPr>
          <w:p w14:paraId="0D8CA2C7" w14:textId="77777777" w:rsidR="00E966D5" w:rsidRPr="0060627C" w:rsidRDefault="00E966D5" w:rsidP="00E966D5">
            <w:r w:rsidRPr="0060627C">
              <w:t>2.  Hướng dẫn ban đầu</w:t>
            </w:r>
          </w:p>
        </w:tc>
        <w:tc>
          <w:tcPr>
            <w:tcW w:w="466" w:type="pct"/>
            <w:tcBorders>
              <w:top w:val="nil"/>
              <w:left w:val="nil"/>
              <w:bottom w:val="nil"/>
              <w:right w:val="single" w:sz="8" w:space="0" w:color="auto"/>
            </w:tcBorders>
            <w:shd w:val="clear" w:color="auto" w:fill="auto"/>
            <w:vAlign w:val="center"/>
            <w:hideMark/>
          </w:tcPr>
          <w:p w14:paraId="674D6D54" w14:textId="01974AC1" w:rsidR="00E966D5" w:rsidRPr="0060627C" w:rsidRDefault="00E966D5" w:rsidP="00E966D5">
            <w:pPr>
              <w:jc w:val="center"/>
            </w:pPr>
            <w:r w:rsidRPr="0060627C">
              <w:t>2</w:t>
            </w:r>
          </w:p>
        </w:tc>
        <w:tc>
          <w:tcPr>
            <w:tcW w:w="543" w:type="pct"/>
            <w:tcBorders>
              <w:top w:val="nil"/>
              <w:left w:val="nil"/>
              <w:bottom w:val="nil"/>
              <w:right w:val="single" w:sz="8" w:space="0" w:color="auto"/>
            </w:tcBorders>
            <w:shd w:val="clear" w:color="auto" w:fill="auto"/>
            <w:vAlign w:val="center"/>
            <w:hideMark/>
          </w:tcPr>
          <w:p w14:paraId="206822D5" w14:textId="4ED9E8EF" w:rsidR="00E966D5" w:rsidRPr="0060627C" w:rsidRDefault="00E966D5" w:rsidP="00E966D5">
            <w:pPr>
              <w:jc w:val="center"/>
            </w:pPr>
            <w:r w:rsidRPr="0060627C">
              <w:t>0</w:t>
            </w:r>
          </w:p>
        </w:tc>
        <w:tc>
          <w:tcPr>
            <w:tcW w:w="651" w:type="pct"/>
            <w:tcBorders>
              <w:top w:val="nil"/>
              <w:left w:val="nil"/>
              <w:bottom w:val="nil"/>
              <w:right w:val="single" w:sz="8" w:space="0" w:color="auto"/>
            </w:tcBorders>
            <w:shd w:val="clear" w:color="auto" w:fill="auto"/>
            <w:vAlign w:val="center"/>
            <w:hideMark/>
          </w:tcPr>
          <w:p w14:paraId="560D0DC2" w14:textId="1556F201" w:rsidR="00E966D5" w:rsidRPr="0060627C" w:rsidRDefault="00E966D5" w:rsidP="00E966D5">
            <w:pPr>
              <w:jc w:val="center"/>
            </w:pPr>
            <w:r w:rsidRPr="0060627C">
              <w:t>2</w:t>
            </w:r>
          </w:p>
        </w:tc>
        <w:tc>
          <w:tcPr>
            <w:tcW w:w="483" w:type="pct"/>
            <w:tcBorders>
              <w:top w:val="nil"/>
              <w:left w:val="nil"/>
              <w:bottom w:val="nil"/>
              <w:right w:val="single" w:sz="8" w:space="0" w:color="auto"/>
            </w:tcBorders>
            <w:shd w:val="clear" w:color="auto" w:fill="auto"/>
            <w:vAlign w:val="center"/>
            <w:hideMark/>
          </w:tcPr>
          <w:p w14:paraId="4DD5B726" w14:textId="591E0834" w:rsidR="00E966D5" w:rsidRPr="0060627C" w:rsidRDefault="00E966D5" w:rsidP="00E966D5">
            <w:pPr>
              <w:rPr>
                <w:b/>
                <w:bCs/>
              </w:rPr>
            </w:pPr>
            <w:r w:rsidRPr="0060627C">
              <w:rPr>
                <w:b/>
                <w:bCs/>
              </w:rPr>
              <w:t> </w:t>
            </w:r>
          </w:p>
        </w:tc>
      </w:tr>
      <w:tr w:rsidR="00E966D5" w:rsidRPr="0060627C" w14:paraId="136AB841" w14:textId="77777777" w:rsidTr="0068492C">
        <w:trPr>
          <w:trHeight w:val="372"/>
        </w:trPr>
        <w:tc>
          <w:tcPr>
            <w:tcW w:w="424" w:type="pct"/>
            <w:vMerge/>
            <w:tcBorders>
              <w:top w:val="single" w:sz="8" w:space="0" w:color="auto"/>
              <w:left w:val="single" w:sz="8" w:space="0" w:color="auto"/>
              <w:bottom w:val="single" w:sz="8" w:space="0" w:color="000000"/>
              <w:right w:val="single" w:sz="8" w:space="0" w:color="auto"/>
            </w:tcBorders>
            <w:vAlign w:val="center"/>
            <w:hideMark/>
          </w:tcPr>
          <w:p w14:paraId="1F859874" w14:textId="77777777" w:rsidR="00E966D5" w:rsidRPr="0060627C" w:rsidRDefault="00E966D5" w:rsidP="00E966D5"/>
        </w:tc>
        <w:tc>
          <w:tcPr>
            <w:tcW w:w="2433" w:type="pct"/>
            <w:tcBorders>
              <w:top w:val="nil"/>
              <w:left w:val="nil"/>
              <w:bottom w:val="single" w:sz="8" w:space="0" w:color="auto"/>
              <w:right w:val="single" w:sz="8" w:space="0" w:color="auto"/>
            </w:tcBorders>
            <w:shd w:val="clear" w:color="auto" w:fill="auto"/>
            <w:vAlign w:val="center"/>
            <w:hideMark/>
          </w:tcPr>
          <w:p w14:paraId="63364E70" w14:textId="77777777" w:rsidR="00E966D5" w:rsidRPr="0060627C" w:rsidRDefault="00E966D5" w:rsidP="00E966D5">
            <w:r w:rsidRPr="0060627C">
              <w:t>3. Thực hành phay bánh răng trụ răng thẳng</w:t>
            </w:r>
          </w:p>
        </w:tc>
        <w:tc>
          <w:tcPr>
            <w:tcW w:w="466" w:type="pct"/>
            <w:tcBorders>
              <w:top w:val="nil"/>
              <w:left w:val="nil"/>
              <w:bottom w:val="single" w:sz="8" w:space="0" w:color="auto"/>
              <w:right w:val="single" w:sz="8" w:space="0" w:color="auto"/>
            </w:tcBorders>
            <w:shd w:val="clear" w:color="auto" w:fill="auto"/>
            <w:vAlign w:val="center"/>
            <w:hideMark/>
          </w:tcPr>
          <w:p w14:paraId="356C16A6" w14:textId="6EEEDD6F" w:rsidR="00E966D5" w:rsidRPr="0060627C" w:rsidRDefault="00705CF2" w:rsidP="00E966D5">
            <w:pPr>
              <w:jc w:val="center"/>
              <w:rPr>
                <w:lang w:val="en-GB"/>
              </w:rPr>
            </w:pPr>
            <w:r w:rsidRPr="0060627C">
              <w:rPr>
                <w:lang w:val="en-GB"/>
              </w:rPr>
              <w:t>20</w:t>
            </w:r>
          </w:p>
        </w:tc>
        <w:tc>
          <w:tcPr>
            <w:tcW w:w="543" w:type="pct"/>
            <w:tcBorders>
              <w:top w:val="nil"/>
              <w:left w:val="nil"/>
              <w:bottom w:val="single" w:sz="8" w:space="0" w:color="auto"/>
              <w:right w:val="single" w:sz="8" w:space="0" w:color="auto"/>
            </w:tcBorders>
            <w:shd w:val="clear" w:color="auto" w:fill="auto"/>
            <w:vAlign w:val="center"/>
            <w:hideMark/>
          </w:tcPr>
          <w:p w14:paraId="0EADB0BB" w14:textId="2F668F04" w:rsidR="00E966D5" w:rsidRPr="0060627C" w:rsidRDefault="00E966D5" w:rsidP="00E966D5">
            <w:pPr>
              <w:jc w:val="center"/>
            </w:pPr>
            <w:r w:rsidRPr="0060627C">
              <w:t>0</w:t>
            </w:r>
          </w:p>
        </w:tc>
        <w:tc>
          <w:tcPr>
            <w:tcW w:w="651" w:type="pct"/>
            <w:tcBorders>
              <w:top w:val="nil"/>
              <w:left w:val="nil"/>
              <w:bottom w:val="single" w:sz="8" w:space="0" w:color="auto"/>
              <w:right w:val="single" w:sz="8" w:space="0" w:color="auto"/>
            </w:tcBorders>
            <w:shd w:val="clear" w:color="auto" w:fill="auto"/>
            <w:vAlign w:val="center"/>
            <w:hideMark/>
          </w:tcPr>
          <w:p w14:paraId="3861A1EB" w14:textId="53083BA2" w:rsidR="00E966D5" w:rsidRPr="0060627C" w:rsidRDefault="00CF4AC5" w:rsidP="00E966D5">
            <w:pPr>
              <w:jc w:val="center"/>
              <w:rPr>
                <w:lang w:val="en-GB"/>
              </w:rPr>
            </w:pPr>
            <w:r w:rsidRPr="0060627C">
              <w:rPr>
                <w:lang w:val="en-GB"/>
              </w:rPr>
              <w:t>1</w:t>
            </w:r>
            <w:r w:rsidR="00705CF2" w:rsidRPr="0060627C">
              <w:rPr>
                <w:lang w:val="en-GB"/>
              </w:rPr>
              <w:t>9</w:t>
            </w:r>
          </w:p>
        </w:tc>
        <w:tc>
          <w:tcPr>
            <w:tcW w:w="483" w:type="pct"/>
            <w:tcBorders>
              <w:top w:val="nil"/>
              <w:left w:val="nil"/>
              <w:bottom w:val="single" w:sz="8" w:space="0" w:color="auto"/>
              <w:right w:val="single" w:sz="8" w:space="0" w:color="auto"/>
            </w:tcBorders>
            <w:shd w:val="clear" w:color="auto" w:fill="auto"/>
            <w:vAlign w:val="center"/>
            <w:hideMark/>
          </w:tcPr>
          <w:p w14:paraId="148D7FC0" w14:textId="4786E4CC" w:rsidR="00E966D5" w:rsidRPr="0060627C" w:rsidRDefault="00E966D5" w:rsidP="00E966D5">
            <w:pPr>
              <w:jc w:val="center"/>
              <w:rPr>
                <w:b/>
                <w:bCs/>
              </w:rPr>
            </w:pPr>
            <w:r w:rsidRPr="0060627C">
              <w:rPr>
                <w:b/>
                <w:bCs/>
              </w:rPr>
              <w:t>1</w:t>
            </w:r>
          </w:p>
        </w:tc>
      </w:tr>
      <w:tr w:rsidR="00E966D5" w:rsidRPr="0060627C" w14:paraId="5BC632C2" w14:textId="77777777" w:rsidTr="0068492C">
        <w:trPr>
          <w:trHeight w:val="372"/>
        </w:trPr>
        <w:tc>
          <w:tcPr>
            <w:tcW w:w="424" w:type="pct"/>
            <w:tcBorders>
              <w:top w:val="nil"/>
              <w:left w:val="single" w:sz="8" w:space="0" w:color="auto"/>
              <w:bottom w:val="single" w:sz="8" w:space="0" w:color="auto"/>
              <w:right w:val="single" w:sz="8" w:space="0" w:color="auto"/>
            </w:tcBorders>
            <w:shd w:val="clear" w:color="auto" w:fill="auto"/>
            <w:vAlign w:val="center"/>
            <w:hideMark/>
          </w:tcPr>
          <w:p w14:paraId="002B3E61" w14:textId="77777777" w:rsidR="00E966D5" w:rsidRPr="0060627C" w:rsidRDefault="00E966D5" w:rsidP="00E966D5">
            <w:pPr>
              <w:jc w:val="center"/>
            </w:pPr>
            <w:r w:rsidRPr="0060627C">
              <w:t> </w:t>
            </w:r>
          </w:p>
        </w:tc>
        <w:tc>
          <w:tcPr>
            <w:tcW w:w="2433" w:type="pct"/>
            <w:tcBorders>
              <w:top w:val="nil"/>
              <w:left w:val="nil"/>
              <w:bottom w:val="single" w:sz="8" w:space="0" w:color="auto"/>
              <w:right w:val="single" w:sz="8" w:space="0" w:color="auto"/>
            </w:tcBorders>
            <w:shd w:val="clear" w:color="auto" w:fill="auto"/>
            <w:vAlign w:val="center"/>
            <w:hideMark/>
          </w:tcPr>
          <w:p w14:paraId="1604BB86" w14:textId="77777777" w:rsidR="00E966D5" w:rsidRPr="0060627C" w:rsidRDefault="00E966D5" w:rsidP="00E966D5">
            <w:pPr>
              <w:jc w:val="center"/>
              <w:rPr>
                <w:b/>
                <w:bCs/>
              </w:rPr>
            </w:pPr>
            <w:r w:rsidRPr="0060627C">
              <w:rPr>
                <w:b/>
                <w:bCs/>
              </w:rPr>
              <w:t>Cộng</w:t>
            </w:r>
          </w:p>
        </w:tc>
        <w:tc>
          <w:tcPr>
            <w:tcW w:w="466" w:type="pct"/>
            <w:tcBorders>
              <w:top w:val="nil"/>
              <w:left w:val="nil"/>
              <w:bottom w:val="single" w:sz="8" w:space="0" w:color="auto"/>
              <w:right w:val="single" w:sz="8" w:space="0" w:color="auto"/>
            </w:tcBorders>
            <w:shd w:val="clear" w:color="auto" w:fill="auto"/>
            <w:vAlign w:val="center"/>
            <w:hideMark/>
          </w:tcPr>
          <w:p w14:paraId="4E9AC492" w14:textId="47236850" w:rsidR="00E966D5" w:rsidRPr="0060627C" w:rsidRDefault="00E966D5" w:rsidP="00E966D5">
            <w:pPr>
              <w:jc w:val="center"/>
              <w:rPr>
                <w:b/>
                <w:bCs/>
              </w:rPr>
            </w:pPr>
            <w:r w:rsidRPr="0060627C">
              <w:rPr>
                <w:b/>
                <w:bCs/>
              </w:rPr>
              <w:t>1</w:t>
            </w:r>
            <w:r w:rsidR="006A3BFD" w:rsidRPr="0060627C">
              <w:rPr>
                <w:b/>
                <w:bCs/>
              </w:rPr>
              <w:t>8</w:t>
            </w:r>
            <w:r w:rsidRPr="0060627C">
              <w:rPr>
                <w:b/>
                <w:bCs/>
              </w:rPr>
              <w:t>0</w:t>
            </w:r>
          </w:p>
        </w:tc>
        <w:tc>
          <w:tcPr>
            <w:tcW w:w="543" w:type="pct"/>
            <w:tcBorders>
              <w:top w:val="nil"/>
              <w:left w:val="nil"/>
              <w:bottom w:val="single" w:sz="8" w:space="0" w:color="auto"/>
              <w:right w:val="single" w:sz="8" w:space="0" w:color="auto"/>
            </w:tcBorders>
            <w:shd w:val="clear" w:color="auto" w:fill="auto"/>
            <w:vAlign w:val="center"/>
            <w:hideMark/>
          </w:tcPr>
          <w:p w14:paraId="2273E26C" w14:textId="3739AA38" w:rsidR="00E966D5" w:rsidRPr="0060627C" w:rsidRDefault="00CF4AC5" w:rsidP="00E966D5">
            <w:pPr>
              <w:jc w:val="center"/>
              <w:rPr>
                <w:b/>
                <w:bCs/>
              </w:rPr>
            </w:pPr>
            <w:r w:rsidRPr="0060627C">
              <w:rPr>
                <w:b/>
                <w:bCs/>
                <w:lang w:val="en-GB"/>
              </w:rPr>
              <w:t>6</w:t>
            </w:r>
            <w:r w:rsidR="00E966D5" w:rsidRPr="0060627C">
              <w:rPr>
                <w:b/>
                <w:bCs/>
                <w:lang w:val="vi-VN"/>
              </w:rPr>
              <w:t>0</w:t>
            </w:r>
          </w:p>
        </w:tc>
        <w:tc>
          <w:tcPr>
            <w:tcW w:w="651" w:type="pct"/>
            <w:tcBorders>
              <w:top w:val="nil"/>
              <w:left w:val="nil"/>
              <w:bottom w:val="single" w:sz="8" w:space="0" w:color="auto"/>
              <w:right w:val="single" w:sz="8" w:space="0" w:color="auto"/>
            </w:tcBorders>
            <w:shd w:val="clear" w:color="auto" w:fill="auto"/>
            <w:vAlign w:val="center"/>
            <w:hideMark/>
          </w:tcPr>
          <w:p w14:paraId="52C21CEE" w14:textId="5F2D6AD2" w:rsidR="00E966D5" w:rsidRPr="0060627C" w:rsidRDefault="00E966D5" w:rsidP="00E966D5">
            <w:pPr>
              <w:jc w:val="center"/>
              <w:rPr>
                <w:b/>
                <w:bCs/>
              </w:rPr>
            </w:pPr>
            <w:r w:rsidRPr="0060627C">
              <w:rPr>
                <w:b/>
                <w:bCs/>
                <w:lang w:val="vi-VN"/>
              </w:rPr>
              <w:t>1</w:t>
            </w:r>
            <w:r w:rsidR="00CF4AC5" w:rsidRPr="0060627C">
              <w:rPr>
                <w:b/>
                <w:bCs/>
                <w:lang w:val="vi-VN"/>
              </w:rPr>
              <w:t>1</w:t>
            </w:r>
            <w:r w:rsidRPr="0060627C">
              <w:rPr>
                <w:b/>
                <w:bCs/>
                <w:lang w:val="vi-VN"/>
              </w:rPr>
              <w:t>5</w:t>
            </w:r>
          </w:p>
        </w:tc>
        <w:tc>
          <w:tcPr>
            <w:tcW w:w="483" w:type="pct"/>
            <w:tcBorders>
              <w:top w:val="nil"/>
              <w:left w:val="nil"/>
              <w:bottom w:val="single" w:sz="8" w:space="0" w:color="auto"/>
              <w:right w:val="single" w:sz="8" w:space="0" w:color="auto"/>
            </w:tcBorders>
            <w:shd w:val="clear" w:color="auto" w:fill="auto"/>
            <w:vAlign w:val="center"/>
            <w:hideMark/>
          </w:tcPr>
          <w:p w14:paraId="7BDCAC2D" w14:textId="679A60B9" w:rsidR="00E966D5" w:rsidRPr="0060627C" w:rsidRDefault="00E966D5" w:rsidP="00E966D5">
            <w:pPr>
              <w:jc w:val="center"/>
              <w:rPr>
                <w:b/>
                <w:bCs/>
              </w:rPr>
            </w:pPr>
            <w:r w:rsidRPr="0060627C">
              <w:rPr>
                <w:b/>
                <w:bCs/>
              </w:rPr>
              <w:t>5</w:t>
            </w:r>
          </w:p>
        </w:tc>
      </w:tr>
    </w:tbl>
    <w:p w14:paraId="5D96126B" w14:textId="77777777" w:rsidR="001E5B06" w:rsidRPr="0060627C" w:rsidRDefault="001E5B06" w:rsidP="001E5B06">
      <w:pPr>
        <w:tabs>
          <w:tab w:val="num" w:pos="1080"/>
        </w:tabs>
        <w:spacing w:after="120"/>
        <w:jc w:val="both"/>
      </w:pPr>
    </w:p>
    <w:p w14:paraId="614D79D2" w14:textId="77777777" w:rsidR="001E5B06" w:rsidRPr="0060627C" w:rsidRDefault="001E5B06" w:rsidP="00670B77">
      <w:pPr>
        <w:keepNext/>
        <w:keepLines/>
        <w:numPr>
          <w:ilvl w:val="0"/>
          <w:numId w:val="146"/>
        </w:numPr>
        <w:spacing w:before="40"/>
        <w:outlineLvl w:val="1"/>
        <w:rPr>
          <w:szCs w:val="26"/>
        </w:rPr>
      </w:pPr>
      <w:r w:rsidRPr="0060627C">
        <w:rPr>
          <w:b/>
          <w:szCs w:val="26"/>
          <w:lang w:val="vi-VN"/>
        </w:rPr>
        <w:t>Nội dung chi tiết:</w:t>
      </w:r>
    </w:p>
    <w:p w14:paraId="74475D27" w14:textId="748B6135" w:rsidR="001E5B06" w:rsidRPr="0060627C" w:rsidRDefault="001E5B06" w:rsidP="001E5B06">
      <w:pPr>
        <w:keepNext/>
        <w:keepLines/>
        <w:spacing w:before="40"/>
        <w:outlineLvl w:val="2"/>
        <w:rPr>
          <w:bCs/>
          <w:szCs w:val="24"/>
        </w:rPr>
      </w:pPr>
      <w:r w:rsidRPr="0060627C">
        <w:rPr>
          <w:b/>
          <w:bCs/>
          <w:szCs w:val="24"/>
        </w:rPr>
        <w:t>Bài 1. An toàn xưởng phay</w:t>
      </w:r>
      <w:r w:rsidRPr="0060627C">
        <w:rPr>
          <w:i/>
          <w:szCs w:val="24"/>
          <w:lang w:val="vi-VN"/>
        </w:rPr>
        <w:t xml:space="preserve">       </w:t>
      </w:r>
      <w:r w:rsidRPr="0060627C">
        <w:rPr>
          <w:szCs w:val="24"/>
        </w:rPr>
        <w:tab/>
      </w:r>
      <w:r w:rsidRPr="0060627C">
        <w:rPr>
          <w:szCs w:val="24"/>
        </w:rPr>
        <w:tab/>
      </w:r>
      <w:r w:rsidRPr="0060627C">
        <w:rPr>
          <w:szCs w:val="24"/>
        </w:rPr>
        <w:tab/>
      </w:r>
      <w:r w:rsidRPr="0060627C">
        <w:rPr>
          <w:szCs w:val="24"/>
        </w:rPr>
        <w:tab/>
      </w:r>
      <w:r w:rsidRPr="0060627C">
        <w:rPr>
          <w:szCs w:val="24"/>
        </w:rPr>
        <w:tab/>
        <w:t xml:space="preserve">Thời gian: </w:t>
      </w:r>
      <w:r w:rsidR="006C1806" w:rsidRPr="0060627C">
        <w:rPr>
          <w:szCs w:val="24"/>
          <w:lang w:val="en-GB"/>
        </w:rPr>
        <w:t>2</w:t>
      </w:r>
      <w:r w:rsidRPr="0060627C">
        <w:rPr>
          <w:szCs w:val="24"/>
        </w:rPr>
        <w:t xml:space="preserve"> giờ</w:t>
      </w:r>
    </w:p>
    <w:p w14:paraId="70CDA8A3" w14:textId="77777777" w:rsidR="001E5B06" w:rsidRPr="0060627C" w:rsidRDefault="001E5B06" w:rsidP="00670B77">
      <w:pPr>
        <w:numPr>
          <w:ilvl w:val="0"/>
          <w:numId w:val="147"/>
        </w:numPr>
        <w:spacing w:after="120"/>
        <w:jc w:val="both"/>
      </w:pPr>
      <w:r w:rsidRPr="0060627C">
        <w:t xml:space="preserve">Mục tiêu: </w:t>
      </w:r>
    </w:p>
    <w:p w14:paraId="1CCB5EA4" w14:textId="77777777" w:rsidR="001E5B06" w:rsidRPr="0060627C" w:rsidRDefault="001E5B06" w:rsidP="00670B77">
      <w:pPr>
        <w:numPr>
          <w:ilvl w:val="0"/>
          <w:numId w:val="149"/>
        </w:numPr>
        <w:spacing w:before="120"/>
        <w:jc w:val="both"/>
      </w:pPr>
      <w:r w:rsidRPr="0060627C">
        <w:rPr>
          <w:lang w:val="vi-VN" w:eastAsia="ko-KR"/>
        </w:rPr>
        <w:t>Trình bày đư</w:t>
      </w:r>
      <w:r w:rsidRPr="0060627C">
        <w:t xml:space="preserve">ợc điều kiện môi trường và không gian làm việc an toàn trong xưởng phay. </w:t>
      </w:r>
    </w:p>
    <w:p w14:paraId="40FA82EF" w14:textId="77777777" w:rsidR="001E5B06" w:rsidRPr="0060627C" w:rsidRDefault="001E5B06" w:rsidP="00670B77">
      <w:pPr>
        <w:numPr>
          <w:ilvl w:val="0"/>
          <w:numId w:val="149"/>
        </w:numPr>
        <w:spacing w:before="120"/>
        <w:jc w:val="both"/>
      </w:pPr>
      <w:r w:rsidRPr="0060627C">
        <w:t>Trình bày được các qui tắc an toàn khi làm việc trên máy phay.</w:t>
      </w:r>
    </w:p>
    <w:p w14:paraId="657DDDFE" w14:textId="77777777" w:rsidR="001E5B06" w:rsidRPr="0060627C" w:rsidRDefault="001E5B06" w:rsidP="00670B77">
      <w:pPr>
        <w:numPr>
          <w:ilvl w:val="0"/>
          <w:numId w:val="149"/>
        </w:numPr>
        <w:spacing w:before="120"/>
        <w:jc w:val="both"/>
      </w:pPr>
      <w:r w:rsidRPr="0060627C">
        <w:t>Thực hiện tổ chức được một nơi làm việc đảm bảo an toàn trong quá trình thực hành</w:t>
      </w:r>
    </w:p>
    <w:p w14:paraId="28BA4AF1" w14:textId="77777777" w:rsidR="001E5B06" w:rsidRPr="0060627C" w:rsidRDefault="001E5B06" w:rsidP="00670B77">
      <w:pPr>
        <w:numPr>
          <w:ilvl w:val="0"/>
          <w:numId w:val="149"/>
        </w:numPr>
        <w:spacing w:before="120"/>
        <w:jc w:val="both"/>
      </w:pPr>
      <w:r w:rsidRPr="0060627C">
        <w:t>Ý thức được an toàn trong quá trình thực hành phay</w:t>
      </w:r>
    </w:p>
    <w:p w14:paraId="0DD9C816" w14:textId="77777777" w:rsidR="001E5B06" w:rsidRPr="0060627C" w:rsidRDefault="001E5B06" w:rsidP="00670B77">
      <w:pPr>
        <w:numPr>
          <w:ilvl w:val="0"/>
          <w:numId w:val="147"/>
        </w:numPr>
        <w:spacing w:after="120"/>
        <w:jc w:val="both"/>
      </w:pPr>
      <w:r w:rsidRPr="0060627C">
        <w:t xml:space="preserve">Nội dung:                                              </w:t>
      </w:r>
    </w:p>
    <w:p w14:paraId="76DDA0DF" w14:textId="77777777" w:rsidR="001E5B06" w:rsidRPr="0060627C" w:rsidRDefault="001E5B06" w:rsidP="00670B77">
      <w:pPr>
        <w:numPr>
          <w:ilvl w:val="0"/>
          <w:numId w:val="148"/>
        </w:numPr>
        <w:spacing w:after="120"/>
        <w:ind w:left="426" w:hanging="142"/>
        <w:jc w:val="both"/>
        <w:rPr>
          <w:lang w:eastAsia="ko-KR"/>
        </w:rPr>
      </w:pPr>
      <w:r w:rsidRPr="0060627C">
        <w:rPr>
          <w:lang w:eastAsia="ko-KR"/>
        </w:rPr>
        <w:t xml:space="preserve"> Các tai nạn thường gặp</w:t>
      </w:r>
    </w:p>
    <w:p w14:paraId="2F7183A6" w14:textId="77777777" w:rsidR="001E5B06" w:rsidRPr="0060627C" w:rsidRDefault="001E5B06" w:rsidP="00670B77">
      <w:pPr>
        <w:numPr>
          <w:ilvl w:val="0"/>
          <w:numId w:val="148"/>
        </w:numPr>
        <w:spacing w:after="120"/>
        <w:ind w:left="426" w:hanging="142"/>
        <w:jc w:val="both"/>
        <w:rPr>
          <w:lang w:eastAsia="ko-KR"/>
        </w:rPr>
      </w:pPr>
      <w:r w:rsidRPr="0060627C">
        <w:rPr>
          <w:lang w:eastAsia="ko-KR"/>
        </w:rPr>
        <w:t xml:space="preserve"> Tổ chức nơi làm việc</w:t>
      </w:r>
    </w:p>
    <w:p w14:paraId="30D43BDE" w14:textId="77777777" w:rsidR="001E5B06" w:rsidRPr="0060627C" w:rsidRDefault="001E5B06" w:rsidP="001E5B06">
      <w:pPr>
        <w:spacing w:after="120"/>
        <w:ind w:left="426"/>
        <w:jc w:val="both"/>
        <w:rPr>
          <w:lang w:eastAsia="ko-KR"/>
        </w:rPr>
      </w:pPr>
    </w:p>
    <w:p w14:paraId="59096ED7" w14:textId="526708E0" w:rsidR="001E5B06" w:rsidRPr="0060627C" w:rsidRDefault="001E5B06" w:rsidP="001E5B06">
      <w:pPr>
        <w:keepNext/>
        <w:keepLines/>
        <w:tabs>
          <w:tab w:val="left" w:pos="7200"/>
        </w:tabs>
        <w:spacing w:before="40"/>
        <w:outlineLvl w:val="2"/>
        <w:rPr>
          <w:szCs w:val="24"/>
          <w:lang w:val="vi-VN"/>
        </w:rPr>
      </w:pPr>
      <w:r w:rsidRPr="0060627C">
        <w:rPr>
          <w:b/>
          <w:bCs/>
          <w:szCs w:val="24"/>
          <w:lang w:val="vi-VN"/>
        </w:rPr>
        <w:lastRenderedPageBreak/>
        <w:t xml:space="preserve">Bài </w:t>
      </w:r>
      <w:r w:rsidRPr="0060627C">
        <w:rPr>
          <w:b/>
          <w:bCs/>
          <w:szCs w:val="24"/>
        </w:rPr>
        <w:t>2</w:t>
      </w:r>
      <w:r w:rsidRPr="0060627C">
        <w:rPr>
          <w:b/>
          <w:bCs/>
          <w:szCs w:val="24"/>
          <w:lang w:val="vi-VN"/>
        </w:rPr>
        <w:t xml:space="preserve">. </w:t>
      </w:r>
      <w:r w:rsidRPr="0060627C">
        <w:rPr>
          <w:b/>
          <w:bCs/>
          <w:szCs w:val="24"/>
        </w:rPr>
        <w:t>Phay và máy phay</w:t>
      </w:r>
      <w:r w:rsidRPr="0060627C">
        <w:rPr>
          <w:i/>
          <w:szCs w:val="24"/>
        </w:rPr>
        <w:tab/>
      </w:r>
      <w:r w:rsidRPr="0060627C">
        <w:rPr>
          <w:szCs w:val="24"/>
        </w:rPr>
        <w:t xml:space="preserve">Thời gian: </w:t>
      </w:r>
      <w:r w:rsidR="006C1806" w:rsidRPr="0060627C">
        <w:rPr>
          <w:szCs w:val="24"/>
          <w:lang w:val="en-GB"/>
        </w:rPr>
        <w:t>8</w:t>
      </w:r>
      <w:r w:rsidRPr="0060627C">
        <w:rPr>
          <w:szCs w:val="24"/>
        </w:rPr>
        <w:t xml:space="preserve"> giờ</w:t>
      </w:r>
    </w:p>
    <w:p w14:paraId="59EE1AFA" w14:textId="77777777" w:rsidR="001E5B06" w:rsidRPr="0060627C" w:rsidRDefault="001E5B06" w:rsidP="00670B77">
      <w:pPr>
        <w:numPr>
          <w:ilvl w:val="6"/>
          <w:numId w:val="148"/>
        </w:numPr>
        <w:spacing w:after="120"/>
        <w:jc w:val="both"/>
        <w:rPr>
          <w:lang w:val="vi-VN"/>
        </w:rPr>
      </w:pPr>
      <w:r w:rsidRPr="0060627C">
        <w:rPr>
          <w:lang w:val="vi-VN"/>
        </w:rPr>
        <w:t xml:space="preserve">Mục tiêu: </w:t>
      </w:r>
    </w:p>
    <w:p w14:paraId="1E8DBFBD" w14:textId="77777777" w:rsidR="001E5B06" w:rsidRPr="0060627C" w:rsidRDefault="001E5B06" w:rsidP="00670B77">
      <w:pPr>
        <w:numPr>
          <w:ilvl w:val="0"/>
          <w:numId w:val="149"/>
        </w:numPr>
        <w:spacing w:before="120"/>
        <w:jc w:val="both"/>
        <w:rPr>
          <w:lang w:val="vi-VN"/>
        </w:rPr>
      </w:pPr>
      <w:r w:rsidRPr="0060627C">
        <w:rPr>
          <w:lang w:val="vi-VN"/>
        </w:rPr>
        <w:t>Trình bày được cấu tạo, nguyên lý làm việc, công dụng và phân loại máy phay.</w:t>
      </w:r>
    </w:p>
    <w:p w14:paraId="3F01841C" w14:textId="77777777" w:rsidR="001E5B06" w:rsidRPr="0060627C" w:rsidRDefault="001E5B06" w:rsidP="00670B77">
      <w:pPr>
        <w:numPr>
          <w:ilvl w:val="0"/>
          <w:numId w:val="149"/>
        </w:numPr>
        <w:spacing w:before="120"/>
        <w:jc w:val="both"/>
        <w:rPr>
          <w:lang w:val="vi-VN"/>
        </w:rPr>
      </w:pPr>
      <w:r w:rsidRPr="0060627C">
        <w:rPr>
          <w:lang w:val="en-GB"/>
        </w:rPr>
        <w:t>Trình bày được khái niệm điện 3 pha, hệ thống điện trong máy phay.</w:t>
      </w:r>
    </w:p>
    <w:p w14:paraId="383606D5" w14:textId="77777777" w:rsidR="001E5B06" w:rsidRPr="0060627C" w:rsidRDefault="001E5B06" w:rsidP="00670B77">
      <w:pPr>
        <w:numPr>
          <w:ilvl w:val="0"/>
          <w:numId w:val="149"/>
        </w:numPr>
        <w:spacing w:before="120"/>
        <w:jc w:val="both"/>
        <w:rPr>
          <w:lang w:val="vi-VN"/>
        </w:rPr>
      </w:pPr>
      <w:r w:rsidRPr="0060627C">
        <w:rPr>
          <w:lang w:val="vi-VN"/>
        </w:rPr>
        <w:t>Trình bày được qui trình bảo dưỡng máy phay, cách thức kiểm tra máy phay và phỏng đoán hư hỏng.</w:t>
      </w:r>
    </w:p>
    <w:p w14:paraId="0BB0D8FF" w14:textId="77777777" w:rsidR="001E5B06" w:rsidRPr="0060627C" w:rsidRDefault="001E5B06" w:rsidP="00670B77">
      <w:pPr>
        <w:numPr>
          <w:ilvl w:val="0"/>
          <w:numId w:val="149"/>
        </w:numPr>
        <w:spacing w:before="120"/>
        <w:jc w:val="both"/>
        <w:rPr>
          <w:lang w:val="vi-VN"/>
        </w:rPr>
      </w:pPr>
      <w:r w:rsidRPr="0060627C">
        <w:t>Thực hiện</w:t>
      </w:r>
      <w:r w:rsidRPr="0060627C">
        <w:rPr>
          <w:lang w:val="vi-VN"/>
        </w:rPr>
        <w:t xml:space="preserve"> được qui trình bảo dưỡng máy phay, cách thức kiểm tra máy phay và phỏng đoán hư hỏng.</w:t>
      </w:r>
    </w:p>
    <w:p w14:paraId="1A816A48" w14:textId="77777777" w:rsidR="001E5B06" w:rsidRPr="0060627C" w:rsidRDefault="001E5B06" w:rsidP="00670B77">
      <w:pPr>
        <w:numPr>
          <w:ilvl w:val="0"/>
          <w:numId w:val="149"/>
        </w:numPr>
        <w:spacing w:before="120"/>
        <w:jc w:val="both"/>
      </w:pPr>
      <w:r w:rsidRPr="0060627C">
        <w:t>Ý thức được an toàn trong quá trình thực hành phay</w:t>
      </w:r>
    </w:p>
    <w:p w14:paraId="71D7161C" w14:textId="77777777" w:rsidR="001E5B06" w:rsidRPr="0060627C" w:rsidRDefault="001E5B06" w:rsidP="00670B77">
      <w:pPr>
        <w:numPr>
          <w:ilvl w:val="6"/>
          <w:numId w:val="148"/>
        </w:numPr>
        <w:spacing w:after="120"/>
        <w:jc w:val="both"/>
        <w:rPr>
          <w:lang w:val="vi-VN"/>
        </w:rPr>
      </w:pPr>
      <w:r w:rsidRPr="0060627C">
        <w:rPr>
          <w:lang w:val="vi-VN"/>
        </w:rPr>
        <w:t xml:space="preserve">Nội dung:                                                       </w:t>
      </w:r>
    </w:p>
    <w:p w14:paraId="637814B9" w14:textId="77777777" w:rsidR="001E5B06" w:rsidRPr="0060627C" w:rsidRDefault="001E5B06" w:rsidP="00670B77">
      <w:pPr>
        <w:numPr>
          <w:ilvl w:val="0"/>
          <w:numId w:val="150"/>
        </w:numPr>
        <w:spacing w:after="120"/>
        <w:ind w:left="567" w:hanging="283"/>
        <w:jc w:val="both"/>
        <w:rPr>
          <w:lang w:val="vi-VN" w:eastAsia="ko-KR"/>
        </w:rPr>
      </w:pPr>
      <w:r w:rsidRPr="0060627C">
        <w:rPr>
          <w:lang w:val="vi-VN" w:eastAsia="ko-KR"/>
        </w:rPr>
        <w:t xml:space="preserve"> Khái niệm cơ bản về gia công phay</w:t>
      </w:r>
    </w:p>
    <w:p w14:paraId="10BFF46C" w14:textId="77777777" w:rsidR="001E5B06" w:rsidRPr="0060627C" w:rsidRDefault="001E5B06" w:rsidP="00670B77">
      <w:pPr>
        <w:numPr>
          <w:ilvl w:val="0"/>
          <w:numId w:val="150"/>
        </w:numPr>
        <w:spacing w:after="120"/>
        <w:ind w:left="567" w:hanging="283"/>
        <w:jc w:val="both"/>
        <w:rPr>
          <w:lang w:val="vi-VN" w:eastAsia="ko-KR"/>
        </w:rPr>
      </w:pPr>
      <w:r w:rsidRPr="0060627C">
        <w:rPr>
          <w:lang w:val="vi-VN" w:eastAsia="ko-KR"/>
        </w:rPr>
        <w:t xml:space="preserve"> Máy phay (Cấu tạo, công dụng và phân loại.) </w:t>
      </w:r>
    </w:p>
    <w:p w14:paraId="2F108656" w14:textId="77777777" w:rsidR="001E5B06" w:rsidRPr="0060627C" w:rsidRDefault="001E5B06" w:rsidP="00670B77">
      <w:pPr>
        <w:numPr>
          <w:ilvl w:val="0"/>
          <w:numId w:val="150"/>
        </w:numPr>
        <w:spacing w:after="120"/>
        <w:ind w:left="567" w:hanging="283"/>
        <w:jc w:val="both"/>
        <w:rPr>
          <w:lang w:val="vi-VN" w:eastAsia="ko-KR"/>
        </w:rPr>
      </w:pPr>
      <w:r w:rsidRPr="0060627C">
        <w:rPr>
          <w:lang w:val="en-GB" w:eastAsia="ko-KR"/>
        </w:rPr>
        <w:t>Hệ thống điện trong máy phay:</w:t>
      </w:r>
      <w:r w:rsidRPr="0060627C">
        <w:rPr>
          <w:lang w:val="vi-VN" w:eastAsia="ko-KR"/>
        </w:rPr>
        <w:t xml:space="preserve">  </w:t>
      </w:r>
    </w:p>
    <w:p w14:paraId="27FE6670" w14:textId="77777777" w:rsidR="001E5B06" w:rsidRPr="0060627C" w:rsidRDefault="001E5B06" w:rsidP="00670B77">
      <w:pPr>
        <w:numPr>
          <w:ilvl w:val="0"/>
          <w:numId w:val="150"/>
        </w:numPr>
        <w:spacing w:after="120"/>
        <w:ind w:left="567" w:hanging="283"/>
        <w:jc w:val="both"/>
        <w:rPr>
          <w:lang w:eastAsia="ko-KR"/>
        </w:rPr>
      </w:pPr>
      <w:r w:rsidRPr="0060627C">
        <w:rPr>
          <w:lang w:val="vi-VN" w:eastAsia="ko-KR"/>
        </w:rPr>
        <w:t xml:space="preserve"> </w:t>
      </w:r>
      <w:r w:rsidRPr="0060627C">
        <w:rPr>
          <w:lang w:eastAsia="ko-KR"/>
        </w:rPr>
        <w:t>Nguyên lý làm việc</w:t>
      </w:r>
    </w:p>
    <w:p w14:paraId="65AC9E51" w14:textId="77777777" w:rsidR="001E5B06" w:rsidRPr="0060627C" w:rsidRDefault="001E5B06" w:rsidP="00670B77">
      <w:pPr>
        <w:numPr>
          <w:ilvl w:val="0"/>
          <w:numId w:val="150"/>
        </w:numPr>
        <w:spacing w:after="120"/>
        <w:ind w:left="567" w:hanging="283"/>
        <w:jc w:val="both"/>
        <w:rPr>
          <w:lang w:eastAsia="ko-KR"/>
        </w:rPr>
      </w:pPr>
      <w:r w:rsidRPr="0060627C">
        <w:rPr>
          <w:lang w:eastAsia="ko-KR"/>
        </w:rPr>
        <w:t xml:space="preserve"> Đặc tính kỹ thuật của loại máy phay thông dụng</w:t>
      </w:r>
    </w:p>
    <w:p w14:paraId="2A427C25" w14:textId="77777777" w:rsidR="001E5B06" w:rsidRPr="0060627C" w:rsidRDefault="001E5B06" w:rsidP="00670B77">
      <w:pPr>
        <w:numPr>
          <w:ilvl w:val="0"/>
          <w:numId w:val="150"/>
        </w:numPr>
        <w:spacing w:after="120"/>
        <w:ind w:left="567" w:hanging="283"/>
        <w:jc w:val="both"/>
        <w:rPr>
          <w:lang w:eastAsia="ko-KR"/>
        </w:rPr>
      </w:pPr>
      <w:r w:rsidRPr="0060627C">
        <w:rPr>
          <w:lang w:eastAsia="ko-KR"/>
        </w:rPr>
        <w:t xml:space="preserve"> Các cơ cấu điều khiển và phương pháp điều chỉnh</w:t>
      </w:r>
    </w:p>
    <w:p w14:paraId="53A14E70" w14:textId="77777777" w:rsidR="001E5B06" w:rsidRPr="0060627C" w:rsidRDefault="001E5B06" w:rsidP="00670B77">
      <w:pPr>
        <w:numPr>
          <w:ilvl w:val="0"/>
          <w:numId w:val="150"/>
        </w:numPr>
        <w:spacing w:after="120"/>
        <w:ind w:left="567" w:hanging="283"/>
        <w:jc w:val="both"/>
        <w:rPr>
          <w:lang w:eastAsia="ko-KR"/>
        </w:rPr>
      </w:pPr>
      <w:r w:rsidRPr="0060627C">
        <w:rPr>
          <w:lang w:eastAsia="ko-KR"/>
        </w:rPr>
        <w:t xml:space="preserve"> Vận hành máy phay vạn năng</w:t>
      </w:r>
    </w:p>
    <w:p w14:paraId="6E4B04F6" w14:textId="77777777" w:rsidR="001E5B06" w:rsidRPr="0060627C" w:rsidRDefault="001E5B06" w:rsidP="00670B77">
      <w:pPr>
        <w:numPr>
          <w:ilvl w:val="0"/>
          <w:numId w:val="150"/>
        </w:numPr>
        <w:spacing w:after="120"/>
        <w:ind w:left="567" w:hanging="283"/>
        <w:jc w:val="both"/>
        <w:rPr>
          <w:lang w:eastAsia="ko-KR"/>
        </w:rPr>
      </w:pPr>
      <w:r w:rsidRPr="0060627C">
        <w:rPr>
          <w:lang w:eastAsia="ko-KR"/>
        </w:rPr>
        <w:t xml:space="preserve"> Các biện pháp an toàn, chăm sóc và bảo dưỡng máy phay vạn năng</w:t>
      </w:r>
    </w:p>
    <w:p w14:paraId="4F0A4F3F" w14:textId="3C47FBF6" w:rsidR="001E5B06" w:rsidRPr="0060627C" w:rsidRDefault="001E5B06" w:rsidP="001E5B06">
      <w:pPr>
        <w:keepNext/>
        <w:keepLines/>
        <w:spacing w:before="40"/>
        <w:outlineLvl w:val="2"/>
        <w:rPr>
          <w:szCs w:val="24"/>
        </w:rPr>
      </w:pPr>
      <w:r w:rsidRPr="0060627C">
        <w:rPr>
          <w:b/>
          <w:szCs w:val="24"/>
          <w:lang w:val="vi-VN"/>
        </w:rPr>
        <w:t xml:space="preserve">Bài </w:t>
      </w:r>
      <w:r w:rsidRPr="0060627C">
        <w:rPr>
          <w:b/>
          <w:szCs w:val="24"/>
        </w:rPr>
        <w:t>3</w:t>
      </w:r>
      <w:r w:rsidRPr="0060627C">
        <w:rPr>
          <w:b/>
          <w:szCs w:val="24"/>
          <w:lang w:val="vi-VN"/>
        </w:rPr>
        <w:t xml:space="preserve">.  </w:t>
      </w:r>
      <w:r w:rsidRPr="0060627C">
        <w:rPr>
          <w:b/>
          <w:szCs w:val="24"/>
        </w:rPr>
        <w:t>Dao phay và đồ gá dao phay</w:t>
      </w:r>
      <w:r w:rsidRPr="0060627C">
        <w:rPr>
          <w:szCs w:val="24"/>
        </w:rPr>
        <w:tab/>
      </w:r>
      <w:r w:rsidRPr="0060627C">
        <w:rPr>
          <w:szCs w:val="24"/>
        </w:rPr>
        <w:tab/>
      </w:r>
      <w:r w:rsidRPr="0060627C">
        <w:rPr>
          <w:szCs w:val="24"/>
        </w:rPr>
        <w:tab/>
      </w:r>
      <w:r w:rsidRPr="0060627C">
        <w:rPr>
          <w:szCs w:val="24"/>
        </w:rPr>
        <w:tab/>
      </w:r>
      <w:r w:rsidRPr="0060627C">
        <w:rPr>
          <w:szCs w:val="24"/>
        </w:rPr>
        <w:tab/>
        <w:t xml:space="preserve">Thời gian: </w:t>
      </w:r>
      <w:r w:rsidR="006717E9" w:rsidRPr="0060627C">
        <w:rPr>
          <w:szCs w:val="24"/>
          <w:lang w:val="en-GB"/>
        </w:rPr>
        <w:t>5</w:t>
      </w:r>
      <w:r w:rsidRPr="0060627C">
        <w:rPr>
          <w:szCs w:val="24"/>
        </w:rPr>
        <w:t xml:space="preserve"> giờ</w:t>
      </w:r>
    </w:p>
    <w:p w14:paraId="598F03B8" w14:textId="77777777" w:rsidR="001E5B06" w:rsidRPr="0060627C" w:rsidRDefault="001E5B06" w:rsidP="00670B77">
      <w:pPr>
        <w:numPr>
          <w:ilvl w:val="6"/>
          <w:numId w:val="152"/>
        </w:numPr>
        <w:spacing w:after="120"/>
        <w:jc w:val="both"/>
        <w:rPr>
          <w:lang w:val="vi-VN"/>
        </w:rPr>
      </w:pPr>
      <w:r w:rsidRPr="0060627C">
        <w:rPr>
          <w:lang w:val="vi-VN"/>
        </w:rPr>
        <w:t xml:space="preserve">Mục tiêu: </w:t>
      </w:r>
    </w:p>
    <w:p w14:paraId="5E8E8FE5" w14:textId="77777777" w:rsidR="001E5B06" w:rsidRPr="0060627C" w:rsidRDefault="001E5B06" w:rsidP="00670B77">
      <w:pPr>
        <w:numPr>
          <w:ilvl w:val="0"/>
          <w:numId w:val="153"/>
        </w:numPr>
        <w:spacing w:before="120"/>
        <w:jc w:val="both"/>
        <w:rPr>
          <w:lang w:val="vi-VN"/>
        </w:rPr>
      </w:pPr>
      <w:r w:rsidRPr="0060627C">
        <w:rPr>
          <w:lang w:val="vi-VN" w:eastAsia="ko-KR"/>
        </w:rPr>
        <w:t>Trình bày đư</w:t>
      </w:r>
      <w:r w:rsidRPr="0060627C">
        <w:rPr>
          <w:lang w:val="vi-VN"/>
        </w:rPr>
        <w:t>ợc cấu tạo, công dụng và phân loại một số dao phay thông dụng.</w:t>
      </w:r>
    </w:p>
    <w:p w14:paraId="1E332D2B" w14:textId="77777777" w:rsidR="001E5B06" w:rsidRPr="0060627C" w:rsidRDefault="001E5B06" w:rsidP="00670B77">
      <w:pPr>
        <w:numPr>
          <w:ilvl w:val="0"/>
          <w:numId w:val="153"/>
        </w:numPr>
        <w:spacing w:before="120"/>
        <w:jc w:val="both"/>
        <w:rPr>
          <w:lang w:val="vi-VN"/>
        </w:rPr>
      </w:pPr>
      <w:r w:rsidRPr="0060627C">
        <w:rPr>
          <w:lang w:val="vi-VN"/>
        </w:rPr>
        <w:t>Xác định được thiết bị gá dao phù hợp cho từng loại dao phay</w:t>
      </w:r>
    </w:p>
    <w:p w14:paraId="2C589075" w14:textId="77777777" w:rsidR="001E5B06" w:rsidRPr="0060627C" w:rsidRDefault="001E5B06" w:rsidP="00670B77">
      <w:pPr>
        <w:numPr>
          <w:ilvl w:val="0"/>
          <w:numId w:val="153"/>
        </w:numPr>
        <w:spacing w:before="120"/>
        <w:jc w:val="both"/>
        <w:rPr>
          <w:lang w:val="vi-VN"/>
        </w:rPr>
      </w:pPr>
      <w:r w:rsidRPr="0060627C">
        <w:t>Ý thức trong quá trình vệ sinh trước và sau khi học</w:t>
      </w:r>
    </w:p>
    <w:p w14:paraId="5CAA9711" w14:textId="77777777" w:rsidR="001E5B06" w:rsidRPr="0060627C" w:rsidRDefault="001E5B06" w:rsidP="00670B77">
      <w:pPr>
        <w:numPr>
          <w:ilvl w:val="6"/>
          <w:numId w:val="152"/>
        </w:numPr>
        <w:spacing w:after="120"/>
        <w:jc w:val="both"/>
        <w:rPr>
          <w:lang w:val="vi-VN"/>
        </w:rPr>
      </w:pPr>
      <w:r w:rsidRPr="0060627C">
        <w:rPr>
          <w:lang w:val="vi-VN"/>
        </w:rPr>
        <w:t xml:space="preserve">Nội dung:                                                          </w:t>
      </w:r>
    </w:p>
    <w:p w14:paraId="17725AB8" w14:textId="77777777" w:rsidR="001E5B06" w:rsidRPr="0060627C" w:rsidRDefault="001E5B06" w:rsidP="00670B77">
      <w:pPr>
        <w:numPr>
          <w:ilvl w:val="0"/>
          <w:numId w:val="233"/>
        </w:numPr>
        <w:spacing w:after="120"/>
        <w:ind w:left="540"/>
        <w:contextualSpacing/>
        <w:jc w:val="both"/>
        <w:rPr>
          <w:lang w:eastAsia="ko-KR"/>
        </w:rPr>
      </w:pPr>
      <w:r w:rsidRPr="0060627C">
        <w:rPr>
          <w:lang w:eastAsia="ko-KR"/>
        </w:rPr>
        <w:t>Vật liệu làm dao</w:t>
      </w:r>
    </w:p>
    <w:p w14:paraId="190EFBC5" w14:textId="77777777" w:rsidR="001E5B06" w:rsidRPr="0060627C" w:rsidRDefault="001E5B06" w:rsidP="00670B77">
      <w:pPr>
        <w:numPr>
          <w:ilvl w:val="0"/>
          <w:numId w:val="233"/>
        </w:numPr>
        <w:spacing w:after="120"/>
        <w:ind w:left="540"/>
        <w:contextualSpacing/>
        <w:jc w:val="both"/>
        <w:rPr>
          <w:lang w:eastAsia="ko-KR"/>
        </w:rPr>
      </w:pPr>
      <w:r w:rsidRPr="0060627C">
        <w:rPr>
          <w:lang w:eastAsia="ko-KR"/>
        </w:rPr>
        <w:t>Các loại dao phay</w:t>
      </w:r>
    </w:p>
    <w:p w14:paraId="6EDD6D82" w14:textId="77777777" w:rsidR="001E5B06" w:rsidRPr="0060627C" w:rsidRDefault="001E5B06" w:rsidP="00670B77">
      <w:pPr>
        <w:numPr>
          <w:ilvl w:val="0"/>
          <w:numId w:val="233"/>
        </w:numPr>
        <w:spacing w:after="120"/>
        <w:ind w:left="540"/>
        <w:contextualSpacing/>
        <w:jc w:val="both"/>
        <w:rPr>
          <w:lang w:eastAsia="ko-KR"/>
        </w:rPr>
      </w:pPr>
      <w:r w:rsidRPr="0060627C">
        <w:rPr>
          <w:lang w:eastAsia="ko-KR"/>
        </w:rPr>
        <w:t>Đồ gá dao phay</w:t>
      </w:r>
    </w:p>
    <w:p w14:paraId="3FBF163A" w14:textId="1932E72C" w:rsidR="001E5B06" w:rsidRPr="0060627C" w:rsidRDefault="001E5B06" w:rsidP="001E5B06">
      <w:pPr>
        <w:keepNext/>
        <w:keepLines/>
        <w:spacing w:before="40"/>
        <w:outlineLvl w:val="2"/>
        <w:rPr>
          <w:szCs w:val="24"/>
        </w:rPr>
      </w:pPr>
      <w:r w:rsidRPr="0060627C">
        <w:rPr>
          <w:b/>
          <w:szCs w:val="24"/>
          <w:lang w:val="vi-VN"/>
        </w:rPr>
        <w:t xml:space="preserve">Bài </w:t>
      </w:r>
      <w:r w:rsidRPr="0060627C">
        <w:rPr>
          <w:b/>
          <w:szCs w:val="24"/>
        </w:rPr>
        <w:t>4</w:t>
      </w:r>
      <w:r w:rsidRPr="0060627C">
        <w:rPr>
          <w:b/>
          <w:szCs w:val="24"/>
          <w:lang w:val="vi-VN"/>
        </w:rPr>
        <w:t>.  Đồ gá máy phay</w:t>
      </w:r>
      <w:r w:rsidRPr="0060627C">
        <w:rPr>
          <w:szCs w:val="24"/>
        </w:rPr>
        <w:tab/>
      </w:r>
      <w:r w:rsidRPr="0060627C">
        <w:rPr>
          <w:szCs w:val="24"/>
        </w:rPr>
        <w:tab/>
      </w:r>
      <w:r w:rsidRPr="0060627C">
        <w:rPr>
          <w:szCs w:val="24"/>
        </w:rPr>
        <w:tab/>
      </w:r>
      <w:r w:rsidRPr="0060627C">
        <w:rPr>
          <w:szCs w:val="24"/>
        </w:rPr>
        <w:tab/>
      </w:r>
      <w:r w:rsidRPr="0060627C">
        <w:rPr>
          <w:szCs w:val="24"/>
        </w:rPr>
        <w:tab/>
      </w:r>
      <w:r w:rsidRPr="0060627C">
        <w:rPr>
          <w:szCs w:val="24"/>
        </w:rPr>
        <w:tab/>
      </w:r>
      <w:r w:rsidRPr="0060627C">
        <w:rPr>
          <w:szCs w:val="24"/>
        </w:rPr>
        <w:tab/>
        <w:t xml:space="preserve">Thời gian: </w:t>
      </w:r>
      <w:r w:rsidR="006717E9" w:rsidRPr="0060627C">
        <w:rPr>
          <w:szCs w:val="24"/>
          <w:lang w:val="en-GB"/>
        </w:rPr>
        <w:t>5</w:t>
      </w:r>
      <w:r w:rsidRPr="0060627C">
        <w:rPr>
          <w:szCs w:val="24"/>
        </w:rPr>
        <w:t xml:space="preserve"> giờ</w:t>
      </w:r>
    </w:p>
    <w:p w14:paraId="20C48E9B" w14:textId="77777777" w:rsidR="001E5B06" w:rsidRPr="0060627C" w:rsidRDefault="001E5B06" w:rsidP="00670B77">
      <w:pPr>
        <w:numPr>
          <w:ilvl w:val="0"/>
          <w:numId w:val="234"/>
        </w:numPr>
        <w:spacing w:after="120"/>
        <w:ind w:left="450"/>
        <w:contextualSpacing/>
        <w:jc w:val="both"/>
        <w:rPr>
          <w:lang w:val="vi-VN"/>
        </w:rPr>
      </w:pPr>
      <w:r w:rsidRPr="0060627C">
        <w:rPr>
          <w:lang w:val="vi-VN"/>
        </w:rPr>
        <w:t xml:space="preserve">Mục tiêu: </w:t>
      </w:r>
    </w:p>
    <w:p w14:paraId="2F9F9A7D" w14:textId="77777777" w:rsidR="001E5B06" w:rsidRPr="0060627C" w:rsidRDefault="001E5B06" w:rsidP="00670B77">
      <w:pPr>
        <w:numPr>
          <w:ilvl w:val="0"/>
          <w:numId w:val="153"/>
        </w:numPr>
        <w:spacing w:before="120"/>
        <w:jc w:val="both"/>
        <w:rPr>
          <w:lang w:val="vi-VN"/>
        </w:rPr>
      </w:pPr>
      <w:r w:rsidRPr="0060627C">
        <w:rPr>
          <w:lang w:val="vi-VN" w:eastAsia="ko-KR"/>
        </w:rPr>
        <w:t>Trình bày đư</w:t>
      </w:r>
      <w:r w:rsidRPr="0060627C">
        <w:rPr>
          <w:lang w:val="vi-VN"/>
        </w:rPr>
        <w:t>ợc cấu tạo, công dụng và phân loại một số đồ gá thông dụng trên máy phay.</w:t>
      </w:r>
    </w:p>
    <w:p w14:paraId="18F68082" w14:textId="77777777" w:rsidR="001E5B06" w:rsidRPr="0060627C" w:rsidRDefault="001E5B06" w:rsidP="00670B77">
      <w:pPr>
        <w:numPr>
          <w:ilvl w:val="0"/>
          <w:numId w:val="153"/>
        </w:numPr>
        <w:spacing w:before="120"/>
        <w:jc w:val="both"/>
        <w:rPr>
          <w:lang w:val="vi-VN"/>
        </w:rPr>
      </w:pPr>
      <w:r w:rsidRPr="0060627C">
        <w:rPr>
          <w:lang w:val="vi-VN"/>
        </w:rPr>
        <w:t>Xác định được thiết bị gá đặt phù hợp cho từng nguyên công trong gia công phay</w:t>
      </w:r>
    </w:p>
    <w:p w14:paraId="43ACBF90" w14:textId="77777777" w:rsidR="001E5B06" w:rsidRPr="0060627C" w:rsidRDefault="001E5B06" w:rsidP="00670B77">
      <w:pPr>
        <w:numPr>
          <w:ilvl w:val="0"/>
          <w:numId w:val="153"/>
        </w:numPr>
        <w:spacing w:before="120"/>
        <w:jc w:val="both"/>
        <w:rPr>
          <w:lang w:val="vi-VN"/>
        </w:rPr>
      </w:pPr>
      <w:r w:rsidRPr="0060627C">
        <w:rPr>
          <w:lang w:val="vi-VN"/>
        </w:rPr>
        <w:t>Thực hiện gá được dụng cụ gá bất kỳ</w:t>
      </w:r>
    </w:p>
    <w:p w14:paraId="553DC3F7" w14:textId="77777777" w:rsidR="001E5B06" w:rsidRPr="0060627C" w:rsidRDefault="001E5B06" w:rsidP="00670B77">
      <w:pPr>
        <w:numPr>
          <w:ilvl w:val="0"/>
          <w:numId w:val="153"/>
        </w:numPr>
        <w:spacing w:before="120"/>
        <w:jc w:val="both"/>
        <w:rPr>
          <w:lang w:val="vi-VN" w:eastAsia="ko-KR"/>
        </w:rPr>
      </w:pPr>
      <w:r w:rsidRPr="0060627C">
        <w:rPr>
          <w:lang w:val="vi-VN"/>
        </w:rPr>
        <w:lastRenderedPageBreak/>
        <w:t>Cẩn thận và sáng</w:t>
      </w:r>
      <w:r w:rsidRPr="0060627C">
        <w:rPr>
          <w:lang w:val="vi-VN" w:eastAsia="ko-KR"/>
        </w:rPr>
        <w:t xml:space="preserve"> tạo trong việc chọn dụng cụ gá </w:t>
      </w:r>
    </w:p>
    <w:p w14:paraId="3D93AD9A" w14:textId="77777777" w:rsidR="001E5B06" w:rsidRPr="0060627C" w:rsidRDefault="001E5B06" w:rsidP="00670B77">
      <w:pPr>
        <w:numPr>
          <w:ilvl w:val="0"/>
          <w:numId w:val="234"/>
        </w:numPr>
        <w:spacing w:after="120"/>
        <w:ind w:left="450"/>
        <w:contextualSpacing/>
        <w:jc w:val="both"/>
        <w:rPr>
          <w:lang w:val="vi-VN"/>
        </w:rPr>
      </w:pPr>
      <w:r w:rsidRPr="0060627C">
        <w:rPr>
          <w:lang w:val="vi-VN"/>
        </w:rPr>
        <w:t xml:space="preserve">Nội dung:                                                          </w:t>
      </w:r>
    </w:p>
    <w:p w14:paraId="6577C2BC" w14:textId="77777777" w:rsidR="001E5B06" w:rsidRPr="0060627C" w:rsidRDefault="001E5B06" w:rsidP="00670B77">
      <w:pPr>
        <w:numPr>
          <w:ilvl w:val="0"/>
          <w:numId w:val="154"/>
        </w:numPr>
        <w:spacing w:after="120"/>
        <w:ind w:hanging="502"/>
        <w:jc w:val="both"/>
        <w:rPr>
          <w:lang w:val="vi-VN" w:eastAsia="ko-KR"/>
        </w:rPr>
      </w:pPr>
      <w:r w:rsidRPr="0060627C">
        <w:rPr>
          <w:lang w:val="vi-VN" w:eastAsia="ko-KR"/>
        </w:rPr>
        <w:t>Các loại dụng cụ gá đơn giản thường dùng</w:t>
      </w:r>
    </w:p>
    <w:p w14:paraId="3E76A5AD" w14:textId="77777777" w:rsidR="001E5B06" w:rsidRPr="0060627C" w:rsidRDefault="001E5B06" w:rsidP="00670B77">
      <w:pPr>
        <w:numPr>
          <w:ilvl w:val="0"/>
          <w:numId w:val="154"/>
        </w:numPr>
        <w:spacing w:after="120"/>
        <w:ind w:hanging="502"/>
        <w:jc w:val="both"/>
        <w:rPr>
          <w:lang w:val="vi-VN" w:eastAsia="ko-KR"/>
        </w:rPr>
      </w:pPr>
      <w:r w:rsidRPr="0060627C">
        <w:rPr>
          <w:lang w:val="vi-VN" w:eastAsia="ko-KR"/>
        </w:rPr>
        <w:t>Chọn và gá lắp dụng cụ gá</w:t>
      </w:r>
    </w:p>
    <w:p w14:paraId="68BEAF98" w14:textId="29360C2A" w:rsidR="001E5B06" w:rsidRPr="0060627C" w:rsidRDefault="001E5B06" w:rsidP="001E5B06">
      <w:pPr>
        <w:keepNext/>
        <w:keepLines/>
        <w:spacing w:before="40"/>
        <w:outlineLvl w:val="2"/>
        <w:rPr>
          <w:szCs w:val="24"/>
          <w:lang w:val="vi-VN" w:eastAsia="ko-KR"/>
        </w:rPr>
      </w:pPr>
      <w:r w:rsidRPr="0060627C">
        <w:rPr>
          <w:b/>
          <w:bCs/>
          <w:szCs w:val="24"/>
          <w:lang w:val="vi-VN" w:eastAsia="ko-KR"/>
        </w:rPr>
        <w:t>Bài 5. Chế độ cắt khi phay</w:t>
      </w:r>
      <w:r w:rsidRPr="0060627C">
        <w:rPr>
          <w:szCs w:val="24"/>
          <w:lang w:val="vi-VN" w:eastAsia="ko-KR"/>
        </w:rPr>
        <w:tab/>
      </w:r>
      <w:r w:rsidRPr="0060627C">
        <w:rPr>
          <w:szCs w:val="24"/>
          <w:lang w:val="vi-VN" w:eastAsia="ko-KR"/>
        </w:rPr>
        <w:tab/>
      </w:r>
      <w:r w:rsidRPr="0060627C">
        <w:rPr>
          <w:szCs w:val="24"/>
          <w:lang w:val="vi-VN" w:eastAsia="ko-KR"/>
        </w:rPr>
        <w:tab/>
      </w:r>
      <w:r w:rsidRPr="0060627C">
        <w:rPr>
          <w:szCs w:val="24"/>
          <w:lang w:val="vi-VN" w:eastAsia="ko-KR"/>
        </w:rPr>
        <w:tab/>
      </w:r>
      <w:r w:rsidRPr="0060627C">
        <w:rPr>
          <w:szCs w:val="24"/>
          <w:lang w:val="vi-VN" w:eastAsia="ko-KR"/>
        </w:rPr>
        <w:tab/>
      </w:r>
      <w:bookmarkStart w:id="165" w:name="_Hlk79499895"/>
      <w:r w:rsidRPr="0060627C">
        <w:rPr>
          <w:szCs w:val="24"/>
          <w:lang w:val="vi-VN" w:eastAsia="ko-KR"/>
        </w:rPr>
        <w:t xml:space="preserve">Thời gian </w:t>
      </w:r>
      <w:r w:rsidR="006717E9" w:rsidRPr="0060627C">
        <w:rPr>
          <w:szCs w:val="24"/>
          <w:lang w:val="en-GB" w:eastAsia="ko-KR"/>
        </w:rPr>
        <w:t>10</w:t>
      </w:r>
      <w:r w:rsidRPr="0060627C">
        <w:rPr>
          <w:szCs w:val="24"/>
          <w:lang w:val="vi-VN" w:eastAsia="ko-KR"/>
        </w:rPr>
        <w:t xml:space="preserve"> giờ</w:t>
      </w:r>
      <w:bookmarkEnd w:id="165"/>
    </w:p>
    <w:p w14:paraId="76633A93" w14:textId="77777777" w:rsidR="001E5B06" w:rsidRPr="0060627C" w:rsidRDefault="001E5B06" w:rsidP="00670B77">
      <w:pPr>
        <w:numPr>
          <w:ilvl w:val="6"/>
          <w:numId w:val="154"/>
        </w:numPr>
        <w:spacing w:after="120"/>
        <w:contextualSpacing/>
        <w:jc w:val="both"/>
        <w:rPr>
          <w:lang w:val="vi-VN" w:eastAsia="ko-KR"/>
        </w:rPr>
      </w:pPr>
      <w:r w:rsidRPr="0060627C">
        <w:rPr>
          <w:lang w:val="vi-VN" w:eastAsia="ko-KR"/>
        </w:rPr>
        <w:t>Mục tiêu:</w:t>
      </w:r>
    </w:p>
    <w:p w14:paraId="57CB09DE" w14:textId="77777777" w:rsidR="001E5B06" w:rsidRPr="0060627C" w:rsidRDefault="001E5B06" w:rsidP="00670B77">
      <w:pPr>
        <w:numPr>
          <w:ilvl w:val="0"/>
          <w:numId w:val="151"/>
        </w:numPr>
        <w:spacing w:before="120"/>
        <w:jc w:val="both"/>
        <w:rPr>
          <w:lang w:val="vi-VN"/>
        </w:rPr>
      </w:pPr>
      <w:r w:rsidRPr="0060627C">
        <w:rPr>
          <w:lang w:val="vi-VN" w:eastAsia="ko-KR"/>
        </w:rPr>
        <w:t xml:space="preserve">Trình bày </w:t>
      </w:r>
      <w:r w:rsidRPr="0060627C">
        <w:rPr>
          <w:lang w:val="vi-VN"/>
        </w:rPr>
        <w:t>được định nghĩa của các thành phần của chế độ cắt.</w:t>
      </w:r>
    </w:p>
    <w:p w14:paraId="23467C37" w14:textId="77777777" w:rsidR="001E5B06" w:rsidRPr="0060627C" w:rsidRDefault="001E5B06" w:rsidP="00670B77">
      <w:pPr>
        <w:numPr>
          <w:ilvl w:val="0"/>
          <w:numId w:val="151"/>
        </w:numPr>
        <w:spacing w:before="120"/>
        <w:jc w:val="both"/>
        <w:rPr>
          <w:lang w:val="vi-VN"/>
        </w:rPr>
      </w:pPr>
      <w:r w:rsidRPr="0060627C">
        <w:rPr>
          <w:lang w:val="vi-VN"/>
        </w:rPr>
        <w:t>Giải thích được sự ảnh hưởng của vận tốc cắt và lượng chạy dao trong gia công phay</w:t>
      </w:r>
    </w:p>
    <w:p w14:paraId="62181967" w14:textId="77777777" w:rsidR="001E5B06" w:rsidRPr="0060627C" w:rsidRDefault="001E5B06" w:rsidP="00670B77">
      <w:pPr>
        <w:numPr>
          <w:ilvl w:val="0"/>
          <w:numId w:val="151"/>
        </w:numPr>
        <w:spacing w:before="120"/>
        <w:jc w:val="both"/>
        <w:rPr>
          <w:lang w:val="vi-VN"/>
        </w:rPr>
      </w:pPr>
      <w:r w:rsidRPr="0060627C">
        <w:rPr>
          <w:lang w:val="vi-VN"/>
        </w:rPr>
        <w:t xml:space="preserve">Thực hiện tính toán và lựa chọn được chế độ cắt phù hợp cho từng trường hợp gia công </w:t>
      </w:r>
    </w:p>
    <w:p w14:paraId="519372F0" w14:textId="77777777" w:rsidR="001E5B06" w:rsidRPr="0060627C" w:rsidRDefault="001E5B06" w:rsidP="00670B77">
      <w:pPr>
        <w:numPr>
          <w:ilvl w:val="0"/>
          <w:numId w:val="151"/>
        </w:numPr>
        <w:spacing w:before="120"/>
        <w:jc w:val="both"/>
        <w:rPr>
          <w:lang w:val="vi-VN" w:eastAsia="ko-KR"/>
        </w:rPr>
      </w:pPr>
      <w:r w:rsidRPr="0060627C">
        <w:rPr>
          <w:lang w:val="vi-VN"/>
        </w:rPr>
        <w:t>Cẩn thận trong</w:t>
      </w:r>
      <w:r w:rsidRPr="0060627C">
        <w:rPr>
          <w:lang w:val="vi-VN" w:eastAsia="ko-KR"/>
        </w:rPr>
        <w:t xml:space="preserve"> việc tính toán và lựa chọn chế độ cắt</w:t>
      </w:r>
    </w:p>
    <w:p w14:paraId="20AD37F5" w14:textId="77777777" w:rsidR="001E5B06" w:rsidRPr="0060627C" w:rsidRDefault="001E5B06" w:rsidP="00670B77">
      <w:pPr>
        <w:numPr>
          <w:ilvl w:val="6"/>
          <w:numId w:val="154"/>
        </w:numPr>
        <w:spacing w:after="120"/>
        <w:contextualSpacing/>
        <w:jc w:val="both"/>
        <w:rPr>
          <w:lang w:val="vi-VN" w:eastAsia="ko-KR"/>
        </w:rPr>
      </w:pPr>
      <w:r w:rsidRPr="0060627C">
        <w:rPr>
          <w:lang w:val="vi-VN" w:eastAsia="ko-KR"/>
        </w:rPr>
        <w:t xml:space="preserve">Nội dung:                                                                </w:t>
      </w:r>
    </w:p>
    <w:p w14:paraId="30487285" w14:textId="77777777" w:rsidR="001E5B06" w:rsidRPr="0060627C" w:rsidRDefault="001E5B06" w:rsidP="001E5B06">
      <w:pPr>
        <w:spacing w:after="120"/>
        <w:ind w:left="284"/>
        <w:jc w:val="both"/>
        <w:rPr>
          <w:lang w:eastAsia="ko-KR"/>
        </w:rPr>
      </w:pPr>
      <w:r w:rsidRPr="0060627C">
        <w:rPr>
          <w:lang w:eastAsia="ko-KR"/>
        </w:rPr>
        <w:t>2.1  Định nghĩa phay</w:t>
      </w:r>
    </w:p>
    <w:p w14:paraId="665E1ADA" w14:textId="77777777" w:rsidR="001E5B06" w:rsidRPr="0060627C" w:rsidRDefault="001E5B06" w:rsidP="00670B77">
      <w:pPr>
        <w:numPr>
          <w:ilvl w:val="0"/>
          <w:numId w:val="152"/>
        </w:numPr>
        <w:spacing w:after="120"/>
        <w:ind w:left="567" w:hanging="283"/>
        <w:jc w:val="both"/>
        <w:rPr>
          <w:lang w:eastAsia="ko-KR"/>
        </w:rPr>
      </w:pPr>
      <w:r w:rsidRPr="0060627C">
        <w:rPr>
          <w:lang w:eastAsia="ko-KR"/>
        </w:rPr>
        <w:t xml:space="preserve"> Khả năng công nghệ của phay</w:t>
      </w:r>
    </w:p>
    <w:p w14:paraId="4339026C" w14:textId="77777777" w:rsidR="001E5B06" w:rsidRPr="0060627C" w:rsidRDefault="001E5B06" w:rsidP="00670B77">
      <w:pPr>
        <w:numPr>
          <w:ilvl w:val="0"/>
          <w:numId w:val="152"/>
        </w:numPr>
        <w:spacing w:after="120"/>
        <w:ind w:left="567" w:hanging="283"/>
        <w:jc w:val="both"/>
        <w:rPr>
          <w:lang w:eastAsia="ko-KR"/>
        </w:rPr>
      </w:pPr>
      <w:r w:rsidRPr="0060627C">
        <w:rPr>
          <w:lang w:eastAsia="ko-KR"/>
        </w:rPr>
        <w:t xml:space="preserve"> Các phương pháp phay</w:t>
      </w:r>
    </w:p>
    <w:p w14:paraId="7D1ED248" w14:textId="77777777" w:rsidR="001E5B06" w:rsidRPr="0060627C" w:rsidRDefault="001E5B06" w:rsidP="00670B77">
      <w:pPr>
        <w:numPr>
          <w:ilvl w:val="0"/>
          <w:numId w:val="152"/>
        </w:numPr>
        <w:spacing w:after="120"/>
        <w:ind w:left="567" w:hanging="283"/>
        <w:jc w:val="both"/>
        <w:rPr>
          <w:lang w:eastAsia="ko-KR"/>
        </w:rPr>
      </w:pPr>
      <w:r w:rsidRPr="0060627C">
        <w:rPr>
          <w:lang w:eastAsia="ko-KR"/>
        </w:rPr>
        <w:t xml:space="preserve"> Vận tốc cắt</w:t>
      </w:r>
    </w:p>
    <w:p w14:paraId="22760753" w14:textId="77777777" w:rsidR="001E5B06" w:rsidRPr="0060627C" w:rsidRDefault="001E5B06" w:rsidP="00670B77">
      <w:pPr>
        <w:numPr>
          <w:ilvl w:val="0"/>
          <w:numId w:val="152"/>
        </w:numPr>
        <w:spacing w:after="120"/>
        <w:ind w:left="567" w:hanging="283"/>
        <w:jc w:val="both"/>
        <w:rPr>
          <w:lang w:eastAsia="ko-KR"/>
        </w:rPr>
      </w:pPr>
      <w:r w:rsidRPr="0060627C">
        <w:rPr>
          <w:lang w:eastAsia="ko-KR"/>
        </w:rPr>
        <w:t xml:space="preserve"> Lượng chạy dao</w:t>
      </w:r>
    </w:p>
    <w:p w14:paraId="2503B5AC" w14:textId="77777777" w:rsidR="001E5B06" w:rsidRPr="0060627C" w:rsidRDefault="001E5B06" w:rsidP="001E5B06">
      <w:pPr>
        <w:keepNext/>
        <w:keepLines/>
        <w:spacing w:before="40"/>
        <w:outlineLvl w:val="2"/>
        <w:rPr>
          <w:b/>
          <w:bCs/>
          <w:szCs w:val="24"/>
          <w:lang w:eastAsia="ko-KR"/>
        </w:rPr>
      </w:pPr>
      <w:r w:rsidRPr="0060627C">
        <w:rPr>
          <w:b/>
          <w:bCs/>
          <w:szCs w:val="24"/>
          <w:lang w:eastAsia="ko-KR"/>
        </w:rPr>
        <w:t>Bài 6. Các phương pháp phay</w:t>
      </w:r>
      <w:r w:rsidRPr="0060627C">
        <w:rPr>
          <w:b/>
          <w:bCs/>
          <w:szCs w:val="24"/>
          <w:lang w:eastAsia="ko-KR"/>
        </w:rPr>
        <w:tab/>
      </w:r>
      <w:r w:rsidRPr="0060627C">
        <w:rPr>
          <w:b/>
          <w:bCs/>
          <w:szCs w:val="24"/>
          <w:lang w:eastAsia="ko-KR"/>
        </w:rPr>
        <w:tab/>
        <w:t xml:space="preserve">                       </w:t>
      </w:r>
      <w:r w:rsidRPr="0060627C">
        <w:rPr>
          <w:b/>
          <w:bCs/>
          <w:szCs w:val="24"/>
          <w:lang w:eastAsia="ko-KR"/>
        </w:rPr>
        <w:tab/>
      </w:r>
      <w:r w:rsidRPr="0060627C">
        <w:rPr>
          <w:b/>
          <w:bCs/>
          <w:szCs w:val="24"/>
          <w:lang w:eastAsia="ko-KR"/>
        </w:rPr>
        <w:tab/>
      </w:r>
      <w:r w:rsidRPr="0060627C">
        <w:rPr>
          <w:szCs w:val="24"/>
          <w:lang w:eastAsia="ko-KR"/>
        </w:rPr>
        <w:t xml:space="preserve">Thời gian </w:t>
      </w:r>
      <w:r w:rsidRPr="0060627C">
        <w:rPr>
          <w:szCs w:val="24"/>
          <w:lang w:val="vi-VN" w:eastAsia="ko-KR"/>
        </w:rPr>
        <w:t>5</w:t>
      </w:r>
      <w:r w:rsidRPr="0060627C">
        <w:rPr>
          <w:szCs w:val="24"/>
          <w:lang w:eastAsia="ko-KR"/>
        </w:rPr>
        <w:t xml:space="preserve"> giờ</w:t>
      </w:r>
    </w:p>
    <w:p w14:paraId="1A5D5C02" w14:textId="77777777" w:rsidR="001E5B06" w:rsidRPr="0060627C" w:rsidRDefault="001E5B06" w:rsidP="00670B77">
      <w:pPr>
        <w:numPr>
          <w:ilvl w:val="6"/>
          <w:numId w:val="239"/>
        </w:numPr>
        <w:spacing w:after="120"/>
        <w:contextualSpacing/>
        <w:jc w:val="both"/>
        <w:rPr>
          <w:lang w:val="vi-VN" w:eastAsia="ko-KR"/>
        </w:rPr>
      </w:pPr>
      <w:r w:rsidRPr="0060627C">
        <w:rPr>
          <w:b/>
          <w:bCs/>
          <w:lang w:eastAsia="ko-KR"/>
        </w:rPr>
        <w:tab/>
      </w:r>
      <w:r w:rsidRPr="0060627C">
        <w:rPr>
          <w:lang w:val="vi-VN" w:eastAsia="ko-KR"/>
        </w:rPr>
        <w:t>Mục tiêu:</w:t>
      </w:r>
    </w:p>
    <w:p w14:paraId="0A9F6803" w14:textId="77777777" w:rsidR="001E5B06" w:rsidRPr="0060627C" w:rsidRDefault="001E5B06" w:rsidP="00670B77">
      <w:pPr>
        <w:numPr>
          <w:ilvl w:val="0"/>
          <w:numId w:val="151"/>
        </w:numPr>
        <w:spacing w:before="120"/>
        <w:jc w:val="both"/>
        <w:rPr>
          <w:lang w:val="vi-VN"/>
        </w:rPr>
      </w:pPr>
      <w:r w:rsidRPr="0060627C">
        <w:rPr>
          <w:lang w:val="vi-VN" w:eastAsia="ko-KR"/>
        </w:rPr>
        <w:t xml:space="preserve">Trình bày </w:t>
      </w:r>
      <w:r w:rsidRPr="0060627C">
        <w:rPr>
          <w:lang w:val="vi-VN"/>
        </w:rPr>
        <w:t>được định nghĩa của các phương pháp phay</w:t>
      </w:r>
    </w:p>
    <w:p w14:paraId="2065DFCF" w14:textId="77777777" w:rsidR="001E5B06" w:rsidRPr="0060627C" w:rsidRDefault="001E5B06" w:rsidP="00670B77">
      <w:pPr>
        <w:numPr>
          <w:ilvl w:val="0"/>
          <w:numId w:val="151"/>
        </w:numPr>
        <w:spacing w:before="120"/>
        <w:jc w:val="both"/>
        <w:rPr>
          <w:lang w:val="vi-VN"/>
        </w:rPr>
      </w:pPr>
      <w:r w:rsidRPr="0060627C">
        <w:rPr>
          <w:lang w:val="vi-VN"/>
        </w:rPr>
        <w:t>Phân biệt được các phương pháp phay.</w:t>
      </w:r>
    </w:p>
    <w:p w14:paraId="7F47BBD2" w14:textId="77777777" w:rsidR="001E5B06" w:rsidRPr="0060627C" w:rsidRDefault="001E5B06" w:rsidP="00670B77">
      <w:pPr>
        <w:numPr>
          <w:ilvl w:val="0"/>
          <w:numId w:val="151"/>
        </w:numPr>
        <w:spacing w:before="120"/>
        <w:jc w:val="both"/>
        <w:rPr>
          <w:lang w:val="vi-VN"/>
        </w:rPr>
      </w:pPr>
      <w:r w:rsidRPr="0060627C">
        <w:rPr>
          <w:lang w:val="vi-VN"/>
        </w:rPr>
        <w:t xml:space="preserve">Chọn </w:t>
      </w:r>
      <w:r w:rsidRPr="0060627C">
        <w:t xml:space="preserve"> được </w:t>
      </w:r>
      <w:r w:rsidRPr="0060627C">
        <w:rPr>
          <w:lang w:val="vi-VN"/>
        </w:rPr>
        <w:t xml:space="preserve">phương pháp phay phù hợp với từng chi tiết gia công. </w:t>
      </w:r>
    </w:p>
    <w:p w14:paraId="7DFD6D42" w14:textId="77777777" w:rsidR="001E5B06" w:rsidRPr="0060627C" w:rsidRDefault="001E5B06" w:rsidP="00670B77">
      <w:pPr>
        <w:numPr>
          <w:ilvl w:val="0"/>
          <w:numId w:val="151"/>
        </w:numPr>
        <w:spacing w:before="120"/>
        <w:jc w:val="both"/>
        <w:rPr>
          <w:lang w:val="vi-VN" w:eastAsia="ko-KR"/>
        </w:rPr>
      </w:pPr>
      <w:r w:rsidRPr="0060627C">
        <w:rPr>
          <w:lang w:val="vi-VN"/>
        </w:rPr>
        <w:t>Cẩn thận trong</w:t>
      </w:r>
      <w:r w:rsidRPr="0060627C">
        <w:rPr>
          <w:lang w:val="vi-VN" w:eastAsia="ko-KR"/>
        </w:rPr>
        <w:t xml:space="preserve"> việc lựa chọn và quyết định phương pháp phay.</w:t>
      </w:r>
    </w:p>
    <w:p w14:paraId="7E55747C" w14:textId="77777777" w:rsidR="001E5B06" w:rsidRPr="0060627C" w:rsidRDefault="001E5B06" w:rsidP="00670B77">
      <w:pPr>
        <w:numPr>
          <w:ilvl w:val="6"/>
          <w:numId w:val="239"/>
        </w:numPr>
        <w:spacing w:after="120"/>
        <w:contextualSpacing/>
        <w:jc w:val="both"/>
        <w:rPr>
          <w:lang w:val="vi-VN" w:eastAsia="ko-KR"/>
        </w:rPr>
      </w:pPr>
      <w:r w:rsidRPr="0060627C">
        <w:rPr>
          <w:lang w:val="vi-VN" w:eastAsia="ko-KR"/>
        </w:rPr>
        <w:t xml:space="preserve">Nội dung:                                                                </w:t>
      </w:r>
    </w:p>
    <w:p w14:paraId="2F62AE76" w14:textId="77777777" w:rsidR="001E5B06" w:rsidRPr="0060627C" w:rsidRDefault="001E5B06" w:rsidP="001E5B06">
      <w:pPr>
        <w:spacing w:after="120"/>
        <w:ind w:left="360"/>
        <w:jc w:val="both"/>
        <w:rPr>
          <w:lang w:eastAsia="ko-KR"/>
        </w:rPr>
      </w:pPr>
      <w:r w:rsidRPr="0060627C">
        <w:rPr>
          <w:lang w:eastAsia="ko-KR"/>
        </w:rPr>
        <w:t>1. Phay thuận-phay nghịch</w:t>
      </w:r>
    </w:p>
    <w:p w14:paraId="77CBB09E" w14:textId="77777777" w:rsidR="001E5B06" w:rsidRPr="0060627C" w:rsidRDefault="001E5B06" w:rsidP="001E5B06">
      <w:pPr>
        <w:spacing w:after="120"/>
        <w:ind w:left="360"/>
        <w:jc w:val="both"/>
        <w:rPr>
          <w:lang w:eastAsia="ko-KR"/>
        </w:rPr>
      </w:pPr>
      <w:r w:rsidRPr="0060627C">
        <w:rPr>
          <w:lang w:eastAsia="ko-KR"/>
        </w:rPr>
        <w:t>2.Phay định hình</w:t>
      </w:r>
    </w:p>
    <w:p w14:paraId="5C438FBD" w14:textId="77777777" w:rsidR="001E5B06" w:rsidRPr="0060627C" w:rsidRDefault="001E5B06" w:rsidP="001E5B06">
      <w:pPr>
        <w:spacing w:after="120"/>
        <w:ind w:left="360"/>
        <w:jc w:val="both"/>
        <w:rPr>
          <w:lang w:eastAsia="ko-KR"/>
        </w:rPr>
      </w:pPr>
      <w:r w:rsidRPr="0060627C">
        <w:rPr>
          <w:lang w:eastAsia="ko-KR"/>
        </w:rPr>
        <w:t>3.Phay bao hình</w:t>
      </w:r>
    </w:p>
    <w:p w14:paraId="26EE26B2" w14:textId="77777777" w:rsidR="001E5B06" w:rsidRPr="0060627C" w:rsidRDefault="001E5B06" w:rsidP="001E5B06">
      <w:pPr>
        <w:spacing w:after="120"/>
        <w:ind w:left="360"/>
        <w:jc w:val="both"/>
        <w:rPr>
          <w:lang w:eastAsia="ko-KR"/>
        </w:rPr>
      </w:pPr>
      <w:r w:rsidRPr="0060627C">
        <w:rPr>
          <w:lang w:eastAsia="ko-KR"/>
        </w:rPr>
        <w:t>4.Áp dụng phương pháp gia công bề mặt phay</w:t>
      </w:r>
    </w:p>
    <w:p w14:paraId="194F36C2" w14:textId="7D923BFA" w:rsidR="001E5B06" w:rsidRPr="0060627C" w:rsidRDefault="001E5B06" w:rsidP="001E5B06">
      <w:pPr>
        <w:keepNext/>
        <w:keepLines/>
        <w:spacing w:before="40"/>
        <w:outlineLvl w:val="2"/>
        <w:rPr>
          <w:szCs w:val="24"/>
          <w:lang w:eastAsia="ko-KR"/>
        </w:rPr>
      </w:pPr>
      <w:r w:rsidRPr="0060627C">
        <w:rPr>
          <w:b/>
          <w:bCs/>
          <w:szCs w:val="24"/>
          <w:lang w:eastAsia="ko-KR"/>
        </w:rPr>
        <w:t>Bài 7: Dung dịch làm mát và bảo dưỡng máy</w:t>
      </w:r>
      <w:r w:rsidRPr="0060627C">
        <w:rPr>
          <w:b/>
          <w:bCs/>
          <w:szCs w:val="24"/>
          <w:lang w:eastAsia="ko-KR"/>
        </w:rPr>
        <w:tab/>
      </w:r>
      <w:r w:rsidRPr="0060627C">
        <w:rPr>
          <w:b/>
          <w:bCs/>
          <w:szCs w:val="24"/>
          <w:lang w:eastAsia="ko-KR"/>
        </w:rPr>
        <w:tab/>
      </w:r>
      <w:r w:rsidRPr="0060627C">
        <w:rPr>
          <w:b/>
          <w:bCs/>
          <w:szCs w:val="24"/>
          <w:lang w:eastAsia="ko-KR"/>
        </w:rPr>
        <w:tab/>
      </w:r>
      <w:r w:rsidRPr="0060627C">
        <w:rPr>
          <w:szCs w:val="24"/>
          <w:lang w:eastAsia="ko-KR"/>
        </w:rPr>
        <w:t xml:space="preserve">Thời gian: </w:t>
      </w:r>
      <w:r w:rsidR="006717E9" w:rsidRPr="0060627C">
        <w:rPr>
          <w:szCs w:val="24"/>
          <w:lang w:val="en-GB" w:eastAsia="ko-KR"/>
        </w:rPr>
        <w:t>5</w:t>
      </w:r>
      <w:r w:rsidRPr="0060627C">
        <w:rPr>
          <w:szCs w:val="24"/>
          <w:lang w:val="vi-VN" w:eastAsia="ko-KR"/>
        </w:rPr>
        <w:t xml:space="preserve"> </w:t>
      </w:r>
      <w:r w:rsidRPr="0060627C">
        <w:rPr>
          <w:szCs w:val="24"/>
          <w:lang w:eastAsia="ko-KR"/>
        </w:rPr>
        <w:t>giờ</w:t>
      </w:r>
    </w:p>
    <w:p w14:paraId="0EF47DE1" w14:textId="77777777" w:rsidR="001E5B06" w:rsidRPr="0060627C" w:rsidRDefault="001E5B06" w:rsidP="00670B77">
      <w:pPr>
        <w:numPr>
          <w:ilvl w:val="6"/>
          <w:numId w:val="152"/>
        </w:numPr>
        <w:contextualSpacing/>
        <w:rPr>
          <w:lang w:eastAsia="ko-KR"/>
        </w:rPr>
      </w:pPr>
      <w:r w:rsidRPr="0060627C">
        <w:rPr>
          <w:lang w:eastAsia="ko-KR"/>
        </w:rPr>
        <w:t>Mục tiêu:</w:t>
      </w:r>
    </w:p>
    <w:p w14:paraId="548DEC91" w14:textId="77777777" w:rsidR="001E5B06" w:rsidRPr="0060627C" w:rsidRDefault="001E5B06" w:rsidP="00670B77">
      <w:pPr>
        <w:numPr>
          <w:ilvl w:val="0"/>
          <w:numId w:val="161"/>
        </w:numPr>
        <w:tabs>
          <w:tab w:val="num" w:pos="574"/>
        </w:tabs>
        <w:spacing w:after="120"/>
        <w:jc w:val="both"/>
        <w:rPr>
          <w:lang w:val="vi-VN" w:eastAsia="ko-KR"/>
        </w:rPr>
      </w:pPr>
      <w:r w:rsidRPr="0060627C">
        <w:rPr>
          <w:lang w:val="vi-VN" w:eastAsia="ko-KR"/>
        </w:rPr>
        <w:t xml:space="preserve">Trình bày </w:t>
      </w:r>
      <w:r w:rsidRPr="0060627C">
        <w:rPr>
          <w:lang w:eastAsia="ko-KR"/>
        </w:rPr>
        <w:t>được</w:t>
      </w:r>
      <w:r w:rsidRPr="0060627C">
        <w:rPr>
          <w:lang w:val="vi-VN" w:eastAsia="ko-KR"/>
        </w:rPr>
        <w:t xml:space="preserve"> </w:t>
      </w:r>
      <w:r w:rsidRPr="0060627C">
        <w:rPr>
          <w:lang w:val="en-GB" w:eastAsia="ko-KR"/>
        </w:rPr>
        <w:t>khái niêm, phân loại nước làm mát.</w:t>
      </w:r>
    </w:p>
    <w:p w14:paraId="63B9499F" w14:textId="77777777" w:rsidR="001E5B06" w:rsidRPr="0060627C" w:rsidRDefault="001E5B06" w:rsidP="00670B77">
      <w:pPr>
        <w:numPr>
          <w:ilvl w:val="0"/>
          <w:numId w:val="161"/>
        </w:numPr>
        <w:tabs>
          <w:tab w:val="num" w:pos="574"/>
        </w:tabs>
        <w:spacing w:after="120"/>
        <w:jc w:val="both"/>
        <w:rPr>
          <w:lang w:val="vi-VN" w:eastAsia="ko-KR"/>
        </w:rPr>
      </w:pPr>
      <w:r w:rsidRPr="0060627C">
        <w:rPr>
          <w:lang w:val="vi-VN" w:eastAsia="ko-KR"/>
        </w:rPr>
        <w:t>Chọn dung dịch làm mát phù hợp phương pháp gia công phay.</w:t>
      </w:r>
    </w:p>
    <w:p w14:paraId="564A3586" w14:textId="77777777" w:rsidR="001E5B06" w:rsidRPr="0060627C" w:rsidRDefault="001E5B06" w:rsidP="00670B77">
      <w:pPr>
        <w:numPr>
          <w:ilvl w:val="0"/>
          <w:numId w:val="161"/>
        </w:numPr>
        <w:tabs>
          <w:tab w:val="num" w:pos="574"/>
        </w:tabs>
        <w:spacing w:after="120"/>
        <w:jc w:val="both"/>
        <w:rPr>
          <w:lang w:val="vi-VN" w:eastAsia="ko-KR"/>
        </w:rPr>
      </w:pPr>
      <w:r w:rsidRPr="0060627C">
        <w:rPr>
          <w:lang w:val="vi-VN" w:eastAsia="ko-KR"/>
        </w:rPr>
        <w:t>Hiểu rõ ý nghĩa của việc bảo dưỡng máy.</w:t>
      </w:r>
    </w:p>
    <w:p w14:paraId="77F42A92" w14:textId="77777777" w:rsidR="001E5B06" w:rsidRPr="0060627C" w:rsidRDefault="001E5B06" w:rsidP="00670B77">
      <w:pPr>
        <w:numPr>
          <w:ilvl w:val="0"/>
          <w:numId w:val="161"/>
        </w:numPr>
        <w:tabs>
          <w:tab w:val="num" w:pos="574"/>
        </w:tabs>
        <w:spacing w:after="120"/>
        <w:jc w:val="both"/>
        <w:rPr>
          <w:lang w:val="vi-VN" w:eastAsia="ko-KR"/>
        </w:rPr>
      </w:pPr>
      <w:r w:rsidRPr="0060627C">
        <w:rPr>
          <w:lang w:eastAsia="ko-KR"/>
        </w:rPr>
        <w:t>Ý</w:t>
      </w:r>
      <w:r w:rsidRPr="0060627C">
        <w:rPr>
          <w:lang w:val="vi-VN" w:eastAsia="ko-KR"/>
        </w:rPr>
        <w:t xml:space="preserve"> thức cẩn thận trong việc chọn lựa nước làm mát và bảo dưỡng máy.</w:t>
      </w:r>
    </w:p>
    <w:p w14:paraId="6D121B85" w14:textId="77777777" w:rsidR="001E5B06" w:rsidRPr="0060627C" w:rsidRDefault="001E5B06" w:rsidP="00670B77">
      <w:pPr>
        <w:numPr>
          <w:ilvl w:val="6"/>
          <w:numId w:val="152"/>
        </w:numPr>
        <w:tabs>
          <w:tab w:val="num" w:pos="574"/>
        </w:tabs>
        <w:spacing w:after="120"/>
        <w:contextualSpacing/>
        <w:jc w:val="both"/>
        <w:rPr>
          <w:lang w:val="vi-VN" w:eastAsia="ko-KR"/>
        </w:rPr>
      </w:pPr>
      <w:r w:rsidRPr="0060627C">
        <w:rPr>
          <w:lang w:val="en-GB" w:eastAsia="ko-KR"/>
        </w:rPr>
        <w:t>Nội dung:</w:t>
      </w:r>
    </w:p>
    <w:p w14:paraId="6AB6C083" w14:textId="77777777" w:rsidR="001E5B06" w:rsidRPr="0060627C" w:rsidRDefault="001E5B06" w:rsidP="00670B77">
      <w:pPr>
        <w:numPr>
          <w:ilvl w:val="0"/>
          <w:numId w:val="156"/>
        </w:numPr>
        <w:spacing w:after="120"/>
        <w:ind w:left="567"/>
        <w:jc w:val="both"/>
        <w:rPr>
          <w:lang w:eastAsia="ko-KR"/>
        </w:rPr>
      </w:pPr>
      <w:r w:rsidRPr="0060627C">
        <w:rPr>
          <w:lang w:eastAsia="ko-KR"/>
        </w:rPr>
        <w:lastRenderedPageBreak/>
        <w:t>Mục đích làm mát</w:t>
      </w:r>
    </w:p>
    <w:p w14:paraId="000463E5" w14:textId="77777777" w:rsidR="001E5B06" w:rsidRPr="0060627C" w:rsidRDefault="001E5B06" w:rsidP="00670B77">
      <w:pPr>
        <w:numPr>
          <w:ilvl w:val="0"/>
          <w:numId w:val="156"/>
        </w:numPr>
        <w:spacing w:after="120"/>
        <w:ind w:left="567"/>
        <w:jc w:val="both"/>
        <w:rPr>
          <w:lang w:eastAsia="ko-KR"/>
        </w:rPr>
      </w:pPr>
      <w:r w:rsidRPr="0060627C">
        <w:rPr>
          <w:lang w:eastAsia="ko-KR"/>
        </w:rPr>
        <w:t>Những tác hại và đặc tính kỹ thuật của dung dịch làm mát.</w:t>
      </w:r>
    </w:p>
    <w:p w14:paraId="4378F6CC" w14:textId="77777777" w:rsidR="001E5B06" w:rsidRPr="0060627C" w:rsidRDefault="001E5B06" w:rsidP="00670B77">
      <w:pPr>
        <w:numPr>
          <w:ilvl w:val="0"/>
          <w:numId w:val="156"/>
        </w:numPr>
        <w:spacing w:after="120"/>
        <w:ind w:left="567"/>
        <w:jc w:val="both"/>
        <w:rPr>
          <w:lang w:eastAsia="ko-KR"/>
        </w:rPr>
      </w:pPr>
      <w:r w:rsidRPr="0060627C">
        <w:rPr>
          <w:lang w:eastAsia="ko-KR"/>
        </w:rPr>
        <w:t>Các loại dung dịch làm mát và ứng dụng</w:t>
      </w:r>
    </w:p>
    <w:p w14:paraId="12A0C934" w14:textId="77777777" w:rsidR="001E5B06" w:rsidRPr="0060627C" w:rsidRDefault="001E5B06" w:rsidP="00670B77">
      <w:pPr>
        <w:numPr>
          <w:ilvl w:val="0"/>
          <w:numId w:val="156"/>
        </w:numPr>
        <w:spacing w:after="120"/>
        <w:ind w:left="567"/>
        <w:jc w:val="both"/>
        <w:rPr>
          <w:lang w:eastAsia="ko-KR"/>
        </w:rPr>
      </w:pPr>
      <w:r w:rsidRPr="0060627C">
        <w:rPr>
          <w:lang w:eastAsia="ko-KR"/>
        </w:rPr>
        <w:t>Phương pháp cung cấp dung dịch làm mát.</w:t>
      </w:r>
    </w:p>
    <w:p w14:paraId="3D53901B" w14:textId="0BB15F35" w:rsidR="001E5B06" w:rsidRPr="0060627C" w:rsidRDefault="001E5B06" w:rsidP="001E5B06">
      <w:pPr>
        <w:keepNext/>
        <w:keepLines/>
        <w:spacing w:before="40"/>
        <w:outlineLvl w:val="2"/>
        <w:rPr>
          <w:szCs w:val="24"/>
          <w:lang w:eastAsia="ko-KR"/>
        </w:rPr>
      </w:pPr>
      <w:r w:rsidRPr="0060627C">
        <w:rPr>
          <w:b/>
          <w:bCs/>
          <w:szCs w:val="24"/>
          <w:lang w:eastAsia="ko-KR"/>
        </w:rPr>
        <w:t xml:space="preserve">Bài 8. Đầu phân độ </w:t>
      </w:r>
      <w:r w:rsidRPr="0060627C">
        <w:rPr>
          <w:b/>
          <w:bCs/>
          <w:szCs w:val="24"/>
          <w:lang w:eastAsia="ko-KR"/>
        </w:rPr>
        <w:tab/>
      </w:r>
      <w:r w:rsidRPr="0060627C">
        <w:rPr>
          <w:b/>
          <w:bCs/>
          <w:szCs w:val="24"/>
          <w:lang w:eastAsia="ko-KR"/>
        </w:rPr>
        <w:tab/>
      </w:r>
      <w:r w:rsidRPr="0060627C">
        <w:rPr>
          <w:b/>
          <w:bCs/>
          <w:szCs w:val="24"/>
          <w:lang w:eastAsia="ko-KR"/>
        </w:rPr>
        <w:tab/>
      </w:r>
      <w:r w:rsidRPr="0060627C">
        <w:rPr>
          <w:b/>
          <w:bCs/>
          <w:szCs w:val="24"/>
          <w:lang w:eastAsia="ko-KR"/>
        </w:rPr>
        <w:tab/>
      </w:r>
      <w:r w:rsidRPr="0060627C">
        <w:rPr>
          <w:b/>
          <w:bCs/>
          <w:szCs w:val="24"/>
          <w:lang w:eastAsia="ko-KR"/>
        </w:rPr>
        <w:tab/>
      </w:r>
      <w:r w:rsidRPr="0060627C">
        <w:rPr>
          <w:b/>
          <w:bCs/>
          <w:szCs w:val="24"/>
          <w:lang w:eastAsia="ko-KR"/>
        </w:rPr>
        <w:tab/>
      </w:r>
      <w:r w:rsidRPr="0060627C">
        <w:rPr>
          <w:szCs w:val="24"/>
          <w:lang w:eastAsia="ko-KR"/>
        </w:rPr>
        <w:t xml:space="preserve">Thời gian: </w:t>
      </w:r>
      <w:r w:rsidR="006717E9" w:rsidRPr="0060627C">
        <w:rPr>
          <w:szCs w:val="24"/>
          <w:lang w:eastAsia="ko-KR"/>
        </w:rPr>
        <w:t>10</w:t>
      </w:r>
      <w:r w:rsidRPr="0060627C">
        <w:rPr>
          <w:szCs w:val="24"/>
          <w:lang w:eastAsia="ko-KR"/>
        </w:rPr>
        <w:t xml:space="preserve"> giờ</w:t>
      </w:r>
    </w:p>
    <w:p w14:paraId="49CC28D6" w14:textId="77777777" w:rsidR="001E5B06" w:rsidRPr="0060627C" w:rsidRDefault="001E5B06" w:rsidP="00670B77">
      <w:pPr>
        <w:numPr>
          <w:ilvl w:val="6"/>
          <w:numId w:val="241"/>
        </w:numPr>
        <w:contextualSpacing/>
        <w:rPr>
          <w:lang w:eastAsia="ko-KR"/>
        </w:rPr>
      </w:pPr>
      <w:r w:rsidRPr="0060627C">
        <w:rPr>
          <w:lang w:eastAsia="ko-KR"/>
        </w:rPr>
        <w:t>Mục tiêu:</w:t>
      </w:r>
    </w:p>
    <w:p w14:paraId="38476918" w14:textId="77777777" w:rsidR="001E5B06" w:rsidRPr="0060627C" w:rsidRDefault="001E5B06" w:rsidP="00670B77">
      <w:pPr>
        <w:numPr>
          <w:ilvl w:val="0"/>
          <w:numId w:val="161"/>
        </w:numPr>
        <w:tabs>
          <w:tab w:val="num" w:pos="574"/>
        </w:tabs>
        <w:spacing w:after="120"/>
        <w:jc w:val="both"/>
        <w:rPr>
          <w:lang w:val="vi-VN" w:eastAsia="ko-KR"/>
        </w:rPr>
      </w:pPr>
      <w:r w:rsidRPr="0060627C">
        <w:rPr>
          <w:lang w:val="vi-VN" w:eastAsia="ko-KR"/>
        </w:rPr>
        <w:t xml:space="preserve">Trình bày </w:t>
      </w:r>
      <w:r w:rsidRPr="0060627C">
        <w:rPr>
          <w:lang w:eastAsia="ko-KR"/>
        </w:rPr>
        <w:t>được</w:t>
      </w:r>
      <w:r w:rsidRPr="0060627C">
        <w:rPr>
          <w:lang w:val="vi-VN" w:eastAsia="ko-KR"/>
        </w:rPr>
        <w:t xml:space="preserve"> </w:t>
      </w:r>
      <w:r w:rsidRPr="0060627C">
        <w:rPr>
          <w:lang w:val="en-GB" w:eastAsia="ko-KR"/>
        </w:rPr>
        <w:t xml:space="preserve">khái niêm, phân loại </w:t>
      </w:r>
      <w:r w:rsidRPr="0060627C">
        <w:rPr>
          <w:lang w:val="vi-VN" w:eastAsia="ko-KR"/>
        </w:rPr>
        <w:t>cấu tạo, công dụng</w:t>
      </w:r>
      <w:r w:rsidRPr="0060627C">
        <w:rPr>
          <w:lang w:eastAsia="ko-KR"/>
        </w:rPr>
        <w:t>,</w:t>
      </w:r>
      <w:r w:rsidRPr="0060627C">
        <w:rPr>
          <w:lang w:val="vi-VN" w:eastAsia="ko-KR"/>
        </w:rPr>
        <w:t xml:space="preserve"> </w:t>
      </w:r>
      <w:r w:rsidRPr="0060627C">
        <w:rPr>
          <w:lang w:eastAsia="ko-KR"/>
        </w:rPr>
        <w:t>nguyên lý làm việc</w:t>
      </w:r>
      <w:r w:rsidRPr="0060627C">
        <w:rPr>
          <w:lang w:val="vi-VN" w:eastAsia="ko-KR"/>
        </w:rPr>
        <w:t xml:space="preserve"> của đầu phân độ</w:t>
      </w:r>
      <w:r w:rsidRPr="0060627C">
        <w:rPr>
          <w:lang w:val="en-GB" w:eastAsia="ko-KR"/>
        </w:rPr>
        <w:t>.</w:t>
      </w:r>
    </w:p>
    <w:p w14:paraId="26977EE9" w14:textId="77777777" w:rsidR="001E5B06" w:rsidRPr="0060627C" w:rsidRDefault="001E5B06" w:rsidP="00670B77">
      <w:pPr>
        <w:numPr>
          <w:ilvl w:val="0"/>
          <w:numId w:val="161"/>
        </w:numPr>
        <w:tabs>
          <w:tab w:val="num" w:pos="574"/>
        </w:tabs>
        <w:spacing w:after="120"/>
        <w:jc w:val="both"/>
        <w:rPr>
          <w:lang w:val="vi-VN" w:eastAsia="ko-KR"/>
        </w:rPr>
      </w:pPr>
      <w:r w:rsidRPr="0060627C">
        <w:rPr>
          <w:lang w:val="vi-VN" w:eastAsia="ko-KR"/>
        </w:rPr>
        <w:t>Tính toán để phân độ đúng trên đầu phân độ.</w:t>
      </w:r>
    </w:p>
    <w:p w14:paraId="1CEC652C" w14:textId="77777777" w:rsidR="001E5B06" w:rsidRPr="0060627C" w:rsidRDefault="001E5B06" w:rsidP="00670B77">
      <w:pPr>
        <w:numPr>
          <w:ilvl w:val="0"/>
          <w:numId w:val="161"/>
        </w:numPr>
        <w:tabs>
          <w:tab w:val="num" w:pos="574"/>
        </w:tabs>
        <w:spacing w:after="120"/>
        <w:jc w:val="both"/>
        <w:rPr>
          <w:lang w:val="vi-VN" w:eastAsia="ko-KR"/>
        </w:rPr>
      </w:pPr>
      <w:r w:rsidRPr="0060627C">
        <w:rPr>
          <w:lang w:eastAsia="ko-KR"/>
        </w:rPr>
        <w:t>C</w:t>
      </w:r>
      <w:r w:rsidRPr="0060627C">
        <w:rPr>
          <w:lang w:val="vi-VN" w:eastAsia="ko-KR"/>
        </w:rPr>
        <w:t>ẩn thận trong việc tính toán, chọn lựa đầu phân độ phù hợp.</w:t>
      </w:r>
    </w:p>
    <w:p w14:paraId="33F20920" w14:textId="77777777" w:rsidR="001E5B06" w:rsidRPr="0060627C" w:rsidRDefault="001E5B06" w:rsidP="00670B77">
      <w:pPr>
        <w:numPr>
          <w:ilvl w:val="6"/>
          <w:numId w:val="241"/>
        </w:numPr>
        <w:tabs>
          <w:tab w:val="num" w:pos="574"/>
        </w:tabs>
        <w:spacing w:after="120"/>
        <w:contextualSpacing/>
        <w:jc w:val="both"/>
        <w:rPr>
          <w:lang w:val="vi-VN" w:eastAsia="ko-KR"/>
        </w:rPr>
      </w:pPr>
      <w:r w:rsidRPr="0060627C">
        <w:rPr>
          <w:lang w:val="en-GB" w:eastAsia="ko-KR"/>
        </w:rPr>
        <w:t>Nội dung:</w:t>
      </w:r>
    </w:p>
    <w:p w14:paraId="6754D6AE" w14:textId="77777777" w:rsidR="001E5B06" w:rsidRPr="0060627C" w:rsidRDefault="001E5B06" w:rsidP="00670B77">
      <w:pPr>
        <w:numPr>
          <w:ilvl w:val="0"/>
          <w:numId w:val="242"/>
        </w:numPr>
        <w:spacing w:after="120"/>
        <w:ind w:left="567"/>
        <w:jc w:val="both"/>
        <w:rPr>
          <w:lang w:eastAsia="ko-KR"/>
        </w:rPr>
      </w:pPr>
      <w:r w:rsidRPr="0060627C">
        <w:rPr>
          <w:lang w:eastAsia="ko-KR"/>
        </w:rPr>
        <w:t>Khái niệm phân độ</w:t>
      </w:r>
    </w:p>
    <w:p w14:paraId="3CBCCB0B" w14:textId="77777777" w:rsidR="001E5B06" w:rsidRPr="0060627C" w:rsidRDefault="001E5B06" w:rsidP="00670B77">
      <w:pPr>
        <w:numPr>
          <w:ilvl w:val="0"/>
          <w:numId w:val="242"/>
        </w:numPr>
        <w:spacing w:after="120"/>
        <w:ind w:left="567"/>
        <w:jc w:val="both"/>
        <w:rPr>
          <w:lang w:eastAsia="ko-KR"/>
        </w:rPr>
      </w:pPr>
      <w:r w:rsidRPr="0060627C">
        <w:rPr>
          <w:lang w:eastAsia="ko-KR"/>
        </w:rPr>
        <w:t xml:space="preserve">Phân loại và cấu tạo </w:t>
      </w:r>
    </w:p>
    <w:p w14:paraId="31C64C2C" w14:textId="77777777" w:rsidR="001E5B06" w:rsidRPr="0060627C" w:rsidRDefault="001E5B06" w:rsidP="00670B77">
      <w:pPr>
        <w:numPr>
          <w:ilvl w:val="0"/>
          <w:numId w:val="242"/>
        </w:numPr>
        <w:spacing w:after="120"/>
        <w:ind w:left="567"/>
        <w:jc w:val="both"/>
        <w:rPr>
          <w:lang w:eastAsia="ko-KR"/>
        </w:rPr>
      </w:pPr>
      <w:r w:rsidRPr="0060627C">
        <w:rPr>
          <w:lang w:eastAsia="ko-KR"/>
        </w:rPr>
        <w:t>Tính toán phân độ</w:t>
      </w:r>
    </w:p>
    <w:p w14:paraId="1F651265" w14:textId="77777777" w:rsidR="001E5B06" w:rsidRPr="0060627C" w:rsidRDefault="001E5B06" w:rsidP="00670B77">
      <w:pPr>
        <w:numPr>
          <w:ilvl w:val="0"/>
          <w:numId w:val="242"/>
        </w:numPr>
        <w:spacing w:after="120"/>
        <w:ind w:left="567"/>
        <w:jc w:val="both"/>
        <w:rPr>
          <w:lang w:eastAsia="ko-KR"/>
        </w:rPr>
      </w:pPr>
      <w:r w:rsidRPr="0060627C">
        <w:rPr>
          <w:lang w:eastAsia="ko-KR"/>
        </w:rPr>
        <w:t>Các sai hỏng và khắc phục</w:t>
      </w:r>
    </w:p>
    <w:p w14:paraId="037F8170" w14:textId="6FE95CA6" w:rsidR="001E5B06" w:rsidRPr="0060627C" w:rsidRDefault="001E5B06" w:rsidP="001E5B06">
      <w:pPr>
        <w:keepNext/>
        <w:keepLines/>
        <w:spacing w:before="40"/>
        <w:outlineLvl w:val="2"/>
        <w:rPr>
          <w:szCs w:val="24"/>
          <w:lang w:eastAsia="ko-KR"/>
        </w:rPr>
      </w:pPr>
      <w:r w:rsidRPr="0060627C">
        <w:rPr>
          <w:b/>
          <w:bCs/>
          <w:szCs w:val="24"/>
          <w:lang w:eastAsia="ko-KR"/>
        </w:rPr>
        <w:t>Bài 9. Bánh răng trụ</w:t>
      </w:r>
      <w:r w:rsidRPr="0060627C">
        <w:rPr>
          <w:b/>
          <w:bCs/>
          <w:szCs w:val="24"/>
          <w:lang w:eastAsia="ko-KR"/>
        </w:rPr>
        <w:tab/>
      </w:r>
      <w:r w:rsidRPr="0060627C">
        <w:rPr>
          <w:b/>
          <w:bCs/>
          <w:szCs w:val="24"/>
          <w:lang w:eastAsia="ko-KR"/>
        </w:rPr>
        <w:tab/>
      </w:r>
      <w:r w:rsidRPr="0060627C">
        <w:rPr>
          <w:b/>
          <w:bCs/>
          <w:szCs w:val="24"/>
          <w:lang w:eastAsia="ko-KR"/>
        </w:rPr>
        <w:tab/>
      </w:r>
      <w:r w:rsidRPr="0060627C">
        <w:rPr>
          <w:b/>
          <w:bCs/>
          <w:szCs w:val="24"/>
          <w:lang w:eastAsia="ko-KR"/>
        </w:rPr>
        <w:tab/>
      </w:r>
      <w:r w:rsidRPr="0060627C">
        <w:rPr>
          <w:b/>
          <w:bCs/>
          <w:szCs w:val="24"/>
          <w:lang w:eastAsia="ko-KR"/>
        </w:rPr>
        <w:tab/>
      </w:r>
      <w:r w:rsidRPr="0060627C">
        <w:rPr>
          <w:b/>
          <w:bCs/>
          <w:szCs w:val="24"/>
          <w:lang w:eastAsia="ko-KR"/>
        </w:rPr>
        <w:tab/>
      </w:r>
      <w:r w:rsidRPr="0060627C">
        <w:rPr>
          <w:szCs w:val="24"/>
          <w:lang w:eastAsia="ko-KR"/>
        </w:rPr>
        <w:t xml:space="preserve">Thời gian: </w:t>
      </w:r>
      <w:r w:rsidR="006717E9" w:rsidRPr="0060627C">
        <w:rPr>
          <w:szCs w:val="24"/>
          <w:lang w:val="en-GB" w:eastAsia="ko-KR"/>
        </w:rPr>
        <w:t>13</w:t>
      </w:r>
      <w:r w:rsidRPr="0060627C">
        <w:rPr>
          <w:szCs w:val="24"/>
          <w:lang w:eastAsia="ko-KR"/>
        </w:rPr>
        <w:t xml:space="preserve"> giờ</w:t>
      </w:r>
    </w:p>
    <w:p w14:paraId="4D9569DF" w14:textId="77777777" w:rsidR="001E5B06" w:rsidRPr="0060627C" w:rsidRDefault="001E5B06" w:rsidP="00670B77">
      <w:pPr>
        <w:numPr>
          <w:ilvl w:val="6"/>
          <w:numId w:val="240"/>
        </w:numPr>
        <w:contextualSpacing/>
        <w:rPr>
          <w:lang w:eastAsia="ko-KR"/>
        </w:rPr>
      </w:pPr>
      <w:r w:rsidRPr="0060627C">
        <w:rPr>
          <w:lang w:eastAsia="ko-KR"/>
        </w:rPr>
        <w:t>Mục tiêu:</w:t>
      </w:r>
    </w:p>
    <w:p w14:paraId="780B7516" w14:textId="77777777" w:rsidR="001E5B06" w:rsidRPr="0060627C" w:rsidRDefault="001E5B06" w:rsidP="00670B77">
      <w:pPr>
        <w:numPr>
          <w:ilvl w:val="0"/>
          <w:numId w:val="163"/>
        </w:numPr>
        <w:spacing w:before="120"/>
        <w:jc w:val="both"/>
      </w:pPr>
      <w:r w:rsidRPr="0060627C">
        <w:rPr>
          <w:lang w:val="vi-VN" w:eastAsia="ko-KR"/>
        </w:rPr>
        <w:t>T</w:t>
      </w:r>
      <w:r w:rsidRPr="0060627C">
        <w:t>rình bày các thông số hình học cơ bản của bánh răng trụ thẳng và bánh răng trụ răng nghiêng.</w:t>
      </w:r>
    </w:p>
    <w:p w14:paraId="6A97CE77" w14:textId="77777777" w:rsidR="001E5B06" w:rsidRPr="0060627C" w:rsidRDefault="001E5B06" w:rsidP="00670B77">
      <w:pPr>
        <w:numPr>
          <w:ilvl w:val="0"/>
          <w:numId w:val="163"/>
        </w:numPr>
        <w:spacing w:before="120"/>
        <w:jc w:val="both"/>
      </w:pPr>
      <w:r w:rsidRPr="0060627C">
        <w:t>Trình bày được các phương pháp gia công bánh răng trụ răng thẳng và bánh răng trụ răng nghiêng.</w:t>
      </w:r>
    </w:p>
    <w:p w14:paraId="5CD8A6A3" w14:textId="77777777" w:rsidR="001E5B06" w:rsidRPr="0060627C" w:rsidRDefault="001E5B06" w:rsidP="00670B77">
      <w:pPr>
        <w:numPr>
          <w:ilvl w:val="0"/>
          <w:numId w:val="163"/>
        </w:numPr>
        <w:spacing w:before="120"/>
        <w:jc w:val="both"/>
      </w:pPr>
      <w:r w:rsidRPr="0060627C">
        <w:t>Tính toán và lựa chọn đúng số dao mô đun cần phay</w:t>
      </w:r>
    </w:p>
    <w:p w14:paraId="7E7D9B45" w14:textId="77777777" w:rsidR="001E5B06" w:rsidRPr="0060627C" w:rsidRDefault="001E5B06" w:rsidP="00670B77">
      <w:pPr>
        <w:numPr>
          <w:ilvl w:val="0"/>
          <w:numId w:val="163"/>
        </w:numPr>
        <w:spacing w:before="120"/>
        <w:jc w:val="both"/>
      </w:pPr>
      <w:r w:rsidRPr="0060627C">
        <w:t>Tính toán đúng các thông số cần thiết, bánh răng thay thế, số vòng lỗ và số lỗ trên đĩa chia.</w:t>
      </w:r>
    </w:p>
    <w:p w14:paraId="33BAA106" w14:textId="77777777" w:rsidR="001E5B06" w:rsidRPr="0060627C" w:rsidRDefault="001E5B06" w:rsidP="00670B77">
      <w:pPr>
        <w:numPr>
          <w:ilvl w:val="0"/>
          <w:numId w:val="163"/>
        </w:numPr>
        <w:spacing w:before="120"/>
        <w:jc w:val="both"/>
      </w:pPr>
      <w:r w:rsidRPr="0060627C">
        <w:t xml:space="preserve">Tích cực, cẩn thận trong quá trình tính toán bánh răng </w:t>
      </w:r>
    </w:p>
    <w:p w14:paraId="19C03FDE" w14:textId="77777777" w:rsidR="001E5B06" w:rsidRPr="0060627C" w:rsidRDefault="001E5B06" w:rsidP="00670B77">
      <w:pPr>
        <w:numPr>
          <w:ilvl w:val="6"/>
          <w:numId w:val="240"/>
        </w:numPr>
        <w:contextualSpacing/>
        <w:rPr>
          <w:lang w:eastAsia="ko-KR"/>
        </w:rPr>
      </w:pPr>
      <w:r w:rsidRPr="0060627C">
        <w:rPr>
          <w:lang w:eastAsia="ko-KR"/>
        </w:rPr>
        <w:t xml:space="preserve">Nội dung: </w:t>
      </w:r>
    </w:p>
    <w:p w14:paraId="7F5EF592" w14:textId="77777777" w:rsidR="001E5B06" w:rsidRPr="0060627C" w:rsidRDefault="001E5B06" w:rsidP="001E5B06">
      <w:pPr>
        <w:spacing w:after="120"/>
        <w:ind w:left="207"/>
        <w:jc w:val="both"/>
        <w:rPr>
          <w:lang w:eastAsia="ko-KR"/>
        </w:rPr>
      </w:pPr>
      <w:r w:rsidRPr="0060627C">
        <w:rPr>
          <w:lang w:eastAsia="ko-KR"/>
        </w:rPr>
        <w:t>2.1 Bánh răng trụ răng thẳng</w:t>
      </w:r>
    </w:p>
    <w:p w14:paraId="78FFDEA4" w14:textId="77777777" w:rsidR="001E5B06" w:rsidRPr="0060627C" w:rsidRDefault="001E5B06" w:rsidP="001E5B06">
      <w:pPr>
        <w:spacing w:after="120"/>
        <w:ind w:left="207"/>
        <w:jc w:val="both"/>
        <w:rPr>
          <w:lang w:eastAsia="ko-KR"/>
        </w:rPr>
      </w:pPr>
      <w:r w:rsidRPr="0060627C">
        <w:rPr>
          <w:lang w:eastAsia="ko-KR"/>
        </w:rPr>
        <w:t>2.1.1 Thông số hình học bánh răng trụ  răng thẳng</w:t>
      </w:r>
    </w:p>
    <w:p w14:paraId="0B0D3C7B" w14:textId="77777777" w:rsidR="001E5B06" w:rsidRPr="0060627C" w:rsidRDefault="001E5B06" w:rsidP="001E5B06">
      <w:pPr>
        <w:spacing w:after="120"/>
        <w:ind w:left="207"/>
        <w:jc w:val="both"/>
        <w:rPr>
          <w:lang w:eastAsia="ko-KR"/>
        </w:rPr>
      </w:pPr>
      <w:r w:rsidRPr="0060627C">
        <w:rPr>
          <w:lang w:eastAsia="ko-KR"/>
        </w:rPr>
        <w:t xml:space="preserve">2.1.2 Chọn dao phay bánh răng </w:t>
      </w:r>
    </w:p>
    <w:p w14:paraId="15D5FAC0" w14:textId="77777777" w:rsidR="001E5B06" w:rsidRPr="0060627C" w:rsidRDefault="001E5B06" w:rsidP="001E5B06">
      <w:pPr>
        <w:spacing w:after="120"/>
        <w:ind w:left="207"/>
        <w:jc w:val="both"/>
        <w:rPr>
          <w:lang w:eastAsia="ko-KR"/>
        </w:rPr>
      </w:pPr>
      <w:r w:rsidRPr="0060627C">
        <w:rPr>
          <w:lang w:eastAsia="ko-KR"/>
        </w:rPr>
        <w:t>2.2 Bánh răng trụ răng nghiêng</w:t>
      </w:r>
    </w:p>
    <w:p w14:paraId="4D0156D7" w14:textId="77777777" w:rsidR="001E5B06" w:rsidRPr="0060627C" w:rsidRDefault="001E5B06" w:rsidP="001E5B06">
      <w:pPr>
        <w:spacing w:after="120"/>
        <w:ind w:left="207"/>
        <w:jc w:val="both"/>
        <w:rPr>
          <w:lang w:eastAsia="ko-KR"/>
        </w:rPr>
      </w:pPr>
      <w:r w:rsidRPr="0060627C">
        <w:rPr>
          <w:lang w:eastAsia="ko-KR"/>
        </w:rPr>
        <w:t>2.2.3 Phương pháp phay bánh răng trụ thẳng trên đầu phân độ.</w:t>
      </w:r>
    </w:p>
    <w:p w14:paraId="476D4DB2" w14:textId="77777777" w:rsidR="001E5B06" w:rsidRPr="0060627C" w:rsidRDefault="001E5B06" w:rsidP="001E5B06">
      <w:pPr>
        <w:spacing w:after="120"/>
        <w:ind w:left="207"/>
        <w:jc w:val="both"/>
        <w:rPr>
          <w:lang w:eastAsia="ko-KR"/>
        </w:rPr>
      </w:pPr>
      <w:r w:rsidRPr="0060627C">
        <w:rPr>
          <w:lang w:eastAsia="ko-KR"/>
        </w:rPr>
        <w:t>2.2.1 Thông số hình học bánh răng trụ  răng nghiêng</w:t>
      </w:r>
    </w:p>
    <w:p w14:paraId="474A8C77" w14:textId="77777777" w:rsidR="001E5B06" w:rsidRPr="0060627C" w:rsidRDefault="001E5B06" w:rsidP="001E5B06">
      <w:pPr>
        <w:spacing w:after="120"/>
        <w:ind w:left="207"/>
        <w:jc w:val="both"/>
        <w:rPr>
          <w:lang w:eastAsia="ko-KR"/>
        </w:rPr>
      </w:pPr>
      <w:r w:rsidRPr="0060627C">
        <w:rPr>
          <w:lang w:eastAsia="ko-KR"/>
        </w:rPr>
        <w:t>2.2.2 Chọn dao phay bánh răng trụ răng nghiêng</w:t>
      </w:r>
    </w:p>
    <w:p w14:paraId="11FB932A" w14:textId="77777777" w:rsidR="001E5B06" w:rsidRPr="0060627C" w:rsidRDefault="001E5B06" w:rsidP="001E5B06">
      <w:pPr>
        <w:spacing w:after="120"/>
        <w:ind w:left="207"/>
        <w:jc w:val="both"/>
        <w:rPr>
          <w:lang w:eastAsia="ko-KR"/>
        </w:rPr>
      </w:pPr>
      <w:r w:rsidRPr="0060627C">
        <w:rPr>
          <w:lang w:eastAsia="ko-KR"/>
        </w:rPr>
        <w:t>2.2.3 Phương pháp phay bánh răng trụ thẳng trên đầu phân độ.</w:t>
      </w:r>
    </w:p>
    <w:p w14:paraId="7B49753E" w14:textId="77777777" w:rsidR="001E5B06" w:rsidRPr="0060627C" w:rsidRDefault="001E5B06" w:rsidP="001E5B06">
      <w:pPr>
        <w:spacing w:after="120"/>
        <w:ind w:left="207"/>
        <w:jc w:val="both"/>
        <w:rPr>
          <w:lang w:eastAsia="ko-KR"/>
        </w:rPr>
      </w:pPr>
      <w:r w:rsidRPr="0060627C">
        <w:rPr>
          <w:lang w:eastAsia="ko-KR"/>
        </w:rPr>
        <w:t>2. 3.Các sai hỏng và khắc phục</w:t>
      </w:r>
    </w:p>
    <w:p w14:paraId="4C23B433" w14:textId="77777777" w:rsidR="001E5B06" w:rsidRPr="0060627C" w:rsidRDefault="001E5B06" w:rsidP="001E5B06">
      <w:pPr>
        <w:keepNext/>
        <w:keepLines/>
        <w:spacing w:before="40"/>
        <w:outlineLvl w:val="2"/>
        <w:rPr>
          <w:szCs w:val="24"/>
        </w:rPr>
      </w:pPr>
      <w:r w:rsidRPr="0060627C">
        <w:rPr>
          <w:b/>
          <w:bCs/>
          <w:szCs w:val="24"/>
        </w:rPr>
        <w:lastRenderedPageBreak/>
        <w:t>Bài 10. Điều chỉnh và vận hành máy phay</w:t>
      </w:r>
      <w:r w:rsidRPr="0060627C">
        <w:rPr>
          <w:szCs w:val="24"/>
        </w:rPr>
        <w:tab/>
      </w:r>
      <w:r w:rsidRPr="0060627C">
        <w:rPr>
          <w:szCs w:val="24"/>
        </w:rPr>
        <w:tab/>
      </w:r>
      <w:r w:rsidRPr="0060627C">
        <w:rPr>
          <w:szCs w:val="24"/>
        </w:rPr>
        <w:tab/>
        <w:t xml:space="preserve">Thời gian: </w:t>
      </w:r>
      <w:r w:rsidRPr="0060627C">
        <w:rPr>
          <w:szCs w:val="24"/>
          <w:lang w:val="vi-VN"/>
        </w:rPr>
        <w:t>10</w:t>
      </w:r>
      <w:r w:rsidRPr="0060627C">
        <w:rPr>
          <w:szCs w:val="24"/>
        </w:rPr>
        <w:t xml:space="preserve"> giờ</w:t>
      </w:r>
    </w:p>
    <w:p w14:paraId="10C4D8EE" w14:textId="77777777" w:rsidR="001E5B06" w:rsidRPr="0060627C" w:rsidRDefault="001E5B06" w:rsidP="00670B77">
      <w:pPr>
        <w:numPr>
          <w:ilvl w:val="6"/>
          <w:numId w:val="235"/>
        </w:numPr>
        <w:spacing w:after="120"/>
        <w:jc w:val="both"/>
      </w:pPr>
      <w:r w:rsidRPr="0060627C">
        <w:t>Mục tiêu:</w:t>
      </w:r>
    </w:p>
    <w:p w14:paraId="6AC2D21D" w14:textId="77777777" w:rsidR="001E5B06" w:rsidRPr="0060627C" w:rsidRDefault="001E5B06" w:rsidP="00670B77">
      <w:pPr>
        <w:numPr>
          <w:ilvl w:val="0"/>
          <w:numId w:val="155"/>
        </w:numPr>
        <w:spacing w:before="120"/>
        <w:jc w:val="both"/>
      </w:pPr>
      <w:r w:rsidRPr="0060627C">
        <w:t>Trình bày các nguyên nhân sai hỏng  hình học của chi tiết khi bàn máy không chuẩn</w:t>
      </w:r>
    </w:p>
    <w:p w14:paraId="4F039074" w14:textId="77777777" w:rsidR="001E5B06" w:rsidRPr="0060627C" w:rsidRDefault="001E5B06" w:rsidP="00670B77">
      <w:pPr>
        <w:numPr>
          <w:ilvl w:val="0"/>
          <w:numId w:val="155"/>
        </w:numPr>
        <w:spacing w:before="120"/>
        <w:jc w:val="both"/>
      </w:pPr>
      <w:r w:rsidRPr="0060627C">
        <w:t>Trình bày các phương pháp điều chình bàn máy</w:t>
      </w:r>
    </w:p>
    <w:p w14:paraId="56C99DE3" w14:textId="77777777" w:rsidR="001E5B06" w:rsidRPr="0060627C" w:rsidRDefault="001E5B06" w:rsidP="00670B77">
      <w:pPr>
        <w:numPr>
          <w:ilvl w:val="0"/>
          <w:numId w:val="155"/>
        </w:numPr>
        <w:spacing w:before="120"/>
        <w:jc w:val="both"/>
      </w:pPr>
      <w:r w:rsidRPr="0060627C">
        <w:t>Thực hiện điều chỉnh trục chính của máy phay vạn năng đạt yều cầu, vận hành máy an tooàn.</w:t>
      </w:r>
    </w:p>
    <w:p w14:paraId="0FBAEEF3" w14:textId="77777777" w:rsidR="001E5B06" w:rsidRPr="0060627C" w:rsidRDefault="001E5B06" w:rsidP="00670B77">
      <w:pPr>
        <w:numPr>
          <w:ilvl w:val="0"/>
          <w:numId w:val="155"/>
        </w:numPr>
        <w:spacing w:before="120"/>
        <w:jc w:val="both"/>
        <w:rPr>
          <w:lang w:val="vi-VN" w:eastAsia="ko-KR"/>
        </w:rPr>
      </w:pPr>
      <w:r w:rsidRPr="0060627C">
        <w:t>Cẩn thận</w:t>
      </w:r>
      <w:r w:rsidRPr="0060627C">
        <w:rPr>
          <w:lang w:eastAsia="ko-KR"/>
        </w:rPr>
        <w:t xml:space="preserve"> trong quá trình thực hiện điều chỉnh máy phay và vận hành máy phay.</w:t>
      </w:r>
    </w:p>
    <w:p w14:paraId="116D9FD2" w14:textId="77777777" w:rsidR="001E5B06" w:rsidRPr="0060627C" w:rsidRDefault="001E5B06" w:rsidP="00670B77">
      <w:pPr>
        <w:numPr>
          <w:ilvl w:val="6"/>
          <w:numId w:val="235"/>
        </w:numPr>
        <w:spacing w:after="120"/>
        <w:jc w:val="both"/>
      </w:pPr>
      <w:r w:rsidRPr="0060627C">
        <w:t xml:space="preserve">Nội dung:                                                             </w:t>
      </w:r>
    </w:p>
    <w:p w14:paraId="3598EFF7" w14:textId="77777777" w:rsidR="001E5B06" w:rsidRPr="0060627C" w:rsidRDefault="001E5B06" w:rsidP="00670B77">
      <w:pPr>
        <w:numPr>
          <w:ilvl w:val="1"/>
          <w:numId w:val="234"/>
        </w:numPr>
        <w:spacing w:after="120"/>
        <w:contextualSpacing/>
        <w:jc w:val="both"/>
        <w:rPr>
          <w:lang w:eastAsia="ko-KR"/>
        </w:rPr>
      </w:pPr>
      <w:r w:rsidRPr="0060627C">
        <w:rPr>
          <w:lang w:eastAsia="ko-KR"/>
        </w:rPr>
        <w:t>Điều chỉnh Ê tô</w:t>
      </w:r>
    </w:p>
    <w:p w14:paraId="473AA4CE" w14:textId="77777777" w:rsidR="001E5B06" w:rsidRPr="0060627C" w:rsidRDefault="001E5B06" w:rsidP="00670B77">
      <w:pPr>
        <w:numPr>
          <w:ilvl w:val="1"/>
          <w:numId w:val="234"/>
        </w:numPr>
        <w:spacing w:after="120"/>
        <w:contextualSpacing/>
        <w:jc w:val="both"/>
        <w:rPr>
          <w:lang w:eastAsia="ko-KR"/>
        </w:rPr>
      </w:pPr>
      <w:r w:rsidRPr="0060627C">
        <w:rPr>
          <w:lang w:eastAsia="ko-KR"/>
        </w:rPr>
        <w:t>Điều chỉnh trục chính</w:t>
      </w:r>
    </w:p>
    <w:p w14:paraId="2FD15704" w14:textId="77777777" w:rsidR="001E5B06" w:rsidRPr="0060627C" w:rsidRDefault="001E5B06" w:rsidP="00670B77">
      <w:pPr>
        <w:numPr>
          <w:ilvl w:val="1"/>
          <w:numId w:val="234"/>
        </w:numPr>
        <w:spacing w:after="120"/>
        <w:contextualSpacing/>
        <w:jc w:val="both"/>
        <w:rPr>
          <w:lang w:eastAsia="ko-KR"/>
        </w:rPr>
      </w:pPr>
      <w:r w:rsidRPr="0060627C">
        <w:rPr>
          <w:lang w:eastAsia="ko-KR"/>
        </w:rPr>
        <w:t>Vận hành máy phay</w:t>
      </w:r>
    </w:p>
    <w:p w14:paraId="0D0408AD" w14:textId="713FB438" w:rsidR="001E5B06" w:rsidRPr="0060627C" w:rsidRDefault="001E5B06" w:rsidP="001E5B06">
      <w:pPr>
        <w:keepNext/>
        <w:keepLines/>
        <w:tabs>
          <w:tab w:val="left" w:pos="7110"/>
        </w:tabs>
        <w:spacing w:before="40"/>
        <w:outlineLvl w:val="2"/>
        <w:rPr>
          <w:szCs w:val="24"/>
          <w:lang w:eastAsia="ko-KR"/>
        </w:rPr>
      </w:pPr>
      <w:r w:rsidRPr="0060627C">
        <w:rPr>
          <w:b/>
          <w:bCs/>
          <w:szCs w:val="24"/>
          <w:lang w:eastAsia="ko-KR"/>
        </w:rPr>
        <w:t xml:space="preserve">Bài 11: Phay mặt phẳng song song, vuông góc, nghiêng   </w:t>
      </w:r>
      <w:r w:rsidRPr="0060627C">
        <w:rPr>
          <w:b/>
          <w:bCs/>
          <w:szCs w:val="24"/>
          <w:lang w:eastAsia="ko-KR"/>
        </w:rPr>
        <w:tab/>
      </w:r>
      <w:r w:rsidRPr="0060627C">
        <w:rPr>
          <w:szCs w:val="24"/>
          <w:lang w:eastAsia="ko-KR"/>
        </w:rPr>
        <w:t xml:space="preserve">Thời gian: </w:t>
      </w:r>
      <w:r w:rsidR="006717E9" w:rsidRPr="0060627C">
        <w:rPr>
          <w:szCs w:val="24"/>
          <w:lang w:val="en-GB" w:eastAsia="ko-KR"/>
        </w:rPr>
        <w:t xml:space="preserve">28 </w:t>
      </w:r>
      <w:r w:rsidRPr="0060627C">
        <w:rPr>
          <w:szCs w:val="24"/>
          <w:lang w:eastAsia="ko-KR"/>
        </w:rPr>
        <w:t>giờ</w:t>
      </w:r>
    </w:p>
    <w:p w14:paraId="6ECD8E9D" w14:textId="77777777" w:rsidR="001E5B06" w:rsidRPr="0060627C" w:rsidRDefault="001E5B06" w:rsidP="00670B77">
      <w:pPr>
        <w:numPr>
          <w:ilvl w:val="6"/>
          <w:numId w:val="244"/>
        </w:numPr>
        <w:spacing w:after="120"/>
        <w:contextualSpacing/>
        <w:jc w:val="both"/>
        <w:rPr>
          <w:lang w:eastAsia="ko-KR"/>
        </w:rPr>
      </w:pPr>
      <w:r w:rsidRPr="0060627C">
        <w:rPr>
          <w:lang w:eastAsia="ko-KR"/>
        </w:rPr>
        <w:t>Mục tiêu:</w:t>
      </w:r>
    </w:p>
    <w:p w14:paraId="5EE51EF6" w14:textId="77777777" w:rsidR="001E5B06" w:rsidRPr="0060627C" w:rsidRDefault="001E5B06" w:rsidP="00670B77">
      <w:pPr>
        <w:numPr>
          <w:ilvl w:val="0"/>
          <w:numId w:val="158"/>
        </w:numPr>
        <w:spacing w:before="120"/>
        <w:jc w:val="both"/>
      </w:pPr>
      <w:r w:rsidRPr="0060627C">
        <w:rPr>
          <w:lang w:eastAsia="ko-KR"/>
        </w:rPr>
        <w:t xml:space="preserve"> Trình bày </w:t>
      </w:r>
      <w:r w:rsidRPr="0060627C">
        <w:t xml:space="preserve">được các phương pháp phay </w:t>
      </w:r>
      <w:r w:rsidRPr="0060627C">
        <w:rPr>
          <w:lang w:eastAsia="ko-KR"/>
        </w:rPr>
        <w:t>mặt phẳng song song, vuông góc</w:t>
      </w:r>
      <w:r w:rsidRPr="0060627C">
        <w:t>, nghiêng, các dạng sai hỏng thường gặp, nguyên nhân và cách khắc phục.</w:t>
      </w:r>
    </w:p>
    <w:p w14:paraId="16E19C03" w14:textId="77777777" w:rsidR="001E5B06" w:rsidRPr="0060627C" w:rsidRDefault="001E5B06" w:rsidP="00670B77">
      <w:pPr>
        <w:numPr>
          <w:ilvl w:val="0"/>
          <w:numId w:val="158"/>
        </w:numPr>
        <w:spacing w:before="120"/>
        <w:jc w:val="both"/>
      </w:pPr>
      <w:r w:rsidRPr="0060627C">
        <w:t xml:space="preserve">Xác định được các yêu cầu kỹ thuật của </w:t>
      </w:r>
      <w:r w:rsidRPr="0060627C">
        <w:rPr>
          <w:lang w:eastAsia="ko-KR"/>
        </w:rPr>
        <w:t>mặt phẳng song song, vuông góc.</w:t>
      </w:r>
    </w:p>
    <w:p w14:paraId="682ACDFE" w14:textId="77777777" w:rsidR="001E5B06" w:rsidRPr="0060627C" w:rsidRDefault="001E5B06" w:rsidP="00670B77">
      <w:pPr>
        <w:numPr>
          <w:ilvl w:val="0"/>
          <w:numId w:val="158"/>
        </w:numPr>
        <w:spacing w:before="120"/>
        <w:jc w:val="both"/>
      </w:pPr>
      <w:r w:rsidRPr="0060627C">
        <w:t>Mô tả các dạng sai hỏng và khắc phụ sai hỏng</w:t>
      </w:r>
    </w:p>
    <w:p w14:paraId="4D2D7E3C" w14:textId="77777777" w:rsidR="001E5B06" w:rsidRPr="0060627C" w:rsidRDefault="001E5B06" w:rsidP="00670B77">
      <w:pPr>
        <w:numPr>
          <w:ilvl w:val="0"/>
          <w:numId w:val="158"/>
        </w:numPr>
        <w:spacing w:before="120"/>
        <w:jc w:val="both"/>
      </w:pPr>
      <w:r w:rsidRPr="0060627C">
        <w:t>Thực hiện phay được mặt bậc đạt cấp 7</w:t>
      </w:r>
    </w:p>
    <w:p w14:paraId="6550B264" w14:textId="77777777" w:rsidR="001E5B06" w:rsidRPr="0060627C" w:rsidRDefault="001E5B06" w:rsidP="00670B77">
      <w:pPr>
        <w:numPr>
          <w:ilvl w:val="0"/>
          <w:numId w:val="158"/>
        </w:numPr>
        <w:spacing w:before="120"/>
        <w:jc w:val="both"/>
      </w:pPr>
      <w:r w:rsidRPr="0060627C">
        <w:t>Tích cực, cẩn thận</w:t>
      </w:r>
      <w:r w:rsidRPr="0060627C">
        <w:rPr>
          <w:lang w:eastAsia="ko-KR"/>
        </w:rPr>
        <w:t xml:space="preserve"> an toàn trong quá trình phay mặt phẳng song song, vuông </w:t>
      </w:r>
      <w:r w:rsidRPr="0060627C">
        <w:rPr>
          <w:lang w:val="vi-VN" w:eastAsia="ko-KR"/>
        </w:rPr>
        <w:t>góc</w:t>
      </w:r>
    </w:p>
    <w:p w14:paraId="63D88410" w14:textId="77777777" w:rsidR="001E5B06" w:rsidRPr="0060627C" w:rsidRDefault="001E5B06" w:rsidP="00670B77">
      <w:pPr>
        <w:numPr>
          <w:ilvl w:val="6"/>
          <w:numId w:val="244"/>
        </w:numPr>
        <w:spacing w:after="120"/>
        <w:contextualSpacing/>
        <w:jc w:val="both"/>
        <w:rPr>
          <w:lang w:eastAsia="ko-KR"/>
        </w:rPr>
      </w:pPr>
      <w:r w:rsidRPr="0060627C">
        <w:rPr>
          <w:lang w:eastAsia="ko-KR"/>
        </w:rPr>
        <w:t>Nội dung:</w:t>
      </w:r>
    </w:p>
    <w:p w14:paraId="044F3C92" w14:textId="77777777" w:rsidR="001E5B06" w:rsidRPr="0060627C" w:rsidRDefault="001E5B06" w:rsidP="00670B77">
      <w:pPr>
        <w:numPr>
          <w:ilvl w:val="1"/>
          <w:numId w:val="245"/>
        </w:numPr>
        <w:spacing w:after="120"/>
        <w:contextualSpacing/>
        <w:jc w:val="both"/>
        <w:rPr>
          <w:lang w:eastAsia="ko-KR"/>
        </w:rPr>
      </w:pPr>
      <w:bookmarkStart w:id="166" w:name="_Hlk79500748"/>
      <w:r w:rsidRPr="0060627C">
        <w:rPr>
          <w:lang w:eastAsia="ko-KR"/>
        </w:rPr>
        <w:t>Chuẩn bị dụng cụ</w:t>
      </w:r>
    </w:p>
    <w:p w14:paraId="6ED36FF3" w14:textId="77777777" w:rsidR="001E5B06" w:rsidRPr="0060627C" w:rsidRDefault="001E5B06" w:rsidP="00670B77">
      <w:pPr>
        <w:numPr>
          <w:ilvl w:val="1"/>
          <w:numId w:val="245"/>
        </w:numPr>
        <w:spacing w:after="120"/>
        <w:contextualSpacing/>
        <w:jc w:val="both"/>
        <w:rPr>
          <w:lang w:eastAsia="ko-KR"/>
        </w:rPr>
      </w:pPr>
      <w:r w:rsidRPr="0060627C">
        <w:rPr>
          <w:lang w:eastAsia="ko-KR"/>
        </w:rPr>
        <w:t>Hướng dẫn ban đầu</w:t>
      </w:r>
    </w:p>
    <w:p w14:paraId="407A9EFC" w14:textId="77777777" w:rsidR="001E5B06" w:rsidRPr="0060627C" w:rsidRDefault="001E5B06" w:rsidP="00670B77">
      <w:pPr>
        <w:numPr>
          <w:ilvl w:val="1"/>
          <w:numId w:val="245"/>
        </w:numPr>
        <w:spacing w:after="120"/>
        <w:contextualSpacing/>
        <w:jc w:val="both"/>
        <w:rPr>
          <w:lang w:eastAsia="ko-KR"/>
        </w:rPr>
      </w:pPr>
      <w:r w:rsidRPr="0060627C">
        <w:rPr>
          <w:lang w:eastAsia="ko-KR"/>
        </w:rPr>
        <w:t xml:space="preserve">Thực hành Phay mặt </w:t>
      </w:r>
      <w:bookmarkEnd w:id="166"/>
      <w:r w:rsidRPr="0060627C">
        <w:rPr>
          <w:lang w:eastAsia="ko-KR"/>
        </w:rPr>
        <w:t xml:space="preserve">phẳng song song, vuông </w:t>
      </w:r>
      <w:r w:rsidRPr="0060627C">
        <w:rPr>
          <w:lang w:val="vi-VN" w:eastAsia="ko-KR"/>
        </w:rPr>
        <w:t>góC</w:t>
      </w:r>
    </w:p>
    <w:p w14:paraId="3B31FDFE" w14:textId="77777777" w:rsidR="001E5B06" w:rsidRPr="0060627C" w:rsidRDefault="001E5B06" w:rsidP="001E5B06">
      <w:pPr>
        <w:spacing w:after="120"/>
        <w:ind w:left="1222"/>
        <w:contextualSpacing/>
        <w:jc w:val="both"/>
        <w:rPr>
          <w:lang w:eastAsia="ko-KR"/>
        </w:rPr>
      </w:pPr>
    </w:p>
    <w:p w14:paraId="07E9C7F4" w14:textId="0C230DD2" w:rsidR="001E5B06" w:rsidRPr="0060627C" w:rsidRDefault="001E5B06" w:rsidP="001E5B06">
      <w:pPr>
        <w:keepNext/>
        <w:keepLines/>
        <w:spacing w:before="40"/>
        <w:outlineLvl w:val="2"/>
        <w:rPr>
          <w:szCs w:val="24"/>
        </w:rPr>
      </w:pPr>
      <w:r w:rsidRPr="0060627C">
        <w:rPr>
          <w:b/>
          <w:bCs/>
          <w:szCs w:val="24"/>
          <w:lang w:val="vi-VN"/>
        </w:rPr>
        <w:t xml:space="preserve">Bài </w:t>
      </w:r>
      <w:r w:rsidRPr="0060627C">
        <w:rPr>
          <w:b/>
          <w:bCs/>
          <w:szCs w:val="24"/>
        </w:rPr>
        <w:t>12</w:t>
      </w:r>
      <w:r w:rsidRPr="0060627C">
        <w:rPr>
          <w:b/>
          <w:bCs/>
          <w:szCs w:val="24"/>
          <w:lang w:val="vi-VN"/>
        </w:rPr>
        <w:t>. Phay mặt bậc</w:t>
      </w:r>
      <w:r w:rsidRPr="0060627C">
        <w:rPr>
          <w:szCs w:val="24"/>
        </w:rPr>
        <w:tab/>
      </w:r>
      <w:r w:rsidRPr="0060627C">
        <w:rPr>
          <w:szCs w:val="24"/>
        </w:rPr>
        <w:tab/>
      </w:r>
      <w:r w:rsidRPr="0060627C">
        <w:rPr>
          <w:szCs w:val="24"/>
        </w:rPr>
        <w:tab/>
      </w:r>
      <w:r w:rsidRPr="0060627C">
        <w:rPr>
          <w:szCs w:val="24"/>
        </w:rPr>
        <w:tab/>
      </w:r>
      <w:r w:rsidRPr="0060627C">
        <w:rPr>
          <w:szCs w:val="24"/>
        </w:rPr>
        <w:tab/>
      </w:r>
      <w:r w:rsidRPr="0060627C">
        <w:rPr>
          <w:szCs w:val="24"/>
        </w:rPr>
        <w:tab/>
        <w:t xml:space="preserve">     Thời gian: </w:t>
      </w:r>
      <w:r w:rsidR="006717E9" w:rsidRPr="0060627C">
        <w:rPr>
          <w:szCs w:val="24"/>
          <w:lang w:val="en-GB"/>
        </w:rPr>
        <w:t>28</w:t>
      </w:r>
      <w:r w:rsidRPr="0060627C">
        <w:rPr>
          <w:szCs w:val="24"/>
        </w:rPr>
        <w:t xml:space="preserve"> giờ</w:t>
      </w:r>
    </w:p>
    <w:p w14:paraId="2EA8847A" w14:textId="77777777" w:rsidR="001E5B06" w:rsidRPr="0060627C" w:rsidRDefault="001E5B06" w:rsidP="00670B77">
      <w:pPr>
        <w:numPr>
          <w:ilvl w:val="0"/>
          <w:numId w:val="157"/>
        </w:numPr>
        <w:spacing w:after="120"/>
        <w:ind w:left="470" w:hanging="113"/>
        <w:jc w:val="both"/>
        <w:rPr>
          <w:lang w:val="vi-VN"/>
        </w:rPr>
      </w:pPr>
      <w:r w:rsidRPr="0060627C">
        <w:rPr>
          <w:lang w:val="vi-VN"/>
        </w:rPr>
        <w:t xml:space="preserve">Mục tiêu: </w:t>
      </w:r>
    </w:p>
    <w:p w14:paraId="11EF15F0" w14:textId="77777777" w:rsidR="001E5B06" w:rsidRPr="0060627C" w:rsidRDefault="001E5B06" w:rsidP="00670B77">
      <w:pPr>
        <w:numPr>
          <w:ilvl w:val="0"/>
          <w:numId w:val="158"/>
        </w:numPr>
        <w:spacing w:before="120"/>
        <w:jc w:val="both"/>
        <w:rPr>
          <w:lang w:val="vi-VN"/>
        </w:rPr>
      </w:pPr>
      <w:r w:rsidRPr="0060627C">
        <w:rPr>
          <w:lang w:val="vi-VN" w:eastAsia="ko-KR"/>
        </w:rPr>
        <w:t xml:space="preserve"> Trình bày </w:t>
      </w:r>
      <w:r w:rsidRPr="0060627C">
        <w:rPr>
          <w:lang w:val="vi-VN"/>
        </w:rPr>
        <w:t>được các phương pháp phay mặt bậc, các dạng sai hỏng thường gặp, nguyên nhân và cách khắc phục</w:t>
      </w:r>
    </w:p>
    <w:p w14:paraId="1C2954F5" w14:textId="77777777" w:rsidR="001E5B06" w:rsidRPr="0060627C" w:rsidRDefault="001E5B06" w:rsidP="00670B77">
      <w:pPr>
        <w:numPr>
          <w:ilvl w:val="0"/>
          <w:numId w:val="158"/>
        </w:numPr>
        <w:spacing w:before="120"/>
        <w:jc w:val="both"/>
        <w:rPr>
          <w:lang w:val="vi-VN"/>
        </w:rPr>
      </w:pPr>
      <w:r w:rsidRPr="0060627C">
        <w:rPr>
          <w:lang w:val="vi-VN"/>
        </w:rPr>
        <w:t>Xác định được các yêu cầu kỹ thuật của mặt bậc</w:t>
      </w:r>
    </w:p>
    <w:p w14:paraId="78ACFA64" w14:textId="77777777" w:rsidR="001E5B06" w:rsidRPr="0060627C" w:rsidRDefault="001E5B06" w:rsidP="00670B77">
      <w:pPr>
        <w:numPr>
          <w:ilvl w:val="0"/>
          <w:numId w:val="158"/>
        </w:numPr>
        <w:spacing w:before="120"/>
        <w:jc w:val="both"/>
        <w:rPr>
          <w:lang w:val="vi-VN"/>
        </w:rPr>
      </w:pPr>
      <w:r w:rsidRPr="0060627C">
        <w:rPr>
          <w:lang w:val="vi-VN"/>
        </w:rPr>
        <w:t>Thực hiện phay được mặt bậc đạt cấp 7</w:t>
      </w:r>
    </w:p>
    <w:p w14:paraId="1F0EC1CC" w14:textId="77777777" w:rsidR="001E5B06" w:rsidRPr="0060627C" w:rsidRDefault="001E5B06" w:rsidP="00670B77">
      <w:pPr>
        <w:numPr>
          <w:ilvl w:val="0"/>
          <w:numId w:val="158"/>
        </w:numPr>
        <w:spacing w:before="120"/>
        <w:jc w:val="both"/>
        <w:rPr>
          <w:lang w:val="vi-VN"/>
        </w:rPr>
      </w:pPr>
      <w:r w:rsidRPr="0060627C">
        <w:rPr>
          <w:lang w:val="vi-VN"/>
        </w:rPr>
        <w:t>Tích cực, cẩn thận</w:t>
      </w:r>
      <w:r w:rsidRPr="0060627C">
        <w:rPr>
          <w:lang w:val="vi-VN" w:eastAsia="ko-KR"/>
        </w:rPr>
        <w:t xml:space="preserve"> an toàn trong quá trình phay mặt bậc</w:t>
      </w:r>
    </w:p>
    <w:p w14:paraId="142D5F24" w14:textId="77777777" w:rsidR="001E5B06" w:rsidRPr="0060627C" w:rsidRDefault="001E5B06" w:rsidP="00670B77">
      <w:pPr>
        <w:numPr>
          <w:ilvl w:val="0"/>
          <w:numId w:val="157"/>
        </w:numPr>
        <w:spacing w:after="120"/>
        <w:ind w:left="470" w:hanging="113"/>
        <w:jc w:val="both"/>
        <w:rPr>
          <w:lang w:val="vi-VN"/>
        </w:rPr>
      </w:pPr>
      <w:r w:rsidRPr="0060627C">
        <w:rPr>
          <w:lang w:val="vi-VN"/>
        </w:rPr>
        <w:t xml:space="preserve">Nội dung:                                                      </w:t>
      </w:r>
    </w:p>
    <w:p w14:paraId="2BA7AC1D" w14:textId="77777777" w:rsidR="001E5B06" w:rsidRPr="0060627C" w:rsidRDefault="001E5B06" w:rsidP="00670B77">
      <w:pPr>
        <w:numPr>
          <w:ilvl w:val="1"/>
          <w:numId w:val="236"/>
        </w:numPr>
        <w:spacing w:after="120"/>
        <w:jc w:val="both"/>
        <w:rPr>
          <w:lang w:eastAsia="ko-KR"/>
        </w:rPr>
      </w:pPr>
      <w:r w:rsidRPr="0060627C">
        <w:rPr>
          <w:lang w:eastAsia="ko-KR"/>
        </w:rPr>
        <w:t>Chuẩn bị dụng cụ</w:t>
      </w:r>
    </w:p>
    <w:p w14:paraId="5A82ABAD" w14:textId="77777777" w:rsidR="001E5B06" w:rsidRPr="0060627C" w:rsidRDefault="001E5B06" w:rsidP="00670B77">
      <w:pPr>
        <w:numPr>
          <w:ilvl w:val="1"/>
          <w:numId w:val="236"/>
        </w:numPr>
        <w:spacing w:after="120"/>
        <w:jc w:val="both"/>
        <w:rPr>
          <w:lang w:eastAsia="ko-KR"/>
        </w:rPr>
      </w:pPr>
      <w:r w:rsidRPr="0060627C">
        <w:rPr>
          <w:lang w:eastAsia="ko-KR"/>
        </w:rPr>
        <w:t>Hướng dẫn ban đầu</w:t>
      </w:r>
    </w:p>
    <w:p w14:paraId="6200EF33" w14:textId="77777777" w:rsidR="001E5B06" w:rsidRPr="0060627C" w:rsidRDefault="001E5B06" w:rsidP="00670B77">
      <w:pPr>
        <w:numPr>
          <w:ilvl w:val="1"/>
          <w:numId w:val="236"/>
        </w:numPr>
        <w:spacing w:after="120"/>
        <w:jc w:val="both"/>
        <w:rPr>
          <w:lang w:eastAsia="ko-KR"/>
        </w:rPr>
      </w:pPr>
      <w:r w:rsidRPr="0060627C">
        <w:rPr>
          <w:lang w:eastAsia="ko-KR"/>
        </w:rPr>
        <w:t>Thực hành Phay mặt bậc</w:t>
      </w:r>
    </w:p>
    <w:p w14:paraId="58E5722F" w14:textId="77777777" w:rsidR="001E5B06" w:rsidRPr="0060627C" w:rsidRDefault="001E5B06" w:rsidP="001E5B06">
      <w:pPr>
        <w:spacing w:after="120"/>
        <w:ind w:left="360"/>
        <w:jc w:val="both"/>
        <w:rPr>
          <w:b/>
          <w:lang w:eastAsia="ko-KR"/>
        </w:rPr>
      </w:pPr>
    </w:p>
    <w:p w14:paraId="755A5C2C" w14:textId="303F1112" w:rsidR="001E5B06" w:rsidRPr="0060627C" w:rsidRDefault="001E5B06" w:rsidP="001E5B06">
      <w:pPr>
        <w:keepNext/>
        <w:keepLines/>
        <w:tabs>
          <w:tab w:val="left" w:pos="6840"/>
        </w:tabs>
        <w:spacing w:before="40"/>
        <w:outlineLvl w:val="2"/>
        <w:rPr>
          <w:szCs w:val="24"/>
        </w:rPr>
      </w:pPr>
      <w:r w:rsidRPr="0060627C">
        <w:rPr>
          <w:b/>
          <w:bCs/>
          <w:szCs w:val="24"/>
        </w:rPr>
        <w:t>Bài 13: Phay rãnh, chốt đuôi én</w:t>
      </w:r>
      <w:r w:rsidRPr="0060627C">
        <w:rPr>
          <w:b/>
          <w:bCs/>
          <w:szCs w:val="24"/>
        </w:rPr>
        <w:tab/>
      </w:r>
      <w:r w:rsidRPr="0060627C">
        <w:rPr>
          <w:szCs w:val="24"/>
        </w:rPr>
        <w:tab/>
      </w:r>
      <w:r w:rsidRPr="0060627C">
        <w:rPr>
          <w:szCs w:val="24"/>
        </w:rPr>
        <w:tab/>
      </w:r>
      <w:r w:rsidRPr="0060627C">
        <w:rPr>
          <w:szCs w:val="24"/>
        </w:rPr>
        <w:tab/>
        <w:t xml:space="preserve">Thời gian: </w:t>
      </w:r>
      <w:r w:rsidR="006717E9" w:rsidRPr="0060627C">
        <w:rPr>
          <w:szCs w:val="24"/>
          <w:lang w:val="en-GB"/>
        </w:rPr>
        <w:t xml:space="preserve">28 </w:t>
      </w:r>
      <w:r w:rsidRPr="0060627C">
        <w:rPr>
          <w:szCs w:val="24"/>
        </w:rPr>
        <w:t>giờ</w:t>
      </w:r>
    </w:p>
    <w:p w14:paraId="268F01CA" w14:textId="77777777" w:rsidR="001E5B06" w:rsidRPr="0060627C" w:rsidRDefault="001E5B06" w:rsidP="00670B77">
      <w:pPr>
        <w:numPr>
          <w:ilvl w:val="6"/>
          <w:numId w:val="159"/>
        </w:numPr>
        <w:spacing w:after="120"/>
        <w:jc w:val="both"/>
        <w:rPr>
          <w:lang w:val="vi-VN"/>
        </w:rPr>
      </w:pPr>
      <w:r w:rsidRPr="0060627C">
        <w:rPr>
          <w:lang w:val="vi-VN"/>
        </w:rPr>
        <w:t xml:space="preserve">Mục tiêu: </w:t>
      </w:r>
    </w:p>
    <w:p w14:paraId="57447B52" w14:textId="77777777" w:rsidR="001E5B06" w:rsidRPr="0060627C" w:rsidRDefault="001E5B06" w:rsidP="00670B77">
      <w:pPr>
        <w:numPr>
          <w:ilvl w:val="0"/>
          <w:numId w:val="160"/>
        </w:numPr>
        <w:spacing w:before="120"/>
        <w:jc w:val="both"/>
        <w:rPr>
          <w:lang w:val="vi-VN"/>
        </w:rPr>
      </w:pPr>
      <w:r w:rsidRPr="0060627C">
        <w:rPr>
          <w:lang w:val="vi-VN" w:eastAsia="ko-KR"/>
        </w:rPr>
        <w:t xml:space="preserve">Trình </w:t>
      </w:r>
      <w:r w:rsidRPr="0060627C">
        <w:rPr>
          <w:lang w:val="vi-VN"/>
        </w:rPr>
        <w:t>bày được các phương pháp phay rãnh, chốt đuôi én, các dạng sai hỏng thường gặp, nguyên nhân và cách khắc phục</w:t>
      </w:r>
    </w:p>
    <w:p w14:paraId="793BE9ED" w14:textId="77777777" w:rsidR="001E5B06" w:rsidRPr="0060627C" w:rsidRDefault="001E5B06" w:rsidP="00670B77">
      <w:pPr>
        <w:numPr>
          <w:ilvl w:val="0"/>
          <w:numId w:val="160"/>
        </w:numPr>
        <w:spacing w:before="120"/>
        <w:jc w:val="both"/>
        <w:rPr>
          <w:lang w:val="vi-VN"/>
        </w:rPr>
      </w:pPr>
      <w:r w:rsidRPr="0060627C">
        <w:rPr>
          <w:lang w:val="vi-VN"/>
        </w:rPr>
        <w:t>Xác định được các yêu cầu kỹ thuật của rãnh, chốt đuôi én</w:t>
      </w:r>
    </w:p>
    <w:p w14:paraId="0A8A33F2" w14:textId="77777777" w:rsidR="001E5B06" w:rsidRPr="0060627C" w:rsidRDefault="001E5B06" w:rsidP="00670B77">
      <w:pPr>
        <w:numPr>
          <w:ilvl w:val="0"/>
          <w:numId w:val="160"/>
        </w:numPr>
        <w:spacing w:before="120"/>
        <w:jc w:val="both"/>
        <w:rPr>
          <w:lang w:val="vi-VN"/>
        </w:rPr>
      </w:pPr>
      <w:r w:rsidRPr="0060627C">
        <w:rPr>
          <w:lang w:val="vi-VN"/>
        </w:rPr>
        <w:t>Thực hiện phay được rãnh, chốt đuôi én đạt cấp 7</w:t>
      </w:r>
    </w:p>
    <w:p w14:paraId="72F76E5A" w14:textId="77777777" w:rsidR="001E5B06" w:rsidRPr="0060627C" w:rsidRDefault="001E5B06" w:rsidP="00670B77">
      <w:pPr>
        <w:numPr>
          <w:ilvl w:val="0"/>
          <w:numId w:val="160"/>
        </w:numPr>
        <w:spacing w:before="120"/>
        <w:jc w:val="both"/>
        <w:rPr>
          <w:lang w:val="vi-VN"/>
        </w:rPr>
      </w:pPr>
      <w:r w:rsidRPr="0060627C">
        <w:rPr>
          <w:lang w:val="vi-VN"/>
        </w:rPr>
        <w:t>Tích cực,</w:t>
      </w:r>
      <w:r w:rsidRPr="0060627C">
        <w:rPr>
          <w:lang w:val="vi-VN" w:eastAsia="ko-KR"/>
        </w:rPr>
        <w:t xml:space="preserve"> cẩn thận an toàn trong quá trình phay rãnh, chốt đuôi én</w:t>
      </w:r>
    </w:p>
    <w:p w14:paraId="19516FAE" w14:textId="77777777" w:rsidR="001E5B06" w:rsidRPr="0060627C" w:rsidRDefault="001E5B06" w:rsidP="00670B77">
      <w:pPr>
        <w:numPr>
          <w:ilvl w:val="6"/>
          <w:numId w:val="159"/>
        </w:numPr>
        <w:spacing w:after="120"/>
        <w:jc w:val="both"/>
        <w:rPr>
          <w:lang w:val="vi-VN"/>
        </w:rPr>
      </w:pPr>
      <w:r w:rsidRPr="0060627C">
        <w:rPr>
          <w:lang w:val="vi-VN"/>
        </w:rPr>
        <w:t xml:space="preserve">Nội dung:                                                    </w:t>
      </w:r>
    </w:p>
    <w:p w14:paraId="643618C9" w14:textId="77777777" w:rsidR="001E5B06" w:rsidRPr="0060627C" w:rsidRDefault="001E5B06" w:rsidP="00670B77">
      <w:pPr>
        <w:numPr>
          <w:ilvl w:val="1"/>
          <w:numId w:val="237"/>
        </w:numPr>
        <w:spacing w:after="120"/>
        <w:jc w:val="both"/>
        <w:rPr>
          <w:lang w:eastAsia="ko-KR"/>
        </w:rPr>
      </w:pPr>
      <w:r w:rsidRPr="0060627C">
        <w:rPr>
          <w:lang w:eastAsia="ko-KR"/>
        </w:rPr>
        <w:t>Chuẩn bị dụng cụ</w:t>
      </w:r>
    </w:p>
    <w:p w14:paraId="0A61C82A" w14:textId="77777777" w:rsidR="001E5B06" w:rsidRPr="0060627C" w:rsidRDefault="001E5B06" w:rsidP="00670B77">
      <w:pPr>
        <w:numPr>
          <w:ilvl w:val="1"/>
          <w:numId w:val="237"/>
        </w:numPr>
        <w:spacing w:after="120"/>
        <w:jc w:val="both"/>
        <w:rPr>
          <w:lang w:eastAsia="ko-KR"/>
        </w:rPr>
      </w:pPr>
      <w:r w:rsidRPr="0060627C">
        <w:rPr>
          <w:lang w:eastAsia="ko-KR"/>
        </w:rPr>
        <w:t>Hướng dẫn ban đầu</w:t>
      </w:r>
    </w:p>
    <w:p w14:paraId="6448B15F" w14:textId="77777777" w:rsidR="001E5B06" w:rsidRPr="0060627C" w:rsidRDefault="001E5B06" w:rsidP="00670B77">
      <w:pPr>
        <w:numPr>
          <w:ilvl w:val="1"/>
          <w:numId w:val="237"/>
        </w:numPr>
        <w:spacing w:after="120"/>
        <w:jc w:val="both"/>
        <w:rPr>
          <w:lang w:eastAsia="ko-KR"/>
        </w:rPr>
      </w:pPr>
      <w:r w:rsidRPr="0060627C">
        <w:rPr>
          <w:lang w:eastAsia="ko-KR"/>
        </w:rPr>
        <w:t>Thực hành Phay mặt phẳng nghiêng</w:t>
      </w:r>
    </w:p>
    <w:p w14:paraId="53C9799B" w14:textId="77777777" w:rsidR="001E5B06" w:rsidRPr="0060627C" w:rsidRDefault="001E5B06" w:rsidP="001E5B06">
      <w:pPr>
        <w:spacing w:after="120"/>
        <w:ind w:left="360"/>
        <w:jc w:val="both"/>
        <w:rPr>
          <w:lang w:eastAsia="ko-KR"/>
        </w:rPr>
      </w:pPr>
    </w:p>
    <w:p w14:paraId="734AFEF4" w14:textId="5D082204" w:rsidR="001E5B06" w:rsidRPr="0060627C" w:rsidRDefault="001E5B06" w:rsidP="001E5B06">
      <w:pPr>
        <w:keepNext/>
        <w:keepLines/>
        <w:spacing w:before="40"/>
        <w:outlineLvl w:val="2"/>
        <w:rPr>
          <w:szCs w:val="24"/>
        </w:rPr>
      </w:pPr>
      <w:r w:rsidRPr="0060627C">
        <w:rPr>
          <w:b/>
          <w:bCs/>
          <w:szCs w:val="24"/>
          <w:lang w:val="vi-VN"/>
        </w:rPr>
        <w:t xml:space="preserve">Bài </w:t>
      </w:r>
      <w:r w:rsidRPr="0060627C">
        <w:rPr>
          <w:b/>
          <w:bCs/>
          <w:szCs w:val="24"/>
        </w:rPr>
        <w:t>14:</w:t>
      </w:r>
      <w:r w:rsidRPr="0060627C">
        <w:rPr>
          <w:b/>
          <w:bCs/>
          <w:szCs w:val="24"/>
          <w:lang w:val="vi-VN"/>
        </w:rPr>
        <w:t xml:space="preserve"> Phay bánh răng trụ răng thẳng</w:t>
      </w:r>
      <w:r w:rsidRPr="0060627C">
        <w:rPr>
          <w:szCs w:val="24"/>
        </w:rPr>
        <w:tab/>
      </w:r>
      <w:r w:rsidRPr="0060627C">
        <w:rPr>
          <w:szCs w:val="24"/>
        </w:rPr>
        <w:tab/>
      </w:r>
      <w:r w:rsidRPr="0060627C">
        <w:rPr>
          <w:szCs w:val="24"/>
        </w:rPr>
        <w:tab/>
        <w:t xml:space="preserve">    </w:t>
      </w:r>
      <w:r w:rsidRPr="0060627C">
        <w:rPr>
          <w:bCs/>
          <w:szCs w:val="24"/>
        </w:rPr>
        <w:t xml:space="preserve">Thời gian: </w:t>
      </w:r>
      <w:r w:rsidR="003846DE" w:rsidRPr="0060627C">
        <w:rPr>
          <w:bCs/>
          <w:szCs w:val="24"/>
          <w:lang w:val="en-GB"/>
        </w:rPr>
        <w:t>2</w:t>
      </w:r>
      <w:r w:rsidR="006717E9" w:rsidRPr="0060627C">
        <w:rPr>
          <w:bCs/>
          <w:szCs w:val="24"/>
          <w:lang w:val="en-GB"/>
        </w:rPr>
        <w:t>3</w:t>
      </w:r>
      <w:r w:rsidRPr="0060627C">
        <w:rPr>
          <w:bCs/>
          <w:szCs w:val="24"/>
        </w:rPr>
        <w:t xml:space="preserve"> giờ</w:t>
      </w:r>
    </w:p>
    <w:p w14:paraId="1F23DA11" w14:textId="77777777" w:rsidR="001E5B06" w:rsidRPr="0060627C" w:rsidRDefault="001E5B06" w:rsidP="00670B77">
      <w:pPr>
        <w:numPr>
          <w:ilvl w:val="6"/>
          <w:numId w:val="162"/>
        </w:numPr>
        <w:spacing w:after="120"/>
        <w:rPr>
          <w:lang w:val="vi-VN"/>
        </w:rPr>
      </w:pPr>
      <w:r w:rsidRPr="0060627C">
        <w:rPr>
          <w:lang w:val="vi-VN"/>
        </w:rPr>
        <w:t xml:space="preserve">Mục tiêu: </w:t>
      </w:r>
    </w:p>
    <w:p w14:paraId="3D7188BB" w14:textId="77777777" w:rsidR="001E5B06" w:rsidRPr="0060627C" w:rsidRDefault="001E5B06" w:rsidP="00670B77">
      <w:pPr>
        <w:numPr>
          <w:ilvl w:val="0"/>
          <w:numId w:val="163"/>
        </w:numPr>
        <w:spacing w:before="120"/>
        <w:jc w:val="both"/>
        <w:rPr>
          <w:lang w:val="vi-VN"/>
        </w:rPr>
      </w:pPr>
      <w:r w:rsidRPr="0060627C">
        <w:rPr>
          <w:lang w:val="vi-VN" w:eastAsia="ko-KR"/>
        </w:rPr>
        <w:t>T</w:t>
      </w:r>
      <w:r w:rsidRPr="0060627C">
        <w:rPr>
          <w:lang w:val="vi-VN"/>
        </w:rPr>
        <w:t xml:space="preserve">rình bày các </w:t>
      </w:r>
      <w:r w:rsidRPr="0060627C">
        <w:t>bước gia công bánh răng trụ thẳng</w:t>
      </w:r>
      <w:r w:rsidRPr="0060627C">
        <w:rPr>
          <w:lang w:val="vi-VN"/>
        </w:rPr>
        <w:t>.</w:t>
      </w:r>
    </w:p>
    <w:p w14:paraId="47973D82" w14:textId="77777777" w:rsidR="001E5B06" w:rsidRPr="0060627C" w:rsidRDefault="001E5B06" w:rsidP="00670B77">
      <w:pPr>
        <w:numPr>
          <w:ilvl w:val="0"/>
          <w:numId w:val="163"/>
        </w:numPr>
        <w:spacing w:before="120"/>
        <w:jc w:val="both"/>
        <w:rPr>
          <w:lang w:val="vi-VN"/>
        </w:rPr>
      </w:pPr>
      <w:r w:rsidRPr="0060627C">
        <w:rPr>
          <w:lang w:val="vi-VN"/>
        </w:rPr>
        <w:t>Tính toán và lựa chọn đúng số dao cần phay</w:t>
      </w:r>
    </w:p>
    <w:p w14:paraId="101F7A53" w14:textId="77777777" w:rsidR="001E5B06" w:rsidRPr="0060627C" w:rsidRDefault="001E5B06" w:rsidP="00670B77">
      <w:pPr>
        <w:numPr>
          <w:ilvl w:val="0"/>
          <w:numId w:val="163"/>
        </w:numPr>
        <w:spacing w:before="120"/>
        <w:jc w:val="both"/>
        <w:rPr>
          <w:lang w:val="vi-VN"/>
        </w:rPr>
      </w:pPr>
      <w:r w:rsidRPr="0060627C">
        <w:t>Lắp đặt, điều chỉnh đầu phân độ</w:t>
      </w:r>
      <w:r w:rsidRPr="0060627C">
        <w:rPr>
          <w:lang w:val="vi-VN"/>
        </w:rPr>
        <w:t xml:space="preserve"> đúng vị trí, đúng yêu cầu kỹ thuật, xác định đúng các dạng sai hỏng trong quá trình phay.</w:t>
      </w:r>
    </w:p>
    <w:p w14:paraId="22A46A51" w14:textId="77777777" w:rsidR="001E5B06" w:rsidRPr="0060627C" w:rsidRDefault="001E5B06" w:rsidP="00670B77">
      <w:pPr>
        <w:numPr>
          <w:ilvl w:val="0"/>
          <w:numId w:val="163"/>
        </w:numPr>
        <w:spacing w:before="120"/>
        <w:jc w:val="both"/>
        <w:rPr>
          <w:lang w:val="vi-VN"/>
        </w:rPr>
      </w:pPr>
      <w:r w:rsidRPr="0060627C">
        <w:rPr>
          <w:lang w:val="vi-VN"/>
        </w:rPr>
        <w:t>Thực hiện phay được bánh răng trụ thẳng trên máy phay vạn năng đạt yêu cầu kỹ thuật.</w:t>
      </w:r>
    </w:p>
    <w:p w14:paraId="188F66B1" w14:textId="77777777" w:rsidR="001E5B06" w:rsidRPr="0060627C" w:rsidRDefault="001E5B06" w:rsidP="00670B77">
      <w:pPr>
        <w:numPr>
          <w:ilvl w:val="0"/>
          <w:numId w:val="163"/>
        </w:numPr>
        <w:spacing w:before="120"/>
        <w:jc w:val="both"/>
        <w:rPr>
          <w:lang w:val="vi-VN"/>
        </w:rPr>
      </w:pPr>
      <w:r w:rsidRPr="0060627C">
        <w:rPr>
          <w:lang w:val="vi-VN"/>
        </w:rPr>
        <w:t>Tích cực, cẩn thận trong quá trình tính toán và phay bánh răng trụ thẳng</w:t>
      </w:r>
    </w:p>
    <w:p w14:paraId="50634FCB" w14:textId="77777777" w:rsidR="001E5B06" w:rsidRPr="0060627C" w:rsidRDefault="001E5B06" w:rsidP="00670B77">
      <w:pPr>
        <w:numPr>
          <w:ilvl w:val="6"/>
          <w:numId w:val="162"/>
        </w:numPr>
        <w:spacing w:after="120"/>
        <w:rPr>
          <w:bCs/>
          <w:lang w:val="vi-VN"/>
        </w:rPr>
      </w:pPr>
      <w:r w:rsidRPr="0060627C">
        <w:rPr>
          <w:lang w:val="vi-VN"/>
        </w:rPr>
        <w:t>Nội dung:</w:t>
      </w:r>
      <w:r w:rsidRPr="0060627C">
        <w:rPr>
          <w:i/>
        </w:rPr>
        <w:tab/>
      </w:r>
    </w:p>
    <w:p w14:paraId="0CF90121" w14:textId="77777777" w:rsidR="001E5B06" w:rsidRPr="0060627C" w:rsidRDefault="001E5B06" w:rsidP="00670B77">
      <w:pPr>
        <w:numPr>
          <w:ilvl w:val="1"/>
          <w:numId w:val="238"/>
        </w:numPr>
        <w:spacing w:after="120"/>
        <w:jc w:val="both"/>
        <w:rPr>
          <w:lang w:eastAsia="ko-KR"/>
        </w:rPr>
      </w:pPr>
      <w:r w:rsidRPr="0060627C">
        <w:rPr>
          <w:lang w:eastAsia="ko-KR"/>
        </w:rPr>
        <w:t>Chuẩn bị dụng cụ</w:t>
      </w:r>
    </w:p>
    <w:p w14:paraId="47AD156C" w14:textId="77777777" w:rsidR="001E5B06" w:rsidRPr="0060627C" w:rsidRDefault="001E5B06" w:rsidP="00670B77">
      <w:pPr>
        <w:numPr>
          <w:ilvl w:val="1"/>
          <w:numId w:val="238"/>
        </w:numPr>
        <w:spacing w:after="120"/>
        <w:jc w:val="both"/>
        <w:rPr>
          <w:lang w:eastAsia="ko-KR"/>
        </w:rPr>
      </w:pPr>
      <w:r w:rsidRPr="0060627C">
        <w:rPr>
          <w:lang w:eastAsia="ko-KR"/>
        </w:rPr>
        <w:t>Hướng dẫn ban đầu</w:t>
      </w:r>
    </w:p>
    <w:p w14:paraId="561BA02F" w14:textId="77777777" w:rsidR="001E5B06" w:rsidRPr="0060627C" w:rsidRDefault="001E5B06" w:rsidP="00670B77">
      <w:pPr>
        <w:numPr>
          <w:ilvl w:val="1"/>
          <w:numId w:val="238"/>
        </w:numPr>
        <w:spacing w:after="120"/>
        <w:jc w:val="both"/>
        <w:rPr>
          <w:lang w:eastAsia="ko-KR"/>
        </w:rPr>
      </w:pPr>
      <w:r w:rsidRPr="0060627C">
        <w:rPr>
          <w:lang w:eastAsia="ko-KR"/>
        </w:rPr>
        <w:t>Thực hành sử dụng đầu phân độ vạn năng</w:t>
      </w:r>
    </w:p>
    <w:p w14:paraId="7CDCFDA4" w14:textId="77777777" w:rsidR="001E5B06" w:rsidRPr="0060627C" w:rsidRDefault="001E5B06" w:rsidP="00670B77">
      <w:pPr>
        <w:keepNext/>
        <w:keepLines/>
        <w:numPr>
          <w:ilvl w:val="0"/>
          <w:numId w:val="232"/>
        </w:numPr>
        <w:spacing w:before="240"/>
        <w:ind w:left="720"/>
        <w:outlineLvl w:val="0"/>
        <w:rPr>
          <w:b/>
          <w:szCs w:val="32"/>
          <w:lang w:val="vi-VN" w:eastAsia="ko-KR"/>
        </w:rPr>
      </w:pPr>
      <w:r w:rsidRPr="0060627C">
        <w:rPr>
          <w:b/>
          <w:szCs w:val="32"/>
          <w:lang w:val="vi-VN" w:eastAsia="ko-KR"/>
        </w:rPr>
        <w:t>Điều kiện thực hiện mô đun:</w:t>
      </w:r>
    </w:p>
    <w:p w14:paraId="44FB8339" w14:textId="77777777" w:rsidR="001E5B06" w:rsidRPr="0060627C" w:rsidRDefault="001E5B06" w:rsidP="00670B77">
      <w:pPr>
        <w:numPr>
          <w:ilvl w:val="6"/>
          <w:numId w:val="164"/>
        </w:numPr>
        <w:spacing w:after="120"/>
        <w:jc w:val="both"/>
        <w:rPr>
          <w:lang w:val="vi-VN"/>
        </w:rPr>
      </w:pPr>
      <w:r w:rsidRPr="0060627C">
        <w:rPr>
          <w:lang w:val="vi-VN"/>
        </w:rPr>
        <w:t xml:space="preserve">Phòng học chuyên môn hóa/nhà xưởng: </w:t>
      </w:r>
    </w:p>
    <w:p w14:paraId="7FE60B47" w14:textId="77777777" w:rsidR="001E5B06" w:rsidRPr="0060627C" w:rsidRDefault="001E5B06" w:rsidP="00670B77">
      <w:pPr>
        <w:numPr>
          <w:ilvl w:val="0"/>
          <w:numId w:val="165"/>
        </w:numPr>
        <w:spacing w:before="120"/>
        <w:jc w:val="both"/>
      </w:pPr>
      <w:r w:rsidRPr="0060627C">
        <w:t>Xưởng thực hành phay</w:t>
      </w:r>
    </w:p>
    <w:p w14:paraId="374BA060" w14:textId="77777777" w:rsidR="001E5B06" w:rsidRPr="0060627C" w:rsidRDefault="001E5B06" w:rsidP="00670B77">
      <w:pPr>
        <w:numPr>
          <w:ilvl w:val="6"/>
          <w:numId w:val="164"/>
        </w:numPr>
        <w:spacing w:after="120"/>
        <w:jc w:val="both"/>
      </w:pPr>
      <w:r w:rsidRPr="0060627C">
        <w:t>Trang thiết bị máy móc:</w:t>
      </w:r>
    </w:p>
    <w:p w14:paraId="6B5446D5" w14:textId="77777777" w:rsidR="001E5B06" w:rsidRPr="0060627C" w:rsidRDefault="001E5B06" w:rsidP="00670B77">
      <w:pPr>
        <w:numPr>
          <w:ilvl w:val="0"/>
          <w:numId w:val="165"/>
        </w:numPr>
        <w:spacing w:before="120"/>
        <w:jc w:val="both"/>
      </w:pPr>
      <w:r w:rsidRPr="0060627C">
        <w:t>Máy phay vạn năng đứng - ngang.</w:t>
      </w:r>
    </w:p>
    <w:p w14:paraId="1B2E4FEB" w14:textId="77777777" w:rsidR="001E5B06" w:rsidRPr="0060627C" w:rsidRDefault="001E5B06" w:rsidP="00670B77">
      <w:pPr>
        <w:numPr>
          <w:ilvl w:val="6"/>
          <w:numId w:val="164"/>
        </w:numPr>
        <w:spacing w:after="120"/>
        <w:jc w:val="both"/>
      </w:pPr>
      <w:r w:rsidRPr="0060627C">
        <w:t xml:space="preserve">Học liệu, dụng cụ, nguyên vật liệu: </w:t>
      </w:r>
    </w:p>
    <w:p w14:paraId="5ABCABA2" w14:textId="77777777" w:rsidR="001E5B06" w:rsidRPr="0060627C" w:rsidRDefault="001E5B06" w:rsidP="00670B77">
      <w:pPr>
        <w:numPr>
          <w:ilvl w:val="0"/>
          <w:numId w:val="165"/>
        </w:numPr>
        <w:spacing w:before="120"/>
        <w:jc w:val="both"/>
        <w:rPr>
          <w:bCs/>
        </w:rPr>
      </w:pPr>
      <w:r w:rsidRPr="0060627C">
        <w:rPr>
          <w:lang w:val="vi-VN"/>
        </w:rPr>
        <w:t>Tranh ảnh</w:t>
      </w:r>
      <w:r w:rsidRPr="0060627C">
        <w:rPr>
          <w:bCs/>
        </w:rPr>
        <w:t>, bản vẽ treo tường, bản vẽ giấy trong, máy chiếu.</w:t>
      </w:r>
    </w:p>
    <w:p w14:paraId="131147B6" w14:textId="77777777" w:rsidR="001E5B06" w:rsidRPr="0060627C" w:rsidRDefault="001E5B06" w:rsidP="00670B77">
      <w:pPr>
        <w:numPr>
          <w:ilvl w:val="0"/>
          <w:numId w:val="165"/>
        </w:numPr>
        <w:spacing w:before="120"/>
        <w:jc w:val="both"/>
        <w:rPr>
          <w:bCs/>
        </w:rPr>
      </w:pPr>
      <w:r w:rsidRPr="0060627C">
        <w:rPr>
          <w:bCs/>
        </w:rPr>
        <w:t>Phiếu công nghệ.</w:t>
      </w:r>
    </w:p>
    <w:p w14:paraId="18F8CD23" w14:textId="77777777" w:rsidR="001E5B06" w:rsidRPr="0060627C" w:rsidRDefault="001E5B06" w:rsidP="00670B77">
      <w:pPr>
        <w:numPr>
          <w:ilvl w:val="0"/>
          <w:numId w:val="165"/>
        </w:numPr>
        <w:spacing w:before="120"/>
        <w:jc w:val="both"/>
        <w:rPr>
          <w:bCs/>
        </w:rPr>
      </w:pPr>
      <w:r w:rsidRPr="0060627C">
        <w:rPr>
          <w:bCs/>
        </w:rPr>
        <w:lastRenderedPageBreak/>
        <w:t>Giáo trình kỹ thuật Phay.</w:t>
      </w:r>
    </w:p>
    <w:p w14:paraId="1BE27E26" w14:textId="77777777" w:rsidR="001E5B06" w:rsidRPr="0060627C" w:rsidRDefault="001E5B06" w:rsidP="00670B77">
      <w:pPr>
        <w:numPr>
          <w:ilvl w:val="0"/>
          <w:numId w:val="165"/>
        </w:numPr>
        <w:spacing w:before="120"/>
        <w:jc w:val="both"/>
        <w:rPr>
          <w:bCs/>
        </w:rPr>
      </w:pPr>
      <w:r w:rsidRPr="0060627C">
        <w:rPr>
          <w:bCs/>
        </w:rPr>
        <w:t>Các loại êtô và một số đồ gá thông dụng.</w:t>
      </w:r>
    </w:p>
    <w:p w14:paraId="5B0E47C0" w14:textId="77777777" w:rsidR="001E5B06" w:rsidRPr="0060627C" w:rsidRDefault="001E5B06" w:rsidP="00670B77">
      <w:pPr>
        <w:numPr>
          <w:ilvl w:val="0"/>
          <w:numId w:val="165"/>
        </w:numPr>
        <w:spacing w:before="120"/>
        <w:jc w:val="both"/>
        <w:rPr>
          <w:bCs/>
        </w:rPr>
      </w:pPr>
      <w:r w:rsidRPr="0060627C">
        <w:rPr>
          <w:bCs/>
        </w:rPr>
        <w:t>Các loại thước cặp ( 1/20, 1/50 ), êke, thước thẳng,  bàn máp, dưỡng, đồng hồ so, vật mẫu.</w:t>
      </w:r>
    </w:p>
    <w:p w14:paraId="4DE389AF" w14:textId="77777777" w:rsidR="001E5B06" w:rsidRPr="0060627C" w:rsidRDefault="001E5B06" w:rsidP="00670B77">
      <w:pPr>
        <w:numPr>
          <w:ilvl w:val="0"/>
          <w:numId w:val="165"/>
        </w:numPr>
        <w:spacing w:before="120"/>
        <w:jc w:val="both"/>
        <w:rPr>
          <w:bCs/>
        </w:rPr>
      </w:pPr>
      <w:r w:rsidRPr="0060627C">
        <w:rPr>
          <w:bCs/>
        </w:rPr>
        <w:t>Dao Phay các loại (dao phay mặt đầu, dao phay ngón, dao phay cắt, dao phay góc đơn, dao phay góc kép, dao phay trụ nằm, dao phay tổ hợp,....)</w:t>
      </w:r>
    </w:p>
    <w:p w14:paraId="2D25DEDC" w14:textId="77777777" w:rsidR="001E5B06" w:rsidRPr="0060627C" w:rsidRDefault="001E5B06" w:rsidP="00670B77">
      <w:pPr>
        <w:numPr>
          <w:ilvl w:val="0"/>
          <w:numId w:val="165"/>
        </w:numPr>
        <w:spacing w:before="120"/>
        <w:jc w:val="both"/>
        <w:rPr>
          <w:bCs/>
        </w:rPr>
      </w:pPr>
      <w:r w:rsidRPr="0060627C">
        <w:rPr>
          <w:bCs/>
        </w:rPr>
        <w:t>Dụng cụ cầm tay và các trang thiết bị bảo hộ lao động .</w:t>
      </w:r>
    </w:p>
    <w:p w14:paraId="20E3610F" w14:textId="77777777" w:rsidR="001E5B06" w:rsidRPr="0060627C" w:rsidRDefault="001E5B06" w:rsidP="00670B77">
      <w:pPr>
        <w:numPr>
          <w:ilvl w:val="0"/>
          <w:numId w:val="165"/>
        </w:numPr>
        <w:spacing w:before="120"/>
        <w:jc w:val="both"/>
      </w:pPr>
      <w:r w:rsidRPr="0060627C">
        <w:rPr>
          <w:bCs/>
        </w:rPr>
        <w:t>Thép, gang</w:t>
      </w:r>
      <w:r w:rsidRPr="0060627C">
        <w:rPr>
          <w:lang w:val="vi-VN"/>
        </w:rPr>
        <w:t xml:space="preserve"> khối, dầu nhờn, giẻ lau, dung dịnh tưới nguội.</w:t>
      </w:r>
    </w:p>
    <w:p w14:paraId="4E0F4CB2" w14:textId="77777777" w:rsidR="001E5B06" w:rsidRPr="0060627C" w:rsidRDefault="001E5B06" w:rsidP="00670B77">
      <w:pPr>
        <w:keepNext/>
        <w:keepLines/>
        <w:numPr>
          <w:ilvl w:val="0"/>
          <w:numId w:val="232"/>
        </w:numPr>
        <w:spacing w:before="240"/>
        <w:ind w:left="720"/>
        <w:outlineLvl w:val="0"/>
        <w:rPr>
          <w:b/>
          <w:szCs w:val="32"/>
          <w:lang w:val="vi-VN" w:eastAsia="ko-KR"/>
        </w:rPr>
      </w:pPr>
      <w:r w:rsidRPr="0060627C">
        <w:rPr>
          <w:b/>
          <w:szCs w:val="32"/>
          <w:lang w:val="vi-VN" w:eastAsia="ko-KR"/>
        </w:rPr>
        <w:t>Phuơng pháp và nội dung đánh giá:</w:t>
      </w:r>
    </w:p>
    <w:p w14:paraId="3BFE371C" w14:textId="77777777" w:rsidR="001E5B06" w:rsidRPr="0060627C" w:rsidRDefault="001E5B06" w:rsidP="00670B77">
      <w:pPr>
        <w:numPr>
          <w:ilvl w:val="6"/>
          <w:numId w:val="258"/>
        </w:numPr>
        <w:spacing w:after="120"/>
        <w:jc w:val="both"/>
        <w:rPr>
          <w:lang w:val="vi-VN"/>
        </w:rPr>
      </w:pPr>
      <w:r w:rsidRPr="0060627C">
        <w:rPr>
          <w:lang w:val="vi-VN"/>
        </w:rPr>
        <w:t>Nội dung:</w:t>
      </w:r>
    </w:p>
    <w:p w14:paraId="2294FCF9" w14:textId="77777777" w:rsidR="001E5B06" w:rsidRPr="0060627C" w:rsidRDefault="001E5B06" w:rsidP="00670B77">
      <w:pPr>
        <w:numPr>
          <w:ilvl w:val="0"/>
          <w:numId w:val="166"/>
        </w:numPr>
        <w:spacing w:before="120"/>
        <w:jc w:val="both"/>
        <w:rPr>
          <w:bCs/>
        </w:rPr>
      </w:pPr>
      <w:r w:rsidRPr="0060627C">
        <w:rPr>
          <w:bCs/>
        </w:rPr>
        <w:t>Về kiến thức:</w:t>
      </w:r>
    </w:p>
    <w:p w14:paraId="48B9A117" w14:textId="77777777" w:rsidR="001E5B06" w:rsidRPr="0060627C" w:rsidRDefault="001E5B06" w:rsidP="001E5B06">
      <w:pPr>
        <w:numPr>
          <w:ilvl w:val="0"/>
          <w:numId w:val="29"/>
        </w:numPr>
        <w:spacing w:before="120"/>
        <w:ind w:left="567" w:hanging="218"/>
        <w:jc w:val="both"/>
      </w:pPr>
      <w:r w:rsidRPr="0060627C">
        <w:rPr>
          <w:lang w:eastAsia="ko-KR"/>
        </w:rPr>
        <w:t>T</w:t>
      </w:r>
      <w:r w:rsidRPr="0060627C">
        <w:rPr>
          <w:lang w:val="vi-VN" w:eastAsia="ko-KR"/>
        </w:rPr>
        <w:t>rì</w:t>
      </w:r>
      <w:r w:rsidRPr="0060627C">
        <w:t>nh bày đầy đủ cấu tạo, nguyên lý làm việc của máy phay.</w:t>
      </w:r>
    </w:p>
    <w:p w14:paraId="1465D7E2" w14:textId="77777777" w:rsidR="001E5B06" w:rsidRPr="0060627C" w:rsidRDefault="001E5B06" w:rsidP="001E5B06">
      <w:pPr>
        <w:numPr>
          <w:ilvl w:val="0"/>
          <w:numId w:val="29"/>
        </w:numPr>
        <w:spacing w:before="120"/>
        <w:ind w:left="567" w:hanging="218"/>
        <w:jc w:val="both"/>
      </w:pPr>
      <w:r w:rsidRPr="0060627C">
        <w:t>Xác định rõ đặc tính khác biệt của qúa trình phay, các dạng gia công phay.</w:t>
      </w:r>
    </w:p>
    <w:p w14:paraId="2217BB7D" w14:textId="77777777" w:rsidR="001E5B06" w:rsidRPr="0060627C" w:rsidRDefault="001E5B06" w:rsidP="001E5B06">
      <w:pPr>
        <w:numPr>
          <w:ilvl w:val="0"/>
          <w:numId w:val="29"/>
        </w:numPr>
        <w:spacing w:before="120"/>
        <w:ind w:left="567" w:hanging="218"/>
        <w:jc w:val="both"/>
      </w:pPr>
      <w:r w:rsidRPr="0060627C">
        <w:t>Lựa chọn, sử dụng dao hợp lý, hiệu quả cao cho từng công nghệ.</w:t>
      </w:r>
    </w:p>
    <w:p w14:paraId="038081B5" w14:textId="77777777" w:rsidR="001E5B06" w:rsidRPr="0060627C" w:rsidRDefault="001E5B06" w:rsidP="001E5B06">
      <w:pPr>
        <w:numPr>
          <w:ilvl w:val="0"/>
          <w:numId w:val="29"/>
        </w:numPr>
        <w:spacing w:before="120"/>
        <w:ind w:left="567" w:hanging="218"/>
        <w:jc w:val="both"/>
        <w:rPr>
          <w:lang w:eastAsia="ko-KR"/>
        </w:rPr>
      </w:pPr>
      <w:r w:rsidRPr="0060627C">
        <w:t>Chọn</w:t>
      </w:r>
      <w:r w:rsidRPr="0060627C">
        <w:rPr>
          <w:lang w:eastAsia="ko-KR"/>
        </w:rPr>
        <w:t xml:space="preserve"> chuẩn, gá lắp phôi trên êtô và một số đồ gá thông dụng đảm bảo độ cứng vững và tính công nghệ.</w:t>
      </w:r>
    </w:p>
    <w:p w14:paraId="73FCA151" w14:textId="77777777" w:rsidR="001E5B06" w:rsidRPr="0060627C" w:rsidRDefault="001E5B06" w:rsidP="00670B77">
      <w:pPr>
        <w:numPr>
          <w:ilvl w:val="0"/>
          <w:numId w:val="166"/>
        </w:numPr>
        <w:spacing w:before="120"/>
        <w:jc w:val="both"/>
        <w:rPr>
          <w:bCs/>
        </w:rPr>
      </w:pPr>
      <w:r w:rsidRPr="0060627C">
        <w:rPr>
          <w:bCs/>
        </w:rPr>
        <w:t>Về kỹ năng:</w:t>
      </w:r>
    </w:p>
    <w:p w14:paraId="3DC592D7" w14:textId="77777777" w:rsidR="001E5B06" w:rsidRPr="0060627C" w:rsidRDefault="001E5B06" w:rsidP="001E5B06">
      <w:pPr>
        <w:numPr>
          <w:ilvl w:val="0"/>
          <w:numId w:val="29"/>
        </w:numPr>
        <w:spacing w:before="120"/>
        <w:ind w:left="567" w:hanging="218"/>
        <w:jc w:val="both"/>
      </w:pPr>
      <w:r w:rsidRPr="0060627C">
        <w:rPr>
          <w:lang w:eastAsia="ko-KR"/>
        </w:rPr>
        <w:t>Vận h</w:t>
      </w:r>
      <w:r w:rsidRPr="0060627C">
        <w:t>ành máy phay thành thạo, đúng quy trình và nội quy sử dụng.</w:t>
      </w:r>
    </w:p>
    <w:p w14:paraId="5F9F2A08" w14:textId="77777777" w:rsidR="001E5B06" w:rsidRPr="0060627C" w:rsidRDefault="001E5B06" w:rsidP="001E5B06">
      <w:pPr>
        <w:numPr>
          <w:ilvl w:val="0"/>
          <w:numId w:val="29"/>
        </w:numPr>
        <w:spacing w:before="120"/>
        <w:ind w:left="567" w:hanging="218"/>
        <w:jc w:val="both"/>
      </w:pPr>
      <w:r w:rsidRPr="0060627C">
        <w:t>Phay các mặt phẳng ngang, mặt phẳng song song, vuông góc, mặt bậc, mặt phẳng nghiêng đạt yêu cầu kỹ thuật, thời gian và an toàn.</w:t>
      </w:r>
    </w:p>
    <w:p w14:paraId="781C4C45" w14:textId="77777777" w:rsidR="001E5B06" w:rsidRPr="0060627C" w:rsidRDefault="001E5B06" w:rsidP="001E5B06">
      <w:pPr>
        <w:numPr>
          <w:ilvl w:val="0"/>
          <w:numId w:val="29"/>
        </w:numPr>
        <w:spacing w:before="120"/>
        <w:ind w:left="567" w:hanging="218"/>
        <w:jc w:val="both"/>
      </w:pPr>
      <w:r w:rsidRPr="0060627C">
        <w:t>Sử dụng các dụng cụ đo kiểm thành thạo, chính xác.</w:t>
      </w:r>
    </w:p>
    <w:p w14:paraId="70A6EB53" w14:textId="77777777" w:rsidR="001E5B06" w:rsidRPr="0060627C" w:rsidRDefault="001E5B06" w:rsidP="001E5B06">
      <w:pPr>
        <w:numPr>
          <w:ilvl w:val="0"/>
          <w:numId w:val="29"/>
        </w:numPr>
        <w:spacing w:before="120"/>
        <w:ind w:left="567" w:hanging="218"/>
        <w:jc w:val="both"/>
        <w:rPr>
          <w:lang w:eastAsia="ko-KR"/>
        </w:rPr>
      </w:pPr>
      <w:r w:rsidRPr="0060627C">
        <w:t>Xác định</w:t>
      </w:r>
      <w:r w:rsidRPr="0060627C">
        <w:rPr>
          <w:lang w:eastAsia="ko-KR"/>
        </w:rPr>
        <w:t xml:space="preserve"> đúng các dạng sai hỏng, nguyên nhân và cách khắc phục.</w:t>
      </w:r>
    </w:p>
    <w:p w14:paraId="4E9EBD85" w14:textId="77777777" w:rsidR="001E5B06" w:rsidRPr="0060627C" w:rsidRDefault="001E5B06" w:rsidP="00670B77">
      <w:pPr>
        <w:numPr>
          <w:ilvl w:val="0"/>
          <w:numId w:val="166"/>
        </w:numPr>
        <w:spacing w:before="120"/>
        <w:jc w:val="both"/>
        <w:rPr>
          <w:bCs/>
        </w:rPr>
      </w:pPr>
      <w:r w:rsidRPr="0060627C">
        <w:rPr>
          <w:bCs/>
        </w:rPr>
        <w:t>Về năng lực tự chủ và trách nhiệm:</w:t>
      </w:r>
    </w:p>
    <w:p w14:paraId="3AD98696" w14:textId="77777777" w:rsidR="001E5B06" w:rsidRPr="0060627C" w:rsidRDefault="001E5B06" w:rsidP="001E5B06">
      <w:pPr>
        <w:numPr>
          <w:ilvl w:val="0"/>
          <w:numId w:val="29"/>
        </w:numPr>
        <w:spacing w:before="120"/>
        <w:ind w:left="567" w:hanging="218"/>
        <w:jc w:val="both"/>
      </w:pPr>
      <w:r w:rsidRPr="0060627C">
        <w:rPr>
          <w:lang w:eastAsia="ko-KR"/>
        </w:rPr>
        <w:t>Thực</w:t>
      </w:r>
      <w:r w:rsidRPr="0060627C">
        <w:t xml:space="preserve"> hiện đầy đủ nội quy sử dụng và chăm sóc máy.</w:t>
      </w:r>
    </w:p>
    <w:p w14:paraId="460CF837" w14:textId="77777777" w:rsidR="001E5B06" w:rsidRPr="0060627C" w:rsidRDefault="001E5B06" w:rsidP="001E5B06">
      <w:pPr>
        <w:numPr>
          <w:ilvl w:val="0"/>
          <w:numId w:val="29"/>
        </w:numPr>
        <w:spacing w:before="120"/>
        <w:ind w:left="567" w:hanging="218"/>
        <w:jc w:val="both"/>
        <w:rPr>
          <w:lang w:eastAsia="ko-KR"/>
        </w:rPr>
      </w:pPr>
      <w:r w:rsidRPr="0060627C">
        <w:t>Thu</w:t>
      </w:r>
      <w:r w:rsidRPr="0060627C">
        <w:rPr>
          <w:lang w:eastAsia="ko-KR"/>
        </w:rPr>
        <w:t xml:space="preserve"> xếp nơi làm việc đảm bảo gọn gàng, sạch sẽ và an toàn.</w:t>
      </w:r>
    </w:p>
    <w:p w14:paraId="7A9B3A02" w14:textId="77777777" w:rsidR="001E5B06" w:rsidRPr="0060627C" w:rsidRDefault="001E5B06" w:rsidP="00670B77">
      <w:pPr>
        <w:numPr>
          <w:ilvl w:val="6"/>
          <w:numId w:val="258"/>
        </w:numPr>
        <w:spacing w:after="120"/>
        <w:jc w:val="both"/>
        <w:rPr>
          <w:lang w:val="vi-VN"/>
        </w:rPr>
      </w:pPr>
      <w:r w:rsidRPr="0060627C">
        <w:rPr>
          <w:lang w:val="vi-VN"/>
        </w:rPr>
        <w:t>Phương pháp:</w:t>
      </w:r>
    </w:p>
    <w:p w14:paraId="300D4B60" w14:textId="77777777" w:rsidR="001E5B06" w:rsidRPr="0060627C" w:rsidRDefault="001E5B06" w:rsidP="001E5B06">
      <w:pPr>
        <w:spacing w:after="120"/>
        <w:jc w:val="both"/>
        <w:rPr>
          <w:lang w:val="vi-VN"/>
        </w:rPr>
      </w:pPr>
      <w:r w:rsidRPr="0060627C">
        <w:rPr>
          <w:lang w:val="vi-VN"/>
        </w:rPr>
        <w:t xml:space="preserve">     Được đánh giá qua các bài viết, vấn đáp, trắc nghiệm, tích hợp giữa lý thuyết thực hành hoặc các bài thực hành trong quá trình thực hiện các bài học trong mô đun về kiến thức, kỹ năng và thái độ. Cách tính điểm được thực hiện theo quy chế hiện hành.</w:t>
      </w:r>
    </w:p>
    <w:p w14:paraId="0911640A" w14:textId="77777777" w:rsidR="001E5B06" w:rsidRPr="0060627C" w:rsidRDefault="001E5B06" w:rsidP="00670B77">
      <w:pPr>
        <w:keepNext/>
        <w:keepLines/>
        <w:numPr>
          <w:ilvl w:val="0"/>
          <w:numId w:val="232"/>
        </w:numPr>
        <w:spacing w:before="240"/>
        <w:ind w:left="720"/>
        <w:outlineLvl w:val="0"/>
        <w:rPr>
          <w:b/>
          <w:szCs w:val="32"/>
          <w:lang w:val="vi-VN" w:eastAsia="ko-KR"/>
        </w:rPr>
      </w:pPr>
      <w:r w:rsidRPr="0060627C">
        <w:rPr>
          <w:b/>
          <w:szCs w:val="32"/>
          <w:lang w:val="vi-VN" w:eastAsia="ko-KR"/>
        </w:rPr>
        <w:t>Hướng dẫn thực hiện mô đun:</w:t>
      </w:r>
    </w:p>
    <w:p w14:paraId="7B379604" w14:textId="77777777" w:rsidR="001E5B06" w:rsidRPr="0060627C" w:rsidRDefault="001E5B06" w:rsidP="00670B77">
      <w:pPr>
        <w:numPr>
          <w:ilvl w:val="6"/>
          <w:numId w:val="150"/>
        </w:numPr>
        <w:spacing w:after="120"/>
        <w:jc w:val="both"/>
        <w:rPr>
          <w:iCs/>
          <w:lang w:val="pt-BR"/>
        </w:rPr>
      </w:pPr>
      <w:r w:rsidRPr="0060627C">
        <w:rPr>
          <w:iCs/>
          <w:lang w:val="pt-BR"/>
        </w:rPr>
        <w:t>Phạm vi áp dụng chương trình:</w:t>
      </w:r>
    </w:p>
    <w:p w14:paraId="1E83151C" w14:textId="77777777" w:rsidR="001E5B06" w:rsidRPr="0060627C" w:rsidRDefault="001E5B06" w:rsidP="00670B77">
      <w:pPr>
        <w:numPr>
          <w:ilvl w:val="0"/>
          <w:numId w:val="167"/>
        </w:numPr>
        <w:spacing w:before="120"/>
        <w:jc w:val="both"/>
        <w:rPr>
          <w:lang w:val="pt-BR"/>
        </w:rPr>
      </w:pPr>
      <w:r w:rsidRPr="0060627C">
        <w:rPr>
          <w:lang w:val="pt-BR"/>
        </w:rPr>
        <w:t>Mô đun này được sử dụng để giảng dạy cho trình độ đào tạo Cao đẳng nghề Cắt gọt kim loại.</w:t>
      </w:r>
    </w:p>
    <w:p w14:paraId="25CD9E2D" w14:textId="77777777" w:rsidR="001E5B06" w:rsidRPr="0060627C" w:rsidRDefault="001E5B06" w:rsidP="00670B77">
      <w:pPr>
        <w:numPr>
          <w:ilvl w:val="6"/>
          <w:numId w:val="150"/>
        </w:numPr>
        <w:spacing w:after="120"/>
        <w:jc w:val="both"/>
        <w:rPr>
          <w:iCs/>
          <w:lang w:val="pt-BR"/>
        </w:rPr>
      </w:pPr>
      <w:r w:rsidRPr="0060627C">
        <w:rPr>
          <w:iCs/>
          <w:lang w:val="pt-BR"/>
        </w:rPr>
        <w:t>Hướng dẫn một số điểm chính về phương pháp giảng dạy mô đun đào tạo:</w:t>
      </w:r>
    </w:p>
    <w:p w14:paraId="5C39F75E" w14:textId="77777777" w:rsidR="001E5B06" w:rsidRPr="0060627C" w:rsidRDefault="001E5B06" w:rsidP="00670B77">
      <w:pPr>
        <w:numPr>
          <w:ilvl w:val="0"/>
          <w:numId w:val="168"/>
        </w:numPr>
        <w:spacing w:before="120"/>
        <w:jc w:val="both"/>
        <w:rPr>
          <w:iCs/>
          <w:lang w:val="pt-BR"/>
        </w:rPr>
      </w:pPr>
      <w:r w:rsidRPr="0060627C">
        <w:rPr>
          <w:lang w:val="pt-BR"/>
        </w:rPr>
        <w:lastRenderedPageBreak/>
        <w:t>Đối</w:t>
      </w:r>
      <w:r w:rsidRPr="0060627C">
        <w:rPr>
          <w:iCs/>
          <w:lang w:val="pt-BR"/>
        </w:rPr>
        <w:t xml:space="preserve"> với giáo viên, giảng viên:</w:t>
      </w:r>
    </w:p>
    <w:p w14:paraId="36D3B4E1" w14:textId="77777777" w:rsidR="001E5B06" w:rsidRPr="0060627C" w:rsidRDefault="001E5B06" w:rsidP="001E5B06">
      <w:pPr>
        <w:numPr>
          <w:ilvl w:val="0"/>
          <w:numId w:val="29"/>
        </w:numPr>
        <w:spacing w:before="120"/>
        <w:ind w:left="567" w:hanging="218"/>
        <w:jc w:val="both"/>
        <w:rPr>
          <w:lang w:val="pt-BR"/>
        </w:rPr>
      </w:pPr>
      <w:r w:rsidRPr="0060627C">
        <w:rPr>
          <w:lang w:val="pt-BR"/>
        </w:rPr>
        <w:t>Giáo viên trước khi giảng dạy cần phải căn cứ vào từng nội dung của bài học, chuẩn bị đầy đủ các điều kiện thực hiện bài học để đảm bảo chất lượng giảng dạy.</w:t>
      </w:r>
    </w:p>
    <w:p w14:paraId="72CEEC82" w14:textId="77777777" w:rsidR="001E5B06" w:rsidRPr="0060627C" w:rsidRDefault="001E5B06" w:rsidP="001E5B06">
      <w:pPr>
        <w:numPr>
          <w:ilvl w:val="0"/>
          <w:numId w:val="29"/>
        </w:numPr>
        <w:spacing w:before="120"/>
        <w:ind w:left="567" w:hanging="218"/>
        <w:jc w:val="both"/>
        <w:rPr>
          <w:lang w:val="pt-BR"/>
        </w:rPr>
      </w:pPr>
      <w:r w:rsidRPr="0060627C">
        <w:rPr>
          <w:lang w:val="pt-BR"/>
        </w:rPr>
        <w:t>Khi giảng dạy cần giúp người học thực hiện các thao tác, tư thế của từng kỹ năng chính xác, nhận thức đầy đủ vai trò, vị trí từng bài học.</w:t>
      </w:r>
    </w:p>
    <w:p w14:paraId="07543017" w14:textId="77777777" w:rsidR="001E5B06" w:rsidRPr="0060627C" w:rsidRDefault="001E5B06" w:rsidP="001E5B06">
      <w:pPr>
        <w:numPr>
          <w:ilvl w:val="0"/>
          <w:numId w:val="29"/>
        </w:numPr>
        <w:spacing w:before="120"/>
        <w:ind w:left="567" w:hanging="218"/>
        <w:jc w:val="both"/>
        <w:rPr>
          <w:lang w:val="pt-BR"/>
        </w:rPr>
      </w:pPr>
      <w:r w:rsidRPr="0060627C">
        <w:rPr>
          <w:lang w:val="pt-BR"/>
        </w:rPr>
        <w:t>Các thao tác trên máy nên phân tích, giải thích thị phạm dứt khoát, rõ và chuẩn xác.</w:t>
      </w:r>
    </w:p>
    <w:p w14:paraId="43C59562" w14:textId="77777777" w:rsidR="001E5B06" w:rsidRPr="0060627C" w:rsidRDefault="001E5B06" w:rsidP="001E5B06">
      <w:pPr>
        <w:numPr>
          <w:ilvl w:val="0"/>
          <w:numId w:val="29"/>
        </w:numPr>
        <w:spacing w:before="120"/>
        <w:ind w:left="567" w:hanging="218"/>
        <w:jc w:val="both"/>
        <w:rPr>
          <w:lang w:val="pt-BR"/>
        </w:rPr>
      </w:pPr>
      <w:r w:rsidRPr="0060627C">
        <w:rPr>
          <w:lang w:val="pt-BR"/>
        </w:rPr>
        <w:t xml:space="preserve">Để giúp người học nắm vững những kiến thức cơ bản cần thiết các bài tập chỉ cần ở mức độ đơn giản, trung bình phù hợp với những kiến thức sinh viên đã học. </w:t>
      </w:r>
    </w:p>
    <w:p w14:paraId="0E009ED4" w14:textId="77777777" w:rsidR="001E5B06" w:rsidRPr="0060627C" w:rsidRDefault="001E5B06" w:rsidP="001E5B06">
      <w:pPr>
        <w:numPr>
          <w:ilvl w:val="0"/>
          <w:numId w:val="29"/>
        </w:numPr>
        <w:spacing w:before="120"/>
        <w:ind w:left="567" w:hanging="218"/>
        <w:jc w:val="both"/>
        <w:rPr>
          <w:lang w:val="pt-BR"/>
        </w:rPr>
      </w:pPr>
      <w:r w:rsidRPr="0060627C">
        <w:rPr>
          <w:lang w:val="pt-BR"/>
        </w:rPr>
        <w:t>Tăng cường sử dụng thiết bị, đồ dùng dạy học để tăng hiệu quả dạy học.</w:t>
      </w:r>
    </w:p>
    <w:p w14:paraId="48D9F6C5" w14:textId="77777777" w:rsidR="001E5B06" w:rsidRPr="0060627C" w:rsidRDefault="001E5B06" w:rsidP="00670B77">
      <w:pPr>
        <w:numPr>
          <w:ilvl w:val="0"/>
          <w:numId w:val="168"/>
        </w:numPr>
        <w:spacing w:before="120"/>
        <w:jc w:val="both"/>
      </w:pPr>
      <w:r w:rsidRPr="0060627C">
        <w:t>Đối với người học:</w:t>
      </w:r>
    </w:p>
    <w:p w14:paraId="6CDCAF8B" w14:textId="77777777" w:rsidR="001E5B06" w:rsidRPr="0060627C" w:rsidRDefault="001E5B06" w:rsidP="001E5B06">
      <w:pPr>
        <w:numPr>
          <w:ilvl w:val="0"/>
          <w:numId w:val="29"/>
        </w:numPr>
        <w:spacing w:before="120"/>
        <w:ind w:left="567" w:hanging="218"/>
        <w:jc w:val="both"/>
      </w:pPr>
      <w:r w:rsidRPr="0060627C">
        <w:t>Tham gia học tại lớp/ xưởng thực hành đầy đủ thời lượng của mô đun.</w:t>
      </w:r>
    </w:p>
    <w:p w14:paraId="69474860" w14:textId="77777777" w:rsidR="001E5B06" w:rsidRPr="0060627C" w:rsidRDefault="001E5B06" w:rsidP="001E5B06">
      <w:pPr>
        <w:numPr>
          <w:ilvl w:val="0"/>
          <w:numId w:val="29"/>
        </w:numPr>
        <w:spacing w:before="120"/>
        <w:ind w:left="567" w:hanging="218"/>
        <w:jc w:val="both"/>
      </w:pPr>
      <w:r w:rsidRPr="0060627C">
        <w:t>Tuân thủ các qui định của lớp học/ xưởng thực hành và yêu cầu của giáo viên.</w:t>
      </w:r>
    </w:p>
    <w:p w14:paraId="6EB085D4" w14:textId="77777777" w:rsidR="001E5B06" w:rsidRPr="0060627C" w:rsidRDefault="001E5B06" w:rsidP="001E5B06">
      <w:pPr>
        <w:numPr>
          <w:ilvl w:val="0"/>
          <w:numId w:val="29"/>
        </w:numPr>
        <w:spacing w:before="120"/>
        <w:ind w:left="567" w:hanging="218"/>
        <w:jc w:val="both"/>
      </w:pPr>
      <w:r w:rsidRPr="0060627C">
        <w:t>Tham gia kiểm tra định kỳ, kết thúc mô đun theo qui định.</w:t>
      </w:r>
    </w:p>
    <w:p w14:paraId="050B18FF" w14:textId="77777777" w:rsidR="001E5B06" w:rsidRPr="0060627C" w:rsidRDefault="001E5B06" w:rsidP="00670B77">
      <w:pPr>
        <w:numPr>
          <w:ilvl w:val="6"/>
          <w:numId w:val="150"/>
        </w:numPr>
        <w:spacing w:after="120"/>
        <w:jc w:val="both"/>
        <w:rPr>
          <w:iCs/>
          <w:lang w:val="pt-BR"/>
        </w:rPr>
      </w:pPr>
      <w:r w:rsidRPr="0060627C">
        <w:rPr>
          <w:iCs/>
          <w:lang w:val="pt-BR"/>
        </w:rPr>
        <w:t>Những trọng tâm chương trình cần chú ý:</w:t>
      </w:r>
    </w:p>
    <w:p w14:paraId="15CA8F3C" w14:textId="77777777" w:rsidR="001E5B06" w:rsidRPr="0060627C" w:rsidRDefault="001E5B06" w:rsidP="001E5B06">
      <w:pPr>
        <w:spacing w:after="120"/>
        <w:jc w:val="both"/>
        <w:rPr>
          <w:i/>
          <w:iCs/>
          <w:lang w:val="pt-BR"/>
        </w:rPr>
      </w:pPr>
      <w:r w:rsidRPr="0060627C">
        <w:rPr>
          <w:lang w:val="pt-BR"/>
        </w:rPr>
        <w:t xml:space="preserve">       Trọng tâm của mô đun là các bài: 1,3,4,5,6,11,12,13,15.</w:t>
      </w:r>
    </w:p>
    <w:p w14:paraId="16E5A4CD" w14:textId="77777777" w:rsidR="001E5B06" w:rsidRPr="0060627C" w:rsidRDefault="001E5B06" w:rsidP="00670B77">
      <w:pPr>
        <w:numPr>
          <w:ilvl w:val="6"/>
          <w:numId w:val="150"/>
        </w:numPr>
        <w:spacing w:after="120"/>
        <w:jc w:val="both"/>
        <w:rPr>
          <w:iCs/>
          <w:lang w:val="pt-BR"/>
        </w:rPr>
      </w:pPr>
      <w:r w:rsidRPr="0060627C">
        <w:rPr>
          <w:iCs/>
          <w:lang w:val="pt-BR"/>
        </w:rPr>
        <w:t>Tài liệu cần tham khảo:</w:t>
      </w:r>
    </w:p>
    <w:p w14:paraId="02F00233" w14:textId="77777777" w:rsidR="001E5B06" w:rsidRPr="0060627C" w:rsidRDefault="001E5B06" w:rsidP="001E5B06">
      <w:pPr>
        <w:spacing w:after="120"/>
        <w:ind w:left="426" w:hanging="426"/>
        <w:jc w:val="both"/>
        <w:rPr>
          <w:iCs/>
          <w:lang w:val="pt-BR"/>
        </w:rPr>
      </w:pPr>
      <w:r w:rsidRPr="0060627C">
        <w:rPr>
          <w:iCs/>
          <w:lang w:val="pt-BR"/>
        </w:rPr>
        <w:t xml:space="preserve">     [1] Phạm Quang Lê. Kỹ thuật phay. NXB Công nhân kỹ thuật – 1980.</w:t>
      </w:r>
    </w:p>
    <w:p w14:paraId="4C911B12" w14:textId="77777777" w:rsidR="001E5B06" w:rsidRPr="0060627C" w:rsidRDefault="001E5B06" w:rsidP="001E5B06">
      <w:pPr>
        <w:spacing w:after="120"/>
        <w:ind w:left="426" w:hanging="426"/>
        <w:jc w:val="both"/>
        <w:rPr>
          <w:iCs/>
          <w:lang w:val="pt-BR"/>
        </w:rPr>
      </w:pPr>
      <w:r w:rsidRPr="0060627C">
        <w:rPr>
          <w:iCs/>
          <w:lang w:val="pt-BR"/>
        </w:rPr>
        <w:t xml:space="preserve">     [2] A.Barơbasốp. Kỹ thuật phay. NXB Mir  Matxcơva– 1984.</w:t>
      </w:r>
    </w:p>
    <w:p w14:paraId="75C85263" w14:textId="77777777" w:rsidR="001E5B06" w:rsidRPr="0060627C" w:rsidRDefault="001E5B06" w:rsidP="001E5B06">
      <w:pPr>
        <w:spacing w:after="120"/>
        <w:ind w:left="426" w:hanging="426"/>
        <w:jc w:val="both"/>
        <w:rPr>
          <w:iCs/>
          <w:lang w:val="pt-BR"/>
        </w:rPr>
      </w:pPr>
      <w:r w:rsidRPr="0060627C">
        <w:rPr>
          <w:iCs/>
          <w:lang w:val="pt-BR"/>
        </w:rPr>
        <w:t xml:space="preserve">     [3] B.Côpưlốp. Bào và xọc. NXB Công nhân thuật kỹ– 1979.</w:t>
      </w:r>
    </w:p>
    <w:p w14:paraId="210D906F" w14:textId="77777777" w:rsidR="001E5B06" w:rsidRPr="0060627C" w:rsidRDefault="001E5B06" w:rsidP="001E5B06">
      <w:pPr>
        <w:spacing w:after="120"/>
        <w:ind w:left="426" w:hanging="426"/>
        <w:jc w:val="both"/>
        <w:rPr>
          <w:iCs/>
          <w:lang w:val="pt-BR"/>
        </w:rPr>
      </w:pPr>
      <w:r w:rsidRPr="0060627C">
        <w:rPr>
          <w:iCs/>
          <w:lang w:val="pt-BR"/>
        </w:rPr>
        <w:t xml:space="preserve">     [4] Trần Phương Hiệp. Kỹ thuật bào. NXB lao động. </w:t>
      </w:r>
    </w:p>
    <w:p w14:paraId="206ABE87" w14:textId="77777777" w:rsidR="001E5B06" w:rsidRPr="0060627C" w:rsidRDefault="001E5B06" w:rsidP="001E5B06">
      <w:pPr>
        <w:spacing w:after="120"/>
        <w:ind w:left="426" w:hanging="426"/>
        <w:jc w:val="both"/>
        <w:rPr>
          <w:iCs/>
          <w:lang w:val="pt-BR"/>
        </w:rPr>
      </w:pPr>
      <w:r w:rsidRPr="0060627C">
        <w:rPr>
          <w:iCs/>
          <w:lang w:val="pt-BR"/>
        </w:rPr>
        <w:t xml:space="preserve">      [5] Trần Thế San, Hoàng Trí, Nguyễn Thế Hùng. Thực hành cơ khí Tiện-Phay-Bào-Mài. NXB Đà Nẵng-2000.</w:t>
      </w:r>
    </w:p>
    <w:p w14:paraId="3A1C1078" w14:textId="77777777" w:rsidR="001E5B06" w:rsidRPr="0060627C" w:rsidRDefault="001E5B06" w:rsidP="001E5B06">
      <w:pPr>
        <w:spacing w:after="120"/>
        <w:ind w:left="426" w:hanging="426"/>
        <w:jc w:val="both"/>
        <w:rPr>
          <w:iCs/>
          <w:lang w:val="pt-BR"/>
        </w:rPr>
      </w:pPr>
      <w:r w:rsidRPr="0060627C">
        <w:rPr>
          <w:iCs/>
          <w:lang w:val="pt-BR"/>
        </w:rPr>
        <w:t xml:space="preserve">      [6] Phạm Quang Lê. Hỏi đáp về Kỹ thuật Phay. NXB Khoa học và kỹ thuật - 1971.</w:t>
      </w:r>
    </w:p>
    <w:bookmarkEnd w:id="164"/>
    <w:p w14:paraId="0201D6DE" w14:textId="77777777" w:rsidR="00FF3215" w:rsidRPr="0060627C" w:rsidRDefault="00FF3215" w:rsidP="00EC03BE">
      <w:pPr>
        <w:rPr>
          <w:lang w:val="pt-BR"/>
        </w:rPr>
      </w:pPr>
    </w:p>
    <w:p w14:paraId="1B9CB514" w14:textId="77777777" w:rsidR="00FF3215" w:rsidRPr="0060627C" w:rsidRDefault="00FF3215" w:rsidP="00EC03BE">
      <w:pPr>
        <w:spacing w:after="120"/>
        <w:rPr>
          <w:bCs/>
          <w:lang w:val="pt-BR"/>
        </w:rPr>
      </w:pPr>
    </w:p>
    <w:p w14:paraId="65DB7D1C" w14:textId="77777777" w:rsidR="00FF3215" w:rsidRPr="0060627C" w:rsidRDefault="00FF3215" w:rsidP="00EC03BE">
      <w:pPr>
        <w:tabs>
          <w:tab w:val="right" w:pos="8460"/>
        </w:tabs>
        <w:spacing w:after="120"/>
        <w:jc w:val="both"/>
        <w:rPr>
          <w:b/>
          <w:bCs/>
          <w:spacing w:val="-6"/>
          <w:lang w:val="pt-BR"/>
        </w:rPr>
      </w:pPr>
    </w:p>
    <w:p w14:paraId="305B7889" w14:textId="77777777" w:rsidR="007D3804" w:rsidRPr="0060627C" w:rsidRDefault="007D3804" w:rsidP="00EC03BE">
      <w:pPr>
        <w:rPr>
          <w:lang w:val="pt-BR"/>
        </w:rPr>
      </w:pPr>
    </w:p>
    <w:p w14:paraId="3900C5B7" w14:textId="77777777" w:rsidR="00C17282" w:rsidRPr="0060627C" w:rsidRDefault="00A2038E" w:rsidP="00EC03BE">
      <w:pPr>
        <w:spacing w:after="120"/>
        <w:jc w:val="center"/>
        <w:rPr>
          <w:b/>
          <w:lang w:val="pt-BR"/>
        </w:rPr>
      </w:pPr>
      <w:r w:rsidRPr="0060627C">
        <w:rPr>
          <w:lang w:val="pt-BR"/>
        </w:rPr>
        <w:br w:type="page"/>
      </w:r>
      <w:r w:rsidR="00C17282" w:rsidRPr="0060627C">
        <w:rPr>
          <w:b/>
          <w:lang w:val="pt-BR"/>
        </w:rPr>
        <w:lastRenderedPageBreak/>
        <w:t xml:space="preserve">CHƯƠNG TRÌNH </w:t>
      </w:r>
      <w:r w:rsidR="00C17282" w:rsidRPr="0060627C">
        <w:rPr>
          <w:b/>
          <w:bCs/>
          <w:lang w:val="pt-BR"/>
        </w:rPr>
        <w:t>MÔ ĐUN</w:t>
      </w:r>
      <w:r w:rsidR="00C17282" w:rsidRPr="0060627C">
        <w:rPr>
          <w:b/>
          <w:bCs/>
          <w:lang w:val="vi-VN"/>
        </w:rPr>
        <w:t xml:space="preserve"> </w:t>
      </w:r>
    </w:p>
    <w:p w14:paraId="6DADCD5A" w14:textId="77777777" w:rsidR="00C17282" w:rsidRPr="0060627C" w:rsidRDefault="00C17282" w:rsidP="00EC03BE">
      <w:pPr>
        <w:spacing w:after="120"/>
        <w:rPr>
          <w:b/>
          <w:lang w:val="pt-BR"/>
        </w:rPr>
      </w:pPr>
    </w:p>
    <w:p w14:paraId="21D05E20" w14:textId="5705A4F8" w:rsidR="00E11C84" w:rsidRPr="0060627C" w:rsidRDefault="00E11C84" w:rsidP="00E11C84">
      <w:pPr>
        <w:spacing w:after="120"/>
        <w:ind w:firstLine="720"/>
        <w:rPr>
          <w:lang w:val="en-GB"/>
        </w:rPr>
      </w:pPr>
      <w:r w:rsidRPr="0060627C">
        <w:rPr>
          <w:b/>
        </w:rPr>
        <w:t xml:space="preserve">Tên môn đun: </w:t>
      </w:r>
      <w:r w:rsidRPr="0060627C">
        <w:rPr>
          <w:b/>
          <w:lang w:val="vi-VN"/>
        </w:rPr>
        <w:t>PHAY CNC</w:t>
      </w:r>
      <w:r w:rsidR="009D1C2C" w:rsidRPr="0060627C">
        <w:rPr>
          <w:b/>
          <w:lang w:val="en-GB"/>
        </w:rPr>
        <w:t xml:space="preserve"> (cơ bản và nâng cao)</w:t>
      </w:r>
    </w:p>
    <w:p w14:paraId="51B7C851" w14:textId="77777777" w:rsidR="00E11C84" w:rsidRPr="0060627C" w:rsidRDefault="00E11C84" w:rsidP="00E11C84">
      <w:pPr>
        <w:spacing w:after="120"/>
        <w:ind w:firstLine="720"/>
        <w:jc w:val="both"/>
        <w:rPr>
          <w:b/>
        </w:rPr>
      </w:pPr>
      <w:r w:rsidRPr="0060627C">
        <w:rPr>
          <w:b/>
          <w:lang w:val="vi-VN"/>
        </w:rPr>
        <w:t xml:space="preserve">Mã số mô đun: </w:t>
      </w:r>
      <w:r w:rsidRPr="0060627C">
        <w:rPr>
          <w:lang w:val="vi-VN"/>
        </w:rPr>
        <w:t>MĐ</w:t>
      </w:r>
      <w:r w:rsidRPr="0060627C">
        <w:t xml:space="preserve"> 20</w:t>
      </w:r>
    </w:p>
    <w:p w14:paraId="128CAB56" w14:textId="77777777" w:rsidR="00E11C84" w:rsidRPr="0060627C" w:rsidRDefault="00E11C84" w:rsidP="00E11C84">
      <w:pPr>
        <w:spacing w:after="120"/>
        <w:ind w:firstLine="720"/>
        <w:jc w:val="both"/>
        <w:rPr>
          <w:b/>
          <w:lang w:val="vi-VN"/>
        </w:rPr>
      </w:pPr>
      <w:r w:rsidRPr="0060627C">
        <w:rPr>
          <w:b/>
          <w:lang w:val="vi-VN"/>
        </w:rPr>
        <w:t xml:space="preserve">Thời gian mô đun: </w:t>
      </w:r>
      <w:r w:rsidRPr="0060627C">
        <w:rPr>
          <w:b/>
        </w:rPr>
        <w:t xml:space="preserve">120 giờ </w:t>
      </w:r>
      <w:r w:rsidRPr="0060627C">
        <w:rPr>
          <w:lang w:val="vi-VN"/>
        </w:rPr>
        <w:t xml:space="preserve">(Lý thuyết: </w:t>
      </w:r>
      <w:r w:rsidRPr="0060627C">
        <w:t>30 giờ</w:t>
      </w:r>
      <w:r w:rsidRPr="0060627C">
        <w:rPr>
          <w:lang w:val="vi-VN"/>
        </w:rPr>
        <w:t xml:space="preserve">; Thực hành: </w:t>
      </w:r>
      <w:r w:rsidRPr="0060627C">
        <w:t>86 giờ; kiểm tra: 4 giờ</w:t>
      </w:r>
      <w:r w:rsidRPr="0060627C">
        <w:rPr>
          <w:lang w:val="vi-VN"/>
        </w:rPr>
        <w:t>)</w:t>
      </w:r>
    </w:p>
    <w:p w14:paraId="3995C8E6" w14:textId="77777777" w:rsidR="00E11C84" w:rsidRPr="0060627C" w:rsidRDefault="00E11C84" w:rsidP="00E11C84">
      <w:pPr>
        <w:spacing w:after="120"/>
        <w:jc w:val="both"/>
      </w:pPr>
    </w:p>
    <w:p w14:paraId="42490469" w14:textId="77777777" w:rsidR="00E11C84" w:rsidRPr="0060627C" w:rsidRDefault="00E11C84" w:rsidP="00E11C84">
      <w:pPr>
        <w:spacing w:after="120"/>
        <w:jc w:val="both"/>
        <w:rPr>
          <w:b/>
        </w:rPr>
      </w:pPr>
      <w:r w:rsidRPr="0060627C">
        <w:rPr>
          <w:b/>
        </w:rPr>
        <w:t>I.Vị trí, tính chất mô đun</w:t>
      </w:r>
    </w:p>
    <w:p w14:paraId="063AF65B" w14:textId="77777777" w:rsidR="00E11C84" w:rsidRPr="0060627C" w:rsidRDefault="00E11C84" w:rsidP="00E11C84">
      <w:pPr>
        <w:numPr>
          <w:ilvl w:val="0"/>
          <w:numId w:val="37"/>
        </w:numPr>
        <w:spacing w:before="120"/>
        <w:ind w:left="426" w:hanging="218"/>
        <w:jc w:val="both"/>
      </w:pPr>
      <w:r w:rsidRPr="0060627C">
        <w:t xml:space="preserve">Vị trí: </w:t>
      </w:r>
    </w:p>
    <w:p w14:paraId="1F09BC1B" w14:textId="77777777" w:rsidR="00E11C84" w:rsidRPr="0060627C" w:rsidRDefault="00E11C84" w:rsidP="00E11C84">
      <w:pPr>
        <w:spacing w:after="120"/>
        <w:ind w:firstLine="720"/>
        <w:jc w:val="both"/>
        <w:rPr>
          <w:lang w:val="vi-VN"/>
        </w:rPr>
      </w:pPr>
      <w:r w:rsidRPr="0060627C">
        <w:rPr>
          <w:lang w:val="vi-VN"/>
        </w:rPr>
        <w:t xml:space="preserve">Trước khi học mô đun này </w:t>
      </w:r>
      <w:r w:rsidRPr="0060627C">
        <w:t>người học</w:t>
      </w:r>
      <w:r w:rsidRPr="0060627C">
        <w:rPr>
          <w:lang w:val="vi-VN"/>
        </w:rPr>
        <w:t xml:space="preserve"> phải hoàn thành: </w:t>
      </w:r>
      <w:r w:rsidRPr="0060627C">
        <w:t>MH07, MH08, MH10, MH11, MH14, MĐ18. Là</w:t>
      </w:r>
      <w:r w:rsidRPr="0060627C">
        <w:rPr>
          <w:lang w:val="vi-VN"/>
        </w:rPr>
        <w:t xml:space="preserve"> mô đun chuyên môn nghề tự chọn.</w:t>
      </w:r>
    </w:p>
    <w:p w14:paraId="53821061" w14:textId="77777777" w:rsidR="00E11C84" w:rsidRPr="0060627C" w:rsidRDefault="00E11C84" w:rsidP="00E11C84">
      <w:pPr>
        <w:numPr>
          <w:ilvl w:val="0"/>
          <w:numId w:val="37"/>
        </w:numPr>
        <w:spacing w:before="120"/>
        <w:ind w:left="426" w:hanging="218"/>
        <w:jc w:val="both"/>
      </w:pPr>
      <w:r w:rsidRPr="0060627C">
        <w:t>Tình chất:</w:t>
      </w:r>
    </w:p>
    <w:p w14:paraId="3FBB3866" w14:textId="77777777" w:rsidR="00E11C84" w:rsidRPr="0060627C" w:rsidRDefault="00E11C84" w:rsidP="00E11C84">
      <w:pPr>
        <w:spacing w:after="120"/>
        <w:ind w:firstLine="720"/>
        <w:jc w:val="both"/>
      </w:pPr>
      <w:r w:rsidRPr="0060627C">
        <w:t xml:space="preserve">Mô đun này thuộc nhóm mô đun, môn học chuyên môn nghề </w:t>
      </w:r>
    </w:p>
    <w:p w14:paraId="0C6F6EC2" w14:textId="77777777" w:rsidR="00E11C84" w:rsidRPr="0060627C" w:rsidRDefault="00E11C84" w:rsidP="00E11C84">
      <w:pPr>
        <w:spacing w:after="120"/>
        <w:jc w:val="both"/>
        <w:rPr>
          <w:b/>
        </w:rPr>
      </w:pPr>
      <w:r w:rsidRPr="0060627C">
        <w:rPr>
          <w:b/>
        </w:rPr>
        <w:t>II. Mục tiêu mô đun:</w:t>
      </w:r>
    </w:p>
    <w:p w14:paraId="29F8C9D1" w14:textId="77777777" w:rsidR="00E11C84" w:rsidRPr="0060627C" w:rsidRDefault="00E11C84" w:rsidP="00E11C84">
      <w:pPr>
        <w:spacing w:after="120"/>
        <w:ind w:firstLine="720"/>
        <w:jc w:val="both"/>
      </w:pPr>
      <w:r w:rsidRPr="0060627C">
        <w:t>Sau khi h</w:t>
      </w:r>
      <w:r w:rsidRPr="0060627C">
        <w:rPr>
          <w:lang w:val="vi-VN"/>
        </w:rPr>
        <w:t xml:space="preserve">ọc xong mô đun này </w:t>
      </w:r>
      <w:r w:rsidRPr="0060627C">
        <w:t>người học</w:t>
      </w:r>
      <w:r w:rsidRPr="0060627C">
        <w:rPr>
          <w:lang w:val="vi-VN"/>
        </w:rPr>
        <w:t xml:space="preserve"> có khả năng:</w:t>
      </w:r>
    </w:p>
    <w:p w14:paraId="48631963" w14:textId="77777777" w:rsidR="00E11C84" w:rsidRPr="0060627C" w:rsidRDefault="00E11C84" w:rsidP="00E11C84">
      <w:pPr>
        <w:numPr>
          <w:ilvl w:val="0"/>
          <w:numId w:val="37"/>
        </w:numPr>
        <w:spacing w:before="120"/>
        <w:ind w:left="426" w:hanging="218"/>
        <w:jc w:val="both"/>
      </w:pPr>
      <w:r w:rsidRPr="0060627C">
        <w:t xml:space="preserve">Về kiến </w:t>
      </w:r>
      <w:r w:rsidRPr="0060627C">
        <w:rPr>
          <w:iCs/>
          <w:lang w:val="pt-BR"/>
        </w:rPr>
        <w:t>thức</w:t>
      </w:r>
      <w:r w:rsidRPr="0060627C">
        <w:t>:</w:t>
      </w:r>
    </w:p>
    <w:p w14:paraId="1CD1C93A" w14:textId="77777777" w:rsidR="00E11C84" w:rsidRPr="0060627C" w:rsidRDefault="00E11C84" w:rsidP="00E11C84">
      <w:pPr>
        <w:numPr>
          <w:ilvl w:val="0"/>
          <w:numId w:val="29"/>
        </w:numPr>
        <w:spacing w:before="120"/>
        <w:ind w:left="567" w:hanging="218"/>
        <w:jc w:val="both"/>
      </w:pPr>
      <w:r w:rsidRPr="0060627C">
        <w:t>Mô tả được nguyên lý hoạt động của máy phay CNC.</w:t>
      </w:r>
    </w:p>
    <w:p w14:paraId="37217CE1" w14:textId="77777777" w:rsidR="00E11C84" w:rsidRPr="0060627C" w:rsidRDefault="00E11C84" w:rsidP="00E11C84">
      <w:pPr>
        <w:numPr>
          <w:ilvl w:val="0"/>
          <w:numId w:val="29"/>
        </w:numPr>
        <w:spacing w:before="120"/>
        <w:ind w:left="567" w:hanging="218"/>
        <w:jc w:val="both"/>
      </w:pPr>
      <w:r w:rsidRPr="0060627C">
        <w:t>Mô tả được các chuẩn tọa độ trên máy phay CNC, cấu trúc một chương trình phay CNC.</w:t>
      </w:r>
    </w:p>
    <w:p w14:paraId="1AC0902B" w14:textId="77777777" w:rsidR="00E11C84" w:rsidRPr="0060627C" w:rsidRDefault="00E11C84" w:rsidP="00E11C84">
      <w:pPr>
        <w:numPr>
          <w:ilvl w:val="0"/>
          <w:numId w:val="29"/>
        </w:numPr>
        <w:spacing w:before="120"/>
        <w:ind w:left="567" w:hanging="218"/>
        <w:jc w:val="both"/>
      </w:pPr>
      <w:r w:rsidRPr="0060627C">
        <w:t>Viết và giải thích được các lệnh lập trình phay CNC.</w:t>
      </w:r>
    </w:p>
    <w:p w14:paraId="68677F96" w14:textId="77777777" w:rsidR="00E11C84" w:rsidRPr="0060627C" w:rsidRDefault="00E11C84" w:rsidP="00E11C84">
      <w:pPr>
        <w:numPr>
          <w:ilvl w:val="0"/>
          <w:numId w:val="37"/>
        </w:numPr>
        <w:spacing w:before="120"/>
        <w:ind w:left="426" w:hanging="218"/>
        <w:jc w:val="both"/>
      </w:pPr>
      <w:r w:rsidRPr="0060627C">
        <w:t>Về kỹ năng:</w:t>
      </w:r>
    </w:p>
    <w:p w14:paraId="65967FA5" w14:textId="77777777" w:rsidR="00E11C84" w:rsidRPr="0060627C" w:rsidRDefault="00E11C84" w:rsidP="00E11C84">
      <w:pPr>
        <w:numPr>
          <w:ilvl w:val="0"/>
          <w:numId w:val="29"/>
        </w:numPr>
        <w:spacing w:before="120"/>
        <w:ind w:left="567" w:hanging="218"/>
        <w:jc w:val="both"/>
      </w:pPr>
      <w:r w:rsidRPr="0060627C">
        <w:t xml:space="preserve">Thực hiện được việc cài đặt chuẩn dao, chuẩn phôi và các chế độ làm việc của máy. </w:t>
      </w:r>
    </w:p>
    <w:p w14:paraId="59ABDB32" w14:textId="77777777" w:rsidR="00E11C84" w:rsidRPr="0060627C" w:rsidRDefault="00E11C84" w:rsidP="00E11C84">
      <w:pPr>
        <w:numPr>
          <w:ilvl w:val="0"/>
          <w:numId w:val="29"/>
        </w:numPr>
        <w:spacing w:before="120"/>
        <w:ind w:left="567" w:hanging="218"/>
        <w:jc w:val="both"/>
      </w:pPr>
      <w:r w:rsidRPr="0060627C">
        <w:t>Lập được chương trình gia công, kiểm tra và sửa lỗi được chương trình</w:t>
      </w:r>
    </w:p>
    <w:p w14:paraId="3104E97A" w14:textId="77777777" w:rsidR="00E11C84" w:rsidRPr="0060627C" w:rsidRDefault="00E11C84" w:rsidP="00E11C84">
      <w:pPr>
        <w:numPr>
          <w:ilvl w:val="0"/>
          <w:numId w:val="29"/>
        </w:numPr>
        <w:spacing w:before="120"/>
        <w:ind w:left="567" w:hanging="218"/>
        <w:jc w:val="both"/>
      </w:pPr>
      <w:r w:rsidRPr="0060627C">
        <w:t>Thực hiện được chạy mô phỏng và chạy thử  chương trình không cắt gọt.</w:t>
      </w:r>
    </w:p>
    <w:p w14:paraId="247DBEC5" w14:textId="77777777" w:rsidR="00E11C84" w:rsidRPr="0060627C" w:rsidRDefault="00E11C84" w:rsidP="00E11C84">
      <w:pPr>
        <w:numPr>
          <w:ilvl w:val="0"/>
          <w:numId w:val="29"/>
        </w:numPr>
        <w:spacing w:before="120"/>
        <w:ind w:left="567" w:hanging="218"/>
        <w:jc w:val="both"/>
      </w:pPr>
      <w:r w:rsidRPr="0060627C">
        <w:t>Kiểm tra chất lượng sản phẩm, xác định nguyên nhân hư hỏng và cách khắc phục</w:t>
      </w:r>
    </w:p>
    <w:p w14:paraId="070C500E" w14:textId="77777777" w:rsidR="00E11C84" w:rsidRPr="0060627C" w:rsidRDefault="00E11C84" w:rsidP="00E11C84">
      <w:pPr>
        <w:numPr>
          <w:ilvl w:val="0"/>
          <w:numId w:val="29"/>
        </w:numPr>
        <w:spacing w:before="120"/>
        <w:ind w:left="567" w:hanging="218"/>
        <w:jc w:val="both"/>
        <w:rPr>
          <w:lang w:val="vi-VN"/>
        </w:rPr>
      </w:pPr>
      <w:r w:rsidRPr="0060627C">
        <w:t>Vận hành được máy để</w:t>
      </w:r>
      <w:r w:rsidRPr="0060627C">
        <w:rPr>
          <w:lang w:val="vi-VN"/>
        </w:rPr>
        <w:t xml:space="preserve"> gia công chi tiết đảm bảo đúng quy trình, đúng chế độ và an toàn</w:t>
      </w:r>
    </w:p>
    <w:p w14:paraId="7E67DD4F" w14:textId="77777777" w:rsidR="00E11C84" w:rsidRPr="0060627C" w:rsidRDefault="00E11C84" w:rsidP="00E11C84">
      <w:pPr>
        <w:numPr>
          <w:ilvl w:val="0"/>
          <w:numId w:val="37"/>
        </w:numPr>
        <w:spacing w:before="120"/>
        <w:ind w:left="426" w:hanging="218"/>
        <w:jc w:val="both"/>
      </w:pPr>
      <w:r w:rsidRPr="0060627C">
        <w:t>Về năng lực tự chủ và trách nhiệm:</w:t>
      </w:r>
    </w:p>
    <w:p w14:paraId="71A210B0" w14:textId="77777777" w:rsidR="00E11C84" w:rsidRPr="0060627C" w:rsidRDefault="00E11C84" w:rsidP="00E11C84">
      <w:pPr>
        <w:numPr>
          <w:ilvl w:val="0"/>
          <w:numId w:val="29"/>
        </w:numPr>
        <w:spacing w:before="120"/>
        <w:ind w:left="567" w:hanging="218"/>
        <w:jc w:val="both"/>
      </w:pPr>
      <w:r w:rsidRPr="0060627C">
        <w:t>Rèn luyện tính nghiêm túc, tỉ mỉ, cẩn thận trong quá trình thực hiện công việc.</w:t>
      </w:r>
    </w:p>
    <w:p w14:paraId="71672CD7" w14:textId="77777777" w:rsidR="00E11C84" w:rsidRPr="0060627C" w:rsidRDefault="00E11C84" w:rsidP="00E11C84">
      <w:pPr>
        <w:spacing w:after="120"/>
        <w:jc w:val="both"/>
        <w:rPr>
          <w:b/>
        </w:rPr>
      </w:pPr>
      <w:r w:rsidRPr="0060627C">
        <w:rPr>
          <w:b/>
        </w:rPr>
        <w:t>III. Nội dung mô đun:</w:t>
      </w:r>
    </w:p>
    <w:p w14:paraId="1E302C85" w14:textId="77777777" w:rsidR="00E11C84" w:rsidRPr="0060627C" w:rsidRDefault="00E11C84" w:rsidP="00E11C84">
      <w:pPr>
        <w:spacing w:after="120"/>
        <w:jc w:val="both"/>
        <w:rPr>
          <w:bCs/>
        </w:rPr>
      </w:pPr>
      <w:r w:rsidRPr="0060627C">
        <w:rPr>
          <w:bCs/>
          <w:lang w:val="vi-VN"/>
        </w:rPr>
        <w:t xml:space="preserve">1. Nôi dung tổng quát và phân </w:t>
      </w:r>
      <w:r w:rsidRPr="0060627C">
        <w:rPr>
          <w:bCs/>
        </w:rPr>
        <w:t>bổ</w:t>
      </w:r>
      <w:r w:rsidRPr="0060627C">
        <w:rPr>
          <w:bCs/>
          <w:lang w:val="vi-VN"/>
        </w:rPr>
        <w:t xml:space="preserve"> thời gian:</w:t>
      </w:r>
    </w:p>
    <w:tbl>
      <w:tblPr>
        <w:tblW w:w="9319" w:type="dxa"/>
        <w:tblInd w:w="93" w:type="dxa"/>
        <w:tblLayout w:type="fixed"/>
        <w:tblLook w:val="0000" w:firstRow="0" w:lastRow="0" w:firstColumn="0" w:lastColumn="0" w:noHBand="0" w:noVBand="0"/>
      </w:tblPr>
      <w:tblGrid>
        <w:gridCol w:w="645"/>
        <w:gridCol w:w="4140"/>
        <w:gridCol w:w="900"/>
        <w:gridCol w:w="990"/>
        <w:gridCol w:w="1652"/>
        <w:gridCol w:w="992"/>
      </w:tblGrid>
      <w:tr w:rsidR="00E11C84" w:rsidRPr="0060627C" w14:paraId="7F3F592F" w14:textId="77777777" w:rsidTr="0068492C">
        <w:trPr>
          <w:trHeight w:val="1249"/>
        </w:trPr>
        <w:tc>
          <w:tcPr>
            <w:tcW w:w="645" w:type="dxa"/>
            <w:tcBorders>
              <w:top w:val="single" w:sz="4" w:space="0" w:color="auto"/>
              <w:left w:val="single" w:sz="4" w:space="0" w:color="auto"/>
              <w:bottom w:val="single" w:sz="4" w:space="0" w:color="auto"/>
              <w:right w:val="single" w:sz="4" w:space="0" w:color="auto"/>
            </w:tcBorders>
            <w:vAlign w:val="center"/>
          </w:tcPr>
          <w:p w14:paraId="392899E6" w14:textId="77777777" w:rsidR="00E11C84" w:rsidRPr="0060627C" w:rsidRDefault="00E11C84" w:rsidP="0068492C">
            <w:pPr>
              <w:spacing w:after="120"/>
              <w:jc w:val="center"/>
              <w:rPr>
                <w:b/>
                <w:bCs/>
              </w:rPr>
            </w:pPr>
            <w:r w:rsidRPr="0060627C">
              <w:rPr>
                <w:b/>
                <w:bCs/>
                <w:lang w:val="vi-VN"/>
              </w:rPr>
              <w:lastRenderedPageBreak/>
              <w:t>Số TT</w:t>
            </w:r>
          </w:p>
        </w:tc>
        <w:tc>
          <w:tcPr>
            <w:tcW w:w="4140" w:type="dxa"/>
            <w:tcBorders>
              <w:top w:val="single" w:sz="4" w:space="0" w:color="auto"/>
              <w:left w:val="single" w:sz="4" w:space="0" w:color="auto"/>
              <w:bottom w:val="single" w:sz="4" w:space="0" w:color="auto"/>
              <w:right w:val="single" w:sz="4" w:space="0" w:color="auto"/>
            </w:tcBorders>
            <w:vAlign w:val="center"/>
          </w:tcPr>
          <w:p w14:paraId="65A4CD24" w14:textId="77777777" w:rsidR="00E11C84" w:rsidRPr="0060627C" w:rsidRDefault="00E11C84" w:rsidP="0068492C">
            <w:pPr>
              <w:spacing w:after="120"/>
              <w:jc w:val="center"/>
              <w:rPr>
                <w:b/>
                <w:bCs/>
              </w:rPr>
            </w:pPr>
            <w:r w:rsidRPr="0060627C">
              <w:rPr>
                <w:b/>
                <w:bCs/>
                <w:lang w:val="vi-VN"/>
              </w:rPr>
              <w:t>Tên các bài trong mô đun</w:t>
            </w:r>
          </w:p>
        </w:tc>
        <w:tc>
          <w:tcPr>
            <w:tcW w:w="900" w:type="dxa"/>
            <w:tcBorders>
              <w:top w:val="single" w:sz="4" w:space="0" w:color="auto"/>
              <w:left w:val="nil"/>
              <w:bottom w:val="single" w:sz="4" w:space="0" w:color="auto"/>
              <w:right w:val="single" w:sz="4" w:space="0" w:color="auto"/>
            </w:tcBorders>
            <w:vAlign w:val="center"/>
          </w:tcPr>
          <w:p w14:paraId="7E5ECDF1" w14:textId="77777777" w:rsidR="00E11C84" w:rsidRPr="0060627C" w:rsidRDefault="00E11C84" w:rsidP="0068492C">
            <w:pPr>
              <w:spacing w:after="120"/>
              <w:jc w:val="center"/>
              <w:rPr>
                <w:b/>
                <w:bCs/>
              </w:rPr>
            </w:pPr>
            <w:r w:rsidRPr="0060627C">
              <w:rPr>
                <w:b/>
                <w:bCs/>
                <w:lang w:val="vi-VN"/>
              </w:rPr>
              <w:t>Tổng số</w:t>
            </w:r>
          </w:p>
        </w:tc>
        <w:tc>
          <w:tcPr>
            <w:tcW w:w="990" w:type="dxa"/>
            <w:tcBorders>
              <w:top w:val="single" w:sz="4" w:space="0" w:color="auto"/>
              <w:left w:val="nil"/>
              <w:bottom w:val="single" w:sz="4" w:space="0" w:color="auto"/>
              <w:right w:val="single" w:sz="4" w:space="0" w:color="auto"/>
            </w:tcBorders>
            <w:vAlign w:val="center"/>
          </w:tcPr>
          <w:p w14:paraId="160F9E06" w14:textId="77777777" w:rsidR="00E11C84" w:rsidRPr="0060627C" w:rsidRDefault="00E11C84" w:rsidP="0068492C">
            <w:pPr>
              <w:spacing w:after="120"/>
              <w:jc w:val="center"/>
              <w:rPr>
                <w:b/>
                <w:bCs/>
              </w:rPr>
            </w:pPr>
            <w:r w:rsidRPr="0060627C">
              <w:rPr>
                <w:b/>
                <w:bCs/>
                <w:lang w:val="vi-VN"/>
              </w:rPr>
              <w:t>Lý thuyết</w:t>
            </w:r>
          </w:p>
        </w:tc>
        <w:tc>
          <w:tcPr>
            <w:tcW w:w="1652" w:type="dxa"/>
            <w:tcBorders>
              <w:top w:val="single" w:sz="4" w:space="0" w:color="auto"/>
              <w:left w:val="nil"/>
              <w:bottom w:val="single" w:sz="4" w:space="0" w:color="auto"/>
              <w:right w:val="single" w:sz="4" w:space="0" w:color="auto"/>
            </w:tcBorders>
            <w:vAlign w:val="center"/>
          </w:tcPr>
          <w:p w14:paraId="702E0F3D" w14:textId="77777777" w:rsidR="00E11C84" w:rsidRPr="0060627C" w:rsidRDefault="00E11C84" w:rsidP="0068492C">
            <w:pPr>
              <w:spacing w:after="120"/>
              <w:jc w:val="center"/>
              <w:rPr>
                <w:b/>
                <w:bCs/>
              </w:rPr>
            </w:pPr>
            <w:r w:rsidRPr="0060627C">
              <w:rPr>
                <w:b/>
              </w:rPr>
              <w:t>Thực hành, thí nghiệm , thảo luận, bài tập</w:t>
            </w:r>
          </w:p>
        </w:tc>
        <w:tc>
          <w:tcPr>
            <w:tcW w:w="992" w:type="dxa"/>
            <w:tcBorders>
              <w:top w:val="single" w:sz="4" w:space="0" w:color="auto"/>
              <w:left w:val="nil"/>
              <w:bottom w:val="single" w:sz="4" w:space="0" w:color="auto"/>
              <w:right w:val="single" w:sz="4" w:space="0" w:color="auto"/>
            </w:tcBorders>
            <w:vAlign w:val="center"/>
          </w:tcPr>
          <w:p w14:paraId="320B86CE" w14:textId="77777777" w:rsidR="00E11C84" w:rsidRPr="0060627C" w:rsidRDefault="00E11C84" w:rsidP="0068492C">
            <w:pPr>
              <w:spacing w:after="120"/>
              <w:jc w:val="center"/>
              <w:rPr>
                <w:b/>
                <w:bCs/>
              </w:rPr>
            </w:pPr>
            <w:r w:rsidRPr="0060627C">
              <w:rPr>
                <w:b/>
                <w:bCs/>
                <w:lang w:val="vi-VN"/>
              </w:rPr>
              <w:t>Kiểm tra</w:t>
            </w:r>
            <w:r w:rsidRPr="0060627C">
              <w:rPr>
                <w:b/>
                <w:bCs/>
                <w:vertAlign w:val="superscript"/>
                <w:lang w:val="vi-VN"/>
              </w:rPr>
              <w:t>*</w:t>
            </w:r>
          </w:p>
        </w:tc>
      </w:tr>
      <w:tr w:rsidR="00E11C84" w:rsidRPr="0060627C" w14:paraId="1B135D8B" w14:textId="77777777" w:rsidTr="0068492C">
        <w:trPr>
          <w:trHeight w:val="2861"/>
        </w:trPr>
        <w:tc>
          <w:tcPr>
            <w:tcW w:w="645" w:type="dxa"/>
            <w:tcBorders>
              <w:top w:val="single" w:sz="4" w:space="0" w:color="auto"/>
              <w:left w:val="single" w:sz="4" w:space="0" w:color="auto"/>
              <w:bottom w:val="single" w:sz="4" w:space="0" w:color="auto"/>
              <w:right w:val="single" w:sz="4" w:space="0" w:color="auto"/>
            </w:tcBorders>
            <w:vAlign w:val="center"/>
          </w:tcPr>
          <w:p w14:paraId="3C4D63CC" w14:textId="77777777" w:rsidR="00E11C84" w:rsidRPr="0060627C" w:rsidRDefault="00E11C84" w:rsidP="0068492C">
            <w:pPr>
              <w:spacing w:after="120"/>
              <w:jc w:val="center"/>
            </w:pPr>
            <w:r w:rsidRPr="0060627C">
              <w:rPr>
                <w:bCs/>
                <w:lang w:val="vi-VN"/>
              </w:rPr>
              <w:t>1</w:t>
            </w:r>
          </w:p>
        </w:tc>
        <w:tc>
          <w:tcPr>
            <w:tcW w:w="4140" w:type="dxa"/>
            <w:tcBorders>
              <w:top w:val="single" w:sz="4" w:space="0" w:color="auto"/>
              <w:left w:val="single" w:sz="4" w:space="0" w:color="auto"/>
              <w:bottom w:val="single" w:sz="4" w:space="0" w:color="auto"/>
              <w:right w:val="single" w:sz="4" w:space="0" w:color="auto"/>
            </w:tcBorders>
          </w:tcPr>
          <w:p w14:paraId="7FFA6F88" w14:textId="77777777" w:rsidR="00E11C84" w:rsidRPr="0060627C" w:rsidRDefault="00E11C84" w:rsidP="0068492C">
            <w:pPr>
              <w:rPr>
                <w:bCs/>
              </w:rPr>
            </w:pPr>
            <w:r w:rsidRPr="0060627C">
              <w:rPr>
                <w:lang w:val="vi-VN"/>
              </w:rPr>
              <w:t xml:space="preserve">Bài 1. </w:t>
            </w:r>
            <w:r w:rsidRPr="0060627C">
              <w:rPr>
                <w:bCs/>
              </w:rPr>
              <w:t>Tổng quan về máy phay CNC</w:t>
            </w:r>
          </w:p>
          <w:p w14:paraId="4595C039" w14:textId="77777777" w:rsidR="00E11C84" w:rsidRPr="0060627C" w:rsidRDefault="00E11C84" w:rsidP="0068492C">
            <w:pPr>
              <w:ind w:left="327" w:hanging="207"/>
            </w:pPr>
            <w:r w:rsidRPr="0060627C">
              <w:rPr>
                <w:lang w:val="vi-VN"/>
              </w:rPr>
              <w:t xml:space="preserve">1. </w:t>
            </w:r>
            <w:r w:rsidRPr="0060627C">
              <w:t>Hệ thống tọa độ trên máy phay CNC</w:t>
            </w:r>
          </w:p>
          <w:p w14:paraId="1CFC2273" w14:textId="77777777" w:rsidR="00E11C84" w:rsidRPr="0060627C" w:rsidRDefault="00E11C84" w:rsidP="0068492C">
            <w:pPr>
              <w:ind w:left="327" w:hanging="207"/>
              <w:rPr>
                <w:lang w:val="vi-VN"/>
              </w:rPr>
            </w:pPr>
            <w:r w:rsidRPr="0060627C">
              <w:rPr>
                <w:lang w:val="vi-VN"/>
              </w:rPr>
              <w:t xml:space="preserve">2. </w:t>
            </w:r>
            <w:r w:rsidRPr="0060627C">
              <w:t>Các điểm chuẩn trên máy phay cnc</w:t>
            </w:r>
            <w:r w:rsidRPr="0060627C">
              <w:rPr>
                <w:lang w:val="vi-VN"/>
              </w:rPr>
              <w:t xml:space="preserve">       </w:t>
            </w:r>
          </w:p>
          <w:p w14:paraId="0FC26428" w14:textId="77777777" w:rsidR="00E11C84" w:rsidRPr="0060627C" w:rsidRDefault="00E11C84" w:rsidP="0068492C">
            <w:pPr>
              <w:ind w:left="327" w:hanging="207"/>
            </w:pPr>
            <w:r w:rsidRPr="0060627C">
              <w:rPr>
                <w:lang w:val="vi-VN"/>
              </w:rPr>
              <w:t xml:space="preserve">3. </w:t>
            </w:r>
            <w:r w:rsidRPr="0060627C">
              <w:t>Hình dáng hình học của dụng cụ cắt và các giá trị hiệu chuẩn</w:t>
            </w:r>
          </w:p>
        </w:tc>
        <w:tc>
          <w:tcPr>
            <w:tcW w:w="900" w:type="dxa"/>
            <w:tcBorders>
              <w:top w:val="single" w:sz="4" w:space="0" w:color="auto"/>
              <w:left w:val="single" w:sz="4" w:space="0" w:color="auto"/>
              <w:bottom w:val="single" w:sz="4" w:space="0" w:color="auto"/>
              <w:right w:val="single" w:sz="4" w:space="0" w:color="auto"/>
            </w:tcBorders>
          </w:tcPr>
          <w:p w14:paraId="2F8905DC" w14:textId="77777777" w:rsidR="00E11C84" w:rsidRPr="0060627C" w:rsidRDefault="00E11C84" w:rsidP="0068492C">
            <w:pPr>
              <w:jc w:val="center"/>
              <w:rPr>
                <w:b/>
                <w:bCs/>
              </w:rPr>
            </w:pPr>
            <w:r w:rsidRPr="0060627C">
              <w:rPr>
                <w:b/>
                <w:bCs/>
              </w:rPr>
              <w:t>5</w:t>
            </w:r>
          </w:p>
          <w:p w14:paraId="36B28CA8" w14:textId="77777777" w:rsidR="00E11C84" w:rsidRPr="0060627C" w:rsidRDefault="00E11C84" w:rsidP="0068492C">
            <w:pPr>
              <w:jc w:val="center"/>
              <w:rPr>
                <w:bCs/>
              </w:rPr>
            </w:pPr>
          </w:p>
          <w:p w14:paraId="7ACAEAA9" w14:textId="77777777" w:rsidR="00E11C84" w:rsidRPr="0060627C" w:rsidRDefault="00E11C84" w:rsidP="0068492C">
            <w:pPr>
              <w:jc w:val="center"/>
              <w:rPr>
                <w:bCs/>
              </w:rPr>
            </w:pPr>
            <w:r w:rsidRPr="0060627C">
              <w:rPr>
                <w:bCs/>
              </w:rPr>
              <w:t>2</w:t>
            </w:r>
          </w:p>
          <w:p w14:paraId="5599493C" w14:textId="77777777" w:rsidR="00E11C84" w:rsidRPr="0060627C" w:rsidRDefault="00E11C84" w:rsidP="0068492C">
            <w:pPr>
              <w:jc w:val="center"/>
              <w:rPr>
                <w:bCs/>
              </w:rPr>
            </w:pPr>
          </w:p>
          <w:p w14:paraId="749B55BD" w14:textId="77777777" w:rsidR="00E11C84" w:rsidRPr="0060627C" w:rsidRDefault="00E11C84" w:rsidP="0068492C">
            <w:pPr>
              <w:jc w:val="center"/>
              <w:rPr>
                <w:bCs/>
              </w:rPr>
            </w:pPr>
            <w:r w:rsidRPr="0060627C">
              <w:rPr>
                <w:bCs/>
              </w:rPr>
              <w:t>2</w:t>
            </w:r>
          </w:p>
          <w:p w14:paraId="063536CA" w14:textId="77777777" w:rsidR="00E11C84" w:rsidRPr="0060627C" w:rsidRDefault="00E11C84" w:rsidP="0068492C">
            <w:pPr>
              <w:jc w:val="center"/>
              <w:rPr>
                <w:bCs/>
              </w:rPr>
            </w:pPr>
          </w:p>
          <w:p w14:paraId="42839210" w14:textId="77777777" w:rsidR="00E11C84" w:rsidRPr="0060627C" w:rsidRDefault="00E11C84" w:rsidP="0068492C">
            <w:pPr>
              <w:jc w:val="center"/>
            </w:pPr>
            <w:r w:rsidRPr="0060627C">
              <w:rPr>
                <w:bCs/>
              </w:rPr>
              <w:t>1</w:t>
            </w:r>
          </w:p>
        </w:tc>
        <w:tc>
          <w:tcPr>
            <w:tcW w:w="990" w:type="dxa"/>
            <w:tcBorders>
              <w:top w:val="single" w:sz="4" w:space="0" w:color="auto"/>
              <w:left w:val="single" w:sz="4" w:space="0" w:color="auto"/>
              <w:bottom w:val="single" w:sz="4" w:space="0" w:color="auto"/>
              <w:right w:val="single" w:sz="4" w:space="0" w:color="auto"/>
            </w:tcBorders>
          </w:tcPr>
          <w:p w14:paraId="4C874FDF" w14:textId="77777777" w:rsidR="00E11C84" w:rsidRPr="0060627C" w:rsidRDefault="00E11C84" w:rsidP="0068492C">
            <w:pPr>
              <w:jc w:val="center"/>
              <w:rPr>
                <w:b/>
                <w:bCs/>
              </w:rPr>
            </w:pPr>
            <w:r w:rsidRPr="0060627C">
              <w:rPr>
                <w:b/>
                <w:bCs/>
              </w:rPr>
              <w:t>5</w:t>
            </w:r>
          </w:p>
          <w:p w14:paraId="7E0FF29A" w14:textId="77777777" w:rsidR="00E11C84" w:rsidRPr="0060627C" w:rsidRDefault="00E11C84" w:rsidP="0068492C">
            <w:pPr>
              <w:jc w:val="center"/>
              <w:rPr>
                <w:bCs/>
              </w:rPr>
            </w:pPr>
          </w:p>
          <w:p w14:paraId="44DB00EC" w14:textId="77777777" w:rsidR="00E11C84" w:rsidRPr="0060627C" w:rsidRDefault="00E11C84" w:rsidP="0068492C">
            <w:pPr>
              <w:jc w:val="center"/>
              <w:rPr>
                <w:bCs/>
              </w:rPr>
            </w:pPr>
            <w:r w:rsidRPr="0060627C">
              <w:rPr>
                <w:bCs/>
              </w:rPr>
              <w:t>2</w:t>
            </w:r>
          </w:p>
          <w:p w14:paraId="20BF24B2" w14:textId="77777777" w:rsidR="00E11C84" w:rsidRPr="0060627C" w:rsidRDefault="00E11C84" w:rsidP="0068492C">
            <w:pPr>
              <w:jc w:val="center"/>
              <w:rPr>
                <w:bCs/>
              </w:rPr>
            </w:pPr>
          </w:p>
          <w:p w14:paraId="5FEF74AA" w14:textId="77777777" w:rsidR="00E11C84" w:rsidRPr="0060627C" w:rsidRDefault="00E11C84" w:rsidP="0068492C">
            <w:pPr>
              <w:jc w:val="center"/>
              <w:rPr>
                <w:bCs/>
              </w:rPr>
            </w:pPr>
            <w:r w:rsidRPr="0060627C">
              <w:rPr>
                <w:bCs/>
              </w:rPr>
              <w:t>2</w:t>
            </w:r>
          </w:p>
          <w:p w14:paraId="005B79D9" w14:textId="77777777" w:rsidR="00E11C84" w:rsidRPr="0060627C" w:rsidRDefault="00E11C84" w:rsidP="0068492C">
            <w:pPr>
              <w:jc w:val="center"/>
              <w:rPr>
                <w:bCs/>
              </w:rPr>
            </w:pPr>
          </w:p>
          <w:p w14:paraId="505E3660" w14:textId="77777777" w:rsidR="00E11C84" w:rsidRPr="0060627C" w:rsidRDefault="00E11C84" w:rsidP="0068492C">
            <w:pPr>
              <w:jc w:val="center"/>
            </w:pPr>
            <w:r w:rsidRPr="0060627C">
              <w:rPr>
                <w:bCs/>
              </w:rPr>
              <w:t>1</w:t>
            </w:r>
          </w:p>
        </w:tc>
        <w:tc>
          <w:tcPr>
            <w:tcW w:w="1652" w:type="dxa"/>
            <w:tcBorders>
              <w:top w:val="single" w:sz="4" w:space="0" w:color="auto"/>
              <w:left w:val="single" w:sz="4" w:space="0" w:color="auto"/>
              <w:bottom w:val="single" w:sz="4" w:space="0" w:color="auto"/>
              <w:right w:val="single" w:sz="4" w:space="0" w:color="auto"/>
            </w:tcBorders>
          </w:tcPr>
          <w:p w14:paraId="4958D1B9" w14:textId="77777777" w:rsidR="00E11C84" w:rsidRPr="0060627C" w:rsidRDefault="00E11C84" w:rsidP="0068492C">
            <w:pPr>
              <w:jc w:val="center"/>
              <w:rPr>
                <w:b/>
                <w:bCs/>
              </w:rPr>
            </w:pPr>
          </w:p>
          <w:p w14:paraId="6F728E0E" w14:textId="77777777" w:rsidR="00E11C84" w:rsidRPr="0060627C" w:rsidRDefault="00E11C84" w:rsidP="0068492C">
            <w:pPr>
              <w:jc w:val="center"/>
              <w:rPr>
                <w:bCs/>
              </w:rPr>
            </w:pPr>
          </w:p>
          <w:p w14:paraId="18C0A5DA" w14:textId="77777777" w:rsidR="00E11C84" w:rsidRPr="0060627C" w:rsidRDefault="00E11C84" w:rsidP="0068492C">
            <w:pPr>
              <w:jc w:val="center"/>
              <w:rPr>
                <w:bCs/>
              </w:rPr>
            </w:pPr>
          </w:p>
          <w:p w14:paraId="31A74BED" w14:textId="77777777" w:rsidR="00E11C84" w:rsidRPr="0060627C" w:rsidRDefault="00E11C84" w:rsidP="0068492C">
            <w:pPr>
              <w:jc w:val="center"/>
              <w:rPr>
                <w:bCs/>
              </w:rPr>
            </w:pPr>
          </w:p>
          <w:p w14:paraId="7A18919F" w14:textId="77777777" w:rsidR="00E11C84" w:rsidRPr="0060627C" w:rsidRDefault="00E11C84" w:rsidP="0068492C">
            <w:pPr>
              <w:jc w:val="center"/>
              <w:rPr>
                <w:bCs/>
              </w:rPr>
            </w:pPr>
          </w:p>
          <w:p w14:paraId="1B976864" w14:textId="77777777" w:rsidR="00E11C84" w:rsidRPr="0060627C" w:rsidRDefault="00E11C84" w:rsidP="0068492C">
            <w:pPr>
              <w:jc w:val="center"/>
            </w:pPr>
          </w:p>
        </w:tc>
        <w:tc>
          <w:tcPr>
            <w:tcW w:w="992" w:type="dxa"/>
            <w:tcBorders>
              <w:top w:val="single" w:sz="4" w:space="0" w:color="auto"/>
              <w:left w:val="nil"/>
              <w:bottom w:val="single" w:sz="4" w:space="0" w:color="auto"/>
              <w:right w:val="single" w:sz="4" w:space="0" w:color="auto"/>
            </w:tcBorders>
          </w:tcPr>
          <w:p w14:paraId="1A8C7FE6" w14:textId="77777777" w:rsidR="00E11C84" w:rsidRPr="0060627C" w:rsidRDefault="00E11C84" w:rsidP="0068492C">
            <w:pPr>
              <w:jc w:val="center"/>
              <w:rPr>
                <w:bCs/>
              </w:rPr>
            </w:pPr>
          </w:p>
        </w:tc>
      </w:tr>
      <w:tr w:rsidR="00E11C84" w:rsidRPr="0060627C" w14:paraId="2C828405" w14:textId="77777777" w:rsidTr="0068492C">
        <w:trPr>
          <w:trHeight w:val="702"/>
        </w:trPr>
        <w:tc>
          <w:tcPr>
            <w:tcW w:w="645" w:type="dxa"/>
            <w:tcBorders>
              <w:top w:val="nil"/>
              <w:left w:val="single" w:sz="4" w:space="0" w:color="auto"/>
              <w:bottom w:val="single" w:sz="4" w:space="0" w:color="auto"/>
              <w:right w:val="single" w:sz="4" w:space="0" w:color="auto"/>
            </w:tcBorders>
            <w:vAlign w:val="center"/>
          </w:tcPr>
          <w:p w14:paraId="50F85FCF" w14:textId="77777777" w:rsidR="00E11C84" w:rsidRPr="0060627C" w:rsidRDefault="00E11C84" w:rsidP="0068492C">
            <w:pPr>
              <w:spacing w:after="120"/>
              <w:jc w:val="center"/>
            </w:pPr>
            <w:r w:rsidRPr="0060627C">
              <w:rPr>
                <w:bCs/>
              </w:rPr>
              <w:t>2</w:t>
            </w:r>
          </w:p>
        </w:tc>
        <w:tc>
          <w:tcPr>
            <w:tcW w:w="4140" w:type="dxa"/>
            <w:tcBorders>
              <w:top w:val="nil"/>
              <w:left w:val="nil"/>
              <w:bottom w:val="single" w:sz="4" w:space="0" w:color="auto"/>
              <w:right w:val="single" w:sz="4" w:space="0" w:color="auto"/>
            </w:tcBorders>
            <w:vAlign w:val="center"/>
          </w:tcPr>
          <w:p w14:paraId="63805885" w14:textId="77777777" w:rsidR="00E11C84" w:rsidRPr="0060627C" w:rsidRDefault="00E11C84" w:rsidP="0068492C">
            <w:pPr>
              <w:jc w:val="both"/>
              <w:rPr>
                <w:bCs/>
              </w:rPr>
            </w:pPr>
            <w:r w:rsidRPr="0060627C">
              <w:rPr>
                <w:lang w:val="vi-VN"/>
              </w:rPr>
              <w:t xml:space="preserve">Bài </w:t>
            </w:r>
            <w:r w:rsidRPr="0060627C">
              <w:t>2</w:t>
            </w:r>
            <w:r w:rsidRPr="0060627C">
              <w:rPr>
                <w:lang w:val="vi-VN"/>
              </w:rPr>
              <w:t xml:space="preserve">. </w:t>
            </w:r>
            <w:r w:rsidRPr="0060627C">
              <w:rPr>
                <w:bCs/>
              </w:rPr>
              <w:t>Lập trình phay CNC</w:t>
            </w:r>
          </w:p>
          <w:p w14:paraId="4DD0DBBB" w14:textId="77777777" w:rsidR="00E11C84" w:rsidRPr="0060627C" w:rsidRDefault="00E11C84" w:rsidP="0068492C">
            <w:pPr>
              <w:tabs>
                <w:tab w:val="left" w:pos="1474"/>
              </w:tabs>
              <w:jc w:val="both"/>
              <w:rPr>
                <w:lang w:val="vi-VN"/>
              </w:rPr>
            </w:pPr>
            <w:r w:rsidRPr="0060627C">
              <w:rPr>
                <w:lang w:val="vi-VN"/>
              </w:rPr>
              <w:t>1. Cấu trúc một chương trình gia công</w:t>
            </w:r>
          </w:p>
          <w:p w14:paraId="608A609C" w14:textId="77777777" w:rsidR="00E11C84" w:rsidRPr="0060627C" w:rsidRDefault="00E11C84" w:rsidP="0068492C">
            <w:pPr>
              <w:jc w:val="both"/>
            </w:pPr>
            <w:r w:rsidRPr="0060627C">
              <w:t>2.</w:t>
            </w:r>
            <w:r w:rsidRPr="0060627C">
              <w:rPr>
                <w:lang w:val="vi-VN"/>
              </w:rPr>
              <w:t xml:space="preserve"> </w:t>
            </w:r>
            <w:r w:rsidRPr="0060627C">
              <w:t>Bộ mã lệnh chức năng</w:t>
            </w:r>
          </w:p>
          <w:p w14:paraId="37A92C0C" w14:textId="77777777" w:rsidR="00E11C84" w:rsidRPr="0060627C" w:rsidRDefault="00E11C84" w:rsidP="0068492C">
            <w:pPr>
              <w:ind w:left="327" w:hanging="327"/>
              <w:jc w:val="both"/>
              <w:rPr>
                <w:lang w:val="vi-VN"/>
              </w:rPr>
            </w:pPr>
            <w:r w:rsidRPr="0060627C">
              <w:t>2.</w:t>
            </w:r>
            <w:r w:rsidRPr="0060627C">
              <w:rPr>
                <w:lang w:val="vi-VN"/>
              </w:rPr>
              <w:t>1. Chức năng chọn dao: T</w:t>
            </w:r>
          </w:p>
          <w:p w14:paraId="700B86FF" w14:textId="77777777" w:rsidR="00E11C84" w:rsidRPr="0060627C" w:rsidRDefault="00E11C84" w:rsidP="0068492C">
            <w:pPr>
              <w:ind w:left="327" w:hanging="327"/>
              <w:jc w:val="both"/>
            </w:pPr>
            <w:r w:rsidRPr="0060627C">
              <w:t>2.</w:t>
            </w:r>
            <w:r w:rsidRPr="0060627C">
              <w:rPr>
                <w:lang w:val="vi-VN"/>
              </w:rPr>
              <w:t>2. Chức năng chọn tốc độ trục chính: S</w:t>
            </w:r>
          </w:p>
          <w:p w14:paraId="0546DF26" w14:textId="77777777" w:rsidR="00E11C84" w:rsidRPr="0060627C" w:rsidRDefault="00E11C84" w:rsidP="0068492C">
            <w:pPr>
              <w:ind w:left="327" w:hanging="327"/>
              <w:jc w:val="both"/>
              <w:rPr>
                <w:lang w:val="vi-VN"/>
              </w:rPr>
            </w:pPr>
            <w:r w:rsidRPr="0060627C">
              <w:t>2.</w:t>
            </w:r>
            <w:r w:rsidRPr="0060627C">
              <w:rPr>
                <w:lang w:val="vi-VN"/>
              </w:rPr>
              <w:t>3. Chức năng chọn lượng tiến dao: F</w:t>
            </w:r>
          </w:p>
          <w:p w14:paraId="0AEB67AF" w14:textId="77777777" w:rsidR="00E11C84" w:rsidRPr="0060627C" w:rsidRDefault="00E11C84" w:rsidP="0068492C">
            <w:pPr>
              <w:jc w:val="both"/>
            </w:pPr>
            <w:r w:rsidRPr="0060627C">
              <w:t>2.</w:t>
            </w:r>
            <w:r w:rsidRPr="0060627C">
              <w:rPr>
                <w:lang w:val="vi-VN"/>
              </w:rPr>
              <w:t>4. Chức năng phụ: M</w:t>
            </w:r>
          </w:p>
          <w:p w14:paraId="03F564DE" w14:textId="77777777" w:rsidR="00E11C84" w:rsidRPr="0060627C" w:rsidRDefault="00E11C84" w:rsidP="0068492C">
            <w:pPr>
              <w:jc w:val="both"/>
            </w:pPr>
            <w:r w:rsidRPr="0060627C">
              <w:t>3. Bộ mã lệnh chương trình NC</w:t>
            </w:r>
          </w:p>
          <w:p w14:paraId="782B4647" w14:textId="77777777" w:rsidR="00E11C84" w:rsidRPr="0060627C" w:rsidRDefault="00E11C84" w:rsidP="0068492C">
            <w:pPr>
              <w:ind w:left="327" w:hanging="327"/>
              <w:rPr>
                <w:lang w:val="vi-VN"/>
              </w:rPr>
            </w:pPr>
            <w:r w:rsidRPr="0060627C">
              <w:t>3.</w:t>
            </w:r>
            <w:r w:rsidRPr="0060627C">
              <w:rPr>
                <w:lang w:val="vi-VN"/>
              </w:rPr>
              <w:t xml:space="preserve">1. </w:t>
            </w:r>
            <w:r w:rsidRPr="0060627C">
              <w:t>Lệnh chạy dao nhanh</w:t>
            </w:r>
            <w:r w:rsidRPr="0060627C">
              <w:rPr>
                <w:lang w:val="vi-VN"/>
              </w:rPr>
              <w:t xml:space="preserve"> G00</w:t>
            </w:r>
          </w:p>
          <w:p w14:paraId="2F340363" w14:textId="77777777" w:rsidR="00E11C84" w:rsidRPr="0060627C" w:rsidRDefault="00E11C84" w:rsidP="0068492C">
            <w:pPr>
              <w:ind w:left="327" w:hanging="327"/>
            </w:pPr>
            <w:r w:rsidRPr="0060627C">
              <w:t>3.</w:t>
            </w:r>
            <w:r w:rsidRPr="0060627C">
              <w:rPr>
                <w:lang w:val="vi-VN"/>
              </w:rPr>
              <w:t xml:space="preserve">2. </w:t>
            </w:r>
            <w:r w:rsidRPr="0060627C">
              <w:t>Các lệnh nội suy đường thẳng và cung tròn G01, G02 và G03.</w:t>
            </w:r>
          </w:p>
          <w:p w14:paraId="7972AE86" w14:textId="77777777" w:rsidR="00E11C84" w:rsidRPr="0060627C" w:rsidRDefault="00E11C84" w:rsidP="0068492C">
            <w:pPr>
              <w:ind w:left="327" w:hanging="327"/>
            </w:pPr>
            <w:r w:rsidRPr="0060627C">
              <w:t>3.3 Bài tập áp dụng</w:t>
            </w:r>
          </w:p>
          <w:p w14:paraId="3F9E4869" w14:textId="77777777" w:rsidR="00E11C84" w:rsidRPr="0060627C" w:rsidRDefault="00E11C84" w:rsidP="0068492C">
            <w:pPr>
              <w:ind w:left="120" w:hanging="120"/>
            </w:pPr>
            <w:r w:rsidRPr="0060627C">
              <w:t>3.4</w:t>
            </w:r>
            <w:r w:rsidRPr="0060627C">
              <w:rPr>
                <w:lang w:val="vi-VN"/>
              </w:rPr>
              <w:t xml:space="preserve">. </w:t>
            </w:r>
            <w:r w:rsidRPr="0060627C">
              <w:t>Các lệnh hiệu chỉnh bán kính dao G40, 41 và 42</w:t>
            </w:r>
          </w:p>
          <w:p w14:paraId="364CB631" w14:textId="77777777" w:rsidR="00E11C84" w:rsidRPr="0060627C" w:rsidRDefault="00E11C84" w:rsidP="0068492C">
            <w:pPr>
              <w:ind w:left="120" w:hanging="120"/>
            </w:pPr>
            <w:r w:rsidRPr="0060627C">
              <w:t>3.5. Bài tập áp dụng</w:t>
            </w:r>
          </w:p>
          <w:p w14:paraId="37F64BAB" w14:textId="77777777" w:rsidR="00E11C84" w:rsidRPr="0060627C" w:rsidRDefault="00E11C84" w:rsidP="0068492C">
            <w:pPr>
              <w:jc w:val="both"/>
            </w:pPr>
            <w:r w:rsidRPr="0060627C">
              <w:t>3.6</w:t>
            </w:r>
            <w:r w:rsidRPr="0060627C">
              <w:rPr>
                <w:lang w:val="vi-VN"/>
              </w:rPr>
              <w:t xml:space="preserve">. Một số </w:t>
            </w:r>
            <w:r w:rsidRPr="0060627C">
              <w:t>mã lệnh</w:t>
            </w:r>
            <w:r w:rsidRPr="0060627C">
              <w:rPr>
                <w:lang w:val="vi-VN"/>
              </w:rPr>
              <w:t xml:space="preserve"> khác</w:t>
            </w:r>
            <w:r w:rsidRPr="0060627C">
              <w:t>.</w:t>
            </w:r>
          </w:p>
        </w:tc>
        <w:tc>
          <w:tcPr>
            <w:tcW w:w="900" w:type="dxa"/>
            <w:tcBorders>
              <w:top w:val="nil"/>
              <w:left w:val="nil"/>
              <w:bottom w:val="single" w:sz="4" w:space="0" w:color="auto"/>
              <w:right w:val="single" w:sz="4" w:space="0" w:color="auto"/>
            </w:tcBorders>
          </w:tcPr>
          <w:p w14:paraId="7EC1BF1A" w14:textId="77777777" w:rsidR="00E11C84" w:rsidRPr="0060627C" w:rsidRDefault="00E11C84" w:rsidP="0068492C">
            <w:pPr>
              <w:jc w:val="center"/>
              <w:rPr>
                <w:b/>
                <w:bCs/>
              </w:rPr>
            </w:pPr>
            <w:r w:rsidRPr="0060627C">
              <w:rPr>
                <w:b/>
                <w:bCs/>
              </w:rPr>
              <w:t>25</w:t>
            </w:r>
          </w:p>
          <w:p w14:paraId="69CD3C6F" w14:textId="77777777" w:rsidR="00E11C84" w:rsidRPr="0060627C" w:rsidRDefault="00E11C84" w:rsidP="0068492C">
            <w:pPr>
              <w:jc w:val="center"/>
              <w:rPr>
                <w:bCs/>
              </w:rPr>
            </w:pPr>
            <w:r w:rsidRPr="0060627C">
              <w:rPr>
                <w:bCs/>
              </w:rPr>
              <w:t>1</w:t>
            </w:r>
          </w:p>
          <w:p w14:paraId="01944F10" w14:textId="77777777" w:rsidR="00E11C84" w:rsidRPr="0060627C" w:rsidRDefault="00E11C84" w:rsidP="0068492C">
            <w:pPr>
              <w:jc w:val="center"/>
              <w:rPr>
                <w:bCs/>
              </w:rPr>
            </w:pPr>
          </w:p>
          <w:p w14:paraId="31A9B908" w14:textId="77777777" w:rsidR="00E11C84" w:rsidRPr="0060627C" w:rsidRDefault="00E11C84" w:rsidP="0068492C">
            <w:pPr>
              <w:jc w:val="center"/>
              <w:rPr>
                <w:bCs/>
              </w:rPr>
            </w:pPr>
            <w:r w:rsidRPr="0060627C">
              <w:rPr>
                <w:bCs/>
              </w:rPr>
              <w:t>6</w:t>
            </w:r>
          </w:p>
          <w:p w14:paraId="572C45CB" w14:textId="77777777" w:rsidR="00E11C84" w:rsidRPr="0060627C" w:rsidRDefault="00E11C84" w:rsidP="0068492C">
            <w:pPr>
              <w:jc w:val="center"/>
              <w:rPr>
                <w:bCs/>
              </w:rPr>
            </w:pPr>
          </w:p>
          <w:p w14:paraId="587E5293" w14:textId="77777777" w:rsidR="00E11C84" w:rsidRPr="0060627C" w:rsidRDefault="00E11C84" w:rsidP="0068492C">
            <w:pPr>
              <w:jc w:val="center"/>
              <w:rPr>
                <w:bCs/>
              </w:rPr>
            </w:pPr>
          </w:p>
          <w:p w14:paraId="0132C10D" w14:textId="77777777" w:rsidR="00E11C84" w:rsidRPr="0060627C" w:rsidRDefault="00E11C84" w:rsidP="0068492C">
            <w:pPr>
              <w:jc w:val="center"/>
              <w:rPr>
                <w:bCs/>
              </w:rPr>
            </w:pPr>
          </w:p>
          <w:p w14:paraId="1324B591" w14:textId="77777777" w:rsidR="00E11C84" w:rsidRPr="0060627C" w:rsidRDefault="00E11C84" w:rsidP="0068492C">
            <w:pPr>
              <w:jc w:val="center"/>
              <w:rPr>
                <w:bCs/>
              </w:rPr>
            </w:pPr>
          </w:p>
          <w:p w14:paraId="025624BE" w14:textId="77777777" w:rsidR="00E11C84" w:rsidRPr="0060627C" w:rsidRDefault="00E11C84" w:rsidP="0068492C">
            <w:pPr>
              <w:jc w:val="center"/>
              <w:rPr>
                <w:bCs/>
              </w:rPr>
            </w:pPr>
          </w:p>
          <w:p w14:paraId="3DCC3A51" w14:textId="77777777" w:rsidR="00E11C84" w:rsidRPr="0060627C" w:rsidRDefault="00E11C84" w:rsidP="0068492C">
            <w:pPr>
              <w:jc w:val="center"/>
              <w:rPr>
                <w:bCs/>
              </w:rPr>
            </w:pPr>
          </w:p>
          <w:p w14:paraId="5EE61AD8" w14:textId="77777777" w:rsidR="00E11C84" w:rsidRPr="0060627C" w:rsidRDefault="00E11C84" w:rsidP="0068492C">
            <w:pPr>
              <w:jc w:val="center"/>
              <w:rPr>
                <w:bCs/>
              </w:rPr>
            </w:pPr>
            <w:r w:rsidRPr="0060627C">
              <w:rPr>
                <w:bCs/>
              </w:rPr>
              <w:t>18</w:t>
            </w:r>
          </w:p>
          <w:p w14:paraId="3CA0A85C" w14:textId="77777777" w:rsidR="00E11C84" w:rsidRPr="0060627C" w:rsidRDefault="00E11C84" w:rsidP="0068492C">
            <w:pPr>
              <w:jc w:val="center"/>
              <w:rPr>
                <w:bCs/>
              </w:rPr>
            </w:pPr>
          </w:p>
          <w:p w14:paraId="7A67ADBB" w14:textId="77777777" w:rsidR="00E11C84" w:rsidRPr="0060627C" w:rsidRDefault="00E11C84" w:rsidP="0068492C">
            <w:pPr>
              <w:jc w:val="center"/>
              <w:rPr>
                <w:bCs/>
              </w:rPr>
            </w:pPr>
          </w:p>
          <w:p w14:paraId="7680D6BE" w14:textId="77777777" w:rsidR="00E11C84" w:rsidRPr="0060627C" w:rsidRDefault="00E11C84" w:rsidP="0068492C">
            <w:pPr>
              <w:jc w:val="center"/>
              <w:rPr>
                <w:bCs/>
              </w:rPr>
            </w:pPr>
          </w:p>
          <w:p w14:paraId="47BB21F2" w14:textId="77777777" w:rsidR="00E11C84" w:rsidRPr="0060627C" w:rsidRDefault="00E11C84" w:rsidP="0068492C">
            <w:pPr>
              <w:jc w:val="center"/>
              <w:rPr>
                <w:bCs/>
              </w:rPr>
            </w:pPr>
          </w:p>
          <w:p w14:paraId="7112228B" w14:textId="77777777" w:rsidR="00E11C84" w:rsidRPr="0060627C" w:rsidRDefault="00E11C84" w:rsidP="0068492C">
            <w:pPr>
              <w:jc w:val="center"/>
            </w:pPr>
          </w:p>
        </w:tc>
        <w:tc>
          <w:tcPr>
            <w:tcW w:w="990" w:type="dxa"/>
            <w:tcBorders>
              <w:top w:val="nil"/>
              <w:left w:val="nil"/>
              <w:bottom w:val="single" w:sz="4" w:space="0" w:color="auto"/>
              <w:right w:val="single" w:sz="4" w:space="0" w:color="auto"/>
            </w:tcBorders>
          </w:tcPr>
          <w:p w14:paraId="5FC42255" w14:textId="77777777" w:rsidR="00E11C84" w:rsidRPr="0060627C" w:rsidRDefault="00E11C84" w:rsidP="0068492C">
            <w:pPr>
              <w:jc w:val="center"/>
              <w:rPr>
                <w:b/>
                <w:bCs/>
              </w:rPr>
            </w:pPr>
            <w:r w:rsidRPr="0060627C">
              <w:rPr>
                <w:b/>
                <w:bCs/>
              </w:rPr>
              <w:t>10</w:t>
            </w:r>
          </w:p>
          <w:p w14:paraId="02661031" w14:textId="77777777" w:rsidR="00E11C84" w:rsidRPr="0060627C" w:rsidRDefault="00E11C84" w:rsidP="0068492C">
            <w:pPr>
              <w:jc w:val="center"/>
              <w:rPr>
                <w:bCs/>
              </w:rPr>
            </w:pPr>
            <w:r w:rsidRPr="0060627C">
              <w:rPr>
                <w:bCs/>
              </w:rPr>
              <w:t>1</w:t>
            </w:r>
          </w:p>
          <w:p w14:paraId="2087DE33" w14:textId="77777777" w:rsidR="00E11C84" w:rsidRPr="0060627C" w:rsidRDefault="00E11C84" w:rsidP="0068492C">
            <w:pPr>
              <w:jc w:val="center"/>
              <w:rPr>
                <w:bCs/>
              </w:rPr>
            </w:pPr>
          </w:p>
          <w:p w14:paraId="17641F6D" w14:textId="77777777" w:rsidR="00E11C84" w:rsidRPr="0060627C" w:rsidRDefault="00E11C84" w:rsidP="0068492C">
            <w:pPr>
              <w:jc w:val="center"/>
              <w:rPr>
                <w:bCs/>
              </w:rPr>
            </w:pPr>
            <w:r w:rsidRPr="0060627C">
              <w:rPr>
                <w:bCs/>
              </w:rPr>
              <w:t>1</w:t>
            </w:r>
          </w:p>
          <w:p w14:paraId="77165B5B" w14:textId="77777777" w:rsidR="00E11C84" w:rsidRPr="0060627C" w:rsidRDefault="00E11C84" w:rsidP="0068492C">
            <w:pPr>
              <w:jc w:val="center"/>
              <w:rPr>
                <w:bCs/>
              </w:rPr>
            </w:pPr>
          </w:p>
          <w:p w14:paraId="2FBBAC31" w14:textId="77777777" w:rsidR="00E11C84" w:rsidRPr="0060627C" w:rsidRDefault="00E11C84" w:rsidP="0068492C">
            <w:pPr>
              <w:jc w:val="center"/>
              <w:rPr>
                <w:bCs/>
              </w:rPr>
            </w:pPr>
          </w:p>
          <w:p w14:paraId="4DC9B0A3" w14:textId="77777777" w:rsidR="00E11C84" w:rsidRPr="0060627C" w:rsidRDefault="00E11C84" w:rsidP="0068492C">
            <w:pPr>
              <w:jc w:val="center"/>
              <w:rPr>
                <w:bCs/>
              </w:rPr>
            </w:pPr>
          </w:p>
          <w:p w14:paraId="4D8A3914" w14:textId="77777777" w:rsidR="00E11C84" w:rsidRPr="0060627C" w:rsidRDefault="00E11C84" w:rsidP="0068492C">
            <w:pPr>
              <w:jc w:val="center"/>
              <w:rPr>
                <w:bCs/>
              </w:rPr>
            </w:pPr>
          </w:p>
          <w:p w14:paraId="4ABC8244" w14:textId="77777777" w:rsidR="00E11C84" w:rsidRPr="0060627C" w:rsidRDefault="00E11C84" w:rsidP="0068492C">
            <w:pPr>
              <w:jc w:val="center"/>
              <w:rPr>
                <w:bCs/>
              </w:rPr>
            </w:pPr>
          </w:p>
          <w:p w14:paraId="3CDE47EA" w14:textId="77777777" w:rsidR="00E11C84" w:rsidRPr="0060627C" w:rsidRDefault="00E11C84" w:rsidP="0068492C">
            <w:pPr>
              <w:jc w:val="center"/>
              <w:rPr>
                <w:bCs/>
              </w:rPr>
            </w:pPr>
          </w:p>
          <w:p w14:paraId="3679B459" w14:textId="77777777" w:rsidR="00E11C84" w:rsidRPr="0060627C" w:rsidRDefault="00E11C84" w:rsidP="0068492C">
            <w:pPr>
              <w:jc w:val="center"/>
              <w:rPr>
                <w:bCs/>
              </w:rPr>
            </w:pPr>
            <w:r w:rsidRPr="0060627C">
              <w:rPr>
                <w:bCs/>
              </w:rPr>
              <w:t>8</w:t>
            </w:r>
          </w:p>
          <w:p w14:paraId="76089A16" w14:textId="77777777" w:rsidR="00E11C84" w:rsidRPr="0060627C" w:rsidRDefault="00E11C84" w:rsidP="0068492C">
            <w:pPr>
              <w:jc w:val="center"/>
              <w:rPr>
                <w:bCs/>
              </w:rPr>
            </w:pPr>
          </w:p>
          <w:p w14:paraId="430C4371" w14:textId="77777777" w:rsidR="00E11C84" w:rsidRPr="0060627C" w:rsidRDefault="00E11C84" w:rsidP="0068492C">
            <w:pPr>
              <w:jc w:val="center"/>
              <w:rPr>
                <w:bCs/>
              </w:rPr>
            </w:pPr>
          </w:p>
          <w:p w14:paraId="48840CDC" w14:textId="77777777" w:rsidR="00E11C84" w:rsidRPr="0060627C" w:rsidRDefault="00E11C84" w:rsidP="0068492C">
            <w:pPr>
              <w:jc w:val="center"/>
            </w:pPr>
          </w:p>
        </w:tc>
        <w:tc>
          <w:tcPr>
            <w:tcW w:w="1652" w:type="dxa"/>
            <w:tcBorders>
              <w:top w:val="nil"/>
              <w:left w:val="nil"/>
              <w:bottom w:val="single" w:sz="4" w:space="0" w:color="auto"/>
              <w:right w:val="single" w:sz="4" w:space="0" w:color="auto"/>
            </w:tcBorders>
          </w:tcPr>
          <w:p w14:paraId="0CEE205A" w14:textId="77777777" w:rsidR="00E11C84" w:rsidRPr="0060627C" w:rsidRDefault="00E11C84" w:rsidP="0068492C">
            <w:pPr>
              <w:jc w:val="center"/>
              <w:rPr>
                <w:b/>
                <w:bCs/>
              </w:rPr>
            </w:pPr>
            <w:r w:rsidRPr="0060627C">
              <w:rPr>
                <w:b/>
                <w:bCs/>
              </w:rPr>
              <w:t>14</w:t>
            </w:r>
          </w:p>
          <w:p w14:paraId="265BDAAA" w14:textId="77777777" w:rsidR="00E11C84" w:rsidRPr="0060627C" w:rsidRDefault="00E11C84" w:rsidP="0068492C">
            <w:pPr>
              <w:jc w:val="center"/>
              <w:rPr>
                <w:bCs/>
              </w:rPr>
            </w:pPr>
            <w:r w:rsidRPr="0060627C">
              <w:rPr>
                <w:bCs/>
              </w:rPr>
              <w:t>0</w:t>
            </w:r>
          </w:p>
          <w:p w14:paraId="2CE0678D" w14:textId="77777777" w:rsidR="00E11C84" w:rsidRPr="0060627C" w:rsidRDefault="00E11C84" w:rsidP="0068492C">
            <w:pPr>
              <w:jc w:val="center"/>
              <w:rPr>
                <w:bCs/>
              </w:rPr>
            </w:pPr>
          </w:p>
          <w:p w14:paraId="37F1641D" w14:textId="77777777" w:rsidR="00E11C84" w:rsidRPr="0060627C" w:rsidRDefault="00E11C84" w:rsidP="0068492C">
            <w:pPr>
              <w:jc w:val="center"/>
              <w:rPr>
                <w:bCs/>
              </w:rPr>
            </w:pPr>
            <w:r w:rsidRPr="0060627C">
              <w:rPr>
                <w:bCs/>
              </w:rPr>
              <w:t>4</w:t>
            </w:r>
          </w:p>
          <w:p w14:paraId="429A88D9" w14:textId="77777777" w:rsidR="00E11C84" w:rsidRPr="0060627C" w:rsidRDefault="00E11C84" w:rsidP="0068492C">
            <w:pPr>
              <w:jc w:val="center"/>
            </w:pPr>
          </w:p>
          <w:p w14:paraId="3D80BE48" w14:textId="77777777" w:rsidR="00E11C84" w:rsidRPr="0060627C" w:rsidRDefault="00E11C84" w:rsidP="0068492C">
            <w:pPr>
              <w:jc w:val="center"/>
            </w:pPr>
          </w:p>
          <w:p w14:paraId="0F1094A5" w14:textId="77777777" w:rsidR="00E11C84" w:rsidRPr="0060627C" w:rsidRDefault="00E11C84" w:rsidP="0068492C">
            <w:pPr>
              <w:jc w:val="center"/>
            </w:pPr>
          </w:p>
          <w:p w14:paraId="0A23322C" w14:textId="77777777" w:rsidR="00E11C84" w:rsidRPr="0060627C" w:rsidRDefault="00E11C84" w:rsidP="0068492C">
            <w:pPr>
              <w:jc w:val="center"/>
            </w:pPr>
          </w:p>
          <w:p w14:paraId="03486641" w14:textId="77777777" w:rsidR="00E11C84" w:rsidRPr="0060627C" w:rsidRDefault="00E11C84" w:rsidP="0068492C">
            <w:pPr>
              <w:jc w:val="center"/>
            </w:pPr>
          </w:p>
          <w:p w14:paraId="0B877BCC" w14:textId="77777777" w:rsidR="00E11C84" w:rsidRPr="0060627C" w:rsidRDefault="00E11C84" w:rsidP="0068492C">
            <w:pPr>
              <w:jc w:val="center"/>
            </w:pPr>
          </w:p>
          <w:p w14:paraId="67A4ECB8" w14:textId="77777777" w:rsidR="00E11C84" w:rsidRPr="0060627C" w:rsidRDefault="00E11C84" w:rsidP="0068492C">
            <w:pPr>
              <w:jc w:val="center"/>
            </w:pPr>
            <w:r w:rsidRPr="0060627C">
              <w:t>10</w:t>
            </w:r>
          </w:p>
        </w:tc>
        <w:tc>
          <w:tcPr>
            <w:tcW w:w="992" w:type="dxa"/>
            <w:tcBorders>
              <w:top w:val="nil"/>
              <w:left w:val="nil"/>
              <w:bottom w:val="single" w:sz="4" w:space="0" w:color="auto"/>
              <w:right w:val="single" w:sz="4" w:space="0" w:color="auto"/>
            </w:tcBorders>
          </w:tcPr>
          <w:p w14:paraId="3D1A34BD" w14:textId="77777777" w:rsidR="00E11C84" w:rsidRPr="0060627C" w:rsidRDefault="00E11C84" w:rsidP="0068492C">
            <w:pPr>
              <w:jc w:val="center"/>
              <w:rPr>
                <w:b/>
                <w:bCs/>
              </w:rPr>
            </w:pPr>
            <w:r w:rsidRPr="0060627C">
              <w:rPr>
                <w:b/>
                <w:bCs/>
              </w:rPr>
              <w:t>1</w:t>
            </w:r>
          </w:p>
          <w:p w14:paraId="3166026A" w14:textId="77777777" w:rsidR="00E11C84" w:rsidRPr="0060627C" w:rsidRDefault="00E11C84" w:rsidP="0068492C">
            <w:pPr>
              <w:jc w:val="center"/>
              <w:rPr>
                <w:b/>
                <w:bCs/>
              </w:rPr>
            </w:pPr>
          </w:p>
          <w:p w14:paraId="3177687C" w14:textId="77777777" w:rsidR="00E11C84" w:rsidRPr="0060627C" w:rsidRDefault="00E11C84" w:rsidP="0068492C">
            <w:pPr>
              <w:jc w:val="center"/>
              <w:rPr>
                <w:b/>
                <w:bCs/>
              </w:rPr>
            </w:pPr>
          </w:p>
          <w:p w14:paraId="4CF03DEE" w14:textId="77777777" w:rsidR="00E11C84" w:rsidRPr="0060627C" w:rsidRDefault="00E11C84" w:rsidP="0068492C">
            <w:pPr>
              <w:jc w:val="center"/>
              <w:rPr>
                <w:bCs/>
              </w:rPr>
            </w:pPr>
          </w:p>
          <w:p w14:paraId="3784A7FB" w14:textId="77777777" w:rsidR="00E11C84" w:rsidRPr="0060627C" w:rsidRDefault="00E11C84" w:rsidP="0068492C">
            <w:pPr>
              <w:jc w:val="center"/>
              <w:rPr>
                <w:bCs/>
              </w:rPr>
            </w:pPr>
          </w:p>
          <w:p w14:paraId="772D1DD3" w14:textId="77777777" w:rsidR="00E11C84" w:rsidRPr="0060627C" w:rsidRDefault="00E11C84" w:rsidP="0068492C">
            <w:pPr>
              <w:jc w:val="center"/>
              <w:rPr>
                <w:bCs/>
              </w:rPr>
            </w:pPr>
          </w:p>
          <w:p w14:paraId="18DE1919" w14:textId="77777777" w:rsidR="00E11C84" w:rsidRPr="0060627C" w:rsidRDefault="00E11C84" w:rsidP="0068492C">
            <w:pPr>
              <w:jc w:val="center"/>
              <w:rPr>
                <w:bCs/>
              </w:rPr>
            </w:pPr>
          </w:p>
          <w:p w14:paraId="1B7587DC" w14:textId="77777777" w:rsidR="00E11C84" w:rsidRPr="0060627C" w:rsidRDefault="00E11C84" w:rsidP="0068492C">
            <w:pPr>
              <w:jc w:val="center"/>
              <w:rPr>
                <w:bCs/>
              </w:rPr>
            </w:pPr>
          </w:p>
          <w:p w14:paraId="06E9CA1C" w14:textId="77777777" w:rsidR="00E11C84" w:rsidRPr="0060627C" w:rsidRDefault="00E11C84" w:rsidP="0068492C">
            <w:pPr>
              <w:jc w:val="center"/>
              <w:rPr>
                <w:bCs/>
              </w:rPr>
            </w:pPr>
          </w:p>
          <w:p w14:paraId="51FB36B7" w14:textId="77777777" w:rsidR="00E11C84" w:rsidRPr="0060627C" w:rsidRDefault="00E11C84" w:rsidP="0068492C">
            <w:pPr>
              <w:jc w:val="center"/>
              <w:rPr>
                <w:bCs/>
              </w:rPr>
            </w:pPr>
          </w:p>
          <w:p w14:paraId="2D6EDA35" w14:textId="77777777" w:rsidR="00E11C84" w:rsidRPr="0060627C" w:rsidRDefault="00E11C84" w:rsidP="0068492C">
            <w:pPr>
              <w:jc w:val="center"/>
              <w:rPr>
                <w:bCs/>
              </w:rPr>
            </w:pPr>
            <w:r w:rsidRPr="0060627C">
              <w:rPr>
                <w:bCs/>
              </w:rPr>
              <w:t>1</w:t>
            </w:r>
          </w:p>
          <w:p w14:paraId="10B5E0EC" w14:textId="77777777" w:rsidR="00E11C84" w:rsidRPr="0060627C" w:rsidRDefault="00E11C84" w:rsidP="0068492C">
            <w:pPr>
              <w:jc w:val="center"/>
              <w:rPr>
                <w:bCs/>
              </w:rPr>
            </w:pPr>
          </w:p>
        </w:tc>
      </w:tr>
      <w:tr w:rsidR="00E11C84" w:rsidRPr="0060627C" w14:paraId="16E50D82" w14:textId="77777777" w:rsidTr="0068492C">
        <w:trPr>
          <w:trHeight w:val="702"/>
        </w:trPr>
        <w:tc>
          <w:tcPr>
            <w:tcW w:w="645" w:type="dxa"/>
            <w:tcBorders>
              <w:top w:val="single" w:sz="4" w:space="0" w:color="auto"/>
              <w:left w:val="single" w:sz="4" w:space="0" w:color="auto"/>
              <w:bottom w:val="single" w:sz="4" w:space="0" w:color="auto"/>
              <w:right w:val="single" w:sz="4" w:space="0" w:color="auto"/>
            </w:tcBorders>
            <w:vAlign w:val="center"/>
          </w:tcPr>
          <w:p w14:paraId="260F75D5" w14:textId="77777777" w:rsidR="00E11C84" w:rsidRPr="0060627C" w:rsidRDefault="00E11C84" w:rsidP="0068492C">
            <w:pPr>
              <w:spacing w:after="120"/>
              <w:jc w:val="center"/>
            </w:pPr>
            <w:r w:rsidRPr="0060627C">
              <w:rPr>
                <w:bCs/>
              </w:rPr>
              <w:t>3</w:t>
            </w:r>
          </w:p>
        </w:tc>
        <w:tc>
          <w:tcPr>
            <w:tcW w:w="4140" w:type="dxa"/>
            <w:tcBorders>
              <w:top w:val="single" w:sz="4" w:space="0" w:color="auto"/>
              <w:left w:val="single" w:sz="4" w:space="0" w:color="auto"/>
              <w:bottom w:val="single" w:sz="4" w:space="0" w:color="auto"/>
              <w:right w:val="single" w:sz="4" w:space="0" w:color="auto"/>
            </w:tcBorders>
            <w:vAlign w:val="center"/>
          </w:tcPr>
          <w:p w14:paraId="3A2820D4" w14:textId="77777777" w:rsidR="00E11C84" w:rsidRPr="0060627C" w:rsidRDefault="00E11C84" w:rsidP="0068492C">
            <w:pPr>
              <w:jc w:val="both"/>
              <w:rPr>
                <w:bCs/>
              </w:rPr>
            </w:pPr>
            <w:r w:rsidRPr="0060627C">
              <w:rPr>
                <w:lang w:val="vi-VN"/>
              </w:rPr>
              <w:t xml:space="preserve">Bài </w:t>
            </w:r>
            <w:r w:rsidRPr="0060627C">
              <w:t>3</w:t>
            </w:r>
            <w:r w:rsidRPr="0060627C">
              <w:rPr>
                <w:lang w:val="vi-VN"/>
              </w:rPr>
              <w:t xml:space="preserve">: </w:t>
            </w:r>
            <w:r w:rsidRPr="0060627C">
              <w:rPr>
                <w:bCs/>
              </w:rPr>
              <w:t>Các chu trình gia công và chương trình con</w:t>
            </w:r>
          </w:p>
          <w:p w14:paraId="3080448D" w14:textId="77777777" w:rsidR="00E11C84" w:rsidRPr="0060627C" w:rsidRDefault="00E11C84" w:rsidP="0068492C">
            <w:pPr>
              <w:ind w:hanging="207"/>
              <w:jc w:val="both"/>
            </w:pPr>
            <w:r w:rsidRPr="0060627C">
              <w:t xml:space="preserve">   1. Các chu trình khoan lỗ.</w:t>
            </w:r>
          </w:p>
          <w:p w14:paraId="43D29F67" w14:textId="77777777" w:rsidR="00E11C84" w:rsidRPr="0060627C" w:rsidRDefault="00E11C84" w:rsidP="0068492C">
            <w:pPr>
              <w:ind w:hanging="207"/>
              <w:jc w:val="both"/>
            </w:pPr>
            <w:r w:rsidRPr="0060627C">
              <w:t xml:space="preserve">   2. Chu trình ta rô.</w:t>
            </w:r>
          </w:p>
          <w:p w14:paraId="023A0584" w14:textId="77777777" w:rsidR="00E11C84" w:rsidRPr="0060627C" w:rsidRDefault="00E11C84" w:rsidP="0068492C">
            <w:pPr>
              <w:ind w:hanging="207"/>
              <w:jc w:val="both"/>
            </w:pPr>
            <w:r w:rsidRPr="0060627C">
              <w:t xml:space="preserve">   3. Các chu trình khóet và doa.</w:t>
            </w:r>
          </w:p>
          <w:p w14:paraId="06F25D4B" w14:textId="77777777" w:rsidR="00E11C84" w:rsidRPr="0060627C" w:rsidRDefault="00E11C84" w:rsidP="0068492C">
            <w:pPr>
              <w:jc w:val="both"/>
            </w:pPr>
            <w:r w:rsidRPr="0060627C">
              <w:t>4. Chương trình con.</w:t>
            </w:r>
          </w:p>
          <w:p w14:paraId="1AF1AC8A" w14:textId="77777777" w:rsidR="00E11C84" w:rsidRPr="0060627C" w:rsidRDefault="00E11C84" w:rsidP="0068492C">
            <w:pPr>
              <w:jc w:val="both"/>
            </w:pPr>
            <w:r w:rsidRPr="0060627C">
              <w:t>5. Bài tập áp dụng</w:t>
            </w:r>
          </w:p>
        </w:tc>
        <w:tc>
          <w:tcPr>
            <w:tcW w:w="900" w:type="dxa"/>
            <w:tcBorders>
              <w:top w:val="single" w:sz="4" w:space="0" w:color="auto"/>
              <w:left w:val="single" w:sz="4" w:space="0" w:color="auto"/>
              <w:bottom w:val="single" w:sz="4" w:space="0" w:color="auto"/>
              <w:right w:val="single" w:sz="4" w:space="0" w:color="auto"/>
            </w:tcBorders>
          </w:tcPr>
          <w:p w14:paraId="4474EDA2" w14:textId="77777777" w:rsidR="00E11C84" w:rsidRPr="0060627C" w:rsidRDefault="00E11C84" w:rsidP="0068492C">
            <w:pPr>
              <w:jc w:val="center"/>
              <w:rPr>
                <w:b/>
                <w:bCs/>
              </w:rPr>
            </w:pPr>
            <w:r w:rsidRPr="0060627C">
              <w:rPr>
                <w:b/>
                <w:bCs/>
              </w:rPr>
              <w:t>30</w:t>
            </w:r>
          </w:p>
          <w:p w14:paraId="54CD43B1" w14:textId="77777777" w:rsidR="00E11C84" w:rsidRPr="0060627C" w:rsidRDefault="00E11C84" w:rsidP="0068492C">
            <w:pPr>
              <w:jc w:val="center"/>
              <w:rPr>
                <w:bCs/>
              </w:rPr>
            </w:pPr>
          </w:p>
          <w:p w14:paraId="61AACBBE" w14:textId="77777777" w:rsidR="00E11C84" w:rsidRPr="0060627C" w:rsidRDefault="00E11C84" w:rsidP="0068492C">
            <w:pPr>
              <w:jc w:val="center"/>
              <w:rPr>
                <w:bCs/>
              </w:rPr>
            </w:pPr>
            <w:r w:rsidRPr="0060627C">
              <w:rPr>
                <w:bCs/>
              </w:rPr>
              <w:t>5</w:t>
            </w:r>
          </w:p>
          <w:p w14:paraId="70572E2F" w14:textId="77777777" w:rsidR="00E11C84" w:rsidRPr="0060627C" w:rsidRDefault="00E11C84" w:rsidP="0068492C">
            <w:pPr>
              <w:jc w:val="center"/>
              <w:rPr>
                <w:bCs/>
              </w:rPr>
            </w:pPr>
            <w:r w:rsidRPr="0060627C">
              <w:rPr>
                <w:bCs/>
              </w:rPr>
              <w:t>4</w:t>
            </w:r>
          </w:p>
          <w:p w14:paraId="5B93AC12" w14:textId="77777777" w:rsidR="00E11C84" w:rsidRPr="0060627C" w:rsidRDefault="00E11C84" w:rsidP="0068492C">
            <w:pPr>
              <w:jc w:val="center"/>
              <w:rPr>
                <w:bCs/>
              </w:rPr>
            </w:pPr>
            <w:r w:rsidRPr="0060627C">
              <w:rPr>
                <w:bCs/>
              </w:rPr>
              <w:t>4</w:t>
            </w:r>
          </w:p>
          <w:p w14:paraId="4B3D1710" w14:textId="77777777" w:rsidR="00E11C84" w:rsidRPr="0060627C" w:rsidRDefault="00E11C84" w:rsidP="0068492C">
            <w:pPr>
              <w:jc w:val="center"/>
              <w:rPr>
                <w:bCs/>
              </w:rPr>
            </w:pPr>
            <w:r w:rsidRPr="0060627C">
              <w:rPr>
                <w:bCs/>
              </w:rPr>
              <w:t>6</w:t>
            </w:r>
          </w:p>
          <w:p w14:paraId="01AAA991" w14:textId="77777777" w:rsidR="00E11C84" w:rsidRPr="0060627C" w:rsidRDefault="00E11C84" w:rsidP="0068492C">
            <w:pPr>
              <w:jc w:val="center"/>
            </w:pPr>
            <w:r w:rsidRPr="0060627C">
              <w:rPr>
                <w:bCs/>
              </w:rPr>
              <w:t>11</w:t>
            </w:r>
          </w:p>
        </w:tc>
        <w:tc>
          <w:tcPr>
            <w:tcW w:w="990" w:type="dxa"/>
            <w:tcBorders>
              <w:top w:val="single" w:sz="4" w:space="0" w:color="auto"/>
              <w:left w:val="single" w:sz="4" w:space="0" w:color="auto"/>
              <w:bottom w:val="single" w:sz="4" w:space="0" w:color="auto"/>
              <w:right w:val="single" w:sz="4" w:space="0" w:color="auto"/>
            </w:tcBorders>
          </w:tcPr>
          <w:p w14:paraId="0B37D09C" w14:textId="77777777" w:rsidR="00E11C84" w:rsidRPr="0060627C" w:rsidRDefault="00E11C84" w:rsidP="0068492C">
            <w:pPr>
              <w:jc w:val="center"/>
            </w:pPr>
            <w:r w:rsidRPr="0060627C">
              <w:t>10</w:t>
            </w:r>
          </w:p>
          <w:p w14:paraId="774A953C" w14:textId="77777777" w:rsidR="00E11C84" w:rsidRPr="0060627C" w:rsidRDefault="00E11C84" w:rsidP="0068492C">
            <w:pPr>
              <w:jc w:val="center"/>
              <w:rPr>
                <w:bCs/>
              </w:rPr>
            </w:pPr>
          </w:p>
          <w:p w14:paraId="034C2836" w14:textId="77777777" w:rsidR="00E11C84" w:rsidRPr="0060627C" w:rsidRDefault="00E11C84" w:rsidP="0068492C">
            <w:pPr>
              <w:jc w:val="center"/>
              <w:rPr>
                <w:bCs/>
              </w:rPr>
            </w:pPr>
            <w:r w:rsidRPr="0060627C">
              <w:rPr>
                <w:bCs/>
              </w:rPr>
              <w:t>2</w:t>
            </w:r>
          </w:p>
          <w:p w14:paraId="1BAF48E8" w14:textId="77777777" w:rsidR="00E11C84" w:rsidRPr="0060627C" w:rsidRDefault="00E11C84" w:rsidP="0068492C">
            <w:pPr>
              <w:jc w:val="center"/>
              <w:rPr>
                <w:bCs/>
              </w:rPr>
            </w:pPr>
            <w:r w:rsidRPr="0060627C">
              <w:rPr>
                <w:bCs/>
              </w:rPr>
              <w:t>2</w:t>
            </w:r>
          </w:p>
          <w:p w14:paraId="2E8CA2FC" w14:textId="77777777" w:rsidR="00E11C84" w:rsidRPr="0060627C" w:rsidRDefault="00E11C84" w:rsidP="0068492C">
            <w:pPr>
              <w:jc w:val="center"/>
              <w:rPr>
                <w:bCs/>
              </w:rPr>
            </w:pPr>
            <w:r w:rsidRPr="0060627C">
              <w:rPr>
                <w:bCs/>
              </w:rPr>
              <w:t>2</w:t>
            </w:r>
          </w:p>
          <w:p w14:paraId="64555897" w14:textId="77777777" w:rsidR="00E11C84" w:rsidRPr="0060627C" w:rsidRDefault="00E11C84" w:rsidP="0068492C">
            <w:pPr>
              <w:jc w:val="center"/>
              <w:rPr>
                <w:bCs/>
              </w:rPr>
            </w:pPr>
            <w:r w:rsidRPr="0060627C">
              <w:rPr>
                <w:bCs/>
              </w:rPr>
              <w:t>2</w:t>
            </w:r>
          </w:p>
          <w:p w14:paraId="393477CA" w14:textId="77777777" w:rsidR="00E11C84" w:rsidRPr="0060627C" w:rsidRDefault="00E11C84" w:rsidP="0068492C">
            <w:pPr>
              <w:jc w:val="center"/>
              <w:rPr>
                <w:bCs/>
              </w:rPr>
            </w:pPr>
            <w:r w:rsidRPr="0060627C">
              <w:rPr>
                <w:bCs/>
              </w:rPr>
              <w:t>2</w:t>
            </w:r>
          </w:p>
        </w:tc>
        <w:tc>
          <w:tcPr>
            <w:tcW w:w="1652" w:type="dxa"/>
            <w:tcBorders>
              <w:top w:val="single" w:sz="4" w:space="0" w:color="auto"/>
              <w:left w:val="single" w:sz="4" w:space="0" w:color="auto"/>
              <w:bottom w:val="single" w:sz="4" w:space="0" w:color="auto"/>
              <w:right w:val="single" w:sz="4" w:space="0" w:color="auto"/>
            </w:tcBorders>
          </w:tcPr>
          <w:p w14:paraId="2CE45F8B" w14:textId="77777777" w:rsidR="00E11C84" w:rsidRPr="0060627C" w:rsidRDefault="00E11C84" w:rsidP="0068492C">
            <w:pPr>
              <w:jc w:val="center"/>
              <w:rPr>
                <w:b/>
                <w:bCs/>
              </w:rPr>
            </w:pPr>
            <w:r w:rsidRPr="0060627C">
              <w:rPr>
                <w:b/>
                <w:bCs/>
              </w:rPr>
              <w:t>19</w:t>
            </w:r>
          </w:p>
          <w:p w14:paraId="50322532" w14:textId="77777777" w:rsidR="00E11C84" w:rsidRPr="0060627C" w:rsidRDefault="00E11C84" w:rsidP="0068492C">
            <w:pPr>
              <w:jc w:val="center"/>
              <w:rPr>
                <w:bCs/>
              </w:rPr>
            </w:pPr>
          </w:p>
          <w:p w14:paraId="2EC9D6DE" w14:textId="77777777" w:rsidR="00E11C84" w:rsidRPr="0060627C" w:rsidRDefault="00E11C84" w:rsidP="0068492C">
            <w:pPr>
              <w:jc w:val="center"/>
              <w:rPr>
                <w:bCs/>
              </w:rPr>
            </w:pPr>
            <w:r w:rsidRPr="0060627C">
              <w:rPr>
                <w:bCs/>
              </w:rPr>
              <w:t>3</w:t>
            </w:r>
          </w:p>
          <w:p w14:paraId="1044C51D" w14:textId="77777777" w:rsidR="00E11C84" w:rsidRPr="0060627C" w:rsidRDefault="00E11C84" w:rsidP="0068492C">
            <w:pPr>
              <w:jc w:val="center"/>
              <w:rPr>
                <w:bCs/>
              </w:rPr>
            </w:pPr>
            <w:r w:rsidRPr="0060627C">
              <w:rPr>
                <w:bCs/>
              </w:rPr>
              <w:t>2</w:t>
            </w:r>
          </w:p>
          <w:p w14:paraId="394AA16F" w14:textId="77777777" w:rsidR="00E11C84" w:rsidRPr="0060627C" w:rsidRDefault="00E11C84" w:rsidP="0068492C">
            <w:pPr>
              <w:jc w:val="center"/>
              <w:rPr>
                <w:bCs/>
              </w:rPr>
            </w:pPr>
            <w:r w:rsidRPr="0060627C">
              <w:rPr>
                <w:bCs/>
              </w:rPr>
              <w:t>2</w:t>
            </w:r>
          </w:p>
          <w:p w14:paraId="7F1FE621" w14:textId="77777777" w:rsidR="00E11C84" w:rsidRPr="0060627C" w:rsidRDefault="00E11C84" w:rsidP="0068492C">
            <w:pPr>
              <w:jc w:val="center"/>
              <w:rPr>
                <w:bCs/>
              </w:rPr>
            </w:pPr>
            <w:r w:rsidRPr="0060627C">
              <w:rPr>
                <w:bCs/>
              </w:rPr>
              <w:t>4</w:t>
            </w:r>
          </w:p>
          <w:p w14:paraId="05CC72C8" w14:textId="77777777" w:rsidR="00E11C84" w:rsidRPr="0060627C" w:rsidRDefault="00E11C84" w:rsidP="0068492C">
            <w:pPr>
              <w:jc w:val="center"/>
            </w:pPr>
            <w:r w:rsidRPr="0060627C">
              <w:rPr>
                <w:bCs/>
              </w:rPr>
              <w:t>8</w:t>
            </w:r>
          </w:p>
        </w:tc>
        <w:tc>
          <w:tcPr>
            <w:tcW w:w="992" w:type="dxa"/>
            <w:tcBorders>
              <w:top w:val="single" w:sz="4" w:space="0" w:color="auto"/>
              <w:left w:val="single" w:sz="4" w:space="0" w:color="auto"/>
              <w:bottom w:val="single" w:sz="4" w:space="0" w:color="auto"/>
              <w:right w:val="single" w:sz="4" w:space="0" w:color="auto"/>
            </w:tcBorders>
          </w:tcPr>
          <w:p w14:paraId="0F5C20A0" w14:textId="77777777" w:rsidR="00E11C84" w:rsidRPr="0060627C" w:rsidRDefault="00E11C84" w:rsidP="0068492C">
            <w:pPr>
              <w:jc w:val="center"/>
              <w:rPr>
                <w:b/>
                <w:bCs/>
              </w:rPr>
            </w:pPr>
            <w:r w:rsidRPr="0060627C">
              <w:rPr>
                <w:b/>
                <w:bCs/>
              </w:rPr>
              <w:t>1</w:t>
            </w:r>
          </w:p>
          <w:p w14:paraId="5C5C55EB" w14:textId="77777777" w:rsidR="00E11C84" w:rsidRPr="0060627C" w:rsidRDefault="00E11C84" w:rsidP="0068492C">
            <w:pPr>
              <w:jc w:val="center"/>
              <w:rPr>
                <w:b/>
                <w:bCs/>
              </w:rPr>
            </w:pPr>
          </w:p>
          <w:p w14:paraId="5D58F043" w14:textId="77777777" w:rsidR="00E11C84" w:rsidRPr="0060627C" w:rsidRDefault="00E11C84" w:rsidP="0068492C">
            <w:pPr>
              <w:jc w:val="center"/>
              <w:rPr>
                <w:b/>
                <w:bCs/>
              </w:rPr>
            </w:pPr>
          </w:p>
          <w:p w14:paraId="380616A7" w14:textId="77777777" w:rsidR="00E11C84" w:rsidRPr="0060627C" w:rsidRDefault="00E11C84" w:rsidP="0068492C">
            <w:pPr>
              <w:jc w:val="center"/>
              <w:rPr>
                <w:b/>
                <w:bCs/>
              </w:rPr>
            </w:pPr>
          </w:p>
          <w:p w14:paraId="5C9FD61D" w14:textId="77777777" w:rsidR="00E11C84" w:rsidRPr="0060627C" w:rsidRDefault="00E11C84" w:rsidP="0068492C">
            <w:pPr>
              <w:jc w:val="center"/>
              <w:rPr>
                <w:b/>
                <w:bCs/>
              </w:rPr>
            </w:pPr>
          </w:p>
          <w:p w14:paraId="7AE60161" w14:textId="77777777" w:rsidR="00E11C84" w:rsidRPr="0060627C" w:rsidRDefault="00E11C84" w:rsidP="0068492C">
            <w:pPr>
              <w:jc w:val="center"/>
              <w:rPr>
                <w:b/>
                <w:bCs/>
              </w:rPr>
            </w:pPr>
          </w:p>
          <w:p w14:paraId="64CFE730" w14:textId="77777777" w:rsidR="00E11C84" w:rsidRPr="0060627C" w:rsidRDefault="00E11C84" w:rsidP="0068492C">
            <w:pPr>
              <w:jc w:val="center"/>
              <w:rPr>
                <w:bCs/>
              </w:rPr>
            </w:pPr>
            <w:r w:rsidRPr="0060627C">
              <w:rPr>
                <w:bCs/>
              </w:rPr>
              <w:t>1</w:t>
            </w:r>
          </w:p>
        </w:tc>
      </w:tr>
      <w:tr w:rsidR="00E11C84" w:rsidRPr="0060627C" w14:paraId="25070C60" w14:textId="77777777" w:rsidTr="0068492C">
        <w:trPr>
          <w:trHeight w:val="702"/>
        </w:trPr>
        <w:tc>
          <w:tcPr>
            <w:tcW w:w="645" w:type="dxa"/>
            <w:tcBorders>
              <w:top w:val="single" w:sz="4" w:space="0" w:color="auto"/>
              <w:left w:val="single" w:sz="4" w:space="0" w:color="auto"/>
              <w:bottom w:val="single" w:sz="4" w:space="0" w:color="auto"/>
              <w:right w:val="single" w:sz="4" w:space="0" w:color="auto"/>
            </w:tcBorders>
            <w:vAlign w:val="center"/>
          </w:tcPr>
          <w:p w14:paraId="6C43EB5F" w14:textId="77777777" w:rsidR="00E11C84" w:rsidRPr="0060627C" w:rsidRDefault="00E11C84" w:rsidP="0068492C">
            <w:pPr>
              <w:spacing w:after="120"/>
              <w:jc w:val="center"/>
            </w:pPr>
            <w:r w:rsidRPr="0060627C">
              <w:t>4</w:t>
            </w:r>
          </w:p>
        </w:tc>
        <w:tc>
          <w:tcPr>
            <w:tcW w:w="4140" w:type="dxa"/>
            <w:tcBorders>
              <w:top w:val="single" w:sz="4" w:space="0" w:color="auto"/>
              <w:left w:val="single" w:sz="4" w:space="0" w:color="auto"/>
              <w:bottom w:val="single" w:sz="4" w:space="0" w:color="auto"/>
              <w:right w:val="single" w:sz="4" w:space="0" w:color="auto"/>
            </w:tcBorders>
            <w:vAlign w:val="center"/>
          </w:tcPr>
          <w:p w14:paraId="04A98FBB" w14:textId="77777777" w:rsidR="00E11C84" w:rsidRPr="0060627C" w:rsidRDefault="00E11C84" w:rsidP="0068492C">
            <w:pPr>
              <w:jc w:val="both"/>
              <w:rPr>
                <w:bCs/>
              </w:rPr>
            </w:pPr>
            <w:r w:rsidRPr="0060627C">
              <w:rPr>
                <w:lang w:val="vi-VN"/>
              </w:rPr>
              <w:t xml:space="preserve">Bài </w:t>
            </w:r>
            <w:r w:rsidRPr="0060627C">
              <w:t>4</w:t>
            </w:r>
            <w:r w:rsidRPr="0060627C">
              <w:rPr>
                <w:lang w:val="vi-VN"/>
              </w:rPr>
              <w:t xml:space="preserve">: </w:t>
            </w:r>
            <w:r w:rsidRPr="0060627C">
              <w:rPr>
                <w:bCs/>
                <w:lang w:val="vi-VN"/>
              </w:rPr>
              <w:t xml:space="preserve">Vận hành máy phay </w:t>
            </w:r>
            <w:r w:rsidRPr="0060627C">
              <w:rPr>
                <w:bCs/>
              </w:rPr>
              <w:t xml:space="preserve">CNC </w:t>
            </w:r>
          </w:p>
          <w:p w14:paraId="77FBA1EB" w14:textId="77777777" w:rsidR="00E11C84" w:rsidRPr="0060627C" w:rsidRDefault="00E11C84" w:rsidP="0068492C">
            <w:pPr>
              <w:tabs>
                <w:tab w:val="left" w:pos="546"/>
              </w:tabs>
              <w:ind w:left="300" w:hanging="300"/>
              <w:jc w:val="both"/>
            </w:pPr>
            <w:r w:rsidRPr="0060627C">
              <w:rPr>
                <w:lang w:val="vi-VN"/>
              </w:rPr>
              <w:t xml:space="preserve">1. </w:t>
            </w:r>
            <w:r w:rsidRPr="0060627C">
              <w:t>Chuẩn bị</w:t>
            </w:r>
          </w:p>
          <w:p w14:paraId="0B7F9BED" w14:textId="77777777" w:rsidR="00E11C84" w:rsidRPr="0060627C" w:rsidRDefault="00E11C84" w:rsidP="0068492C">
            <w:pPr>
              <w:tabs>
                <w:tab w:val="left" w:pos="546"/>
              </w:tabs>
              <w:ind w:left="300" w:hanging="300"/>
              <w:jc w:val="both"/>
            </w:pPr>
            <w:r w:rsidRPr="0060627C">
              <w:t>2</w:t>
            </w:r>
            <w:r w:rsidRPr="0060627C">
              <w:rPr>
                <w:lang w:val="vi-VN"/>
              </w:rPr>
              <w:t xml:space="preserve">. </w:t>
            </w:r>
            <w:r w:rsidRPr="0060627C">
              <w:t>Cài đặt dao và tọa độ chi tiết gia công</w:t>
            </w:r>
            <w:r w:rsidRPr="0060627C">
              <w:rPr>
                <w:lang w:val="vi-VN"/>
              </w:rPr>
              <w:t xml:space="preserve"> </w:t>
            </w:r>
          </w:p>
          <w:p w14:paraId="398D87C6" w14:textId="77777777" w:rsidR="00E11C84" w:rsidRPr="0060627C" w:rsidRDefault="00E11C84" w:rsidP="0068492C">
            <w:pPr>
              <w:jc w:val="both"/>
              <w:rPr>
                <w:bCs/>
              </w:rPr>
            </w:pPr>
            <w:r w:rsidRPr="0060627C">
              <w:t>3</w:t>
            </w:r>
            <w:r w:rsidRPr="0060627C">
              <w:rPr>
                <w:lang w:val="vi-VN"/>
              </w:rPr>
              <w:t xml:space="preserve">. </w:t>
            </w:r>
            <w:r w:rsidRPr="0060627C">
              <w:t>Bài tập thực hành</w:t>
            </w:r>
          </w:p>
        </w:tc>
        <w:tc>
          <w:tcPr>
            <w:tcW w:w="900" w:type="dxa"/>
            <w:tcBorders>
              <w:top w:val="single" w:sz="4" w:space="0" w:color="auto"/>
              <w:left w:val="single" w:sz="4" w:space="0" w:color="auto"/>
              <w:bottom w:val="single" w:sz="4" w:space="0" w:color="auto"/>
              <w:right w:val="single" w:sz="4" w:space="0" w:color="auto"/>
            </w:tcBorders>
          </w:tcPr>
          <w:p w14:paraId="059E8502" w14:textId="77777777" w:rsidR="00E11C84" w:rsidRPr="0060627C" w:rsidRDefault="00E11C84" w:rsidP="0068492C">
            <w:pPr>
              <w:jc w:val="center"/>
              <w:rPr>
                <w:b/>
                <w:bCs/>
              </w:rPr>
            </w:pPr>
            <w:r w:rsidRPr="0060627C">
              <w:rPr>
                <w:b/>
                <w:bCs/>
              </w:rPr>
              <w:t>60</w:t>
            </w:r>
          </w:p>
          <w:p w14:paraId="2D615B8B" w14:textId="77777777" w:rsidR="00E11C84" w:rsidRPr="0060627C" w:rsidRDefault="00E11C84" w:rsidP="0068492C">
            <w:pPr>
              <w:jc w:val="center"/>
              <w:rPr>
                <w:bCs/>
              </w:rPr>
            </w:pPr>
            <w:r w:rsidRPr="0060627C">
              <w:rPr>
                <w:bCs/>
              </w:rPr>
              <w:t>0,5</w:t>
            </w:r>
          </w:p>
          <w:p w14:paraId="0B01B7B8" w14:textId="77777777" w:rsidR="00E11C84" w:rsidRPr="0060627C" w:rsidRDefault="00E11C84" w:rsidP="0068492C">
            <w:pPr>
              <w:jc w:val="center"/>
              <w:rPr>
                <w:bCs/>
              </w:rPr>
            </w:pPr>
            <w:r w:rsidRPr="0060627C">
              <w:rPr>
                <w:bCs/>
              </w:rPr>
              <w:t>4,5</w:t>
            </w:r>
          </w:p>
          <w:p w14:paraId="5BF1C79D" w14:textId="77777777" w:rsidR="00E11C84" w:rsidRPr="0060627C" w:rsidRDefault="00E11C84" w:rsidP="0068492C">
            <w:pPr>
              <w:jc w:val="center"/>
              <w:rPr>
                <w:bCs/>
              </w:rPr>
            </w:pPr>
          </w:p>
          <w:p w14:paraId="6583AD98" w14:textId="77777777" w:rsidR="00E11C84" w:rsidRPr="0060627C" w:rsidRDefault="00E11C84" w:rsidP="0068492C">
            <w:pPr>
              <w:jc w:val="center"/>
              <w:rPr>
                <w:b/>
                <w:bCs/>
              </w:rPr>
            </w:pPr>
            <w:r w:rsidRPr="0060627C">
              <w:rPr>
                <w:bCs/>
              </w:rPr>
              <w:t>55</w:t>
            </w:r>
          </w:p>
        </w:tc>
        <w:tc>
          <w:tcPr>
            <w:tcW w:w="990" w:type="dxa"/>
            <w:tcBorders>
              <w:top w:val="single" w:sz="4" w:space="0" w:color="auto"/>
              <w:left w:val="single" w:sz="4" w:space="0" w:color="auto"/>
              <w:bottom w:val="single" w:sz="4" w:space="0" w:color="auto"/>
              <w:right w:val="single" w:sz="4" w:space="0" w:color="auto"/>
            </w:tcBorders>
          </w:tcPr>
          <w:p w14:paraId="07A79F13" w14:textId="77777777" w:rsidR="00E11C84" w:rsidRPr="0060627C" w:rsidRDefault="00E11C84" w:rsidP="0068492C">
            <w:pPr>
              <w:jc w:val="center"/>
              <w:rPr>
                <w:b/>
                <w:bCs/>
              </w:rPr>
            </w:pPr>
            <w:r w:rsidRPr="0060627C">
              <w:rPr>
                <w:b/>
                <w:bCs/>
              </w:rPr>
              <w:t>5</w:t>
            </w:r>
          </w:p>
          <w:p w14:paraId="448E633C" w14:textId="77777777" w:rsidR="00E11C84" w:rsidRPr="0060627C" w:rsidRDefault="00E11C84" w:rsidP="0068492C">
            <w:pPr>
              <w:jc w:val="center"/>
              <w:rPr>
                <w:bCs/>
              </w:rPr>
            </w:pPr>
            <w:r w:rsidRPr="0060627C">
              <w:rPr>
                <w:bCs/>
              </w:rPr>
              <w:t>0,5</w:t>
            </w:r>
          </w:p>
          <w:p w14:paraId="2581CBA4" w14:textId="77777777" w:rsidR="00E11C84" w:rsidRPr="0060627C" w:rsidRDefault="00E11C84" w:rsidP="0068492C">
            <w:pPr>
              <w:jc w:val="center"/>
              <w:rPr>
                <w:bCs/>
              </w:rPr>
            </w:pPr>
            <w:r w:rsidRPr="0060627C">
              <w:rPr>
                <w:bCs/>
              </w:rPr>
              <w:t>0,5</w:t>
            </w:r>
          </w:p>
          <w:p w14:paraId="7F6E1A0E" w14:textId="77777777" w:rsidR="00E11C84" w:rsidRPr="0060627C" w:rsidRDefault="00E11C84" w:rsidP="0068492C">
            <w:pPr>
              <w:jc w:val="center"/>
              <w:rPr>
                <w:bCs/>
              </w:rPr>
            </w:pPr>
          </w:p>
          <w:p w14:paraId="3DEA963A" w14:textId="77777777" w:rsidR="00E11C84" w:rsidRPr="0060627C" w:rsidRDefault="00E11C84" w:rsidP="0068492C">
            <w:pPr>
              <w:jc w:val="center"/>
              <w:rPr>
                <w:b/>
                <w:bCs/>
              </w:rPr>
            </w:pPr>
            <w:r w:rsidRPr="0060627C">
              <w:rPr>
                <w:bCs/>
              </w:rPr>
              <w:t>4</w:t>
            </w:r>
          </w:p>
        </w:tc>
        <w:tc>
          <w:tcPr>
            <w:tcW w:w="1652" w:type="dxa"/>
            <w:tcBorders>
              <w:top w:val="single" w:sz="4" w:space="0" w:color="auto"/>
              <w:left w:val="single" w:sz="4" w:space="0" w:color="auto"/>
              <w:bottom w:val="single" w:sz="4" w:space="0" w:color="auto"/>
              <w:right w:val="single" w:sz="4" w:space="0" w:color="auto"/>
            </w:tcBorders>
          </w:tcPr>
          <w:p w14:paraId="6B9214BF" w14:textId="77777777" w:rsidR="00E11C84" w:rsidRPr="0060627C" w:rsidRDefault="00E11C84" w:rsidP="0068492C">
            <w:pPr>
              <w:jc w:val="center"/>
              <w:rPr>
                <w:b/>
                <w:bCs/>
              </w:rPr>
            </w:pPr>
            <w:r w:rsidRPr="0060627C">
              <w:rPr>
                <w:b/>
                <w:bCs/>
              </w:rPr>
              <w:t>52</w:t>
            </w:r>
          </w:p>
          <w:p w14:paraId="5E32CFE2" w14:textId="77777777" w:rsidR="00E11C84" w:rsidRPr="0060627C" w:rsidRDefault="00E11C84" w:rsidP="0068492C">
            <w:pPr>
              <w:jc w:val="center"/>
              <w:rPr>
                <w:bCs/>
              </w:rPr>
            </w:pPr>
          </w:p>
          <w:p w14:paraId="5E5DEB8A" w14:textId="77777777" w:rsidR="00E11C84" w:rsidRPr="0060627C" w:rsidRDefault="00E11C84" w:rsidP="0068492C">
            <w:pPr>
              <w:jc w:val="center"/>
              <w:rPr>
                <w:bCs/>
              </w:rPr>
            </w:pPr>
            <w:r w:rsidRPr="0060627C">
              <w:rPr>
                <w:bCs/>
              </w:rPr>
              <w:t>4</w:t>
            </w:r>
          </w:p>
          <w:p w14:paraId="5421F030" w14:textId="77777777" w:rsidR="00E11C84" w:rsidRPr="0060627C" w:rsidRDefault="00E11C84" w:rsidP="0068492C">
            <w:pPr>
              <w:jc w:val="center"/>
              <w:rPr>
                <w:bCs/>
              </w:rPr>
            </w:pPr>
          </w:p>
          <w:p w14:paraId="35084039" w14:textId="77777777" w:rsidR="00E11C84" w:rsidRPr="0060627C" w:rsidRDefault="00E11C84" w:rsidP="0068492C">
            <w:pPr>
              <w:jc w:val="center"/>
              <w:rPr>
                <w:b/>
                <w:bCs/>
              </w:rPr>
            </w:pPr>
            <w:r w:rsidRPr="0060627C">
              <w:rPr>
                <w:b/>
                <w:bCs/>
              </w:rPr>
              <w:t>48</w:t>
            </w:r>
          </w:p>
        </w:tc>
        <w:tc>
          <w:tcPr>
            <w:tcW w:w="992" w:type="dxa"/>
            <w:tcBorders>
              <w:top w:val="single" w:sz="4" w:space="0" w:color="auto"/>
              <w:left w:val="single" w:sz="4" w:space="0" w:color="auto"/>
              <w:bottom w:val="single" w:sz="4" w:space="0" w:color="auto"/>
              <w:right w:val="single" w:sz="4" w:space="0" w:color="auto"/>
            </w:tcBorders>
          </w:tcPr>
          <w:p w14:paraId="18949BEF" w14:textId="77777777" w:rsidR="00E11C84" w:rsidRPr="0060627C" w:rsidRDefault="00E11C84" w:rsidP="0068492C">
            <w:pPr>
              <w:jc w:val="center"/>
              <w:rPr>
                <w:b/>
                <w:bCs/>
              </w:rPr>
            </w:pPr>
            <w:r w:rsidRPr="0060627C">
              <w:rPr>
                <w:b/>
                <w:bCs/>
              </w:rPr>
              <w:t>3</w:t>
            </w:r>
          </w:p>
          <w:p w14:paraId="182ECF68" w14:textId="77777777" w:rsidR="00E11C84" w:rsidRPr="0060627C" w:rsidRDefault="00E11C84" w:rsidP="0068492C">
            <w:pPr>
              <w:jc w:val="center"/>
              <w:rPr>
                <w:b/>
                <w:bCs/>
              </w:rPr>
            </w:pPr>
          </w:p>
          <w:p w14:paraId="56D7895E" w14:textId="77777777" w:rsidR="00E11C84" w:rsidRPr="0060627C" w:rsidRDefault="00E11C84" w:rsidP="0068492C">
            <w:pPr>
              <w:jc w:val="center"/>
              <w:rPr>
                <w:b/>
                <w:bCs/>
              </w:rPr>
            </w:pPr>
          </w:p>
          <w:p w14:paraId="25BDCB05" w14:textId="77777777" w:rsidR="00E11C84" w:rsidRPr="0060627C" w:rsidRDefault="00E11C84" w:rsidP="0068492C">
            <w:pPr>
              <w:jc w:val="center"/>
              <w:rPr>
                <w:bCs/>
              </w:rPr>
            </w:pPr>
          </w:p>
          <w:p w14:paraId="7D22398F" w14:textId="77777777" w:rsidR="00E11C84" w:rsidRPr="0060627C" w:rsidRDefault="00E11C84" w:rsidP="0068492C">
            <w:pPr>
              <w:jc w:val="center"/>
              <w:rPr>
                <w:bCs/>
              </w:rPr>
            </w:pPr>
            <w:r w:rsidRPr="0060627C">
              <w:rPr>
                <w:bCs/>
              </w:rPr>
              <w:t>3</w:t>
            </w:r>
          </w:p>
        </w:tc>
      </w:tr>
      <w:tr w:rsidR="00E11C84" w:rsidRPr="0060627C" w14:paraId="42596002" w14:textId="77777777" w:rsidTr="0068492C">
        <w:trPr>
          <w:trHeight w:val="470"/>
        </w:trPr>
        <w:tc>
          <w:tcPr>
            <w:tcW w:w="645" w:type="dxa"/>
            <w:tcBorders>
              <w:top w:val="nil"/>
              <w:left w:val="single" w:sz="4" w:space="0" w:color="auto"/>
              <w:bottom w:val="single" w:sz="4" w:space="0" w:color="auto"/>
              <w:right w:val="single" w:sz="4" w:space="0" w:color="auto"/>
            </w:tcBorders>
            <w:vAlign w:val="center"/>
          </w:tcPr>
          <w:p w14:paraId="1A72883B" w14:textId="77777777" w:rsidR="00E11C84" w:rsidRPr="0060627C" w:rsidRDefault="00E11C84" w:rsidP="0068492C">
            <w:pPr>
              <w:spacing w:after="120"/>
              <w:jc w:val="both"/>
              <w:rPr>
                <w:b/>
              </w:rPr>
            </w:pPr>
            <w:r w:rsidRPr="0060627C">
              <w:rPr>
                <w:b/>
                <w:bCs/>
                <w:lang w:val="vi-VN"/>
              </w:rPr>
              <w:lastRenderedPageBreak/>
              <w:t> </w:t>
            </w:r>
          </w:p>
        </w:tc>
        <w:tc>
          <w:tcPr>
            <w:tcW w:w="4140" w:type="dxa"/>
            <w:tcBorders>
              <w:top w:val="nil"/>
              <w:left w:val="nil"/>
              <w:bottom w:val="single" w:sz="4" w:space="0" w:color="auto"/>
              <w:right w:val="single" w:sz="4" w:space="0" w:color="auto"/>
            </w:tcBorders>
            <w:vAlign w:val="center"/>
          </w:tcPr>
          <w:p w14:paraId="36E1129B" w14:textId="77777777" w:rsidR="00E11C84" w:rsidRPr="0060627C" w:rsidRDefault="00E11C84" w:rsidP="0068492C">
            <w:pPr>
              <w:jc w:val="center"/>
              <w:rPr>
                <w:b/>
                <w:bCs/>
              </w:rPr>
            </w:pPr>
            <w:r w:rsidRPr="0060627C">
              <w:rPr>
                <w:b/>
                <w:bCs/>
                <w:lang w:val="vi-VN"/>
              </w:rPr>
              <w:t>Cộng</w:t>
            </w:r>
          </w:p>
        </w:tc>
        <w:tc>
          <w:tcPr>
            <w:tcW w:w="900" w:type="dxa"/>
            <w:tcBorders>
              <w:top w:val="nil"/>
              <w:left w:val="nil"/>
              <w:bottom w:val="single" w:sz="4" w:space="0" w:color="auto"/>
              <w:right w:val="single" w:sz="4" w:space="0" w:color="auto"/>
            </w:tcBorders>
            <w:vAlign w:val="center"/>
          </w:tcPr>
          <w:p w14:paraId="73938F9C" w14:textId="77777777" w:rsidR="00E11C84" w:rsidRPr="0060627C" w:rsidRDefault="00E11C84" w:rsidP="0068492C">
            <w:pPr>
              <w:jc w:val="center"/>
              <w:rPr>
                <w:b/>
                <w:bCs/>
              </w:rPr>
            </w:pPr>
            <w:r w:rsidRPr="0060627C">
              <w:rPr>
                <w:b/>
                <w:bCs/>
              </w:rPr>
              <w:t>120</w:t>
            </w:r>
          </w:p>
        </w:tc>
        <w:tc>
          <w:tcPr>
            <w:tcW w:w="990" w:type="dxa"/>
            <w:tcBorders>
              <w:top w:val="nil"/>
              <w:left w:val="nil"/>
              <w:bottom w:val="single" w:sz="4" w:space="0" w:color="auto"/>
              <w:right w:val="single" w:sz="4" w:space="0" w:color="auto"/>
            </w:tcBorders>
            <w:vAlign w:val="center"/>
          </w:tcPr>
          <w:p w14:paraId="7EF94290" w14:textId="77777777" w:rsidR="00E11C84" w:rsidRPr="0060627C" w:rsidRDefault="00E11C84" w:rsidP="0068492C">
            <w:pPr>
              <w:jc w:val="center"/>
              <w:rPr>
                <w:b/>
                <w:bCs/>
              </w:rPr>
            </w:pPr>
            <w:r w:rsidRPr="0060627C">
              <w:rPr>
                <w:b/>
                <w:bCs/>
              </w:rPr>
              <w:t>30</w:t>
            </w:r>
          </w:p>
        </w:tc>
        <w:tc>
          <w:tcPr>
            <w:tcW w:w="1652" w:type="dxa"/>
            <w:tcBorders>
              <w:top w:val="nil"/>
              <w:left w:val="nil"/>
              <w:bottom w:val="single" w:sz="4" w:space="0" w:color="auto"/>
              <w:right w:val="single" w:sz="4" w:space="0" w:color="auto"/>
            </w:tcBorders>
            <w:vAlign w:val="center"/>
          </w:tcPr>
          <w:p w14:paraId="3B7B87EC" w14:textId="77777777" w:rsidR="00E11C84" w:rsidRPr="0060627C" w:rsidRDefault="00E11C84" w:rsidP="0068492C">
            <w:pPr>
              <w:jc w:val="center"/>
              <w:rPr>
                <w:b/>
                <w:bCs/>
              </w:rPr>
            </w:pPr>
            <w:r w:rsidRPr="0060627C">
              <w:rPr>
                <w:b/>
                <w:bCs/>
              </w:rPr>
              <w:t>86</w:t>
            </w:r>
          </w:p>
        </w:tc>
        <w:tc>
          <w:tcPr>
            <w:tcW w:w="992" w:type="dxa"/>
            <w:tcBorders>
              <w:top w:val="nil"/>
              <w:left w:val="nil"/>
              <w:bottom w:val="single" w:sz="4" w:space="0" w:color="auto"/>
              <w:right w:val="single" w:sz="4" w:space="0" w:color="auto"/>
            </w:tcBorders>
            <w:vAlign w:val="center"/>
          </w:tcPr>
          <w:p w14:paraId="0D1A3B16" w14:textId="77777777" w:rsidR="00E11C84" w:rsidRPr="0060627C" w:rsidRDefault="00E11C84" w:rsidP="0068492C">
            <w:pPr>
              <w:jc w:val="center"/>
              <w:rPr>
                <w:b/>
                <w:bCs/>
              </w:rPr>
            </w:pPr>
            <w:r w:rsidRPr="0060627C">
              <w:rPr>
                <w:b/>
                <w:bCs/>
              </w:rPr>
              <w:t>4</w:t>
            </w:r>
          </w:p>
        </w:tc>
      </w:tr>
    </w:tbl>
    <w:p w14:paraId="79C4FC39" w14:textId="77777777" w:rsidR="00E11C84" w:rsidRPr="0060627C" w:rsidRDefault="00E11C84" w:rsidP="00E11C84">
      <w:pPr>
        <w:spacing w:after="120"/>
        <w:jc w:val="both"/>
        <w:rPr>
          <w:b/>
        </w:rPr>
      </w:pPr>
    </w:p>
    <w:p w14:paraId="150D0C33" w14:textId="77777777" w:rsidR="00E11C84" w:rsidRPr="0060627C" w:rsidRDefault="00E11C84" w:rsidP="00E11C84">
      <w:pPr>
        <w:spacing w:after="120"/>
        <w:jc w:val="both"/>
        <w:rPr>
          <w:bCs/>
          <w:lang w:val="vi-VN"/>
        </w:rPr>
      </w:pPr>
      <w:r w:rsidRPr="0060627C">
        <w:rPr>
          <w:bCs/>
          <w:lang w:val="vi-VN"/>
        </w:rPr>
        <w:t>2. Nội dung chi tiết:</w:t>
      </w:r>
    </w:p>
    <w:p w14:paraId="3099ACD0" w14:textId="77777777" w:rsidR="00E11C84" w:rsidRPr="0060627C" w:rsidRDefault="00E11C84" w:rsidP="00E11C84">
      <w:pPr>
        <w:spacing w:after="120"/>
        <w:rPr>
          <w:b/>
          <w:bCs/>
        </w:rPr>
      </w:pPr>
      <w:r w:rsidRPr="0060627C">
        <w:rPr>
          <w:b/>
          <w:lang w:val="vi-VN"/>
        </w:rPr>
        <w:t>Bài 1.</w:t>
      </w:r>
      <w:r w:rsidRPr="0060627C">
        <w:rPr>
          <w:lang w:val="vi-VN"/>
        </w:rPr>
        <w:t xml:space="preserve"> </w:t>
      </w:r>
      <w:r w:rsidRPr="0060627C">
        <w:rPr>
          <w:b/>
          <w:bCs/>
        </w:rPr>
        <w:t>Tổng quan về máy phay CNC</w:t>
      </w:r>
      <w:r w:rsidRPr="0060627C">
        <w:rPr>
          <w:b/>
          <w:bCs/>
        </w:rPr>
        <w:tab/>
      </w:r>
      <w:r w:rsidRPr="0060627C">
        <w:rPr>
          <w:b/>
          <w:bCs/>
        </w:rPr>
        <w:tab/>
      </w:r>
      <w:r w:rsidRPr="0060627C">
        <w:rPr>
          <w:b/>
          <w:bCs/>
        </w:rPr>
        <w:tab/>
      </w:r>
      <w:r w:rsidRPr="0060627C">
        <w:rPr>
          <w:lang w:val="vi-VN"/>
        </w:rPr>
        <w:t>Thời gian:</w:t>
      </w:r>
      <w:r w:rsidRPr="0060627C">
        <w:t>5 giờ</w:t>
      </w:r>
    </w:p>
    <w:p w14:paraId="12876874" w14:textId="77777777" w:rsidR="00E11C84" w:rsidRPr="0060627C" w:rsidRDefault="00E11C84" w:rsidP="00E11C84">
      <w:pPr>
        <w:spacing w:after="120"/>
        <w:jc w:val="both"/>
        <w:rPr>
          <w:lang w:val="vi-VN"/>
        </w:rPr>
      </w:pPr>
      <w:r w:rsidRPr="0060627C">
        <w:t>1.</w:t>
      </w:r>
      <w:r w:rsidRPr="0060627C">
        <w:rPr>
          <w:lang w:val="vi-VN"/>
        </w:rPr>
        <w:t xml:space="preserve">Mục tiêu của bài: </w:t>
      </w:r>
    </w:p>
    <w:p w14:paraId="6FBEE927" w14:textId="77777777" w:rsidR="00E11C84" w:rsidRPr="0060627C" w:rsidRDefault="00E11C84" w:rsidP="00E11C84">
      <w:pPr>
        <w:numPr>
          <w:ilvl w:val="0"/>
          <w:numId w:val="37"/>
        </w:numPr>
        <w:spacing w:before="120"/>
        <w:ind w:left="426" w:hanging="218"/>
        <w:jc w:val="both"/>
      </w:pPr>
      <w:r w:rsidRPr="0060627C">
        <w:t>Trình bày được cấu tạo chung của máy và các bộ phận chính của máy phay CNC như trục chính, bàn máy, hệ thống dao...</w:t>
      </w:r>
    </w:p>
    <w:p w14:paraId="0A037428" w14:textId="77777777" w:rsidR="00E11C84" w:rsidRPr="0060627C" w:rsidRDefault="00E11C84" w:rsidP="00E11C84">
      <w:pPr>
        <w:numPr>
          <w:ilvl w:val="0"/>
          <w:numId w:val="37"/>
        </w:numPr>
        <w:spacing w:before="120"/>
        <w:ind w:left="426" w:hanging="218"/>
        <w:jc w:val="both"/>
      </w:pPr>
      <w:r w:rsidRPr="0060627C">
        <w:t>Nhận dạng được đặc tính kỹ thuật của máy CNC và công tác bảo quản, bảo dưỡng máy.</w:t>
      </w:r>
    </w:p>
    <w:p w14:paraId="418BE717" w14:textId="77777777" w:rsidR="00E11C84" w:rsidRPr="0060627C" w:rsidRDefault="00E11C84" w:rsidP="00E11C84">
      <w:pPr>
        <w:numPr>
          <w:ilvl w:val="0"/>
          <w:numId w:val="37"/>
        </w:numPr>
        <w:spacing w:before="120"/>
        <w:ind w:left="426" w:hanging="218"/>
        <w:jc w:val="both"/>
        <w:rPr>
          <w:lang w:val="vi-VN"/>
        </w:rPr>
      </w:pPr>
      <w:r w:rsidRPr="0060627C">
        <w:t>Rèn luyện tính kiên trì, tư duy logic khi tiếp cận bài học.</w:t>
      </w:r>
    </w:p>
    <w:p w14:paraId="2F2D3EEA" w14:textId="77777777" w:rsidR="00E11C84" w:rsidRPr="0060627C" w:rsidRDefault="00E11C84" w:rsidP="00E11C84">
      <w:pPr>
        <w:tabs>
          <w:tab w:val="left" w:pos="4500"/>
        </w:tabs>
        <w:spacing w:after="120"/>
        <w:jc w:val="both"/>
        <w:rPr>
          <w:lang w:val="vi-VN"/>
        </w:rPr>
      </w:pPr>
      <w:r w:rsidRPr="0060627C">
        <w:t xml:space="preserve">2. </w:t>
      </w:r>
      <w:r w:rsidRPr="0060627C">
        <w:rPr>
          <w:lang w:val="vi-VN"/>
        </w:rPr>
        <w:t>Nội dung của bài:</w:t>
      </w:r>
      <w:r w:rsidRPr="0060627C">
        <w:tab/>
      </w:r>
    </w:p>
    <w:p w14:paraId="75D35D83" w14:textId="77777777" w:rsidR="00E11C84" w:rsidRPr="0060627C" w:rsidRDefault="00E11C84" w:rsidP="00E11C84">
      <w:pPr>
        <w:spacing w:after="120"/>
        <w:ind w:left="327" w:hanging="207"/>
        <w:jc w:val="both"/>
      </w:pPr>
      <w:r w:rsidRPr="0060627C">
        <w:t>2.</w:t>
      </w:r>
      <w:r w:rsidRPr="0060627C">
        <w:rPr>
          <w:lang w:val="vi-VN"/>
        </w:rPr>
        <w:t xml:space="preserve">1. </w:t>
      </w:r>
      <w:r w:rsidRPr="0060627C">
        <w:t>Hệ thống tọa độ trên máy phay CNC</w:t>
      </w:r>
    </w:p>
    <w:p w14:paraId="48B767DF" w14:textId="77777777" w:rsidR="00E11C84" w:rsidRPr="0060627C" w:rsidRDefault="00E11C84" w:rsidP="00E11C84">
      <w:pPr>
        <w:spacing w:after="120"/>
        <w:ind w:left="327" w:hanging="207"/>
        <w:jc w:val="both"/>
        <w:rPr>
          <w:lang w:val="vi-VN"/>
        </w:rPr>
      </w:pPr>
      <w:r w:rsidRPr="0060627C">
        <w:rPr>
          <w:lang w:val="vi-VN"/>
        </w:rPr>
        <w:t>2.</w:t>
      </w:r>
      <w:r w:rsidRPr="0060627C">
        <w:t>2.</w:t>
      </w:r>
      <w:r w:rsidRPr="0060627C">
        <w:rPr>
          <w:lang w:val="vi-VN"/>
        </w:rPr>
        <w:t xml:space="preserve"> </w:t>
      </w:r>
      <w:r w:rsidRPr="0060627C">
        <w:t>Các điểm chuẩn trên máy phay CNC</w:t>
      </w:r>
      <w:r w:rsidRPr="0060627C">
        <w:rPr>
          <w:lang w:val="vi-VN"/>
        </w:rPr>
        <w:t xml:space="preserve">       </w:t>
      </w:r>
    </w:p>
    <w:p w14:paraId="3F18A476" w14:textId="77777777" w:rsidR="00E11C84" w:rsidRPr="0060627C" w:rsidRDefault="00E11C84" w:rsidP="00E11C84">
      <w:pPr>
        <w:spacing w:after="120"/>
        <w:ind w:left="327" w:hanging="207"/>
        <w:jc w:val="both"/>
      </w:pPr>
      <w:r w:rsidRPr="0060627C">
        <w:t>2.3</w:t>
      </w:r>
      <w:r w:rsidRPr="0060627C">
        <w:rPr>
          <w:lang w:val="vi-VN"/>
        </w:rPr>
        <w:t xml:space="preserve">. </w:t>
      </w:r>
      <w:r w:rsidRPr="0060627C">
        <w:t>Hình dáng hình học của dụng cụ cắt và các giá trị hiệu chuẩn</w:t>
      </w:r>
    </w:p>
    <w:p w14:paraId="2F6A2387" w14:textId="77777777" w:rsidR="00E11C84" w:rsidRPr="0060627C" w:rsidRDefault="00E11C84" w:rsidP="00E11C84">
      <w:pPr>
        <w:spacing w:after="120"/>
        <w:jc w:val="both"/>
      </w:pPr>
    </w:p>
    <w:p w14:paraId="15E1B1A9" w14:textId="77777777" w:rsidR="00E11C84" w:rsidRPr="0060627C" w:rsidRDefault="00E11C84" w:rsidP="00E11C84">
      <w:pPr>
        <w:spacing w:after="120"/>
        <w:jc w:val="center"/>
        <w:rPr>
          <w:b/>
          <w:bCs/>
        </w:rPr>
      </w:pPr>
      <w:r w:rsidRPr="0060627C">
        <w:rPr>
          <w:b/>
          <w:lang w:val="vi-VN"/>
        </w:rPr>
        <w:t xml:space="preserve">Bài </w:t>
      </w:r>
      <w:r w:rsidRPr="0060627C">
        <w:rPr>
          <w:b/>
        </w:rPr>
        <w:t>2</w:t>
      </w:r>
      <w:r w:rsidRPr="0060627C">
        <w:rPr>
          <w:lang w:val="vi-VN"/>
        </w:rPr>
        <w:t xml:space="preserve">. </w:t>
      </w:r>
      <w:r w:rsidRPr="0060627C">
        <w:rPr>
          <w:b/>
          <w:bCs/>
        </w:rPr>
        <w:t xml:space="preserve">Lập trình phay CNC          </w:t>
      </w:r>
      <w:r w:rsidRPr="0060627C">
        <w:rPr>
          <w:b/>
          <w:bCs/>
        </w:rPr>
        <w:tab/>
      </w:r>
      <w:r w:rsidRPr="0060627C">
        <w:rPr>
          <w:b/>
          <w:bCs/>
        </w:rPr>
        <w:tab/>
      </w:r>
      <w:r w:rsidRPr="0060627C">
        <w:rPr>
          <w:b/>
          <w:bCs/>
        </w:rPr>
        <w:tab/>
      </w:r>
      <w:r w:rsidRPr="0060627C">
        <w:rPr>
          <w:b/>
          <w:bCs/>
        </w:rPr>
        <w:tab/>
      </w:r>
      <w:r w:rsidRPr="0060627C">
        <w:rPr>
          <w:lang w:val="vi-VN"/>
        </w:rPr>
        <w:t>Thời gian:</w:t>
      </w:r>
      <w:r w:rsidRPr="0060627C">
        <w:t xml:space="preserve"> 25giờ</w:t>
      </w:r>
    </w:p>
    <w:p w14:paraId="0E695C0A" w14:textId="77777777" w:rsidR="00E11C84" w:rsidRPr="0060627C" w:rsidRDefault="00E11C84" w:rsidP="00E11C84">
      <w:pPr>
        <w:spacing w:after="120"/>
        <w:jc w:val="both"/>
        <w:rPr>
          <w:lang w:val="vi-VN"/>
        </w:rPr>
      </w:pPr>
      <w:r w:rsidRPr="0060627C">
        <w:t xml:space="preserve">1. </w:t>
      </w:r>
      <w:r w:rsidRPr="0060627C">
        <w:rPr>
          <w:lang w:val="vi-VN"/>
        </w:rPr>
        <w:t xml:space="preserve">Mục tiêu của bài: </w:t>
      </w:r>
    </w:p>
    <w:p w14:paraId="7AFCB595" w14:textId="77777777" w:rsidR="00E11C84" w:rsidRPr="0060627C" w:rsidRDefault="00E11C84" w:rsidP="00E11C84">
      <w:pPr>
        <w:numPr>
          <w:ilvl w:val="0"/>
          <w:numId w:val="37"/>
        </w:numPr>
        <w:spacing w:before="120"/>
        <w:ind w:left="426" w:hanging="218"/>
        <w:jc w:val="both"/>
      </w:pPr>
      <w:r w:rsidRPr="0060627C">
        <w:t>Trình bày được cấu trúc chung của chương trình gia công trên máy phay CNC và cấu trúc một câu lệnh (Một câu lệnh điều khiển ) trong chương trình gia công để vận dụng vào lập chương trình gia công.</w:t>
      </w:r>
    </w:p>
    <w:p w14:paraId="4BCF200C" w14:textId="77777777" w:rsidR="00E11C84" w:rsidRPr="0060627C" w:rsidRDefault="00E11C84" w:rsidP="00E11C84">
      <w:pPr>
        <w:numPr>
          <w:ilvl w:val="0"/>
          <w:numId w:val="37"/>
        </w:numPr>
        <w:spacing w:before="120"/>
        <w:ind w:left="426" w:hanging="218"/>
        <w:jc w:val="both"/>
      </w:pPr>
      <w:r w:rsidRPr="0060627C">
        <w:t>Trình bày được các G lệnh lập trình cơ bản và các mã lệnh chức năng cơ bản của máy.</w:t>
      </w:r>
    </w:p>
    <w:p w14:paraId="640D3D35" w14:textId="77777777" w:rsidR="00E11C84" w:rsidRPr="0060627C" w:rsidRDefault="00E11C84" w:rsidP="00E11C84">
      <w:pPr>
        <w:numPr>
          <w:ilvl w:val="0"/>
          <w:numId w:val="37"/>
        </w:numPr>
        <w:spacing w:before="120"/>
        <w:ind w:left="426" w:hanging="218"/>
        <w:jc w:val="both"/>
      </w:pPr>
      <w:r w:rsidRPr="0060627C">
        <w:t>Lập trình và chạy mô phỏng được các biên dạng đơn giản.</w:t>
      </w:r>
    </w:p>
    <w:p w14:paraId="6AF1F3B7" w14:textId="77777777" w:rsidR="00E11C84" w:rsidRPr="0060627C" w:rsidRDefault="00E11C84" w:rsidP="00E11C84">
      <w:pPr>
        <w:numPr>
          <w:ilvl w:val="0"/>
          <w:numId w:val="37"/>
        </w:numPr>
        <w:spacing w:before="120"/>
        <w:ind w:left="426" w:hanging="218"/>
        <w:jc w:val="both"/>
      </w:pPr>
      <w:r w:rsidRPr="0060627C">
        <w:t>Rèn luyện tính tư duy logic, cẩn thận, tỉ mỉ. Làm theo đúng qui trình công việc khi thực hiện bài tập.</w:t>
      </w:r>
    </w:p>
    <w:p w14:paraId="5F1FAF09" w14:textId="77777777" w:rsidR="00E11C84" w:rsidRPr="0060627C" w:rsidRDefault="00E11C84" w:rsidP="00E11C84">
      <w:pPr>
        <w:tabs>
          <w:tab w:val="left" w:pos="4500"/>
        </w:tabs>
        <w:spacing w:after="120"/>
        <w:jc w:val="both"/>
        <w:rPr>
          <w:lang w:val="vi-VN"/>
        </w:rPr>
      </w:pPr>
      <w:r w:rsidRPr="0060627C">
        <w:t xml:space="preserve">2. </w:t>
      </w:r>
      <w:r w:rsidRPr="0060627C">
        <w:rPr>
          <w:lang w:val="vi-VN"/>
        </w:rPr>
        <w:t>Nội dung của bài:</w:t>
      </w:r>
      <w:r w:rsidRPr="0060627C">
        <w:tab/>
      </w:r>
    </w:p>
    <w:p w14:paraId="5D8ADA56" w14:textId="77777777" w:rsidR="00E11C84" w:rsidRPr="0060627C" w:rsidRDefault="00E11C84" w:rsidP="00E11C84">
      <w:pPr>
        <w:tabs>
          <w:tab w:val="left" w:pos="1474"/>
        </w:tabs>
        <w:spacing w:after="120"/>
        <w:jc w:val="both"/>
        <w:rPr>
          <w:lang w:val="vi-VN"/>
        </w:rPr>
      </w:pPr>
      <w:r w:rsidRPr="0060627C">
        <w:t>2.</w:t>
      </w:r>
      <w:r w:rsidRPr="0060627C">
        <w:rPr>
          <w:lang w:val="vi-VN"/>
        </w:rPr>
        <w:t>1. Cấu trúc một chương trình gia công</w:t>
      </w:r>
    </w:p>
    <w:p w14:paraId="32E70EED" w14:textId="77777777" w:rsidR="00E11C84" w:rsidRPr="0060627C" w:rsidRDefault="00E11C84" w:rsidP="00E11C84">
      <w:pPr>
        <w:spacing w:after="120"/>
        <w:jc w:val="both"/>
      </w:pPr>
      <w:r w:rsidRPr="0060627C">
        <w:t>2.2. Bộ mã lệnh chương trình NC</w:t>
      </w:r>
    </w:p>
    <w:p w14:paraId="65347356" w14:textId="77777777" w:rsidR="00E11C84" w:rsidRPr="0060627C" w:rsidRDefault="00E11C84" w:rsidP="00E11C84">
      <w:pPr>
        <w:spacing w:after="120"/>
        <w:ind w:left="327" w:hanging="327"/>
        <w:rPr>
          <w:lang w:val="vi-VN"/>
        </w:rPr>
      </w:pPr>
      <w:r w:rsidRPr="0060627C">
        <w:t>2.2.</w:t>
      </w:r>
      <w:r w:rsidRPr="0060627C">
        <w:rPr>
          <w:lang w:val="vi-VN"/>
        </w:rPr>
        <w:t xml:space="preserve">1. </w:t>
      </w:r>
      <w:r w:rsidRPr="0060627C">
        <w:t>Lệnh chạy dao nhanh</w:t>
      </w:r>
      <w:r w:rsidRPr="0060627C">
        <w:rPr>
          <w:lang w:val="vi-VN"/>
        </w:rPr>
        <w:t xml:space="preserve"> G00</w:t>
      </w:r>
    </w:p>
    <w:p w14:paraId="283990E5" w14:textId="77777777" w:rsidR="00E11C84" w:rsidRPr="0060627C" w:rsidRDefault="00E11C84" w:rsidP="00E11C84">
      <w:pPr>
        <w:spacing w:after="120"/>
        <w:ind w:left="327" w:hanging="327"/>
      </w:pPr>
      <w:r w:rsidRPr="0060627C">
        <w:t>2.</w:t>
      </w:r>
      <w:r w:rsidRPr="0060627C">
        <w:rPr>
          <w:lang w:val="vi-VN"/>
        </w:rPr>
        <w:t>2.</w:t>
      </w:r>
      <w:r w:rsidRPr="0060627C">
        <w:t>2</w:t>
      </w:r>
      <w:r w:rsidRPr="0060627C">
        <w:rPr>
          <w:lang w:val="vi-VN"/>
        </w:rPr>
        <w:t xml:space="preserve"> </w:t>
      </w:r>
      <w:r w:rsidRPr="0060627C">
        <w:t>Các lệnh nội suy đường thẳng và cung tròn G01, G02 và G03.</w:t>
      </w:r>
    </w:p>
    <w:p w14:paraId="43787530" w14:textId="77777777" w:rsidR="00E11C84" w:rsidRPr="0060627C" w:rsidRDefault="00E11C84" w:rsidP="00E11C84">
      <w:pPr>
        <w:spacing w:after="120"/>
        <w:ind w:left="327" w:hanging="327"/>
      </w:pPr>
      <w:r w:rsidRPr="0060627C">
        <w:t>2.2.3 Bài tập áp dụng</w:t>
      </w:r>
    </w:p>
    <w:p w14:paraId="7F347DA9" w14:textId="77777777" w:rsidR="00E11C84" w:rsidRPr="0060627C" w:rsidRDefault="00E11C84" w:rsidP="00E11C84">
      <w:pPr>
        <w:spacing w:after="120"/>
        <w:ind w:left="120" w:hanging="120"/>
      </w:pPr>
      <w:r w:rsidRPr="0060627C">
        <w:t>2.2.4</w:t>
      </w:r>
      <w:r w:rsidRPr="0060627C">
        <w:rPr>
          <w:lang w:val="vi-VN"/>
        </w:rPr>
        <w:t xml:space="preserve">. </w:t>
      </w:r>
      <w:r w:rsidRPr="0060627C">
        <w:t>Các lệnh hiệu chỉnh bán kính dao G40, 41 và 42</w:t>
      </w:r>
    </w:p>
    <w:p w14:paraId="1BC5CAB0" w14:textId="77777777" w:rsidR="00E11C84" w:rsidRPr="0060627C" w:rsidRDefault="00E11C84" w:rsidP="00E11C84">
      <w:pPr>
        <w:spacing w:after="120"/>
        <w:ind w:left="120" w:hanging="120"/>
      </w:pPr>
      <w:r w:rsidRPr="0060627C">
        <w:t>2.2.5. Bài tập áp dụng</w:t>
      </w:r>
    </w:p>
    <w:p w14:paraId="0DFD7305" w14:textId="77777777" w:rsidR="00E11C84" w:rsidRPr="0060627C" w:rsidRDefault="00E11C84" w:rsidP="00E11C84">
      <w:pPr>
        <w:spacing w:after="120"/>
        <w:jc w:val="both"/>
      </w:pPr>
      <w:r w:rsidRPr="0060627C">
        <w:t>2.3</w:t>
      </w:r>
      <w:r w:rsidRPr="0060627C">
        <w:rPr>
          <w:lang w:val="vi-VN"/>
        </w:rPr>
        <w:t xml:space="preserve">. Một số </w:t>
      </w:r>
      <w:r w:rsidRPr="0060627C">
        <w:t>mã lệnh</w:t>
      </w:r>
      <w:r w:rsidRPr="0060627C">
        <w:rPr>
          <w:lang w:val="vi-VN"/>
        </w:rPr>
        <w:t xml:space="preserve"> khác</w:t>
      </w:r>
      <w:r w:rsidRPr="0060627C">
        <w:t>.</w:t>
      </w:r>
    </w:p>
    <w:p w14:paraId="4F323951" w14:textId="77777777" w:rsidR="00E11C84" w:rsidRPr="0060627C" w:rsidRDefault="00E11C84" w:rsidP="00E11C84">
      <w:pPr>
        <w:spacing w:after="120"/>
        <w:jc w:val="both"/>
      </w:pPr>
      <w:r w:rsidRPr="0060627C">
        <w:t>2.4.</w:t>
      </w:r>
      <w:r w:rsidRPr="0060627C">
        <w:rPr>
          <w:lang w:val="vi-VN"/>
        </w:rPr>
        <w:t xml:space="preserve"> </w:t>
      </w:r>
      <w:r w:rsidRPr="0060627C">
        <w:t>Bộ mã lệnh chức năng</w:t>
      </w:r>
    </w:p>
    <w:p w14:paraId="54CDC299" w14:textId="77777777" w:rsidR="00E11C84" w:rsidRPr="0060627C" w:rsidRDefault="00E11C84" w:rsidP="00E11C84">
      <w:pPr>
        <w:spacing w:after="120"/>
        <w:ind w:left="327" w:hanging="327"/>
        <w:jc w:val="both"/>
        <w:rPr>
          <w:lang w:val="vi-VN"/>
        </w:rPr>
      </w:pPr>
      <w:r w:rsidRPr="0060627C">
        <w:lastRenderedPageBreak/>
        <w:t>2.4.1</w:t>
      </w:r>
      <w:r w:rsidRPr="0060627C">
        <w:rPr>
          <w:lang w:val="vi-VN"/>
        </w:rPr>
        <w:t>. Chức năng chọn dao: T</w:t>
      </w:r>
    </w:p>
    <w:p w14:paraId="74AF502E" w14:textId="77777777" w:rsidR="00E11C84" w:rsidRPr="0060627C" w:rsidRDefault="00E11C84" w:rsidP="00E11C84">
      <w:pPr>
        <w:spacing w:after="120"/>
        <w:ind w:left="327" w:hanging="327"/>
        <w:jc w:val="both"/>
      </w:pPr>
      <w:r w:rsidRPr="0060627C">
        <w:t>2.4.</w:t>
      </w:r>
      <w:r w:rsidRPr="0060627C">
        <w:rPr>
          <w:lang w:val="vi-VN"/>
        </w:rPr>
        <w:t>2. Chức năng chọn tốc độ trục chính: S</w:t>
      </w:r>
    </w:p>
    <w:p w14:paraId="04A3E46F" w14:textId="77777777" w:rsidR="00E11C84" w:rsidRPr="0060627C" w:rsidRDefault="00E11C84" w:rsidP="00E11C84">
      <w:pPr>
        <w:spacing w:after="120"/>
        <w:ind w:left="327" w:hanging="327"/>
        <w:jc w:val="both"/>
        <w:rPr>
          <w:lang w:val="vi-VN"/>
        </w:rPr>
      </w:pPr>
      <w:r w:rsidRPr="0060627C">
        <w:t>2.4.</w:t>
      </w:r>
      <w:r w:rsidRPr="0060627C">
        <w:rPr>
          <w:lang w:val="vi-VN"/>
        </w:rPr>
        <w:t>3. Chức năng chọn lượng tiến dao: F</w:t>
      </w:r>
    </w:p>
    <w:p w14:paraId="1E7F2335" w14:textId="77777777" w:rsidR="00E11C84" w:rsidRPr="0060627C" w:rsidRDefault="00E11C84" w:rsidP="00E11C84">
      <w:pPr>
        <w:spacing w:after="120"/>
        <w:jc w:val="both"/>
      </w:pPr>
      <w:r w:rsidRPr="0060627C">
        <w:t>2.4.5</w:t>
      </w:r>
      <w:r w:rsidRPr="0060627C">
        <w:rPr>
          <w:lang w:val="vi-VN"/>
        </w:rPr>
        <w:t>. Chức năng phụ: M</w:t>
      </w:r>
    </w:p>
    <w:p w14:paraId="0E767A87" w14:textId="77777777" w:rsidR="00E11C84" w:rsidRPr="0060627C" w:rsidRDefault="00E11C84" w:rsidP="00E11C84">
      <w:pPr>
        <w:tabs>
          <w:tab w:val="right" w:pos="8788"/>
        </w:tabs>
        <w:spacing w:after="120"/>
        <w:jc w:val="center"/>
        <w:rPr>
          <w:b/>
          <w:bCs/>
        </w:rPr>
      </w:pPr>
      <w:r w:rsidRPr="0060627C">
        <w:rPr>
          <w:b/>
          <w:lang w:val="vi-VN"/>
        </w:rPr>
        <w:t xml:space="preserve">Bài </w:t>
      </w:r>
      <w:r w:rsidRPr="0060627C">
        <w:rPr>
          <w:b/>
        </w:rPr>
        <w:t>3</w:t>
      </w:r>
      <w:r w:rsidRPr="0060627C">
        <w:rPr>
          <w:b/>
          <w:lang w:val="vi-VN"/>
        </w:rPr>
        <w:t>:</w:t>
      </w:r>
      <w:r w:rsidRPr="0060627C">
        <w:rPr>
          <w:lang w:val="vi-VN"/>
        </w:rPr>
        <w:t xml:space="preserve"> </w:t>
      </w:r>
      <w:r w:rsidRPr="0060627C">
        <w:rPr>
          <w:b/>
          <w:bCs/>
        </w:rPr>
        <w:t xml:space="preserve">Các chu trình gia công và chương trình con </w:t>
      </w:r>
      <w:r w:rsidRPr="0060627C">
        <w:rPr>
          <w:b/>
          <w:bCs/>
        </w:rPr>
        <w:tab/>
      </w:r>
      <w:r w:rsidRPr="0060627C">
        <w:rPr>
          <w:lang w:val="vi-VN"/>
        </w:rPr>
        <w:t>Thời gian:</w:t>
      </w:r>
      <w:r w:rsidRPr="0060627C">
        <w:t xml:space="preserve"> 30 giờ</w:t>
      </w:r>
    </w:p>
    <w:p w14:paraId="72475173" w14:textId="77777777" w:rsidR="00E11C84" w:rsidRPr="0060627C" w:rsidRDefault="00E11C84" w:rsidP="00E11C84">
      <w:pPr>
        <w:spacing w:after="120"/>
        <w:jc w:val="both"/>
        <w:rPr>
          <w:lang w:val="vi-VN"/>
        </w:rPr>
      </w:pPr>
      <w:r w:rsidRPr="0060627C">
        <w:t xml:space="preserve">1. </w:t>
      </w:r>
      <w:r w:rsidRPr="0060627C">
        <w:rPr>
          <w:lang w:val="vi-VN"/>
        </w:rPr>
        <w:t xml:space="preserve">Mục tiêu của bài: </w:t>
      </w:r>
    </w:p>
    <w:p w14:paraId="350CA2C3" w14:textId="77777777" w:rsidR="00E11C84" w:rsidRPr="0060627C" w:rsidRDefault="00E11C84" w:rsidP="00E11C84">
      <w:pPr>
        <w:numPr>
          <w:ilvl w:val="0"/>
          <w:numId w:val="37"/>
        </w:numPr>
        <w:spacing w:before="120"/>
        <w:ind w:left="426" w:hanging="218"/>
        <w:jc w:val="both"/>
      </w:pPr>
      <w:r w:rsidRPr="0060627C">
        <w:t>Ghi và giải thích được các chu trình gia công lỗ, chương trình con.</w:t>
      </w:r>
    </w:p>
    <w:p w14:paraId="40CCE197" w14:textId="77777777" w:rsidR="00E11C84" w:rsidRPr="0060627C" w:rsidRDefault="00E11C84" w:rsidP="00E11C84">
      <w:pPr>
        <w:numPr>
          <w:ilvl w:val="0"/>
          <w:numId w:val="37"/>
        </w:numPr>
        <w:spacing w:before="120"/>
        <w:ind w:left="426" w:hanging="218"/>
        <w:jc w:val="both"/>
      </w:pPr>
      <w:r w:rsidRPr="0060627C">
        <w:t>Chọn và ứng dụng được các chu trình gia công phù hợp với các chi tiết cần gia công.</w:t>
      </w:r>
    </w:p>
    <w:p w14:paraId="0EF73407" w14:textId="77777777" w:rsidR="00E11C84" w:rsidRPr="0060627C" w:rsidRDefault="00E11C84" w:rsidP="00E11C84">
      <w:pPr>
        <w:numPr>
          <w:ilvl w:val="0"/>
          <w:numId w:val="37"/>
        </w:numPr>
        <w:spacing w:before="120"/>
        <w:ind w:left="426" w:hanging="218"/>
        <w:jc w:val="both"/>
      </w:pPr>
      <w:r w:rsidRPr="0060627C">
        <w:t>Viết được cấu trúc chương trình có kết hợp với các chu trình.</w:t>
      </w:r>
    </w:p>
    <w:p w14:paraId="3C939FAC" w14:textId="77777777" w:rsidR="00E11C84" w:rsidRPr="0060627C" w:rsidRDefault="00E11C84" w:rsidP="00E11C84">
      <w:pPr>
        <w:numPr>
          <w:ilvl w:val="0"/>
          <w:numId w:val="37"/>
        </w:numPr>
        <w:spacing w:before="120"/>
        <w:ind w:left="426" w:hanging="218"/>
        <w:jc w:val="both"/>
      </w:pPr>
      <w:r w:rsidRPr="0060627C">
        <w:t>Viết được chương trình con, gọi và thoát chương trình con khỏi chương trình chính.</w:t>
      </w:r>
    </w:p>
    <w:p w14:paraId="06616CFE" w14:textId="77777777" w:rsidR="00E11C84" w:rsidRPr="0060627C" w:rsidRDefault="00E11C84" w:rsidP="00E11C84">
      <w:pPr>
        <w:numPr>
          <w:ilvl w:val="0"/>
          <w:numId w:val="37"/>
        </w:numPr>
        <w:spacing w:before="120"/>
        <w:ind w:left="426" w:hanging="218"/>
        <w:jc w:val="both"/>
      </w:pPr>
      <w:r w:rsidRPr="0060627C">
        <w:t>Rèn luyện tính tư duy logic , có ý thức tự giác, cẩn thận, chấp hành đúng các qui trình thực hiện khi làm bài.</w:t>
      </w:r>
    </w:p>
    <w:p w14:paraId="629F0824" w14:textId="77777777" w:rsidR="00E11C84" w:rsidRPr="0060627C" w:rsidRDefault="00E11C84" w:rsidP="00E11C84">
      <w:pPr>
        <w:tabs>
          <w:tab w:val="left" w:pos="4500"/>
        </w:tabs>
        <w:spacing w:after="120"/>
        <w:jc w:val="both"/>
        <w:rPr>
          <w:lang w:val="vi-VN"/>
        </w:rPr>
      </w:pPr>
      <w:r w:rsidRPr="0060627C">
        <w:t xml:space="preserve">2. </w:t>
      </w:r>
      <w:r w:rsidRPr="0060627C">
        <w:rPr>
          <w:lang w:val="vi-VN"/>
        </w:rPr>
        <w:t>Nội dung của bài:</w:t>
      </w:r>
      <w:r w:rsidRPr="0060627C">
        <w:tab/>
      </w:r>
    </w:p>
    <w:p w14:paraId="0A082BF1" w14:textId="77777777" w:rsidR="00E11C84" w:rsidRPr="0060627C" w:rsidRDefault="00E11C84" w:rsidP="00E11C84">
      <w:pPr>
        <w:spacing w:after="120"/>
        <w:ind w:hanging="207"/>
        <w:jc w:val="both"/>
      </w:pPr>
      <w:r w:rsidRPr="0060627C">
        <w:t xml:space="preserve">       2.1. Các chu trình gia công lỗ.</w:t>
      </w:r>
    </w:p>
    <w:p w14:paraId="768A6E60" w14:textId="77777777" w:rsidR="00E11C84" w:rsidRPr="0060627C" w:rsidRDefault="00E11C84" w:rsidP="00E11C84">
      <w:pPr>
        <w:spacing w:after="120"/>
        <w:ind w:hanging="207"/>
        <w:jc w:val="both"/>
      </w:pPr>
      <w:r w:rsidRPr="0060627C">
        <w:t xml:space="preserve">       2.2. Chu trình ta rô.</w:t>
      </w:r>
    </w:p>
    <w:p w14:paraId="37B95110" w14:textId="77777777" w:rsidR="00E11C84" w:rsidRPr="0060627C" w:rsidRDefault="00E11C84" w:rsidP="00E11C84">
      <w:pPr>
        <w:spacing w:after="120"/>
        <w:ind w:hanging="207"/>
        <w:jc w:val="both"/>
      </w:pPr>
      <w:r w:rsidRPr="0060627C">
        <w:t xml:space="preserve">       2.3. Các chu trình khóet và doa.</w:t>
      </w:r>
    </w:p>
    <w:p w14:paraId="5B6793C6" w14:textId="77777777" w:rsidR="00E11C84" w:rsidRPr="0060627C" w:rsidRDefault="00E11C84" w:rsidP="00E11C84">
      <w:pPr>
        <w:spacing w:after="120"/>
        <w:jc w:val="both"/>
      </w:pPr>
      <w:r w:rsidRPr="0060627C">
        <w:t xml:space="preserve">    2.4. Chương trình con.</w:t>
      </w:r>
    </w:p>
    <w:p w14:paraId="2F9CFF47" w14:textId="77777777" w:rsidR="00E11C84" w:rsidRPr="0060627C" w:rsidRDefault="00E11C84" w:rsidP="00E11C84">
      <w:pPr>
        <w:spacing w:after="120"/>
        <w:jc w:val="both"/>
      </w:pPr>
      <w:r w:rsidRPr="0060627C">
        <w:t xml:space="preserve">    2.5. Bài tập áp dụng</w:t>
      </w:r>
    </w:p>
    <w:p w14:paraId="34FA134C" w14:textId="77777777" w:rsidR="00E11C84" w:rsidRPr="0060627C" w:rsidRDefault="00E11C84" w:rsidP="00E11C84">
      <w:pPr>
        <w:tabs>
          <w:tab w:val="left" w:pos="4500"/>
        </w:tabs>
        <w:spacing w:after="120"/>
        <w:jc w:val="center"/>
      </w:pPr>
      <w:r w:rsidRPr="0060627C">
        <w:rPr>
          <w:b/>
          <w:lang w:val="vi-VN"/>
        </w:rPr>
        <w:t xml:space="preserve">Bài </w:t>
      </w:r>
      <w:r w:rsidRPr="0060627C">
        <w:rPr>
          <w:b/>
        </w:rPr>
        <w:t>4</w:t>
      </w:r>
      <w:r w:rsidRPr="0060627C">
        <w:rPr>
          <w:b/>
          <w:lang w:val="vi-VN"/>
        </w:rPr>
        <w:t>:</w:t>
      </w:r>
      <w:r w:rsidRPr="0060627C">
        <w:rPr>
          <w:lang w:val="vi-VN"/>
        </w:rPr>
        <w:t xml:space="preserve"> </w:t>
      </w:r>
      <w:r w:rsidRPr="0060627C">
        <w:rPr>
          <w:b/>
          <w:bCs/>
          <w:lang w:val="vi-VN"/>
        </w:rPr>
        <w:t xml:space="preserve">Vận hành máy phay </w:t>
      </w:r>
      <w:r w:rsidRPr="0060627C">
        <w:rPr>
          <w:b/>
          <w:bCs/>
        </w:rPr>
        <w:t>CNC</w:t>
      </w:r>
      <w:r w:rsidRPr="0060627C">
        <w:rPr>
          <w:b/>
          <w:bCs/>
        </w:rPr>
        <w:tab/>
      </w:r>
      <w:r w:rsidRPr="0060627C">
        <w:rPr>
          <w:b/>
          <w:bCs/>
        </w:rPr>
        <w:tab/>
      </w:r>
      <w:r w:rsidRPr="0060627C">
        <w:rPr>
          <w:b/>
          <w:bCs/>
        </w:rPr>
        <w:tab/>
        <w:t xml:space="preserve">      </w:t>
      </w:r>
      <w:r w:rsidRPr="0060627C">
        <w:rPr>
          <w:lang w:val="vi-VN"/>
        </w:rPr>
        <w:t>Thời gian:</w:t>
      </w:r>
      <w:r w:rsidRPr="0060627C">
        <w:t xml:space="preserve"> 60 giờ</w:t>
      </w:r>
    </w:p>
    <w:p w14:paraId="78C30F8A" w14:textId="77777777" w:rsidR="00E11C84" w:rsidRPr="0060627C" w:rsidRDefault="00E11C84" w:rsidP="00E11C84">
      <w:pPr>
        <w:spacing w:after="120"/>
        <w:jc w:val="both"/>
        <w:rPr>
          <w:lang w:val="vi-VN"/>
        </w:rPr>
      </w:pPr>
      <w:r w:rsidRPr="0060627C">
        <w:t xml:space="preserve">1. </w:t>
      </w:r>
      <w:r w:rsidRPr="0060627C">
        <w:rPr>
          <w:lang w:val="vi-VN"/>
        </w:rPr>
        <w:t xml:space="preserve">Mục tiêu của bài: </w:t>
      </w:r>
    </w:p>
    <w:p w14:paraId="6E382587" w14:textId="77777777" w:rsidR="00E11C84" w:rsidRPr="0060627C" w:rsidRDefault="00E11C84" w:rsidP="00E11C84">
      <w:pPr>
        <w:numPr>
          <w:ilvl w:val="0"/>
          <w:numId w:val="37"/>
        </w:numPr>
        <w:spacing w:before="120"/>
        <w:ind w:left="426" w:hanging="218"/>
        <w:jc w:val="both"/>
      </w:pPr>
      <w:r w:rsidRPr="0060627C">
        <w:rPr>
          <w:lang w:val="vi-VN"/>
        </w:rPr>
        <w:t xml:space="preserve">Thực </w:t>
      </w:r>
      <w:r w:rsidRPr="0060627C">
        <w:t>hiện đúng các bước vận hành, cách xác định tọa độ chi tiết, thiết lập được chế độ vận hành và vận hành thành thạo máy để gia công chi tiết hoàn chỉnh đảm bảo đúng yêu cầu.</w:t>
      </w:r>
    </w:p>
    <w:p w14:paraId="7B04AABE" w14:textId="77777777" w:rsidR="00E11C84" w:rsidRPr="0060627C" w:rsidRDefault="00E11C84" w:rsidP="00E11C84">
      <w:pPr>
        <w:numPr>
          <w:ilvl w:val="0"/>
          <w:numId w:val="37"/>
        </w:numPr>
        <w:spacing w:before="120"/>
        <w:ind w:left="426" w:hanging="218"/>
        <w:jc w:val="both"/>
      </w:pPr>
      <w:r w:rsidRPr="0060627C">
        <w:t>Rèn luyện tính cẩn thận, thực hiện đúng qui trình, chính xác trong từng thao tác thực hiện. Ý thức tốt về vệ sinh và an toàn công nghiệp.</w:t>
      </w:r>
    </w:p>
    <w:p w14:paraId="7D174137" w14:textId="77777777" w:rsidR="00E11C84" w:rsidRPr="0060627C" w:rsidRDefault="00E11C84" w:rsidP="00E11C84">
      <w:pPr>
        <w:tabs>
          <w:tab w:val="left" w:pos="4500"/>
        </w:tabs>
        <w:spacing w:after="120"/>
        <w:jc w:val="both"/>
      </w:pPr>
      <w:r w:rsidRPr="0060627C">
        <w:t xml:space="preserve">2. </w:t>
      </w:r>
      <w:r w:rsidRPr="0060627C">
        <w:rPr>
          <w:lang w:val="vi-VN"/>
        </w:rPr>
        <w:t>Nội dung của bài</w:t>
      </w:r>
      <w:r w:rsidRPr="0060627C">
        <w:t>:</w:t>
      </w:r>
      <w:r w:rsidRPr="0060627C">
        <w:tab/>
      </w:r>
    </w:p>
    <w:p w14:paraId="002DE77A" w14:textId="77777777" w:rsidR="00E11C84" w:rsidRPr="0060627C" w:rsidRDefault="00E11C84" w:rsidP="00E11C84">
      <w:pPr>
        <w:tabs>
          <w:tab w:val="left" w:pos="4500"/>
        </w:tabs>
        <w:spacing w:after="120"/>
        <w:jc w:val="both"/>
      </w:pPr>
      <w:r w:rsidRPr="0060627C">
        <w:t xml:space="preserve">    2.</w:t>
      </w:r>
      <w:r w:rsidRPr="0060627C">
        <w:rPr>
          <w:lang w:val="vi-VN"/>
        </w:rPr>
        <w:t xml:space="preserve">1. </w:t>
      </w:r>
      <w:r w:rsidRPr="0060627C">
        <w:t>Chuẩn bị</w:t>
      </w:r>
    </w:p>
    <w:p w14:paraId="7C15D69C" w14:textId="77777777" w:rsidR="00E11C84" w:rsidRPr="0060627C" w:rsidRDefault="00E11C84" w:rsidP="00E11C84">
      <w:pPr>
        <w:tabs>
          <w:tab w:val="left" w:pos="546"/>
        </w:tabs>
        <w:spacing w:after="120"/>
        <w:ind w:left="300" w:hanging="300"/>
        <w:jc w:val="both"/>
      </w:pPr>
      <w:r w:rsidRPr="0060627C">
        <w:t xml:space="preserve">    2.2</w:t>
      </w:r>
      <w:r w:rsidRPr="0060627C">
        <w:rPr>
          <w:lang w:val="vi-VN"/>
        </w:rPr>
        <w:t xml:space="preserve">. </w:t>
      </w:r>
      <w:r w:rsidRPr="0060627C">
        <w:t>Cài đặt dao và tọa độ chi tiết gia công.</w:t>
      </w:r>
      <w:r w:rsidRPr="0060627C">
        <w:rPr>
          <w:lang w:val="vi-VN"/>
        </w:rPr>
        <w:t xml:space="preserve"> </w:t>
      </w:r>
    </w:p>
    <w:p w14:paraId="6CD70DB7" w14:textId="77777777" w:rsidR="00E11C84" w:rsidRPr="0060627C" w:rsidRDefault="00E11C84" w:rsidP="00E11C84">
      <w:pPr>
        <w:tabs>
          <w:tab w:val="left" w:pos="546"/>
        </w:tabs>
        <w:spacing w:after="120"/>
        <w:ind w:left="300" w:hanging="300"/>
        <w:jc w:val="both"/>
      </w:pPr>
      <w:r w:rsidRPr="0060627C">
        <w:t xml:space="preserve">    2.3</w:t>
      </w:r>
      <w:r w:rsidRPr="0060627C">
        <w:rPr>
          <w:lang w:val="vi-VN"/>
        </w:rPr>
        <w:t xml:space="preserve">. </w:t>
      </w:r>
      <w:r w:rsidRPr="0060627C">
        <w:t>Bài tập thực hành</w:t>
      </w:r>
    </w:p>
    <w:p w14:paraId="1136150D" w14:textId="77777777" w:rsidR="00E11C84" w:rsidRPr="0060627C" w:rsidRDefault="00E11C84" w:rsidP="00E11C84">
      <w:pPr>
        <w:spacing w:after="120"/>
        <w:jc w:val="both"/>
        <w:rPr>
          <w:b/>
        </w:rPr>
      </w:pPr>
    </w:p>
    <w:p w14:paraId="62D25908" w14:textId="77777777" w:rsidR="00E11C84" w:rsidRPr="0060627C" w:rsidRDefault="00E11C84" w:rsidP="00E11C84">
      <w:pPr>
        <w:spacing w:after="120"/>
        <w:jc w:val="both"/>
        <w:rPr>
          <w:b/>
          <w:lang w:val="vi-VN"/>
        </w:rPr>
      </w:pPr>
      <w:r w:rsidRPr="0060627C">
        <w:rPr>
          <w:b/>
          <w:lang w:val="vi-VN"/>
        </w:rPr>
        <w:t>IV. ĐIỀU KIỆN THỰC HIỆN MÔ ĐUN:</w:t>
      </w:r>
    </w:p>
    <w:p w14:paraId="3AAE626C" w14:textId="77777777" w:rsidR="00E11C84" w:rsidRPr="0060627C" w:rsidRDefault="00E11C84" w:rsidP="00E11C84">
      <w:pPr>
        <w:spacing w:after="120"/>
        <w:jc w:val="both"/>
      </w:pPr>
      <w:r w:rsidRPr="0060627C">
        <w:t xml:space="preserve">1. Phòng học chuyên môn hóa/nhà xưởng: </w:t>
      </w:r>
    </w:p>
    <w:p w14:paraId="4F028CE5" w14:textId="77777777" w:rsidR="00E11C84" w:rsidRPr="0060627C" w:rsidRDefault="00E11C84" w:rsidP="00E11C84">
      <w:pPr>
        <w:spacing w:after="120"/>
        <w:ind w:firstLine="720"/>
        <w:jc w:val="both"/>
      </w:pPr>
      <w:r w:rsidRPr="0060627C">
        <w:lastRenderedPageBreak/>
        <w:t>Phòng học CAD/CAM/CNC, xưởng thực hành CNC nơi học tập, xưởng CNC tại nơi sản xuất của nhà máy .</w:t>
      </w:r>
    </w:p>
    <w:p w14:paraId="2FE407DB" w14:textId="77777777" w:rsidR="00E11C84" w:rsidRPr="0060627C" w:rsidRDefault="00E11C84" w:rsidP="00E11C84">
      <w:pPr>
        <w:spacing w:after="120"/>
        <w:jc w:val="both"/>
      </w:pPr>
      <w:r w:rsidRPr="0060627C">
        <w:t>2. Trang thiết bị máy móc:</w:t>
      </w:r>
    </w:p>
    <w:p w14:paraId="5A0E2E27" w14:textId="77777777" w:rsidR="00E11C84" w:rsidRPr="0060627C" w:rsidRDefault="00E11C84" w:rsidP="00E11C84">
      <w:pPr>
        <w:spacing w:after="120"/>
        <w:ind w:firstLine="720"/>
        <w:jc w:val="both"/>
      </w:pPr>
      <w:r w:rsidRPr="0060627C">
        <w:t>Máy tính cho giáo viên và sinh viên có cài đặt phần mềm mô phỏng phay CNC, máy chiếu, máy phay CNC Fnuc 21iM.</w:t>
      </w:r>
    </w:p>
    <w:p w14:paraId="6D0D86F3" w14:textId="77777777" w:rsidR="00E11C84" w:rsidRPr="0060627C" w:rsidRDefault="00E11C84" w:rsidP="00E11C84">
      <w:pPr>
        <w:spacing w:after="120"/>
        <w:jc w:val="both"/>
      </w:pPr>
      <w:r w:rsidRPr="0060627C">
        <w:t xml:space="preserve">3. Học liệu, dụng cụ, nguyên vật liệu: </w:t>
      </w:r>
    </w:p>
    <w:p w14:paraId="3AFF10FD" w14:textId="77777777" w:rsidR="00E11C84" w:rsidRPr="0060627C" w:rsidRDefault="00E11C84" w:rsidP="00E11C84">
      <w:pPr>
        <w:numPr>
          <w:ilvl w:val="0"/>
          <w:numId w:val="37"/>
        </w:numPr>
        <w:spacing w:before="120"/>
        <w:ind w:left="426" w:hanging="218"/>
        <w:jc w:val="both"/>
      </w:pPr>
      <w:r w:rsidRPr="0060627C">
        <w:t>Giáo trình kỹ thuật phay CNC, bản vẽ chi tiết, phiếu hướng dẫn thực hiện các bài tập.</w:t>
      </w:r>
    </w:p>
    <w:p w14:paraId="663B855C" w14:textId="77777777" w:rsidR="00E11C84" w:rsidRPr="0060627C" w:rsidRDefault="00E11C84" w:rsidP="00E11C84">
      <w:pPr>
        <w:numPr>
          <w:ilvl w:val="0"/>
          <w:numId w:val="37"/>
        </w:numPr>
        <w:spacing w:before="120"/>
        <w:ind w:left="426" w:hanging="218"/>
        <w:jc w:val="both"/>
      </w:pPr>
      <w:r w:rsidRPr="0060627C">
        <w:t>Tranh treo tường về các loại dụng cụ: Hình dáng chung của máy phay CNC, bố trí nơi làm việc.</w:t>
      </w:r>
    </w:p>
    <w:p w14:paraId="14781741" w14:textId="77777777" w:rsidR="00E11C84" w:rsidRPr="0060627C" w:rsidRDefault="00E11C84" w:rsidP="00E11C84">
      <w:pPr>
        <w:numPr>
          <w:ilvl w:val="0"/>
          <w:numId w:val="37"/>
        </w:numPr>
        <w:spacing w:before="120"/>
        <w:ind w:left="426" w:hanging="218"/>
        <w:jc w:val="both"/>
      </w:pPr>
      <w:r w:rsidRPr="0060627C">
        <w:t>Máy vi tính, bộ phần mềm điều khiển mạng</w:t>
      </w:r>
    </w:p>
    <w:p w14:paraId="5E20E39D" w14:textId="77777777" w:rsidR="00E11C84" w:rsidRPr="0060627C" w:rsidRDefault="00E11C84" w:rsidP="00E11C84">
      <w:pPr>
        <w:numPr>
          <w:ilvl w:val="0"/>
          <w:numId w:val="37"/>
        </w:numPr>
        <w:spacing w:before="120"/>
        <w:ind w:left="426" w:hanging="218"/>
        <w:jc w:val="both"/>
      </w:pPr>
      <w:r w:rsidRPr="0060627C">
        <w:t xml:space="preserve">Máy phay, bộ phụ tùng máy phay </w:t>
      </w:r>
    </w:p>
    <w:p w14:paraId="2EC8F76C" w14:textId="77777777" w:rsidR="00E11C84" w:rsidRPr="0060627C" w:rsidRDefault="00E11C84" w:rsidP="00E11C84">
      <w:pPr>
        <w:numPr>
          <w:ilvl w:val="0"/>
          <w:numId w:val="37"/>
        </w:numPr>
        <w:spacing w:before="120"/>
        <w:ind w:left="426" w:hanging="218"/>
        <w:jc w:val="both"/>
      </w:pPr>
      <w:r w:rsidRPr="0060627C">
        <w:t xml:space="preserve">Dụng cụ đo kiểm: Êke, thước thẳng, thước cặp, Panme đo ngoài Panme đo trong, đồng hồ so, bàn map; </w:t>
      </w:r>
    </w:p>
    <w:p w14:paraId="6EC8A799" w14:textId="77777777" w:rsidR="00E11C84" w:rsidRPr="0060627C" w:rsidRDefault="00E11C84" w:rsidP="00E11C84">
      <w:pPr>
        <w:numPr>
          <w:ilvl w:val="0"/>
          <w:numId w:val="37"/>
        </w:numPr>
        <w:spacing w:before="120"/>
        <w:ind w:left="426" w:hanging="218"/>
        <w:jc w:val="both"/>
      </w:pPr>
      <w:r w:rsidRPr="0060627C">
        <w:t>Các loại dao phay, mũi khoan, khoét, tarô.</w:t>
      </w:r>
    </w:p>
    <w:p w14:paraId="22D28FB8" w14:textId="77777777" w:rsidR="00E11C84" w:rsidRPr="0060627C" w:rsidRDefault="00E11C84" w:rsidP="00E11C84">
      <w:pPr>
        <w:numPr>
          <w:ilvl w:val="0"/>
          <w:numId w:val="37"/>
        </w:numPr>
        <w:spacing w:before="120"/>
        <w:ind w:left="426" w:hanging="218"/>
        <w:jc w:val="both"/>
      </w:pPr>
      <w:r w:rsidRPr="0060627C">
        <w:t>Đồ gá: Êtô vạn năng, khí nén thủy lực</w:t>
      </w:r>
    </w:p>
    <w:p w14:paraId="02E0587E" w14:textId="77777777" w:rsidR="00E11C84" w:rsidRPr="0060627C" w:rsidRDefault="00E11C84" w:rsidP="00E11C84">
      <w:pPr>
        <w:numPr>
          <w:ilvl w:val="0"/>
          <w:numId w:val="37"/>
        </w:numPr>
        <w:spacing w:before="120"/>
        <w:ind w:left="426" w:hanging="218"/>
        <w:jc w:val="both"/>
      </w:pPr>
      <w:r w:rsidRPr="0060627C">
        <w:t xml:space="preserve">Các loại dụng cụ khác: Búa, kìm, các loại chìa khoá, tua vít, </w:t>
      </w:r>
    </w:p>
    <w:p w14:paraId="73AF9AA9" w14:textId="77777777" w:rsidR="00E11C84" w:rsidRPr="0060627C" w:rsidRDefault="00E11C84" w:rsidP="00E11C84">
      <w:pPr>
        <w:numPr>
          <w:ilvl w:val="0"/>
          <w:numId w:val="37"/>
        </w:numPr>
        <w:spacing w:before="120"/>
        <w:ind w:left="426" w:hanging="218"/>
        <w:jc w:val="both"/>
      </w:pPr>
      <w:r w:rsidRPr="0060627C">
        <w:t>Máy chiếu</w:t>
      </w:r>
    </w:p>
    <w:p w14:paraId="32CD2AC7" w14:textId="77777777" w:rsidR="00E11C84" w:rsidRPr="0060627C" w:rsidRDefault="00E11C84" w:rsidP="00E11C84">
      <w:pPr>
        <w:numPr>
          <w:ilvl w:val="0"/>
          <w:numId w:val="37"/>
        </w:numPr>
        <w:spacing w:before="120"/>
        <w:ind w:left="426" w:hanging="218"/>
        <w:jc w:val="both"/>
      </w:pPr>
      <w:r w:rsidRPr="0060627C">
        <w:t>Phôi, dầu và mỡ</w:t>
      </w:r>
      <w:r w:rsidRPr="0060627C">
        <w:rPr>
          <w:lang w:val="vi-VN"/>
        </w:rPr>
        <w:t xml:space="preserve"> công nghiệp, giẻ lau, dung dịch làm nguội…vv</w:t>
      </w:r>
    </w:p>
    <w:p w14:paraId="03EED58F" w14:textId="77777777" w:rsidR="00E11C84" w:rsidRPr="0060627C" w:rsidRDefault="00E11C84" w:rsidP="00E11C84">
      <w:pPr>
        <w:spacing w:after="120"/>
        <w:jc w:val="both"/>
        <w:rPr>
          <w:b/>
          <w:lang w:val="pt-BR"/>
        </w:rPr>
      </w:pPr>
      <w:r w:rsidRPr="0060627C">
        <w:rPr>
          <w:b/>
          <w:lang w:val="vi-VN"/>
        </w:rPr>
        <w:t>V. Phương pháp và nội dung đánh giá:</w:t>
      </w:r>
    </w:p>
    <w:p w14:paraId="7C838A70" w14:textId="77777777" w:rsidR="00E11C84" w:rsidRPr="0060627C" w:rsidRDefault="00E11C84" w:rsidP="00E11C84">
      <w:pPr>
        <w:spacing w:after="120"/>
        <w:jc w:val="both"/>
        <w:rPr>
          <w:lang w:val="pt-BR"/>
        </w:rPr>
      </w:pPr>
      <w:r w:rsidRPr="0060627C">
        <w:rPr>
          <w:lang w:val="pt-BR"/>
        </w:rPr>
        <w:t>1. Nội dung:</w:t>
      </w:r>
    </w:p>
    <w:p w14:paraId="5D62F36E" w14:textId="77777777" w:rsidR="00E11C84" w:rsidRPr="0060627C" w:rsidRDefault="00E11C84" w:rsidP="00E11C84">
      <w:pPr>
        <w:numPr>
          <w:ilvl w:val="0"/>
          <w:numId w:val="37"/>
        </w:numPr>
        <w:spacing w:before="120"/>
        <w:ind w:left="426" w:hanging="218"/>
        <w:jc w:val="both"/>
        <w:rPr>
          <w:lang w:val="pt-BR"/>
        </w:rPr>
      </w:pPr>
      <w:r w:rsidRPr="0060627C">
        <w:rPr>
          <w:lang w:val="pt-BR"/>
        </w:rPr>
        <w:t xml:space="preserve">Về kiến </w:t>
      </w:r>
      <w:r w:rsidRPr="0060627C">
        <w:rPr>
          <w:iCs/>
          <w:lang w:val="pt-BR"/>
        </w:rPr>
        <w:t>thức</w:t>
      </w:r>
      <w:r w:rsidRPr="0060627C">
        <w:rPr>
          <w:lang w:val="pt-BR"/>
        </w:rPr>
        <w:t>:</w:t>
      </w:r>
    </w:p>
    <w:p w14:paraId="3821AFD5" w14:textId="77777777" w:rsidR="00E11C84" w:rsidRPr="0060627C" w:rsidRDefault="00E11C84" w:rsidP="00E11C84">
      <w:pPr>
        <w:numPr>
          <w:ilvl w:val="0"/>
          <w:numId w:val="29"/>
        </w:numPr>
        <w:spacing w:before="120"/>
        <w:ind w:left="567" w:hanging="218"/>
        <w:jc w:val="both"/>
      </w:pPr>
      <w:r w:rsidRPr="0060627C">
        <w:rPr>
          <w:lang w:val="pt-BR"/>
        </w:rPr>
        <w:t xml:space="preserve">Các </w:t>
      </w:r>
      <w:r w:rsidRPr="0060627C">
        <w:t>đặc điểm, công dụng, cấu tạo các bộ phận chính của máy phay CNC và quy trình chăm sóc, vận hành máy.</w:t>
      </w:r>
    </w:p>
    <w:p w14:paraId="7F63554B" w14:textId="77777777" w:rsidR="00E11C84" w:rsidRPr="0060627C" w:rsidRDefault="00E11C84" w:rsidP="00E11C84">
      <w:pPr>
        <w:numPr>
          <w:ilvl w:val="0"/>
          <w:numId w:val="29"/>
        </w:numPr>
        <w:spacing w:before="120"/>
        <w:ind w:left="567" w:hanging="218"/>
        <w:jc w:val="both"/>
      </w:pPr>
      <w:r w:rsidRPr="0060627C">
        <w:t>Các phương pháp kiểm tra đánh giá chất lượng sản phẩm.</w:t>
      </w:r>
    </w:p>
    <w:p w14:paraId="20CC1310" w14:textId="77777777" w:rsidR="00E11C84" w:rsidRPr="0060627C" w:rsidRDefault="00E11C84" w:rsidP="00E11C84">
      <w:pPr>
        <w:numPr>
          <w:ilvl w:val="0"/>
          <w:numId w:val="29"/>
        </w:numPr>
        <w:spacing w:before="120"/>
        <w:ind w:left="567" w:hanging="218"/>
        <w:jc w:val="both"/>
        <w:rPr>
          <w:lang w:val="pt-BR"/>
        </w:rPr>
      </w:pPr>
      <w:r w:rsidRPr="0060627C">
        <w:t>Các dạng sai hỏng</w:t>
      </w:r>
      <w:r w:rsidRPr="0060627C">
        <w:rPr>
          <w:lang w:val="pt-BR"/>
        </w:rPr>
        <w:t xml:space="preserve"> thường gặp, nguyên nhân và cách khắc phục.</w:t>
      </w:r>
    </w:p>
    <w:p w14:paraId="5004072E" w14:textId="77777777" w:rsidR="00E11C84" w:rsidRPr="0060627C" w:rsidRDefault="00E11C84" w:rsidP="00E11C84">
      <w:pPr>
        <w:numPr>
          <w:ilvl w:val="0"/>
          <w:numId w:val="37"/>
        </w:numPr>
        <w:spacing w:before="120"/>
        <w:ind w:left="426" w:hanging="218"/>
        <w:jc w:val="both"/>
        <w:rPr>
          <w:lang w:val="pt-BR"/>
        </w:rPr>
      </w:pPr>
      <w:r w:rsidRPr="0060627C">
        <w:rPr>
          <w:lang w:val="pt-BR"/>
        </w:rPr>
        <w:t xml:space="preserve">Kỹ </w:t>
      </w:r>
      <w:r w:rsidRPr="0060627C">
        <w:rPr>
          <w:iCs/>
          <w:lang w:val="pt-BR"/>
        </w:rPr>
        <w:t>năng</w:t>
      </w:r>
      <w:r w:rsidRPr="0060627C">
        <w:rPr>
          <w:lang w:val="pt-BR"/>
        </w:rPr>
        <w:t>:</w:t>
      </w:r>
    </w:p>
    <w:p w14:paraId="45945CA8" w14:textId="77777777" w:rsidR="00E11C84" w:rsidRPr="0060627C" w:rsidRDefault="00E11C84" w:rsidP="00E11C84">
      <w:pPr>
        <w:numPr>
          <w:ilvl w:val="0"/>
          <w:numId w:val="29"/>
        </w:numPr>
        <w:spacing w:before="120"/>
        <w:ind w:left="567" w:hanging="218"/>
        <w:jc w:val="both"/>
        <w:rPr>
          <w:lang w:val="pt-BR"/>
        </w:rPr>
      </w:pPr>
      <w:r w:rsidRPr="0060627C">
        <w:rPr>
          <w:lang w:val="pt-BR"/>
        </w:rPr>
        <w:t xml:space="preserve">Sử dụng thành thạo </w:t>
      </w:r>
      <w:r w:rsidRPr="0060627C">
        <w:t>máy</w:t>
      </w:r>
      <w:r w:rsidRPr="0060627C">
        <w:rPr>
          <w:lang w:val="pt-BR"/>
        </w:rPr>
        <w:t xml:space="preserve"> phay CNC.</w:t>
      </w:r>
    </w:p>
    <w:p w14:paraId="67B376EA" w14:textId="77777777" w:rsidR="00E11C84" w:rsidRPr="0060627C" w:rsidRDefault="00E11C84" w:rsidP="00E11C84">
      <w:pPr>
        <w:numPr>
          <w:ilvl w:val="0"/>
          <w:numId w:val="29"/>
        </w:numPr>
        <w:spacing w:before="120"/>
        <w:ind w:left="567" w:hanging="218"/>
        <w:jc w:val="both"/>
      </w:pPr>
      <w:r w:rsidRPr="0060627C">
        <w:t>Lập quy trình gia công hợp lý cho từng bước công việc phay CNC cơ bản.</w:t>
      </w:r>
    </w:p>
    <w:p w14:paraId="6AE5DFB3" w14:textId="77777777" w:rsidR="00E11C84" w:rsidRPr="0060627C" w:rsidRDefault="00E11C84" w:rsidP="00E11C84">
      <w:pPr>
        <w:numPr>
          <w:ilvl w:val="0"/>
          <w:numId w:val="29"/>
        </w:numPr>
        <w:spacing w:before="120"/>
        <w:ind w:left="567" w:hanging="218"/>
        <w:jc w:val="both"/>
        <w:rPr>
          <w:lang w:val="pt-BR"/>
        </w:rPr>
      </w:pPr>
      <w:r w:rsidRPr="0060627C">
        <w:t>Đánh giá bằng phương pháp quan sát với bảng kiểm, thang điểm đạt yêu cầu</w:t>
      </w:r>
      <w:r w:rsidRPr="0060627C">
        <w:rPr>
          <w:lang w:val="pt-BR"/>
        </w:rPr>
        <w:t>.</w:t>
      </w:r>
    </w:p>
    <w:p w14:paraId="0FC3B710" w14:textId="77777777" w:rsidR="00E11C84" w:rsidRPr="0060627C" w:rsidRDefault="00E11C84" w:rsidP="00E11C84">
      <w:pPr>
        <w:numPr>
          <w:ilvl w:val="0"/>
          <w:numId w:val="37"/>
        </w:numPr>
        <w:spacing w:before="120"/>
        <w:ind w:left="426" w:hanging="218"/>
        <w:jc w:val="both"/>
        <w:rPr>
          <w:lang w:val="pt-BR"/>
        </w:rPr>
      </w:pPr>
      <w:r w:rsidRPr="0060627C">
        <w:rPr>
          <w:lang w:val="pt-BR"/>
        </w:rPr>
        <w:t>Về năng lực tự chủ và trách nhiệm:</w:t>
      </w:r>
    </w:p>
    <w:p w14:paraId="62529CFA" w14:textId="77777777" w:rsidR="00E11C84" w:rsidRPr="0060627C" w:rsidRDefault="00E11C84" w:rsidP="00E11C84">
      <w:pPr>
        <w:numPr>
          <w:ilvl w:val="0"/>
          <w:numId w:val="29"/>
        </w:numPr>
        <w:spacing w:before="120"/>
        <w:ind w:left="567" w:hanging="218"/>
        <w:jc w:val="both"/>
      </w:pPr>
      <w:r w:rsidRPr="0060627C">
        <w:rPr>
          <w:lang w:val="pt-BR"/>
        </w:rPr>
        <w:t xml:space="preserve">Cẩn </w:t>
      </w:r>
      <w:r w:rsidRPr="0060627C">
        <w:t>thận, nghiêm túc khi vận hành máy.</w:t>
      </w:r>
    </w:p>
    <w:p w14:paraId="165D1D8E" w14:textId="77777777" w:rsidR="00E11C84" w:rsidRPr="0060627C" w:rsidRDefault="00E11C84" w:rsidP="00E11C84">
      <w:pPr>
        <w:numPr>
          <w:ilvl w:val="0"/>
          <w:numId w:val="29"/>
        </w:numPr>
        <w:spacing w:before="120"/>
        <w:ind w:left="567" w:hanging="218"/>
        <w:jc w:val="both"/>
        <w:rPr>
          <w:lang w:val="pt-BR"/>
        </w:rPr>
      </w:pPr>
      <w:r w:rsidRPr="0060627C">
        <w:t>Biểu lộ tinh thần</w:t>
      </w:r>
      <w:r w:rsidRPr="0060627C">
        <w:rPr>
          <w:lang w:val="pt-BR"/>
        </w:rPr>
        <w:t xml:space="preserve"> trách nhiệm và hợp tác trong quá trình làm việc.</w:t>
      </w:r>
    </w:p>
    <w:p w14:paraId="0D43984C" w14:textId="77777777" w:rsidR="00E11C84" w:rsidRPr="0060627C" w:rsidRDefault="00E11C84" w:rsidP="00E11C84">
      <w:pPr>
        <w:spacing w:after="120"/>
        <w:jc w:val="both"/>
        <w:rPr>
          <w:lang w:val="pt-BR"/>
        </w:rPr>
      </w:pPr>
      <w:r w:rsidRPr="0060627C">
        <w:rPr>
          <w:lang w:val="pt-BR"/>
        </w:rPr>
        <w:t>2. Phương pháp:</w:t>
      </w:r>
    </w:p>
    <w:p w14:paraId="75364890" w14:textId="77777777" w:rsidR="00E11C84" w:rsidRPr="0060627C" w:rsidRDefault="00E11C84" w:rsidP="00E11C84">
      <w:pPr>
        <w:spacing w:after="120"/>
        <w:ind w:firstLine="720"/>
        <w:jc w:val="both"/>
        <w:rPr>
          <w:lang w:val="pt-BR"/>
        </w:rPr>
      </w:pPr>
      <w:r w:rsidRPr="0060627C">
        <w:rPr>
          <w:lang w:val="pt-BR"/>
        </w:rPr>
        <w:lastRenderedPageBreak/>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3E8ABBEA" w14:textId="77777777" w:rsidR="00E11C84" w:rsidRPr="0060627C" w:rsidRDefault="00E11C84" w:rsidP="00E11C84">
      <w:pPr>
        <w:spacing w:after="120"/>
        <w:jc w:val="both"/>
        <w:rPr>
          <w:b/>
          <w:lang w:val="vi-VN"/>
        </w:rPr>
      </w:pPr>
      <w:r w:rsidRPr="0060627C">
        <w:rPr>
          <w:b/>
          <w:lang w:val="pt-BR"/>
        </w:rPr>
        <w:t>VI. H</w:t>
      </w:r>
      <w:r w:rsidRPr="0060627C">
        <w:rPr>
          <w:b/>
          <w:lang w:val="vi-VN"/>
        </w:rPr>
        <w:t>ướng dẫn thực hiện mô đun</w:t>
      </w:r>
      <w:r w:rsidRPr="0060627C">
        <w:rPr>
          <w:b/>
          <w:lang w:val="pt-BR"/>
        </w:rPr>
        <w:t>:</w:t>
      </w:r>
    </w:p>
    <w:p w14:paraId="6B57E6BB" w14:textId="77777777" w:rsidR="00E11C84" w:rsidRPr="0060627C" w:rsidRDefault="00E11C84" w:rsidP="00E11C84">
      <w:pPr>
        <w:spacing w:after="120"/>
        <w:jc w:val="both"/>
        <w:rPr>
          <w:lang w:val="vi-VN"/>
        </w:rPr>
      </w:pPr>
      <w:r w:rsidRPr="0060627C">
        <w:rPr>
          <w:lang w:val="vi-VN"/>
        </w:rPr>
        <w:t>1.  Phạm vi áp dụng :</w:t>
      </w:r>
    </w:p>
    <w:p w14:paraId="263B9543" w14:textId="77777777" w:rsidR="00E11C84" w:rsidRPr="0060627C" w:rsidRDefault="00E11C84" w:rsidP="00E11C84">
      <w:pPr>
        <w:numPr>
          <w:ilvl w:val="0"/>
          <w:numId w:val="37"/>
        </w:numPr>
        <w:spacing w:before="120"/>
        <w:ind w:left="426" w:hanging="218"/>
        <w:jc w:val="both"/>
        <w:rPr>
          <w:bCs/>
          <w:lang w:val="vi-VN"/>
        </w:rPr>
      </w:pPr>
      <w:r w:rsidRPr="0060627C">
        <w:rPr>
          <w:lang w:val="pt-BR"/>
        </w:rPr>
        <w:t>Chương</w:t>
      </w:r>
      <w:r w:rsidRPr="0060627C">
        <w:rPr>
          <w:bCs/>
          <w:lang w:val="vi-VN"/>
        </w:rPr>
        <w:t xml:space="preserve"> trình mô đun được sử dụng để giảng dạy cho trình độ trung cấp nghề và trình độ cao đẳng nghề.</w:t>
      </w:r>
    </w:p>
    <w:p w14:paraId="56D9F298" w14:textId="77777777" w:rsidR="00E11C84" w:rsidRPr="0060627C" w:rsidRDefault="00E11C84" w:rsidP="00E11C84">
      <w:pPr>
        <w:spacing w:after="120"/>
        <w:jc w:val="both"/>
        <w:rPr>
          <w:bCs/>
          <w:lang w:val="vi-VN"/>
        </w:rPr>
      </w:pPr>
      <w:r w:rsidRPr="0060627C">
        <w:rPr>
          <w:bCs/>
          <w:lang w:val="vi-VN"/>
        </w:rPr>
        <w:t>2. Hướng dẫn</w:t>
      </w:r>
      <w:r w:rsidRPr="0060627C">
        <w:rPr>
          <w:bCs/>
        </w:rPr>
        <w:t xml:space="preserve"> </w:t>
      </w:r>
      <w:r w:rsidRPr="0060627C">
        <w:rPr>
          <w:bCs/>
          <w:lang w:val="vi-VN"/>
        </w:rPr>
        <w:t>về phương pháp giảng dạy</w:t>
      </w:r>
      <w:r w:rsidRPr="0060627C">
        <w:rPr>
          <w:bCs/>
        </w:rPr>
        <w:t>, học tập</w:t>
      </w:r>
      <w:r w:rsidRPr="0060627C">
        <w:rPr>
          <w:bCs/>
          <w:lang w:val="vi-VN"/>
        </w:rPr>
        <w:t xml:space="preserve"> mô đun:</w:t>
      </w:r>
    </w:p>
    <w:p w14:paraId="023CA776" w14:textId="77777777" w:rsidR="00E11C84" w:rsidRPr="0060627C" w:rsidRDefault="00E11C84" w:rsidP="00E11C84">
      <w:pPr>
        <w:numPr>
          <w:ilvl w:val="0"/>
          <w:numId w:val="37"/>
        </w:numPr>
        <w:spacing w:before="120"/>
        <w:ind w:left="426" w:hanging="218"/>
        <w:jc w:val="both"/>
        <w:rPr>
          <w:bCs/>
        </w:rPr>
      </w:pPr>
      <w:r w:rsidRPr="0060627C">
        <w:rPr>
          <w:bCs/>
        </w:rPr>
        <w:t xml:space="preserve"> Đối </w:t>
      </w:r>
      <w:r w:rsidRPr="0060627C">
        <w:rPr>
          <w:lang w:val="pt-BR"/>
        </w:rPr>
        <w:t>với</w:t>
      </w:r>
      <w:r w:rsidRPr="0060627C">
        <w:rPr>
          <w:bCs/>
        </w:rPr>
        <w:t xml:space="preserve"> giáo viên, giảng viên:</w:t>
      </w:r>
    </w:p>
    <w:p w14:paraId="6BF0FF1B" w14:textId="77777777" w:rsidR="00E11C84" w:rsidRPr="0060627C" w:rsidRDefault="00E11C84" w:rsidP="00E11C84">
      <w:pPr>
        <w:numPr>
          <w:ilvl w:val="0"/>
          <w:numId w:val="29"/>
        </w:numPr>
        <w:spacing w:before="120"/>
        <w:ind w:left="567" w:hanging="218"/>
        <w:jc w:val="both"/>
      </w:pPr>
      <w:r w:rsidRPr="0060627C">
        <w:t>Trong quá trình giảng dạy giáo viên nên thường xuyên kết hợp với các kiến thức, kỹ năng mà người học đã học ở mô đun Phay,xưởng máy công cụ để tạo điều kiện cho người học tính toán, điều chỉnh máy phay CNC.</w:t>
      </w:r>
    </w:p>
    <w:p w14:paraId="17779338" w14:textId="77777777" w:rsidR="00E11C84" w:rsidRPr="0060627C" w:rsidRDefault="00E11C84" w:rsidP="00E11C84">
      <w:pPr>
        <w:numPr>
          <w:ilvl w:val="0"/>
          <w:numId w:val="29"/>
        </w:numPr>
        <w:spacing w:before="120"/>
        <w:ind w:left="567" w:hanging="218"/>
        <w:jc w:val="both"/>
      </w:pPr>
      <w:r w:rsidRPr="0060627C">
        <w:t>Giáo viên nên sử dụng các phần mềm hiện đại khi dạy để mô phỏng lập trình phay CNC như: Rean-Training, SSCNC, CimcoEdit…</w:t>
      </w:r>
    </w:p>
    <w:p w14:paraId="61577ED1" w14:textId="77777777" w:rsidR="00E11C84" w:rsidRPr="0060627C" w:rsidRDefault="00E11C84" w:rsidP="00E11C84">
      <w:pPr>
        <w:numPr>
          <w:ilvl w:val="0"/>
          <w:numId w:val="29"/>
        </w:numPr>
        <w:spacing w:before="120"/>
        <w:ind w:left="567" w:hanging="218"/>
        <w:jc w:val="both"/>
      </w:pPr>
      <w:r w:rsidRPr="0060627C">
        <w:t>Giáo viên nên tham quan ở các kỳ triển lãm thiết bị gia công cơ khí để quan hệ xin một số phim,tài liệu về máy gia công cnc…</w:t>
      </w:r>
    </w:p>
    <w:p w14:paraId="74A90FF5" w14:textId="77777777" w:rsidR="00E11C84" w:rsidRPr="0060627C" w:rsidRDefault="00E11C84" w:rsidP="00E11C84">
      <w:pPr>
        <w:numPr>
          <w:ilvl w:val="0"/>
          <w:numId w:val="29"/>
        </w:numPr>
        <w:spacing w:before="120"/>
        <w:ind w:left="567" w:hanging="218"/>
        <w:jc w:val="both"/>
      </w:pPr>
      <w:r w:rsidRPr="0060627C">
        <w:t>Phần chương máy điều khiển theo chương trình số giáo viên chỉ cần khái quát một số đặc điểm, cấu tạo, ưu nhược điểm và những bộ phận cở bản của máy điều khiển theo chương trình số và phân loại các loại máy CNC.</w:t>
      </w:r>
    </w:p>
    <w:p w14:paraId="14D629C2" w14:textId="77777777" w:rsidR="00E11C84" w:rsidRPr="0060627C" w:rsidRDefault="00E11C84" w:rsidP="00E11C84">
      <w:pPr>
        <w:numPr>
          <w:ilvl w:val="0"/>
          <w:numId w:val="37"/>
        </w:numPr>
        <w:spacing w:before="120"/>
        <w:ind w:left="426" w:hanging="218"/>
        <w:jc w:val="both"/>
        <w:rPr>
          <w:bCs/>
        </w:rPr>
      </w:pPr>
      <w:r w:rsidRPr="0060627C">
        <w:rPr>
          <w:bCs/>
        </w:rPr>
        <w:t xml:space="preserve">Đối </w:t>
      </w:r>
      <w:r w:rsidRPr="0060627C">
        <w:rPr>
          <w:lang w:val="pt-BR"/>
        </w:rPr>
        <w:t>với</w:t>
      </w:r>
      <w:r w:rsidRPr="0060627C">
        <w:rPr>
          <w:bCs/>
        </w:rPr>
        <w:t xml:space="preserve"> người học:</w:t>
      </w:r>
    </w:p>
    <w:p w14:paraId="770CC5C6" w14:textId="77777777" w:rsidR="00E11C84" w:rsidRPr="0060627C" w:rsidRDefault="00E11C84" w:rsidP="00E11C84">
      <w:pPr>
        <w:numPr>
          <w:ilvl w:val="0"/>
          <w:numId w:val="29"/>
        </w:numPr>
        <w:spacing w:before="120"/>
        <w:ind w:left="567" w:hanging="218"/>
        <w:jc w:val="both"/>
      </w:pPr>
      <w:r w:rsidRPr="0060627C">
        <w:t>Tuân thủ các qui định của lớp học/ xưởng thực hành và yêu cầu của giáo viên.</w:t>
      </w:r>
    </w:p>
    <w:p w14:paraId="400C3604" w14:textId="77777777" w:rsidR="00E11C84" w:rsidRPr="0060627C" w:rsidRDefault="00E11C84" w:rsidP="00E11C84">
      <w:pPr>
        <w:numPr>
          <w:ilvl w:val="0"/>
          <w:numId w:val="29"/>
        </w:numPr>
        <w:spacing w:before="120"/>
        <w:ind w:left="567" w:hanging="218"/>
        <w:jc w:val="both"/>
        <w:rPr>
          <w:bCs/>
        </w:rPr>
      </w:pPr>
      <w:r w:rsidRPr="0060627C">
        <w:t>Tham gia kiểm tra định kỳ, kết thúc mô đun theo qui định</w:t>
      </w:r>
    </w:p>
    <w:p w14:paraId="2F80FF50" w14:textId="77777777" w:rsidR="00E11C84" w:rsidRPr="0060627C" w:rsidRDefault="00E11C84" w:rsidP="00E11C84">
      <w:pPr>
        <w:spacing w:after="120"/>
        <w:jc w:val="both"/>
        <w:rPr>
          <w:lang w:val="vi-VN"/>
        </w:rPr>
      </w:pPr>
      <w:r w:rsidRPr="0060627C">
        <w:rPr>
          <w:lang w:val="vi-VN"/>
        </w:rPr>
        <w:t>3.  Những trọng tâm chương trình cần chú ý:</w:t>
      </w:r>
    </w:p>
    <w:p w14:paraId="02CF5AF6" w14:textId="77777777" w:rsidR="00E11C84" w:rsidRPr="0060627C" w:rsidRDefault="00E11C84" w:rsidP="00E11C84">
      <w:pPr>
        <w:numPr>
          <w:ilvl w:val="0"/>
          <w:numId w:val="37"/>
        </w:numPr>
        <w:spacing w:before="120"/>
        <w:ind w:left="426" w:hanging="218"/>
        <w:jc w:val="both"/>
        <w:rPr>
          <w:lang w:val="vi-VN"/>
        </w:rPr>
      </w:pPr>
      <w:r w:rsidRPr="0060627C">
        <w:rPr>
          <w:lang w:val="vi-VN"/>
        </w:rPr>
        <w:t xml:space="preserve">Trọng </w:t>
      </w:r>
      <w:r w:rsidRPr="0060627C">
        <w:rPr>
          <w:iCs/>
          <w:lang w:val="pt-BR"/>
        </w:rPr>
        <w:t>tâm</w:t>
      </w:r>
      <w:r w:rsidRPr="0060627C">
        <w:rPr>
          <w:lang w:val="vi-VN"/>
        </w:rPr>
        <w:t xml:space="preserve"> của </w:t>
      </w:r>
      <w:r w:rsidRPr="0060627C">
        <w:rPr>
          <w:lang w:val="pt-BR"/>
        </w:rPr>
        <w:t>mô</w:t>
      </w:r>
      <w:r w:rsidRPr="0060627C">
        <w:rPr>
          <w:lang w:val="vi-VN"/>
        </w:rPr>
        <w:t xml:space="preserve"> đun là bài  2, 3</w:t>
      </w:r>
      <w:r w:rsidRPr="0060627C">
        <w:t>, 4.</w:t>
      </w:r>
    </w:p>
    <w:p w14:paraId="67E13A00" w14:textId="77777777" w:rsidR="00E11C84" w:rsidRPr="0060627C" w:rsidRDefault="00E11C84" w:rsidP="00E11C84">
      <w:pPr>
        <w:spacing w:after="120"/>
        <w:jc w:val="both"/>
        <w:rPr>
          <w:lang w:val="vi-VN"/>
        </w:rPr>
      </w:pPr>
      <w:r w:rsidRPr="0060627C">
        <w:rPr>
          <w:lang w:val="vi-VN"/>
        </w:rPr>
        <w:t>4. Tài liệu tham khảo:</w:t>
      </w:r>
    </w:p>
    <w:p w14:paraId="467AF967" w14:textId="77777777" w:rsidR="00E11C84" w:rsidRPr="0060627C" w:rsidRDefault="00E11C84" w:rsidP="00E11C84">
      <w:pPr>
        <w:spacing w:after="120"/>
        <w:ind w:left="426" w:hanging="426"/>
        <w:jc w:val="both"/>
        <w:rPr>
          <w:iCs/>
          <w:lang w:val="vi-VN"/>
        </w:rPr>
      </w:pPr>
      <w:r w:rsidRPr="0060627C">
        <w:rPr>
          <w:iCs/>
          <w:lang w:val="vi-VN"/>
        </w:rPr>
        <w:t>[1] Phạm Quang Lê. Kỹ thuật phay. NXB Công nhân kỹ thuật – 1980,</w:t>
      </w:r>
    </w:p>
    <w:p w14:paraId="76BEC85F" w14:textId="77777777" w:rsidR="00E11C84" w:rsidRPr="0060627C" w:rsidRDefault="00E11C84" w:rsidP="00E11C84">
      <w:pPr>
        <w:spacing w:after="120"/>
        <w:ind w:left="426" w:hanging="426"/>
        <w:jc w:val="both"/>
        <w:rPr>
          <w:iCs/>
          <w:lang w:val="vi-VN"/>
        </w:rPr>
      </w:pPr>
      <w:r w:rsidRPr="0060627C">
        <w:rPr>
          <w:iCs/>
          <w:lang w:val="vi-VN"/>
        </w:rPr>
        <w:t>[2] A.Barơbasốp. Kỹ thuật phay. NXB Mir – 1995.</w:t>
      </w:r>
    </w:p>
    <w:p w14:paraId="1019CA31" w14:textId="77777777" w:rsidR="00E11C84" w:rsidRPr="0060627C" w:rsidRDefault="00E11C84" w:rsidP="00E11C84">
      <w:pPr>
        <w:spacing w:after="120"/>
        <w:ind w:left="426" w:hanging="426"/>
        <w:jc w:val="both"/>
        <w:rPr>
          <w:iCs/>
          <w:lang w:val="vi-VN"/>
        </w:rPr>
      </w:pPr>
      <w:r w:rsidRPr="0060627C">
        <w:rPr>
          <w:iCs/>
          <w:lang w:val="vi-VN"/>
        </w:rPr>
        <w:t xml:space="preserve">[3] </w:t>
      </w:r>
      <w:r w:rsidRPr="0060627C">
        <w:rPr>
          <w:lang w:val="vi-VN"/>
        </w:rPr>
        <w:t xml:space="preserve">PGS.TS Trần Văn Địch .Công nghệ trên máy CNC.  Nhà xuất bản KHKT 2000, </w:t>
      </w:r>
    </w:p>
    <w:p w14:paraId="486E8002" w14:textId="77777777" w:rsidR="00E11C84" w:rsidRPr="0060627C" w:rsidRDefault="00E11C84" w:rsidP="00E11C84">
      <w:pPr>
        <w:spacing w:after="120"/>
        <w:ind w:left="426" w:hanging="426"/>
        <w:jc w:val="both"/>
        <w:rPr>
          <w:iCs/>
          <w:lang w:val="vi-VN"/>
        </w:rPr>
      </w:pPr>
      <w:r w:rsidRPr="0060627C">
        <w:rPr>
          <w:iCs/>
          <w:lang w:val="vi-VN"/>
        </w:rPr>
        <w:t xml:space="preserve">[4] </w:t>
      </w:r>
      <w:r w:rsidRPr="0060627C">
        <w:rPr>
          <w:lang w:val="vi-VN"/>
        </w:rPr>
        <w:t xml:space="preserve">Tạ Duy Liêm .Máy công cụ CNC. Nhà xuất bản KHKT 1999. </w:t>
      </w:r>
    </w:p>
    <w:p w14:paraId="5231AE22" w14:textId="77777777" w:rsidR="00E11C84" w:rsidRPr="0060627C" w:rsidRDefault="00E11C84" w:rsidP="00E11C84">
      <w:pPr>
        <w:spacing w:after="120"/>
        <w:ind w:left="426" w:hanging="426"/>
        <w:jc w:val="both"/>
        <w:rPr>
          <w:lang w:val="vi-VN"/>
        </w:rPr>
      </w:pPr>
      <w:r w:rsidRPr="0060627C">
        <w:rPr>
          <w:lang w:val="vi-VN"/>
        </w:rPr>
        <w:t>[5] Đoàn Thị Minh Trinh. Công nghệ lập trình gia công điều khiển số. Nhà xuất bản KHKT -2004.</w:t>
      </w:r>
    </w:p>
    <w:p w14:paraId="56F22D49" w14:textId="77777777" w:rsidR="00E11C84" w:rsidRPr="0060627C" w:rsidRDefault="00E11C84" w:rsidP="00E11C84">
      <w:pPr>
        <w:spacing w:after="120"/>
        <w:ind w:left="426" w:hanging="426"/>
        <w:jc w:val="both"/>
        <w:rPr>
          <w:lang w:val="vi-VN"/>
        </w:rPr>
      </w:pPr>
      <w:r w:rsidRPr="0060627C">
        <w:rPr>
          <w:lang w:val="vi-VN"/>
        </w:rPr>
        <w:t>[6] Các cataloge hướng dẫn sử dụng phần mềm điều khiển.</w:t>
      </w:r>
    </w:p>
    <w:p w14:paraId="5EB883A9" w14:textId="42942D9A" w:rsidR="00840B65" w:rsidRPr="0060627C" w:rsidRDefault="00840B65" w:rsidP="00E11C84">
      <w:pPr>
        <w:pageBreakBefore/>
        <w:spacing w:after="120"/>
        <w:jc w:val="center"/>
        <w:rPr>
          <w:b/>
          <w:bCs/>
          <w:lang w:val="vi-VN"/>
        </w:rPr>
      </w:pPr>
      <w:r w:rsidRPr="0060627C">
        <w:rPr>
          <w:b/>
          <w:bCs/>
          <w:lang w:val="vi-VN"/>
        </w:rPr>
        <w:lastRenderedPageBreak/>
        <w:t>CHƯƠNG TRÌNH MÔ ĐUN</w:t>
      </w:r>
    </w:p>
    <w:p w14:paraId="5B353133" w14:textId="77777777" w:rsidR="00E11C84" w:rsidRPr="0060627C" w:rsidRDefault="00E11C84" w:rsidP="00EC03BE">
      <w:pPr>
        <w:spacing w:after="120"/>
        <w:rPr>
          <w:b/>
          <w:bCs/>
          <w:lang w:val="vi-VN"/>
        </w:rPr>
      </w:pPr>
    </w:p>
    <w:p w14:paraId="790C8E63" w14:textId="74B4E800" w:rsidR="00840B65" w:rsidRPr="0060627C" w:rsidRDefault="00840B65" w:rsidP="00EC03BE">
      <w:pPr>
        <w:spacing w:after="120"/>
        <w:rPr>
          <w:bCs/>
          <w:lang w:val="vi-VN"/>
        </w:rPr>
      </w:pPr>
      <w:r w:rsidRPr="0060627C">
        <w:rPr>
          <w:b/>
          <w:bCs/>
          <w:lang w:val="vi-VN"/>
        </w:rPr>
        <w:t>Tên mô đun</w:t>
      </w:r>
      <w:r w:rsidRPr="0060627C">
        <w:rPr>
          <w:bCs/>
          <w:lang w:val="vi-VN"/>
        </w:rPr>
        <w:t xml:space="preserve">: </w:t>
      </w:r>
      <w:r w:rsidRPr="0060627C">
        <w:rPr>
          <w:b/>
          <w:lang w:val="vi-VN"/>
        </w:rPr>
        <w:t>M</w:t>
      </w:r>
      <w:r w:rsidR="00947F72" w:rsidRPr="0060627C">
        <w:rPr>
          <w:b/>
          <w:lang w:val="vi-VN"/>
        </w:rPr>
        <w:t>ài</w:t>
      </w:r>
      <w:r w:rsidR="00947F72" w:rsidRPr="0060627C">
        <w:rPr>
          <w:lang w:val="vi-VN"/>
        </w:rPr>
        <w:tab/>
      </w:r>
    </w:p>
    <w:p w14:paraId="71BF5829" w14:textId="77777777" w:rsidR="00840B65" w:rsidRPr="0060627C" w:rsidRDefault="00840B65" w:rsidP="00EC03BE">
      <w:pPr>
        <w:spacing w:after="120"/>
        <w:rPr>
          <w:lang w:val="vi-VN"/>
        </w:rPr>
      </w:pPr>
      <w:r w:rsidRPr="0060627C">
        <w:rPr>
          <w:b/>
          <w:lang w:val="vi-VN"/>
        </w:rPr>
        <w:t xml:space="preserve">Mã số </w:t>
      </w:r>
      <w:r w:rsidRPr="0060627C">
        <w:rPr>
          <w:b/>
          <w:bCs/>
          <w:lang w:val="vi-VN"/>
        </w:rPr>
        <w:t>mô đun</w:t>
      </w:r>
      <w:r w:rsidRPr="0060627C">
        <w:rPr>
          <w:lang w:val="vi-VN"/>
        </w:rPr>
        <w:t xml:space="preserve">: </w:t>
      </w:r>
      <w:r w:rsidR="00696549" w:rsidRPr="0060627C">
        <w:rPr>
          <w:b/>
          <w:lang w:val="vi-VN"/>
        </w:rPr>
        <w:t>MĐ 21</w:t>
      </w:r>
    </w:p>
    <w:p w14:paraId="54A601D2" w14:textId="100342BD" w:rsidR="00840B65" w:rsidRPr="0060627C" w:rsidRDefault="00840B65" w:rsidP="00EC03BE">
      <w:pPr>
        <w:spacing w:after="120"/>
        <w:rPr>
          <w:lang w:val="vi-VN"/>
        </w:rPr>
      </w:pPr>
      <w:bookmarkStart w:id="167" w:name="_Hlk138447841"/>
      <w:r w:rsidRPr="0060627C">
        <w:rPr>
          <w:b/>
          <w:lang w:val="vi-VN"/>
        </w:rPr>
        <w:t xml:space="preserve">Thời gian </w:t>
      </w:r>
      <w:r w:rsidRPr="0060627C">
        <w:rPr>
          <w:b/>
          <w:bCs/>
          <w:lang w:val="vi-VN"/>
        </w:rPr>
        <w:t>mô đun</w:t>
      </w:r>
      <w:r w:rsidRPr="0060627C">
        <w:rPr>
          <w:lang w:val="vi-VN"/>
        </w:rPr>
        <w:t>: 90</w:t>
      </w:r>
      <w:r w:rsidRPr="0060627C">
        <w:rPr>
          <w:bCs/>
          <w:lang w:val="vi-VN"/>
        </w:rPr>
        <w:t xml:space="preserve"> giờ  (Lý thuyết: 30 giờ; Thực hành: </w:t>
      </w:r>
      <w:r w:rsidR="00111ED7" w:rsidRPr="0060627C">
        <w:rPr>
          <w:bCs/>
          <w:lang w:val="vi-VN"/>
        </w:rPr>
        <w:t>56</w:t>
      </w:r>
      <w:r w:rsidRPr="0060627C">
        <w:rPr>
          <w:bCs/>
          <w:lang w:val="vi-VN"/>
        </w:rPr>
        <w:t xml:space="preserve"> giờ; kiểm tra: 0</w:t>
      </w:r>
      <w:r w:rsidR="00B32758" w:rsidRPr="0060627C">
        <w:rPr>
          <w:bCs/>
          <w:lang w:val="vi-VN"/>
        </w:rPr>
        <w:t>4</w:t>
      </w:r>
      <w:r w:rsidR="00111ED7" w:rsidRPr="0060627C">
        <w:rPr>
          <w:bCs/>
          <w:lang w:val="vi-VN"/>
        </w:rPr>
        <w:t xml:space="preserve"> </w:t>
      </w:r>
      <w:r w:rsidRPr="0060627C">
        <w:rPr>
          <w:bCs/>
          <w:lang w:val="vi-VN"/>
        </w:rPr>
        <w:t>giờ)</w:t>
      </w:r>
    </w:p>
    <w:bookmarkEnd w:id="167"/>
    <w:p w14:paraId="7FA0C8E6" w14:textId="77777777" w:rsidR="00840B65" w:rsidRPr="0060627C" w:rsidRDefault="00840B65" w:rsidP="00EC03BE">
      <w:pPr>
        <w:spacing w:after="120"/>
        <w:rPr>
          <w:lang w:val="vi-VN"/>
        </w:rPr>
      </w:pPr>
    </w:p>
    <w:p w14:paraId="46336CC5" w14:textId="77777777" w:rsidR="00310364" w:rsidRPr="0060627C" w:rsidRDefault="00310364" w:rsidP="00EC03BE">
      <w:pPr>
        <w:spacing w:after="120"/>
        <w:jc w:val="both"/>
        <w:rPr>
          <w:b/>
          <w:lang w:val="vi-VN"/>
        </w:rPr>
      </w:pPr>
      <w:r w:rsidRPr="0060627C">
        <w:rPr>
          <w:b/>
          <w:lang w:val="vi-VN"/>
        </w:rPr>
        <w:t xml:space="preserve">I.Vị trí, tính chất </w:t>
      </w:r>
      <w:r w:rsidRPr="0060627C">
        <w:rPr>
          <w:b/>
          <w:bCs/>
          <w:lang w:val="vi-VN"/>
        </w:rPr>
        <w:t>mô đun</w:t>
      </w:r>
    </w:p>
    <w:p w14:paraId="3DE0A78B" w14:textId="77777777" w:rsidR="00310364" w:rsidRPr="0060627C" w:rsidRDefault="00310364" w:rsidP="00EC03BE">
      <w:pPr>
        <w:numPr>
          <w:ilvl w:val="0"/>
          <w:numId w:val="37"/>
        </w:numPr>
        <w:spacing w:before="120"/>
        <w:ind w:left="426" w:hanging="218"/>
        <w:jc w:val="both"/>
      </w:pPr>
      <w:r w:rsidRPr="0060627C">
        <w:t xml:space="preserve">Vị trí: </w:t>
      </w:r>
    </w:p>
    <w:p w14:paraId="6E886180" w14:textId="77777777" w:rsidR="00310364" w:rsidRPr="0060627C" w:rsidRDefault="00310364" w:rsidP="00EC03BE">
      <w:pPr>
        <w:spacing w:after="120"/>
        <w:ind w:firstLine="720"/>
        <w:jc w:val="both"/>
      </w:pPr>
      <w:r w:rsidRPr="0060627C">
        <w:rPr>
          <w:lang w:val="vi-VN"/>
        </w:rPr>
        <w:t>Trước khi bắt đầu học mô đun này học viên phải hoàn thành: M</w:t>
      </w:r>
      <w:r w:rsidRPr="0060627C">
        <w:t>H08, MH 10, MH 14, MĐ16, MĐ18.</w:t>
      </w:r>
      <w:r w:rsidRPr="0060627C">
        <w:rPr>
          <w:lang w:val="vi-VN"/>
        </w:rPr>
        <w:t xml:space="preserve"> </w:t>
      </w:r>
    </w:p>
    <w:p w14:paraId="01115BD2" w14:textId="77777777" w:rsidR="00310364" w:rsidRPr="0060627C" w:rsidRDefault="00310364" w:rsidP="00EC03BE">
      <w:pPr>
        <w:numPr>
          <w:ilvl w:val="0"/>
          <w:numId w:val="37"/>
        </w:numPr>
        <w:spacing w:before="120"/>
        <w:ind w:left="426" w:hanging="218"/>
        <w:jc w:val="both"/>
      </w:pPr>
      <w:r w:rsidRPr="0060627C">
        <w:t>Tình chất:</w:t>
      </w:r>
    </w:p>
    <w:p w14:paraId="11FC458F" w14:textId="77777777" w:rsidR="00310364" w:rsidRPr="0060627C" w:rsidRDefault="00310364" w:rsidP="00EC03BE">
      <w:pPr>
        <w:spacing w:after="120"/>
        <w:ind w:firstLine="720"/>
        <w:jc w:val="both"/>
      </w:pPr>
      <w:r w:rsidRPr="0060627C">
        <w:t>Mô đun này thuộc nhóm mô đun, môn học chuyên môn nghề.</w:t>
      </w:r>
    </w:p>
    <w:p w14:paraId="16053042" w14:textId="77777777" w:rsidR="00310364" w:rsidRPr="0060627C" w:rsidRDefault="00310364" w:rsidP="00EC03BE">
      <w:pPr>
        <w:spacing w:after="120"/>
        <w:rPr>
          <w:b/>
        </w:rPr>
      </w:pPr>
      <w:r w:rsidRPr="0060627C">
        <w:rPr>
          <w:b/>
        </w:rPr>
        <w:t xml:space="preserve">II.  Mục tiêu </w:t>
      </w:r>
      <w:r w:rsidRPr="0060627C">
        <w:rPr>
          <w:b/>
          <w:bCs/>
        </w:rPr>
        <w:t>mô đun</w:t>
      </w:r>
      <w:r w:rsidRPr="0060627C">
        <w:rPr>
          <w:b/>
        </w:rPr>
        <w:t>:</w:t>
      </w:r>
    </w:p>
    <w:p w14:paraId="60190085" w14:textId="77777777" w:rsidR="00310364" w:rsidRPr="0060627C" w:rsidRDefault="00310364" w:rsidP="00EC03BE">
      <w:pPr>
        <w:spacing w:after="120"/>
        <w:jc w:val="both"/>
      </w:pPr>
      <w:r w:rsidRPr="0060627C">
        <w:rPr>
          <w:lang w:val="vi-VN"/>
        </w:rPr>
        <w:t xml:space="preserve">Học xong mô đun này </w:t>
      </w:r>
      <w:r w:rsidRPr="0060627C">
        <w:t>người học</w:t>
      </w:r>
      <w:r w:rsidRPr="0060627C">
        <w:rPr>
          <w:lang w:val="vi-VN"/>
        </w:rPr>
        <w:t xml:space="preserve"> có khả năng:</w:t>
      </w:r>
    </w:p>
    <w:p w14:paraId="3A35DAC7" w14:textId="74657DA3" w:rsidR="00310364" w:rsidRPr="0060627C" w:rsidRDefault="00506808" w:rsidP="00506808">
      <w:pPr>
        <w:spacing w:before="120"/>
        <w:jc w:val="both"/>
        <w:rPr>
          <w:b/>
        </w:rPr>
      </w:pPr>
      <w:r w:rsidRPr="0060627C">
        <w:rPr>
          <w:b/>
        </w:rPr>
        <w:t>1.</w:t>
      </w:r>
      <w:r w:rsidR="00310364" w:rsidRPr="0060627C">
        <w:rPr>
          <w:b/>
        </w:rPr>
        <w:t>Về kiến thức:</w:t>
      </w:r>
      <w:r w:rsidR="00310364" w:rsidRPr="0060627C">
        <w:rPr>
          <w:b/>
          <w:bCs/>
          <w:lang w:val="vi-VN"/>
        </w:rPr>
        <w:t xml:space="preserve"> </w:t>
      </w:r>
    </w:p>
    <w:p w14:paraId="3F16C807" w14:textId="77777777" w:rsidR="00310364" w:rsidRPr="0060627C" w:rsidRDefault="00310364" w:rsidP="00EC03BE">
      <w:pPr>
        <w:numPr>
          <w:ilvl w:val="0"/>
          <w:numId w:val="30"/>
        </w:numPr>
        <w:spacing w:before="120"/>
        <w:ind w:left="709" w:hanging="357"/>
        <w:jc w:val="both"/>
      </w:pPr>
      <w:r w:rsidRPr="0060627C">
        <w:t>Trình bày đầy đủ yêu cầu kỹ thuật của chi tiết mài.</w:t>
      </w:r>
    </w:p>
    <w:p w14:paraId="6804962C" w14:textId="77777777" w:rsidR="00310364" w:rsidRPr="0060627C" w:rsidRDefault="00310364" w:rsidP="00EC03BE">
      <w:pPr>
        <w:numPr>
          <w:ilvl w:val="0"/>
          <w:numId w:val="30"/>
        </w:numPr>
        <w:spacing w:before="120"/>
        <w:ind w:left="709" w:hanging="357"/>
        <w:jc w:val="both"/>
      </w:pPr>
      <w:r w:rsidRPr="0060627C">
        <w:t>Biết được cách chọn, cân bằng, gá lắp, rà sửa, hiệu chỉnh đá mài đúng trình tự và chính xác.</w:t>
      </w:r>
    </w:p>
    <w:p w14:paraId="130209D4" w14:textId="77777777" w:rsidR="00310364" w:rsidRPr="0060627C" w:rsidRDefault="00310364" w:rsidP="00EC03BE">
      <w:pPr>
        <w:numPr>
          <w:ilvl w:val="0"/>
          <w:numId w:val="30"/>
        </w:numPr>
        <w:spacing w:before="120"/>
        <w:ind w:left="709" w:hanging="357"/>
        <w:jc w:val="both"/>
      </w:pPr>
      <w:r w:rsidRPr="0060627C">
        <w:t>Sử dụng đúng các loại dụng cụ đo, kiểm như: Pan me, mẫu so, đồng hồ so và kiểm tra chính xác các yêu cầu kỹ thuật của chi tiết.</w:t>
      </w:r>
    </w:p>
    <w:p w14:paraId="503FB673" w14:textId="77777777" w:rsidR="00310364" w:rsidRPr="0060627C" w:rsidRDefault="00310364" w:rsidP="00EC03BE">
      <w:pPr>
        <w:numPr>
          <w:ilvl w:val="0"/>
          <w:numId w:val="30"/>
        </w:numPr>
        <w:spacing w:before="120"/>
        <w:ind w:left="709" w:hanging="357"/>
        <w:jc w:val="both"/>
      </w:pPr>
      <w:r w:rsidRPr="0060627C">
        <w:t>Xác định đúng và chính xác các dạng sai hỏng, nguyên nhân và cách khắc phục.</w:t>
      </w:r>
    </w:p>
    <w:p w14:paraId="3747289A" w14:textId="66C894E8" w:rsidR="00310364" w:rsidRPr="0060627C" w:rsidRDefault="00310364" w:rsidP="00EC03BE">
      <w:pPr>
        <w:numPr>
          <w:ilvl w:val="0"/>
          <w:numId w:val="30"/>
        </w:numPr>
        <w:spacing w:before="120"/>
        <w:ind w:left="709" w:hanging="357"/>
        <w:jc w:val="both"/>
        <w:rPr>
          <w:lang w:val="vi-VN"/>
        </w:rPr>
      </w:pPr>
      <w:r w:rsidRPr="0060627C">
        <w:t>Trìn</w:t>
      </w:r>
      <w:r w:rsidRPr="0060627C">
        <w:rPr>
          <w:lang w:val="vi-VN"/>
        </w:rPr>
        <w:t>h bày đầy đủ cấu tạo, công dụng và hoạt động các bộ phận chính của máy mài mặt ph</w:t>
      </w:r>
      <w:r w:rsidRPr="0060627C">
        <w:t>ẳ</w:t>
      </w:r>
      <w:r w:rsidRPr="0060627C">
        <w:rPr>
          <w:lang w:val="vi-VN"/>
        </w:rPr>
        <w:t>ng, máy mài tròn vạn năng.</w:t>
      </w:r>
    </w:p>
    <w:p w14:paraId="380579B9" w14:textId="33490808" w:rsidR="00864B6F" w:rsidRPr="0060627C" w:rsidRDefault="00864B6F" w:rsidP="00EC03BE">
      <w:pPr>
        <w:numPr>
          <w:ilvl w:val="0"/>
          <w:numId w:val="30"/>
        </w:numPr>
        <w:spacing w:before="120"/>
        <w:ind w:left="709" w:hanging="357"/>
        <w:jc w:val="both"/>
        <w:rPr>
          <w:lang w:val="vi-VN"/>
        </w:rPr>
      </w:pPr>
      <w:r w:rsidRPr="0060627C">
        <w:rPr>
          <w:lang w:val="en-GB"/>
        </w:rPr>
        <w:t>Trình bày khái niệm điện 3 pha, hệ thống điện trong máy mài phẳng và máy mài trụ</w:t>
      </w:r>
    </w:p>
    <w:p w14:paraId="3FED7915" w14:textId="473DF874" w:rsidR="00310364" w:rsidRPr="0060627C" w:rsidRDefault="00506808" w:rsidP="00506808">
      <w:pPr>
        <w:spacing w:before="120"/>
        <w:jc w:val="both"/>
        <w:rPr>
          <w:b/>
          <w:lang w:val="vi-VN"/>
        </w:rPr>
      </w:pPr>
      <w:r w:rsidRPr="0060627C">
        <w:rPr>
          <w:b/>
        </w:rPr>
        <w:t>2.</w:t>
      </w:r>
      <w:r w:rsidR="00310364" w:rsidRPr="0060627C">
        <w:rPr>
          <w:b/>
        </w:rPr>
        <w:t>Về</w:t>
      </w:r>
      <w:r w:rsidR="00310364" w:rsidRPr="0060627C">
        <w:rPr>
          <w:b/>
          <w:lang w:val="vi-VN"/>
        </w:rPr>
        <w:t xml:space="preserve"> </w:t>
      </w:r>
      <w:r w:rsidR="00310364" w:rsidRPr="0060627C">
        <w:rPr>
          <w:b/>
        </w:rPr>
        <w:t>kỹ</w:t>
      </w:r>
      <w:r w:rsidR="00310364" w:rsidRPr="0060627C">
        <w:rPr>
          <w:b/>
          <w:lang w:val="vi-VN"/>
        </w:rPr>
        <w:t xml:space="preserve"> năng:</w:t>
      </w:r>
    </w:p>
    <w:p w14:paraId="144AEC01" w14:textId="77777777" w:rsidR="00310364" w:rsidRPr="0060627C" w:rsidRDefault="00310364" w:rsidP="00EC03BE">
      <w:pPr>
        <w:numPr>
          <w:ilvl w:val="0"/>
          <w:numId w:val="30"/>
        </w:numPr>
        <w:spacing w:before="120"/>
        <w:ind w:left="709" w:hanging="357"/>
        <w:jc w:val="both"/>
        <w:rPr>
          <w:lang w:val="vi-VN"/>
        </w:rPr>
      </w:pPr>
      <w:r w:rsidRPr="0060627C">
        <w:rPr>
          <w:lang w:val="vi-VN"/>
        </w:rPr>
        <w:t xml:space="preserve">Lập được quy trình gia công mài cho từng công việc cụ thể. </w:t>
      </w:r>
    </w:p>
    <w:p w14:paraId="194C9FE2" w14:textId="77777777" w:rsidR="00310364" w:rsidRPr="0060627C" w:rsidRDefault="00310364" w:rsidP="00EC03BE">
      <w:pPr>
        <w:numPr>
          <w:ilvl w:val="0"/>
          <w:numId w:val="30"/>
        </w:numPr>
        <w:spacing w:before="120"/>
        <w:ind w:left="709" w:hanging="357"/>
        <w:jc w:val="both"/>
        <w:rPr>
          <w:lang w:val="vi-VN"/>
        </w:rPr>
      </w:pPr>
      <w:r w:rsidRPr="0060627C">
        <w:rPr>
          <w:lang w:val="vi-VN"/>
        </w:rPr>
        <w:t xml:space="preserve">Mài được các mặt phẳng đúng quy trình, nội quy và các yêu cầu kỹ thuật.                   </w:t>
      </w:r>
    </w:p>
    <w:p w14:paraId="2B9E5973" w14:textId="77777777" w:rsidR="00310364" w:rsidRPr="0060627C" w:rsidRDefault="00310364" w:rsidP="00EC03BE">
      <w:pPr>
        <w:numPr>
          <w:ilvl w:val="0"/>
          <w:numId w:val="30"/>
        </w:numPr>
        <w:spacing w:before="120"/>
        <w:ind w:left="709" w:hanging="357"/>
        <w:jc w:val="both"/>
        <w:rPr>
          <w:lang w:val="vi-VN"/>
        </w:rPr>
      </w:pPr>
      <w:r w:rsidRPr="0060627C">
        <w:rPr>
          <w:lang w:val="vi-VN"/>
        </w:rPr>
        <w:t>Thực hiện được các bước chọn đá mài phù hợp với chi tiết mài, cân bằng, rà sửa và gá lắp đá mài đạt yêu cầu kỹ thuật.</w:t>
      </w:r>
    </w:p>
    <w:p w14:paraId="74DA5B07" w14:textId="77777777" w:rsidR="00310364" w:rsidRPr="0060627C" w:rsidRDefault="00310364" w:rsidP="00EC03BE">
      <w:pPr>
        <w:numPr>
          <w:ilvl w:val="0"/>
          <w:numId w:val="30"/>
        </w:numPr>
        <w:spacing w:before="120"/>
        <w:ind w:left="709" w:hanging="357"/>
        <w:jc w:val="both"/>
        <w:rPr>
          <w:lang w:val="vi-VN"/>
        </w:rPr>
      </w:pPr>
      <w:r w:rsidRPr="0060627C">
        <w:rPr>
          <w:lang w:val="vi-VN"/>
        </w:rPr>
        <w:t>Điều khiển thành thạo máy mài tròn vạn năng và máy mài mặt phẳng.</w:t>
      </w:r>
    </w:p>
    <w:p w14:paraId="77E31BF8" w14:textId="77777777" w:rsidR="00310364" w:rsidRPr="0060627C" w:rsidRDefault="00310364" w:rsidP="00EC03BE">
      <w:pPr>
        <w:numPr>
          <w:ilvl w:val="0"/>
          <w:numId w:val="30"/>
        </w:numPr>
        <w:spacing w:before="120"/>
        <w:ind w:left="709" w:hanging="357"/>
        <w:jc w:val="both"/>
        <w:rPr>
          <w:lang w:val="vi-VN"/>
        </w:rPr>
      </w:pPr>
      <w:r w:rsidRPr="0060627C">
        <w:rPr>
          <w:lang w:val="vi-VN"/>
        </w:rPr>
        <w:t>Mài được các mặt trụ ngoài, mặt côn,mặt phẳng,mặt bậc đúng quy trình, đạt yêu cầu kỹ thuật.</w:t>
      </w:r>
    </w:p>
    <w:p w14:paraId="5EB4DFD2" w14:textId="77777777" w:rsidR="00310364" w:rsidRPr="0060627C" w:rsidRDefault="00310364" w:rsidP="00EC03BE">
      <w:pPr>
        <w:numPr>
          <w:ilvl w:val="0"/>
          <w:numId w:val="30"/>
        </w:numPr>
        <w:spacing w:before="120"/>
        <w:ind w:left="709" w:hanging="357"/>
        <w:jc w:val="both"/>
        <w:rPr>
          <w:lang w:val="vi-VN"/>
        </w:rPr>
      </w:pPr>
      <w:r w:rsidRPr="0060627C">
        <w:rPr>
          <w:lang w:val="vi-VN"/>
        </w:rPr>
        <w:lastRenderedPageBreak/>
        <w:t>Sử dụng các loại dụng cụ đo kiểm đúng kỹ thuật.</w:t>
      </w:r>
    </w:p>
    <w:p w14:paraId="5BFB5653" w14:textId="4E746DA8" w:rsidR="00310364" w:rsidRPr="0060627C" w:rsidRDefault="00506808" w:rsidP="00506808">
      <w:pPr>
        <w:spacing w:before="120"/>
        <w:jc w:val="both"/>
        <w:rPr>
          <w:b/>
          <w:lang w:val="vi-VN"/>
        </w:rPr>
      </w:pPr>
      <w:r w:rsidRPr="0060627C">
        <w:rPr>
          <w:b/>
          <w:lang w:val="en-GB"/>
        </w:rPr>
        <w:t>3.</w:t>
      </w:r>
      <w:r w:rsidR="00310364" w:rsidRPr="0060627C">
        <w:rPr>
          <w:b/>
          <w:lang w:val="vi-VN"/>
        </w:rPr>
        <w:t>Về năng lực tự chủ và trách nhiệm:</w:t>
      </w:r>
    </w:p>
    <w:p w14:paraId="542BA297" w14:textId="77777777" w:rsidR="00310364" w:rsidRPr="0060627C" w:rsidRDefault="00310364" w:rsidP="00EC03BE">
      <w:pPr>
        <w:numPr>
          <w:ilvl w:val="0"/>
          <w:numId w:val="30"/>
        </w:numPr>
        <w:spacing w:before="120"/>
        <w:ind w:left="709" w:hanging="357"/>
        <w:jc w:val="both"/>
        <w:rPr>
          <w:bCs/>
          <w:lang w:val="vi-VN"/>
        </w:rPr>
      </w:pPr>
      <w:r w:rsidRPr="0060627C">
        <w:rPr>
          <w:lang w:val="vi-VN"/>
        </w:rPr>
        <w:t>Đảm bảo an toàn tuyệt đối cho người và thiết bị, tổ chức nơi làm việc gọn gàng sạch sẽ, có ý thức giữ gìn và bảo dưỡng máy, đá mài, dụng cụ đo, thực hành tiết kiệm.</w:t>
      </w:r>
    </w:p>
    <w:p w14:paraId="29095F09" w14:textId="77777777" w:rsidR="00310364" w:rsidRPr="0060627C" w:rsidRDefault="00310364" w:rsidP="00EC03BE">
      <w:pPr>
        <w:spacing w:after="120"/>
        <w:rPr>
          <w:b/>
          <w:lang w:val="vi-VN"/>
        </w:rPr>
      </w:pPr>
      <w:r w:rsidRPr="0060627C">
        <w:rPr>
          <w:b/>
          <w:lang w:val="vi-VN"/>
        </w:rPr>
        <w:t>III. Nội dung mô đun:</w:t>
      </w:r>
    </w:p>
    <w:p w14:paraId="678FB07D" w14:textId="77777777" w:rsidR="00310364" w:rsidRPr="0060627C" w:rsidRDefault="00310364" w:rsidP="00EC03BE">
      <w:pPr>
        <w:spacing w:after="120"/>
        <w:jc w:val="both"/>
        <w:rPr>
          <w:b/>
          <w:bCs/>
          <w:lang w:val="vi-VN"/>
        </w:rPr>
      </w:pPr>
      <w:bookmarkStart w:id="168" w:name="_Hlk79507102"/>
      <w:bookmarkStart w:id="169" w:name="_Hlk138447917"/>
      <w:r w:rsidRPr="0060627C">
        <w:rPr>
          <w:b/>
          <w:bCs/>
          <w:lang w:val="vi-VN"/>
        </w:rPr>
        <w:t>1.  Nội dung tổng quát và phân bổ thời gian:</w:t>
      </w:r>
    </w:p>
    <w:tbl>
      <w:tblPr>
        <w:tblW w:w="9229" w:type="dxa"/>
        <w:tblInd w:w="93" w:type="dxa"/>
        <w:tblLayout w:type="fixed"/>
        <w:tblLook w:val="04A0" w:firstRow="1" w:lastRow="0" w:firstColumn="1" w:lastColumn="0" w:noHBand="0" w:noVBand="1"/>
      </w:tblPr>
      <w:tblGrid>
        <w:gridCol w:w="724"/>
        <w:gridCol w:w="3686"/>
        <w:gridCol w:w="850"/>
        <w:gridCol w:w="992"/>
        <w:gridCol w:w="1701"/>
        <w:gridCol w:w="1276"/>
      </w:tblGrid>
      <w:tr w:rsidR="00310364" w:rsidRPr="0060627C" w14:paraId="7F4E26E1" w14:textId="77777777" w:rsidTr="00716C6D">
        <w:trPr>
          <w:trHeight w:val="529"/>
        </w:trPr>
        <w:tc>
          <w:tcPr>
            <w:tcW w:w="724" w:type="dxa"/>
            <w:vMerge w:val="restart"/>
            <w:tcBorders>
              <w:top w:val="single" w:sz="8" w:space="0" w:color="auto"/>
              <w:left w:val="single" w:sz="8" w:space="0" w:color="auto"/>
              <w:right w:val="single" w:sz="8" w:space="0" w:color="auto"/>
            </w:tcBorders>
            <w:shd w:val="clear" w:color="auto" w:fill="auto"/>
            <w:vAlign w:val="center"/>
          </w:tcPr>
          <w:p w14:paraId="0E728B8C" w14:textId="77777777" w:rsidR="00310364" w:rsidRPr="0060627C" w:rsidRDefault="00310364" w:rsidP="00EC03BE">
            <w:pPr>
              <w:spacing w:after="120"/>
              <w:jc w:val="center"/>
              <w:rPr>
                <w:b/>
                <w:bCs/>
                <w:lang w:val="vi-VN"/>
              </w:rPr>
            </w:pPr>
            <w:r w:rsidRPr="0060627C">
              <w:rPr>
                <w:b/>
                <w:bCs/>
                <w:lang w:val="vi-VN"/>
              </w:rPr>
              <w:t>Số TT</w:t>
            </w:r>
          </w:p>
        </w:tc>
        <w:tc>
          <w:tcPr>
            <w:tcW w:w="3686" w:type="dxa"/>
            <w:vMerge w:val="restart"/>
            <w:tcBorders>
              <w:top w:val="single" w:sz="8" w:space="0" w:color="auto"/>
              <w:left w:val="single" w:sz="8" w:space="0" w:color="auto"/>
              <w:right w:val="single" w:sz="8" w:space="0" w:color="auto"/>
            </w:tcBorders>
            <w:shd w:val="clear" w:color="auto" w:fill="auto"/>
            <w:vAlign w:val="center"/>
          </w:tcPr>
          <w:p w14:paraId="5B602F0F" w14:textId="77777777" w:rsidR="00310364" w:rsidRPr="0060627C" w:rsidRDefault="00310364" w:rsidP="00EC03BE">
            <w:pPr>
              <w:spacing w:after="120"/>
              <w:jc w:val="center"/>
              <w:rPr>
                <w:b/>
                <w:bCs/>
                <w:lang w:val="vi-VN"/>
              </w:rPr>
            </w:pPr>
            <w:r w:rsidRPr="0060627C">
              <w:rPr>
                <w:b/>
                <w:bCs/>
                <w:lang w:val="vi-VN"/>
              </w:rPr>
              <w:t>Tên các bài trong mô đun</w:t>
            </w:r>
          </w:p>
        </w:tc>
        <w:tc>
          <w:tcPr>
            <w:tcW w:w="4819" w:type="dxa"/>
            <w:gridSpan w:val="4"/>
            <w:tcBorders>
              <w:top w:val="single" w:sz="8" w:space="0" w:color="auto"/>
              <w:left w:val="nil"/>
              <w:bottom w:val="single" w:sz="4" w:space="0" w:color="auto"/>
              <w:right w:val="single" w:sz="4" w:space="0" w:color="auto"/>
            </w:tcBorders>
            <w:shd w:val="clear" w:color="auto" w:fill="auto"/>
            <w:vAlign w:val="center"/>
          </w:tcPr>
          <w:p w14:paraId="13FA2AF1" w14:textId="77777777" w:rsidR="00310364" w:rsidRPr="0060627C" w:rsidRDefault="00310364" w:rsidP="00EC03BE">
            <w:pPr>
              <w:spacing w:after="120"/>
              <w:jc w:val="center"/>
              <w:rPr>
                <w:b/>
                <w:bCs/>
                <w:lang w:val="en-GB"/>
              </w:rPr>
            </w:pPr>
            <w:r w:rsidRPr="0060627C">
              <w:rPr>
                <w:b/>
                <w:bCs/>
                <w:lang w:val="en-GB"/>
              </w:rPr>
              <w:t>Thời gian (giờ)</w:t>
            </w:r>
          </w:p>
        </w:tc>
      </w:tr>
      <w:tr w:rsidR="00310364" w:rsidRPr="0060627C" w14:paraId="07F800E2" w14:textId="77777777" w:rsidTr="00716C6D">
        <w:trPr>
          <w:trHeight w:val="1246"/>
        </w:trPr>
        <w:tc>
          <w:tcPr>
            <w:tcW w:w="724" w:type="dxa"/>
            <w:vMerge/>
            <w:tcBorders>
              <w:left w:val="single" w:sz="8" w:space="0" w:color="auto"/>
              <w:bottom w:val="single" w:sz="4" w:space="0" w:color="auto"/>
              <w:right w:val="single" w:sz="8" w:space="0" w:color="auto"/>
            </w:tcBorders>
            <w:shd w:val="clear" w:color="auto" w:fill="auto"/>
            <w:vAlign w:val="center"/>
            <w:hideMark/>
          </w:tcPr>
          <w:p w14:paraId="743682F1" w14:textId="77777777" w:rsidR="00310364" w:rsidRPr="0060627C" w:rsidRDefault="00310364" w:rsidP="00EC03BE">
            <w:pPr>
              <w:spacing w:after="120"/>
              <w:jc w:val="center"/>
              <w:rPr>
                <w:b/>
                <w:bCs/>
              </w:rPr>
            </w:pPr>
          </w:p>
        </w:tc>
        <w:tc>
          <w:tcPr>
            <w:tcW w:w="3686" w:type="dxa"/>
            <w:vMerge/>
            <w:tcBorders>
              <w:left w:val="single" w:sz="8" w:space="0" w:color="auto"/>
              <w:bottom w:val="single" w:sz="4" w:space="0" w:color="auto"/>
              <w:right w:val="single" w:sz="8" w:space="0" w:color="auto"/>
            </w:tcBorders>
            <w:shd w:val="clear" w:color="auto" w:fill="auto"/>
            <w:vAlign w:val="center"/>
            <w:hideMark/>
          </w:tcPr>
          <w:p w14:paraId="6A4A4578" w14:textId="77777777" w:rsidR="00310364" w:rsidRPr="0060627C" w:rsidRDefault="00310364" w:rsidP="00EC03BE">
            <w:pPr>
              <w:spacing w:after="120"/>
              <w:jc w:val="center"/>
              <w:rPr>
                <w:b/>
                <w:bCs/>
              </w:rPr>
            </w:pPr>
          </w:p>
        </w:tc>
        <w:tc>
          <w:tcPr>
            <w:tcW w:w="850" w:type="dxa"/>
            <w:tcBorders>
              <w:top w:val="single" w:sz="8" w:space="0" w:color="auto"/>
              <w:left w:val="nil"/>
              <w:bottom w:val="single" w:sz="4" w:space="0" w:color="auto"/>
              <w:right w:val="single" w:sz="8" w:space="0" w:color="000000"/>
            </w:tcBorders>
            <w:shd w:val="clear" w:color="auto" w:fill="auto"/>
            <w:vAlign w:val="center"/>
          </w:tcPr>
          <w:p w14:paraId="3E57F86A" w14:textId="77777777" w:rsidR="00310364" w:rsidRPr="0060627C" w:rsidRDefault="00310364" w:rsidP="00EC03BE">
            <w:pPr>
              <w:spacing w:after="120"/>
              <w:jc w:val="center"/>
              <w:rPr>
                <w:b/>
                <w:bCs/>
              </w:rPr>
            </w:pPr>
            <w:r w:rsidRPr="0060627C">
              <w:rPr>
                <w:b/>
                <w:bCs/>
                <w:lang w:val="vi-VN"/>
              </w:rPr>
              <w:t>Tổng số</w:t>
            </w:r>
          </w:p>
        </w:tc>
        <w:tc>
          <w:tcPr>
            <w:tcW w:w="992" w:type="dxa"/>
            <w:tcBorders>
              <w:top w:val="single" w:sz="8" w:space="0" w:color="auto"/>
              <w:left w:val="nil"/>
              <w:bottom w:val="single" w:sz="4" w:space="0" w:color="auto"/>
              <w:right w:val="single" w:sz="8" w:space="0" w:color="000000"/>
            </w:tcBorders>
            <w:shd w:val="clear" w:color="auto" w:fill="auto"/>
            <w:vAlign w:val="center"/>
          </w:tcPr>
          <w:p w14:paraId="4FE1E2F5" w14:textId="77777777" w:rsidR="00310364" w:rsidRPr="0060627C" w:rsidRDefault="00310364" w:rsidP="00EC03BE">
            <w:pPr>
              <w:spacing w:after="120"/>
              <w:jc w:val="center"/>
              <w:rPr>
                <w:bCs/>
              </w:rPr>
            </w:pPr>
            <w:r w:rsidRPr="0060627C">
              <w:rPr>
                <w:b/>
                <w:bCs/>
                <w:lang w:val="vi-VN"/>
              </w:rPr>
              <w:t>Lý thuyết</w:t>
            </w:r>
          </w:p>
        </w:tc>
        <w:tc>
          <w:tcPr>
            <w:tcW w:w="1701" w:type="dxa"/>
            <w:tcBorders>
              <w:top w:val="single" w:sz="8" w:space="0" w:color="auto"/>
              <w:left w:val="nil"/>
              <w:bottom w:val="single" w:sz="4" w:space="0" w:color="auto"/>
              <w:right w:val="single" w:sz="4" w:space="0" w:color="auto"/>
            </w:tcBorders>
            <w:shd w:val="clear" w:color="auto" w:fill="auto"/>
            <w:vAlign w:val="center"/>
          </w:tcPr>
          <w:p w14:paraId="27CCB2CA" w14:textId="77777777" w:rsidR="00310364" w:rsidRPr="0060627C" w:rsidRDefault="00310364" w:rsidP="00EC03BE">
            <w:pPr>
              <w:spacing w:after="120"/>
              <w:jc w:val="center"/>
              <w:rPr>
                <w:b/>
                <w:bCs/>
              </w:rPr>
            </w:pPr>
            <w:r w:rsidRPr="0060627C">
              <w:rPr>
                <w:b/>
              </w:rPr>
              <w:t>Thực hành, thí nghiệm , thảo luận, bài tập</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72F3A46E" w14:textId="77777777" w:rsidR="00310364" w:rsidRPr="0060627C" w:rsidRDefault="00310364" w:rsidP="00EC03BE">
            <w:pPr>
              <w:spacing w:after="120"/>
              <w:jc w:val="center"/>
              <w:rPr>
                <w:b/>
                <w:bCs/>
              </w:rPr>
            </w:pPr>
            <w:r w:rsidRPr="0060627C">
              <w:rPr>
                <w:b/>
                <w:bCs/>
                <w:lang w:val="vi-VN"/>
              </w:rPr>
              <w:t>Kiểm tra</w:t>
            </w:r>
            <w:r w:rsidRPr="0060627C">
              <w:rPr>
                <w:b/>
                <w:bCs/>
                <w:vertAlign w:val="superscript"/>
                <w:lang w:val="vi-VN"/>
              </w:rPr>
              <w:t>*</w:t>
            </w:r>
          </w:p>
        </w:tc>
      </w:tr>
      <w:tr w:rsidR="00310364" w:rsidRPr="0060627C" w14:paraId="6AABAC0C" w14:textId="77777777" w:rsidTr="00716C6D">
        <w:trPr>
          <w:trHeight w:val="416"/>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68763" w14:textId="77777777" w:rsidR="00310364" w:rsidRPr="0060627C" w:rsidRDefault="00310364" w:rsidP="00EC03BE">
            <w:pPr>
              <w:spacing w:after="120"/>
              <w:jc w:val="center"/>
            </w:pPr>
            <w:r w:rsidRPr="0060627C">
              <w:rPr>
                <w:bCs/>
              </w:rPr>
              <w:t>1</w:t>
            </w:r>
          </w:p>
        </w:tc>
        <w:tc>
          <w:tcPr>
            <w:tcW w:w="3686" w:type="dxa"/>
            <w:tcBorders>
              <w:top w:val="single" w:sz="4" w:space="0" w:color="auto"/>
              <w:left w:val="nil"/>
              <w:bottom w:val="single" w:sz="4" w:space="0" w:color="auto"/>
              <w:right w:val="single" w:sz="4" w:space="0" w:color="auto"/>
            </w:tcBorders>
            <w:shd w:val="clear" w:color="auto" w:fill="auto"/>
            <w:hideMark/>
          </w:tcPr>
          <w:p w14:paraId="3CC4BE07" w14:textId="77777777" w:rsidR="00310364" w:rsidRPr="0060627C" w:rsidRDefault="00310364" w:rsidP="00EC03BE">
            <w:pPr>
              <w:spacing w:after="120"/>
              <w:rPr>
                <w:bCs/>
              </w:rPr>
            </w:pPr>
            <w:r w:rsidRPr="0060627C">
              <w:rPr>
                <w:bCs/>
                <w:lang w:val="vi-VN" w:eastAsia="ko-KR"/>
              </w:rPr>
              <w:t>Bài</w:t>
            </w:r>
            <w:r w:rsidRPr="0060627C">
              <w:rPr>
                <w:bCs/>
                <w:lang w:eastAsia="ko-KR"/>
              </w:rPr>
              <w:t xml:space="preserve"> 1</w:t>
            </w:r>
            <w:r w:rsidRPr="0060627C">
              <w:rPr>
                <w:bCs/>
                <w:lang w:val="vi-VN" w:eastAsia="ko-KR"/>
              </w:rPr>
              <w:t xml:space="preserve">. </w:t>
            </w:r>
            <w:r w:rsidRPr="0060627C">
              <w:rPr>
                <w:lang w:val="vi-VN" w:eastAsia="ko-KR"/>
              </w:rPr>
              <w:t>Máy mài phẳng</w:t>
            </w:r>
            <w:r w:rsidRPr="0060627C">
              <w:rPr>
                <w:bCs/>
              </w:rPr>
              <w:t>.</w:t>
            </w:r>
          </w:p>
          <w:p w14:paraId="62BADCF2" w14:textId="77777777" w:rsidR="00310364" w:rsidRPr="0060627C" w:rsidRDefault="00310364" w:rsidP="00EC03BE">
            <w:pPr>
              <w:spacing w:after="120"/>
            </w:pPr>
            <w:r w:rsidRPr="0060627C">
              <w:rPr>
                <w:lang w:eastAsia="ko-KR"/>
              </w:rPr>
              <w:t>1.</w:t>
            </w:r>
            <w:r w:rsidRPr="0060627C">
              <w:rPr>
                <w:lang w:val="vi-VN"/>
              </w:rPr>
              <w:t xml:space="preserve">Các bộ phận cơ bản của máy mài </w:t>
            </w:r>
            <w:r w:rsidRPr="0060627C">
              <w:t>phẳng.</w:t>
            </w:r>
          </w:p>
          <w:p w14:paraId="35BB17EA" w14:textId="1B31DA25" w:rsidR="00310364" w:rsidRPr="0060627C" w:rsidRDefault="00310364" w:rsidP="00EC03BE">
            <w:pPr>
              <w:spacing w:after="120"/>
            </w:pPr>
            <w:r w:rsidRPr="0060627C">
              <w:rPr>
                <w:lang w:val="vi-VN"/>
              </w:rPr>
              <w:t xml:space="preserve">2.  Sơ đồ động học của máy mài </w:t>
            </w:r>
            <w:r w:rsidRPr="0060627C">
              <w:t>phẳng.</w:t>
            </w:r>
          </w:p>
          <w:p w14:paraId="628A842C" w14:textId="690BAE33" w:rsidR="00F55FFD" w:rsidRPr="0060627C" w:rsidRDefault="00F55FFD" w:rsidP="00EC03BE">
            <w:pPr>
              <w:spacing w:after="120"/>
            </w:pPr>
            <w:r w:rsidRPr="0060627C">
              <w:t>3. Hệ thống điện trong máy mài phẳng</w:t>
            </w:r>
          </w:p>
          <w:p w14:paraId="65914A57" w14:textId="06661BAB" w:rsidR="00310364" w:rsidRPr="0060627C" w:rsidRDefault="00F55FFD" w:rsidP="00EC03BE">
            <w:pPr>
              <w:spacing w:after="120"/>
            </w:pPr>
            <w:r w:rsidRPr="0060627C">
              <w:t>4</w:t>
            </w:r>
            <w:r w:rsidR="00310364" w:rsidRPr="0060627C">
              <w:rPr>
                <w:lang w:val="vi-VN"/>
              </w:rPr>
              <w:t>. Trình tự điều khiển</w:t>
            </w:r>
          </w:p>
        </w:tc>
        <w:tc>
          <w:tcPr>
            <w:tcW w:w="850" w:type="dxa"/>
            <w:tcBorders>
              <w:top w:val="single" w:sz="4" w:space="0" w:color="auto"/>
              <w:left w:val="nil"/>
              <w:bottom w:val="single" w:sz="4" w:space="0" w:color="auto"/>
              <w:right w:val="single" w:sz="4" w:space="0" w:color="auto"/>
            </w:tcBorders>
            <w:shd w:val="clear" w:color="auto" w:fill="auto"/>
            <w:hideMark/>
          </w:tcPr>
          <w:p w14:paraId="11DDDFBF" w14:textId="77777777" w:rsidR="00310364" w:rsidRPr="0060627C" w:rsidRDefault="00310364" w:rsidP="00EC03BE">
            <w:pPr>
              <w:spacing w:after="120"/>
              <w:jc w:val="center"/>
              <w:rPr>
                <w:b/>
              </w:rPr>
            </w:pPr>
            <w:r w:rsidRPr="0060627C">
              <w:rPr>
                <w:b/>
              </w:rPr>
              <w:t>5</w:t>
            </w:r>
          </w:p>
          <w:p w14:paraId="07DD6AB2" w14:textId="227BF36E" w:rsidR="00310364" w:rsidRPr="0060627C" w:rsidRDefault="00A63404" w:rsidP="00EC03BE">
            <w:pPr>
              <w:spacing w:after="120"/>
              <w:jc w:val="center"/>
            </w:pPr>
            <w:r w:rsidRPr="0060627C">
              <w:t>1</w:t>
            </w:r>
          </w:p>
          <w:p w14:paraId="5452ED01" w14:textId="77777777" w:rsidR="00310364" w:rsidRPr="0060627C" w:rsidRDefault="00310364" w:rsidP="00EC03BE">
            <w:pPr>
              <w:spacing w:after="120"/>
              <w:jc w:val="center"/>
            </w:pPr>
          </w:p>
          <w:p w14:paraId="0C5B1E00" w14:textId="77777777" w:rsidR="00310364" w:rsidRPr="0060627C" w:rsidRDefault="00310364" w:rsidP="00EC03BE">
            <w:pPr>
              <w:spacing w:after="120"/>
              <w:jc w:val="center"/>
            </w:pPr>
            <w:r w:rsidRPr="0060627C">
              <w:t>2</w:t>
            </w:r>
          </w:p>
          <w:p w14:paraId="5050C3F5" w14:textId="77777777" w:rsidR="00F55FFD" w:rsidRPr="0060627C" w:rsidRDefault="00F55FFD" w:rsidP="00EC03BE">
            <w:pPr>
              <w:spacing w:after="120"/>
              <w:jc w:val="center"/>
            </w:pPr>
          </w:p>
          <w:p w14:paraId="10E97EA9" w14:textId="77777777" w:rsidR="00310364" w:rsidRPr="0060627C" w:rsidRDefault="00310364" w:rsidP="00EC03BE">
            <w:pPr>
              <w:spacing w:after="120"/>
              <w:jc w:val="center"/>
            </w:pPr>
            <w:r w:rsidRPr="0060627C">
              <w:t>1</w:t>
            </w:r>
          </w:p>
          <w:p w14:paraId="1E9AA94A" w14:textId="2C07CF0B" w:rsidR="00F55FFD" w:rsidRPr="0060627C" w:rsidRDefault="00A63404" w:rsidP="00EC03BE">
            <w:pPr>
              <w:spacing w:after="120"/>
              <w:jc w:val="center"/>
            </w:pPr>
            <w:r w:rsidRPr="0060627C">
              <w:t>1</w:t>
            </w:r>
          </w:p>
        </w:tc>
        <w:tc>
          <w:tcPr>
            <w:tcW w:w="992" w:type="dxa"/>
            <w:tcBorders>
              <w:top w:val="single" w:sz="4" w:space="0" w:color="auto"/>
              <w:left w:val="nil"/>
              <w:bottom w:val="single" w:sz="4" w:space="0" w:color="auto"/>
              <w:right w:val="single" w:sz="4" w:space="0" w:color="auto"/>
            </w:tcBorders>
            <w:shd w:val="clear" w:color="auto" w:fill="auto"/>
            <w:hideMark/>
          </w:tcPr>
          <w:p w14:paraId="2E5D33B5" w14:textId="77777777" w:rsidR="00310364" w:rsidRPr="0060627C" w:rsidRDefault="00310364" w:rsidP="00EC03BE">
            <w:pPr>
              <w:spacing w:after="120"/>
              <w:jc w:val="center"/>
              <w:rPr>
                <w:b/>
                <w:bCs/>
              </w:rPr>
            </w:pPr>
            <w:r w:rsidRPr="0060627C">
              <w:rPr>
                <w:b/>
                <w:bCs/>
              </w:rPr>
              <w:t>5</w:t>
            </w:r>
          </w:p>
          <w:p w14:paraId="48956698" w14:textId="5784C184" w:rsidR="00310364" w:rsidRPr="0060627C" w:rsidRDefault="00A63404" w:rsidP="00EC03BE">
            <w:pPr>
              <w:spacing w:after="120"/>
              <w:jc w:val="center"/>
              <w:rPr>
                <w:bCs/>
              </w:rPr>
            </w:pPr>
            <w:r w:rsidRPr="0060627C">
              <w:rPr>
                <w:bCs/>
              </w:rPr>
              <w:t>1</w:t>
            </w:r>
          </w:p>
          <w:p w14:paraId="268DA5C5" w14:textId="77777777" w:rsidR="00310364" w:rsidRPr="0060627C" w:rsidRDefault="00310364" w:rsidP="00EC03BE">
            <w:pPr>
              <w:spacing w:after="120"/>
              <w:rPr>
                <w:bCs/>
              </w:rPr>
            </w:pPr>
          </w:p>
          <w:p w14:paraId="231D3429" w14:textId="77777777" w:rsidR="00310364" w:rsidRPr="0060627C" w:rsidRDefault="00310364" w:rsidP="00EC03BE">
            <w:pPr>
              <w:spacing w:after="120"/>
              <w:jc w:val="center"/>
            </w:pPr>
            <w:r w:rsidRPr="0060627C">
              <w:t>2</w:t>
            </w:r>
          </w:p>
          <w:p w14:paraId="3C215F2F" w14:textId="77777777" w:rsidR="00F55FFD" w:rsidRPr="0060627C" w:rsidRDefault="00F55FFD" w:rsidP="00EC03BE">
            <w:pPr>
              <w:spacing w:after="120"/>
              <w:jc w:val="center"/>
            </w:pPr>
          </w:p>
          <w:p w14:paraId="06A12DB6" w14:textId="77777777" w:rsidR="00310364" w:rsidRPr="0060627C" w:rsidRDefault="00310364" w:rsidP="00EC03BE">
            <w:pPr>
              <w:spacing w:after="120"/>
              <w:jc w:val="center"/>
            </w:pPr>
            <w:r w:rsidRPr="0060627C">
              <w:t>1</w:t>
            </w:r>
          </w:p>
          <w:p w14:paraId="3266C836" w14:textId="6C48F5D9" w:rsidR="00A63404" w:rsidRPr="0060627C" w:rsidRDefault="00A63404" w:rsidP="00EC03BE">
            <w:pPr>
              <w:spacing w:after="120"/>
              <w:jc w:val="center"/>
            </w:pPr>
            <w:r w:rsidRPr="0060627C">
              <w:t>1</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2E2FA1C1" w14:textId="551A64C1" w:rsidR="00A63404" w:rsidRPr="0060627C" w:rsidRDefault="00310364" w:rsidP="00EC03BE">
            <w:pPr>
              <w:spacing w:after="120"/>
              <w:jc w:val="center"/>
              <w:rPr>
                <w:bCs/>
              </w:rPr>
            </w:pPr>
            <w:r w:rsidRPr="0060627C">
              <w:rPr>
                <w:bCs/>
              </w:rPr>
              <w:t> 0</w:t>
            </w:r>
          </w:p>
          <w:p w14:paraId="70981CA6" w14:textId="12213D64" w:rsidR="00A63404" w:rsidRPr="0060627C" w:rsidRDefault="00A63404" w:rsidP="00EC03BE">
            <w:pPr>
              <w:spacing w:after="120"/>
              <w:jc w:val="center"/>
              <w:rPr>
                <w:bCs/>
              </w:rPr>
            </w:pPr>
            <w:r w:rsidRPr="0060627C">
              <w:rPr>
                <w:bCs/>
              </w:rPr>
              <w:t>0</w:t>
            </w:r>
          </w:p>
          <w:p w14:paraId="29BC3145" w14:textId="77777777" w:rsidR="00A63404" w:rsidRPr="0060627C" w:rsidRDefault="00A63404" w:rsidP="00EC03BE">
            <w:pPr>
              <w:spacing w:after="120"/>
              <w:jc w:val="center"/>
              <w:rPr>
                <w:bCs/>
              </w:rPr>
            </w:pPr>
          </w:p>
          <w:p w14:paraId="56A33D8F" w14:textId="542876AC" w:rsidR="00310364" w:rsidRPr="0060627C" w:rsidRDefault="00310364" w:rsidP="00EC03BE">
            <w:pPr>
              <w:spacing w:after="120"/>
              <w:jc w:val="center"/>
              <w:rPr>
                <w:bCs/>
              </w:rPr>
            </w:pPr>
            <w:r w:rsidRPr="0060627C">
              <w:rPr>
                <w:bCs/>
              </w:rPr>
              <w:t>0</w:t>
            </w:r>
          </w:p>
          <w:p w14:paraId="7480E9C4" w14:textId="4EEC0218" w:rsidR="00A63404" w:rsidRPr="0060627C" w:rsidRDefault="00A63404" w:rsidP="00EC03BE">
            <w:pPr>
              <w:spacing w:after="120"/>
              <w:jc w:val="center"/>
              <w:rPr>
                <w:bCs/>
              </w:rPr>
            </w:pPr>
          </w:p>
          <w:p w14:paraId="4F193626" w14:textId="2948F6F0" w:rsidR="00A63404" w:rsidRPr="0060627C" w:rsidRDefault="00A63404" w:rsidP="00EC03BE">
            <w:pPr>
              <w:spacing w:after="120"/>
              <w:jc w:val="center"/>
              <w:rPr>
                <w:bCs/>
              </w:rPr>
            </w:pPr>
            <w:r w:rsidRPr="0060627C">
              <w:rPr>
                <w:bCs/>
              </w:rPr>
              <w:t>0</w:t>
            </w:r>
          </w:p>
          <w:p w14:paraId="4F7D682C" w14:textId="348F225E" w:rsidR="00A63404" w:rsidRPr="0060627C" w:rsidRDefault="00A63404" w:rsidP="00EC03BE">
            <w:pPr>
              <w:spacing w:after="120"/>
              <w:jc w:val="center"/>
            </w:pPr>
            <w:r w:rsidRPr="0060627C">
              <w:rPr>
                <w:bCs/>
              </w:rPr>
              <w:t>0</w:t>
            </w:r>
          </w:p>
        </w:tc>
        <w:tc>
          <w:tcPr>
            <w:tcW w:w="1276" w:type="dxa"/>
            <w:tcBorders>
              <w:top w:val="nil"/>
              <w:left w:val="nil"/>
              <w:bottom w:val="single" w:sz="4" w:space="0" w:color="auto"/>
              <w:right w:val="single" w:sz="4" w:space="0" w:color="auto"/>
            </w:tcBorders>
            <w:shd w:val="clear" w:color="auto" w:fill="auto"/>
            <w:vAlign w:val="center"/>
            <w:hideMark/>
          </w:tcPr>
          <w:p w14:paraId="191235EE" w14:textId="77777777" w:rsidR="00310364" w:rsidRPr="0060627C" w:rsidRDefault="00310364" w:rsidP="00EC03BE">
            <w:pPr>
              <w:spacing w:after="120"/>
            </w:pPr>
            <w:r w:rsidRPr="0060627C">
              <w:t> </w:t>
            </w:r>
          </w:p>
        </w:tc>
      </w:tr>
      <w:tr w:rsidR="00310364" w:rsidRPr="0060627C" w14:paraId="659EF8A8" w14:textId="77777777" w:rsidTr="00716C6D">
        <w:trPr>
          <w:trHeight w:val="70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56F4383A" w14:textId="77777777" w:rsidR="00310364" w:rsidRPr="0060627C" w:rsidRDefault="00310364" w:rsidP="00EC03BE">
            <w:pPr>
              <w:spacing w:after="120"/>
              <w:jc w:val="center"/>
            </w:pPr>
            <w:r w:rsidRPr="0060627C">
              <w:rPr>
                <w:bCs/>
              </w:rPr>
              <w:t>2</w:t>
            </w:r>
          </w:p>
        </w:tc>
        <w:tc>
          <w:tcPr>
            <w:tcW w:w="3686" w:type="dxa"/>
            <w:tcBorders>
              <w:top w:val="nil"/>
              <w:left w:val="nil"/>
              <w:bottom w:val="single" w:sz="4" w:space="0" w:color="auto"/>
              <w:right w:val="single" w:sz="4" w:space="0" w:color="auto"/>
            </w:tcBorders>
            <w:shd w:val="clear" w:color="auto" w:fill="auto"/>
            <w:vAlign w:val="center"/>
            <w:hideMark/>
          </w:tcPr>
          <w:p w14:paraId="721DEA2D" w14:textId="77777777" w:rsidR="00310364" w:rsidRPr="0060627C" w:rsidRDefault="00310364" w:rsidP="00EC03BE">
            <w:pPr>
              <w:spacing w:after="120"/>
              <w:rPr>
                <w:bCs/>
              </w:rPr>
            </w:pPr>
            <w:r w:rsidRPr="0060627C">
              <w:rPr>
                <w:bCs/>
                <w:lang w:val="vi-VN" w:eastAsia="ko-KR"/>
              </w:rPr>
              <w:t>Bài</w:t>
            </w:r>
            <w:r w:rsidRPr="0060627C">
              <w:rPr>
                <w:bCs/>
                <w:lang w:eastAsia="ko-KR"/>
              </w:rPr>
              <w:t xml:space="preserve"> 2</w:t>
            </w:r>
            <w:r w:rsidRPr="0060627C">
              <w:rPr>
                <w:bCs/>
                <w:lang w:val="vi-VN" w:eastAsia="ko-KR"/>
              </w:rPr>
              <w:t xml:space="preserve">. </w:t>
            </w:r>
            <w:r w:rsidRPr="0060627C">
              <w:rPr>
                <w:lang w:val="vi-VN" w:eastAsia="ko-KR"/>
              </w:rPr>
              <w:t xml:space="preserve">Máy mài </w:t>
            </w:r>
            <w:r w:rsidRPr="0060627C">
              <w:rPr>
                <w:lang w:eastAsia="ko-KR"/>
              </w:rPr>
              <w:t>trục</w:t>
            </w:r>
            <w:r w:rsidRPr="0060627C">
              <w:rPr>
                <w:bCs/>
              </w:rPr>
              <w:t>.</w:t>
            </w:r>
          </w:p>
          <w:p w14:paraId="00ADA9C7" w14:textId="77777777" w:rsidR="00310364" w:rsidRPr="0060627C" w:rsidRDefault="00310364" w:rsidP="00EC03BE">
            <w:pPr>
              <w:spacing w:after="120"/>
              <w:jc w:val="both"/>
            </w:pPr>
            <w:r w:rsidRPr="0060627C">
              <w:rPr>
                <w:lang w:val="vi-VN" w:eastAsia="ko-KR"/>
              </w:rPr>
              <w:t xml:space="preserve">1. </w:t>
            </w:r>
            <w:r w:rsidRPr="0060627C">
              <w:rPr>
                <w:lang w:val="vi-VN"/>
              </w:rPr>
              <w:t xml:space="preserve">Các bộ phận cơ bản của máy mài  </w:t>
            </w:r>
            <w:r w:rsidRPr="0060627C">
              <w:t>trục.</w:t>
            </w:r>
          </w:p>
          <w:p w14:paraId="2156DA49" w14:textId="71A4E9E1" w:rsidR="00310364" w:rsidRPr="0060627C" w:rsidRDefault="00310364" w:rsidP="00EC03BE">
            <w:pPr>
              <w:spacing w:after="120"/>
              <w:jc w:val="both"/>
            </w:pPr>
            <w:r w:rsidRPr="0060627C">
              <w:rPr>
                <w:lang w:val="vi-VN"/>
              </w:rPr>
              <w:t xml:space="preserve">2.  Sơ đồ động học của máy mài  </w:t>
            </w:r>
            <w:r w:rsidRPr="0060627C">
              <w:t>trục.</w:t>
            </w:r>
          </w:p>
          <w:p w14:paraId="5EAD4BEE" w14:textId="6431D39E" w:rsidR="00F55FFD" w:rsidRPr="0060627C" w:rsidRDefault="00F55FFD" w:rsidP="00EC03BE">
            <w:pPr>
              <w:spacing w:after="120"/>
              <w:jc w:val="both"/>
            </w:pPr>
            <w:r w:rsidRPr="0060627C">
              <w:t>3. Hệ thống điện trong máy mài trục</w:t>
            </w:r>
          </w:p>
          <w:p w14:paraId="1C00F5B2" w14:textId="79390B75" w:rsidR="00310364" w:rsidRPr="0060627C" w:rsidRDefault="00F55FFD" w:rsidP="00EC03BE">
            <w:pPr>
              <w:spacing w:after="120"/>
            </w:pPr>
            <w:r w:rsidRPr="0060627C">
              <w:t>4</w:t>
            </w:r>
            <w:r w:rsidR="00310364" w:rsidRPr="0060627C">
              <w:rPr>
                <w:lang w:val="vi-VN"/>
              </w:rPr>
              <w:t>. Trình tự điều khiển</w:t>
            </w:r>
          </w:p>
        </w:tc>
        <w:tc>
          <w:tcPr>
            <w:tcW w:w="850" w:type="dxa"/>
            <w:tcBorders>
              <w:top w:val="nil"/>
              <w:left w:val="nil"/>
              <w:bottom w:val="single" w:sz="4" w:space="0" w:color="auto"/>
              <w:right w:val="single" w:sz="4" w:space="0" w:color="auto"/>
            </w:tcBorders>
            <w:shd w:val="clear" w:color="auto" w:fill="auto"/>
            <w:hideMark/>
          </w:tcPr>
          <w:p w14:paraId="6BDE5E1A" w14:textId="77777777" w:rsidR="00310364" w:rsidRPr="0060627C" w:rsidRDefault="00310364" w:rsidP="00EC03BE">
            <w:pPr>
              <w:spacing w:after="120"/>
              <w:jc w:val="center"/>
              <w:rPr>
                <w:b/>
              </w:rPr>
            </w:pPr>
            <w:r w:rsidRPr="0060627C">
              <w:rPr>
                <w:b/>
              </w:rPr>
              <w:t>5</w:t>
            </w:r>
          </w:p>
          <w:p w14:paraId="4CCD08FD" w14:textId="77777777" w:rsidR="00310364" w:rsidRPr="0060627C" w:rsidRDefault="00310364" w:rsidP="00EC03BE">
            <w:pPr>
              <w:spacing w:after="120"/>
              <w:jc w:val="center"/>
              <w:rPr>
                <w:bCs/>
              </w:rPr>
            </w:pPr>
            <w:r w:rsidRPr="0060627C">
              <w:rPr>
                <w:bCs/>
              </w:rPr>
              <w:t>2</w:t>
            </w:r>
          </w:p>
          <w:p w14:paraId="70DEA59A" w14:textId="77777777" w:rsidR="00310364" w:rsidRPr="0060627C" w:rsidRDefault="00310364" w:rsidP="00EC03BE">
            <w:pPr>
              <w:spacing w:after="120"/>
              <w:jc w:val="center"/>
            </w:pPr>
          </w:p>
          <w:p w14:paraId="28840107" w14:textId="77777777" w:rsidR="00310364" w:rsidRPr="0060627C" w:rsidRDefault="00310364" w:rsidP="00EC03BE">
            <w:pPr>
              <w:spacing w:after="120"/>
              <w:jc w:val="center"/>
              <w:rPr>
                <w:bCs/>
              </w:rPr>
            </w:pPr>
            <w:r w:rsidRPr="0060627C">
              <w:rPr>
                <w:bCs/>
              </w:rPr>
              <w:t>1</w:t>
            </w:r>
          </w:p>
          <w:p w14:paraId="6B283B96" w14:textId="77777777" w:rsidR="00310364" w:rsidRPr="0060627C" w:rsidRDefault="00310364" w:rsidP="00EC03BE">
            <w:pPr>
              <w:spacing w:after="120"/>
              <w:jc w:val="center"/>
            </w:pPr>
          </w:p>
          <w:p w14:paraId="7D128073" w14:textId="1EE19167" w:rsidR="00310364" w:rsidRPr="0060627C" w:rsidRDefault="00F55FFD" w:rsidP="00EC03BE">
            <w:pPr>
              <w:spacing w:after="120"/>
              <w:jc w:val="center"/>
            </w:pPr>
            <w:r w:rsidRPr="0060627C">
              <w:t>1</w:t>
            </w:r>
          </w:p>
          <w:p w14:paraId="0182E5BA" w14:textId="3D959338" w:rsidR="00F55FFD" w:rsidRPr="0060627C" w:rsidRDefault="00F55FFD" w:rsidP="00EC03BE">
            <w:pPr>
              <w:spacing w:after="120"/>
              <w:jc w:val="center"/>
            </w:pPr>
            <w:r w:rsidRPr="0060627C">
              <w:t>1</w:t>
            </w:r>
          </w:p>
        </w:tc>
        <w:tc>
          <w:tcPr>
            <w:tcW w:w="992" w:type="dxa"/>
            <w:tcBorders>
              <w:top w:val="nil"/>
              <w:left w:val="nil"/>
              <w:bottom w:val="single" w:sz="4" w:space="0" w:color="auto"/>
              <w:right w:val="single" w:sz="4" w:space="0" w:color="auto"/>
            </w:tcBorders>
            <w:shd w:val="clear" w:color="auto" w:fill="auto"/>
            <w:hideMark/>
          </w:tcPr>
          <w:p w14:paraId="15B3CA58" w14:textId="77777777" w:rsidR="00310364" w:rsidRPr="0060627C" w:rsidRDefault="00310364" w:rsidP="00EC03BE">
            <w:pPr>
              <w:spacing w:after="120"/>
              <w:jc w:val="center"/>
              <w:rPr>
                <w:b/>
                <w:bCs/>
              </w:rPr>
            </w:pPr>
            <w:r w:rsidRPr="0060627C">
              <w:rPr>
                <w:b/>
                <w:bCs/>
              </w:rPr>
              <w:t>5</w:t>
            </w:r>
          </w:p>
          <w:p w14:paraId="2D66472C" w14:textId="77777777" w:rsidR="00310364" w:rsidRPr="0060627C" w:rsidRDefault="00310364" w:rsidP="00EC03BE">
            <w:pPr>
              <w:spacing w:after="120"/>
              <w:jc w:val="center"/>
              <w:rPr>
                <w:bCs/>
              </w:rPr>
            </w:pPr>
            <w:r w:rsidRPr="0060627C">
              <w:rPr>
                <w:bCs/>
              </w:rPr>
              <w:t>2</w:t>
            </w:r>
          </w:p>
          <w:p w14:paraId="47C5209D" w14:textId="77777777" w:rsidR="00310364" w:rsidRPr="0060627C" w:rsidRDefault="00310364" w:rsidP="00EC03BE">
            <w:pPr>
              <w:spacing w:after="120"/>
              <w:jc w:val="center"/>
              <w:rPr>
                <w:bCs/>
              </w:rPr>
            </w:pPr>
          </w:p>
          <w:p w14:paraId="7080FD03" w14:textId="77777777" w:rsidR="00310364" w:rsidRPr="0060627C" w:rsidRDefault="00310364" w:rsidP="00EC03BE">
            <w:pPr>
              <w:spacing w:after="120"/>
              <w:jc w:val="center"/>
              <w:rPr>
                <w:bCs/>
              </w:rPr>
            </w:pPr>
            <w:r w:rsidRPr="0060627C">
              <w:rPr>
                <w:bCs/>
              </w:rPr>
              <w:t>1</w:t>
            </w:r>
          </w:p>
          <w:p w14:paraId="1F7759AC" w14:textId="77777777" w:rsidR="00310364" w:rsidRPr="0060627C" w:rsidRDefault="00310364" w:rsidP="00EC03BE">
            <w:pPr>
              <w:spacing w:after="120"/>
              <w:jc w:val="center"/>
              <w:rPr>
                <w:bCs/>
              </w:rPr>
            </w:pPr>
          </w:p>
          <w:p w14:paraId="2EE67EBC" w14:textId="086B698D" w:rsidR="00310364" w:rsidRPr="0060627C" w:rsidRDefault="00F55FFD" w:rsidP="00EC03BE">
            <w:pPr>
              <w:spacing w:after="120"/>
              <w:jc w:val="center"/>
              <w:rPr>
                <w:bCs/>
              </w:rPr>
            </w:pPr>
            <w:r w:rsidRPr="0060627C">
              <w:rPr>
                <w:bCs/>
              </w:rPr>
              <w:t>1</w:t>
            </w:r>
          </w:p>
          <w:p w14:paraId="40B7DF72" w14:textId="2E8F609D" w:rsidR="00F55FFD" w:rsidRPr="0060627C" w:rsidRDefault="00F55FFD" w:rsidP="00EC03BE">
            <w:pPr>
              <w:spacing w:after="120"/>
              <w:jc w:val="center"/>
            </w:pPr>
            <w:r w:rsidRPr="0060627C">
              <w:rPr>
                <w:bCs/>
              </w:rPr>
              <w:t>1</w:t>
            </w:r>
          </w:p>
        </w:tc>
        <w:tc>
          <w:tcPr>
            <w:tcW w:w="1701" w:type="dxa"/>
            <w:tcBorders>
              <w:top w:val="nil"/>
              <w:left w:val="nil"/>
              <w:bottom w:val="single" w:sz="4" w:space="0" w:color="auto"/>
              <w:right w:val="single" w:sz="4" w:space="0" w:color="auto"/>
            </w:tcBorders>
            <w:shd w:val="clear" w:color="auto" w:fill="auto"/>
            <w:vAlign w:val="center"/>
            <w:hideMark/>
          </w:tcPr>
          <w:p w14:paraId="6903E896" w14:textId="77777777" w:rsidR="00310364" w:rsidRPr="0060627C" w:rsidRDefault="00310364" w:rsidP="00EC03BE">
            <w:pPr>
              <w:spacing w:after="120"/>
              <w:jc w:val="center"/>
              <w:rPr>
                <w:bCs/>
              </w:rPr>
            </w:pPr>
            <w:r w:rsidRPr="0060627C">
              <w:rPr>
                <w:bCs/>
              </w:rPr>
              <w:t> 0</w:t>
            </w:r>
          </w:p>
          <w:p w14:paraId="55FEA9F8" w14:textId="77777777" w:rsidR="00310364" w:rsidRPr="0060627C" w:rsidRDefault="00310364" w:rsidP="00EC03BE">
            <w:pPr>
              <w:spacing w:after="120"/>
              <w:jc w:val="center"/>
              <w:rPr>
                <w:bCs/>
              </w:rPr>
            </w:pPr>
            <w:r w:rsidRPr="0060627C">
              <w:rPr>
                <w:bCs/>
              </w:rPr>
              <w:t>0</w:t>
            </w:r>
          </w:p>
          <w:p w14:paraId="25CB6304" w14:textId="77777777" w:rsidR="00310364" w:rsidRPr="0060627C" w:rsidRDefault="00310364" w:rsidP="00EC03BE">
            <w:pPr>
              <w:spacing w:after="120"/>
              <w:jc w:val="center"/>
              <w:rPr>
                <w:bCs/>
              </w:rPr>
            </w:pPr>
          </w:p>
          <w:p w14:paraId="06A254B7" w14:textId="77777777" w:rsidR="00310364" w:rsidRPr="0060627C" w:rsidRDefault="00310364" w:rsidP="00EC03BE">
            <w:pPr>
              <w:spacing w:after="120"/>
              <w:jc w:val="center"/>
              <w:rPr>
                <w:bCs/>
              </w:rPr>
            </w:pPr>
            <w:r w:rsidRPr="0060627C">
              <w:rPr>
                <w:bCs/>
              </w:rPr>
              <w:t>0</w:t>
            </w:r>
          </w:p>
          <w:p w14:paraId="1C98B62B" w14:textId="77777777" w:rsidR="00310364" w:rsidRPr="0060627C" w:rsidRDefault="00310364" w:rsidP="00EC03BE">
            <w:pPr>
              <w:spacing w:after="120"/>
              <w:jc w:val="center"/>
              <w:rPr>
                <w:bCs/>
              </w:rPr>
            </w:pPr>
          </w:p>
          <w:p w14:paraId="1B0A96BF" w14:textId="77777777" w:rsidR="00310364" w:rsidRPr="0060627C" w:rsidRDefault="00310364" w:rsidP="00EC03BE">
            <w:pPr>
              <w:spacing w:after="120"/>
              <w:jc w:val="center"/>
              <w:rPr>
                <w:bCs/>
              </w:rPr>
            </w:pPr>
            <w:r w:rsidRPr="0060627C">
              <w:rPr>
                <w:bCs/>
              </w:rPr>
              <w:t>0</w:t>
            </w:r>
          </w:p>
          <w:p w14:paraId="29914040" w14:textId="4A6D0425" w:rsidR="00F55FFD" w:rsidRPr="0060627C" w:rsidRDefault="00F55FFD" w:rsidP="00EC03BE">
            <w:pPr>
              <w:spacing w:after="120"/>
              <w:jc w:val="center"/>
            </w:pPr>
            <w:r w:rsidRPr="0060627C">
              <w:rPr>
                <w:bCs/>
              </w:rPr>
              <w:t>0</w:t>
            </w:r>
          </w:p>
        </w:tc>
        <w:tc>
          <w:tcPr>
            <w:tcW w:w="1276" w:type="dxa"/>
            <w:tcBorders>
              <w:top w:val="nil"/>
              <w:left w:val="nil"/>
              <w:bottom w:val="single" w:sz="4" w:space="0" w:color="auto"/>
              <w:right w:val="single" w:sz="4" w:space="0" w:color="auto"/>
            </w:tcBorders>
            <w:shd w:val="clear" w:color="auto" w:fill="auto"/>
            <w:vAlign w:val="center"/>
            <w:hideMark/>
          </w:tcPr>
          <w:p w14:paraId="445AACAB" w14:textId="77777777" w:rsidR="00310364" w:rsidRPr="0060627C" w:rsidRDefault="00310364" w:rsidP="00EC03BE">
            <w:pPr>
              <w:spacing w:after="120"/>
            </w:pPr>
            <w:r w:rsidRPr="0060627C">
              <w:t> </w:t>
            </w:r>
          </w:p>
        </w:tc>
      </w:tr>
      <w:tr w:rsidR="00310364" w:rsidRPr="0060627C" w14:paraId="65C55BE3" w14:textId="77777777" w:rsidTr="00716C6D">
        <w:trPr>
          <w:trHeight w:val="702"/>
        </w:trPr>
        <w:tc>
          <w:tcPr>
            <w:tcW w:w="724" w:type="dxa"/>
            <w:tcBorders>
              <w:top w:val="nil"/>
              <w:left w:val="single" w:sz="4" w:space="0" w:color="auto"/>
              <w:bottom w:val="single" w:sz="4" w:space="0" w:color="auto"/>
              <w:right w:val="single" w:sz="4" w:space="0" w:color="auto"/>
            </w:tcBorders>
            <w:shd w:val="clear" w:color="auto" w:fill="auto"/>
            <w:vAlign w:val="center"/>
          </w:tcPr>
          <w:p w14:paraId="1EB62B63" w14:textId="77777777" w:rsidR="00310364" w:rsidRPr="0060627C" w:rsidRDefault="00310364" w:rsidP="00EC03BE">
            <w:pPr>
              <w:spacing w:after="120"/>
              <w:jc w:val="center"/>
              <w:rPr>
                <w:bCs/>
              </w:rPr>
            </w:pPr>
            <w:r w:rsidRPr="0060627C">
              <w:rPr>
                <w:bCs/>
              </w:rPr>
              <w:t>3</w:t>
            </w:r>
          </w:p>
        </w:tc>
        <w:tc>
          <w:tcPr>
            <w:tcW w:w="3686" w:type="dxa"/>
            <w:tcBorders>
              <w:top w:val="nil"/>
              <w:left w:val="nil"/>
              <w:bottom w:val="single" w:sz="4" w:space="0" w:color="auto"/>
              <w:right w:val="single" w:sz="4" w:space="0" w:color="auto"/>
            </w:tcBorders>
            <w:shd w:val="clear" w:color="auto" w:fill="auto"/>
            <w:vAlign w:val="center"/>
          </w:tcPr>
          <w:p w14:paraId="4DAB2D16" w14:textId="77777777" w:rsidR="00310364" w:rsidRPr="0060627C" w:rsidRDefault="00310364" w:rsidP="00EC03BE">
            <w:pPr>
              <w:spacing w:after="120"/>
              <w:rPr>
                <w:bCs/>
                <w:lang w:eastAsia="ko-KR"/>
              </w:rPr>
            </w:pPr>
            <w:r w:rsidRPr="0060627C">
              <w:rPr>
                <w:lang w:val="vi-VN" w:eastAsia="ko-KR"/>
              </w:rPr>
              <w:t xml:space="preserve">Bài </w:t>
            </w:r>
            <w:r w:rsidRPr="0060627C">
              <w:rPr>
                <w:lang w:eastAsia="ko-KR"/>
              </w:rPr>
              <w:t>3</w:t>
            </w:r>
            <w:r w:rsidRPr="0060627C">
              <w:rPr>
                <w:lang w:val="vi-VN" w:eastAsia="ko-KR"/>
              </w:rPr>
              <w:t xml:space="preserve">. </w:t>
            </w:r>
            <w:r w:rsidRPr="0060627C">
              <w:rPr>
                <w:lang w:val="en-GB" w:eastAsia="ko-KR"/>
              </w:rPr>
              <w:t xml:space="preserve">Các quy tắc </w:t>
            </w:r>
            <w:r w:rsidRPr="0060627C">
              <w:rPr>
                <w:bCs/>
                <w:lang w:eastAsia="ko-KR"/>
              </w:rPr>
              <w:t>an toàn trong vận hành m</w:t>
            </w:r>
            <w:r w:rsidRPr="0060627C">
              <w:rPr>
                <w:lang w:val="vi-VN" w:eastAsia="ko-KR"/>
              </w:rPr>
              <w:t>á</w:t>
            </w:r>
            <w:r w:rsidRPr="0060627C">
              <w:rPr>
                <w:bCs/>
                <w:lang w:eastAsia="ko-KR"/>
              </w:rPr>
              <w:t>y mài</w:t>
            </w:r>
          </w:p>
          <w:p w14:paraId="3AED80B4" w14:textId="77777777" w:rsidR="00310364" w:rsidRPr="0060627C" w:rsidRDefault="00310364" w:rsidP="00EC03BE">
            <w:pPr>
              <w:spacing w:after="120"/>
              <w:rPr>
                <w:lang w:val="en-GB" w:eastAsia="ko-KR"/>
              </w:rPr>
            </w:pPr>
            <w:r w:rsidRPr="0060627C">
              <w:rPr>
                <w:lang w:val="vi-VN" w:eastAsia="ko-KR"/>
              </w:rPr>
              <w:t xml:space="preserve">1. </w:t>
            </w:r>
            <w:r w:rsidRPr="0060627C">
              <w:rPr>
                <w:lang w:val="en-GB" w:eastAsia="ko-KR"/>
              </w:rPr>
              <w:t>Các quy tắc an toàn khi vận hành máy mài phẳng.</w:t>
            </w:r>
          </w:p>
          <w:p w14:paraId="446F5FD1" w14:textId="77777777" w:rsidR="00310364" w:rsidRPr="0060627C" w:rsidRDefault="00310364" w:rsidP="00EC03BE">
            <w:pPr>
              <w:spacing w:after="120"/>
              <w:rPr>
                <w:bCs/>
                <w:lang w:val="en-GB" w:eastAsia="ko-KR"/>
              </w:rPr>
            </w:pPr>
            <w:r w:rsidRPr="0060627C">
              <w:rPr>
                <w:lang w:eastAsia="ko-KR"/>
              </w:rPr>
              <w:t>2</w:t>
            </w:r>
            <w:r w:rsidRPr="0060627C">
              <w:rPr>
                <w:lang w:val="vi-VN" w:eastAsia="ko-KR"/>
              </w:rPr>
              <w:t xml:space="preserve">. Các </w:t>
            </w:r>
            <w:r w:rsidRPr="0060627C">
              <w:rPr>
                <w:lang w:val="en-GB" w:eastAsia="ko-KR"/>
              </w:rPr>
              <w:t>quy tắc an tooàn khi vận hành máy mài trục</w:t>
            </w:r>
          </w:p>
        </w:tc>
        <w:tc>
          <w:tcPr>
            <w:tcW w:w="850" w:type="dxa"/>
            <w:tcBorders>
              <w:top w:val="nil"/>
              <w:left w:val="nil"/>
              <w:bottom w:val="single" w:sz="4" w:space="0" w:color="auto"/>
              <w:right w:val="single" w:sz="4" w:space="0" w:color="auto"/>
            </w:tcBorders>
            <w:shd w:val="clear" w:color="auto" w:fill="auto"/>
          </w:tcPr>
          <w:p w14:paraId="7FBBBA60" w14:textId="77777777" w:rsidR="00310364" w:rsidRPr="0060627C" w:rsidRDefault="00310364" w:rsidP="00EC03BE">
            <w:pPr>
              <w:spacing w:after="120"/>
              <w:jc w:val="center"/>
              <w:rPr>
                <w:b/>
                <w:bCs/>
              </w:rPr>
            </w:pPr>
            <w:r w:rsidRPr="0060627C">
              <w:rPr>
                <w:b/>
                <w:bCs/>
              </w:rPr>
              <w:t>3</w:t>
            </w:r>
          </w:p>
          <w:p w14:paraId="5FE9F2D4" w14:textId="77777777" w:rsidR="00310364" w:rsidRPr="0060627C" w:rsidRDefault="00310364" w:rsidP="00EC03BE">
            <w:pPr>
              <w:spacing w:after="120"/>
              <w:jc w:val="center"/>
              <w:rPr>
                <w:bCs/>
              </w:rPr>
            </w:pPr>
          </w:p>
          <w:p w14:paraId="2D1595E5" w14:textId="77777777" w:rsidR="00310364" w:rsidRPr="0060627C" w:rsidRDefault="00310364" w:rsidP="00EC03BE">
            <w:pPr>
              <w:spacing w:after="120"/>
              <w:jc w:val="center"/>
              <w:rPr>
                <w:bCs/>
              </w:rPr>
            </w:pPr>
            <w:r w:rsidRPr="0060627C">
              <w:rPr>
                <w:bCs/>
              </w:rPr>
              <w:t>2</w:t>
            </w:r>
          </w:p>
          <w:p w14:paraId="302434BB" w14:textId="77777777" w:rsidR="00310364" w:rsidRPr="0060627C" w:rsidRDefault="00310364" w:rsidP="00EC03BE">
            <w:pPr>
              <w:spacing w:after="120"/>
              <w:rPr>
                <w:bCs/>
              </w:rPr>
            </w:pPr>
          </w:p>
          <w:p w14:paraId="7807A8CC" w14:textId="77777777" w:rsidR="00310364" w:rsidRPr="0060627C" w:rsidRDefault="00310364" w:rsidP="00EC03BE">
            <w:pPr>
              <w:spacing w:after="120"/>
              <w:jc w:val="center"/>
              <w:rPr>
                <w:b/>
              </w:rPr>
            </w:pPr>
            <w:r w:rsidRPr="0060627C">
              <w:rPr>
                <w:bCs/>
              </w:rPr>
              <w:t>1</w:t>
            </w:r>
          </w:p>
        </w:tc>
        <w:tc>
          <w:tcPr>
            <w:tcW w:w="992" w:type="dxa"/>
            <w:tcBorders>
              <w:top w:val="nil"/>
              <w:left w:val="nil"/>
              <w:bottom w:val="single" w:sz="4" w:space="0" w:color="auto"/>
              <w:right w:val="single" w:sz="4" w:space="0" w:color="auto"/>
            </w:tcBorders>
            <w:shd w:val="clear" w:color="auto" w:fill="auto"/>
          </w:tcPr>
          <w:p w14:paraId="58E38328" w14:textId="77777777" w:rsidR="00310364" w:rsidRPr="0060627C" w:rsidRDefault="00310364" w:rsidP="00EC03BE">
            <w:pPr>
              <w:spacing w:after="120"/>
              <w:jc w:val="center"/>
              <w:rPr>
                <w:b/>
                <w:bCs/>
              </w:rPr>
            </w:pPr>
            <w:r w:rsidRPr="0060627C">
              <w:rPr>
                <w:b/>
                <w:bCs/>
              </w:rPr>
              <w:t>3</w:t>
            </w:r>
          </w:p>
          <w:p w14:paraId="2B2B88D9" w14:textId="77777777" w:rsidR="00310364" w:rsidRPr="0060627C" w:rsidRDefault="00310364" w:rsidP="00EC03BE">
            <w:pPr>
              <w:spacing w:after="120"/>
              <w:jc w:val="center"/>
              <w:rPr>
                <w:bCs/>
              </w:rPr>
            </w:pPr>
          </w:p>
          <w:p w14:paraId="402DB537" w14:textId="77777777" w:rsidR="00310364" w:rsidRPr="0060627C" w:rsidRDefault="00310364" w:rsidP="00EC03BE">
            <w:pPr>
              <w:spacing w:after="120"/>
              <w:jc w:val="center"/>
              <w:rPr>
                <w:bCs/>
              </w:rPr>
            </w:pPr>
            <w:r w:rsidRPr="0060627C">
              <w:rPr>
                <w:bCs/>
              </w:rPr>
              <w:t>2</w:t>
            </w:r>
          </w:p>
          <w:p w14:paraId="348DC44A" w14:textId="77777777" w:rsidR="00310364" w:rsidRPr="0060627C" w:rsidRDefault="00310364" w:rsidP="00EC03BE">
            <w:pPr>
              <w:spacing w:after="120"/>
              <w:rPr>
                <w:bCs/>
              </w:rPr>
            </w:pPr>
          </w:p>
          <w:p w14:paraId="3DB02566" w14:textId="77777777" w:rsidR="00310364" w:rsidRPr="0060627C" w:rsidRDefault="00310364" w:rsidP="00EC03BE">
            <w:pPr>
              <w:spacing w:after="120"/>
              <w:jc w:val="center"/>
              <w:rPr>
                <w:b/>
                <w:bCs/>
              </w:rPr>
            </w:pPr>
            <w:r w:rsidRPr="0060627C">
              <w:rPr>
                <w:bCs/>
              </w:rPr>
              <w:t>1</w:t>
            </w:r>
          </w:p>
        </w:tc>
        <w:tc>
          <w:tcPr>
            <w:tcW w:w="1701" w:type="dxa"/>
            <w:tcBorders>
              <w:top w:val="nil"/>
              <w:left w:val="nil"/>
              <w:bottom w:val="single" w:sz="4" w:space="0" w:color="auto"/>
              <w:right w:val="single" w:sz="4" w:space="0" w:color="auto"/>
            </w:tcBorders>
            <w:shd w:val="clear" w:color="auto" w:fill="auto"/>
            <w:vAlign w:val="center"/>
          </w:tcPr>
          <w:p w14:paraId="29977DB7" w14:textId="77777777" w:rsidR="00310364" w:rsidRPr="0060627C" w:rsidRDefault="00310364" w:rsidP="00EC03BE">
            <w:pPr>
              <w:spacing w:after="120"/>
              <w:jc w:val="center"/>
              <w:rPr>
                <w:bCs/>
              </w:rPr>
            </w:pPr>
            <w:r w:rsidRPr="0060627C">
              <w:rPr>
                <w:bCs/>
              </w:rPr>
              <w:t>0</w:t>
            </w:r>
          </w:p>
          <w:p w14:paraId="33BEB025" w14:textId="77777777" w:rsidR="00310364" w:rsidRPr="0060627C" w:rsidRDefault="00310364" w:rsidP="00EC03BE">
            <w:pPr>
              <w:spacing w:after="120"/>
              <w:jc w:val="center"/>
              <w:rPr>
                <w:bCs/>
              </w:rPr>
            </w:pPr>
          </w:p>
          <w:p w14:paraId="35784D0A" w14:textId="77777777" w:rsidR="00310364" w:rsidRPr="0060627C" w:rsidRDefault="00310364" w:rsidP="00EC03BE">
            <w:pPr>
              <w:spacing w:after="120"/>
              <w:jc w:val="center"/>
              <w:rPr>
                <w:bCs/>
              </w:rPr>
            </w:pPr>
            <w:r w:rsidRPr="0060627C">
              <w:rPr>
                <w:bCs/>
              </w:rPr>
              <w:t>0</w:t>
            </w:r>
          </w:p>
          <w:p w14:paraId="63304B0D" w14:textId="77777777" w:rsidR="00310364" w:rsidRPr="0060627C" w:rsidRDefault="00310364" w:rsidP="00EC03BE">
            <w:pPr>
              <w:spacing w:after="120"/>
              <w:rPr>
                <w:bCs/>
              </w:rPr>
            </w:pPr>
          </w:p>
          <w:p w14:paraId="4EBC2A6E" w14:textId="77777777" w:rsidR="00310364" w:rsidRPr="0060627C" w:rsidRDefault="00310364" w:rsidP="00EC03BE">
            <w:pPr>
              <w:spacing w:after="120"/>
              <w:jc w:val="center"/>
              <w:rPr>
                <w:bCs/>
              </w:rPr>
            </w:pPr>
            <w:r w:rsidRPr="0060627C">
              <w:rPr>
                <w:bCs/>
              </w:rPr>
              <w:t>0</w:t>
            </w:r>
          </w:p>
        </w:tc>
        <w:tc>
          <w:tcPr>
            <w:tcW w:w="1276" w:type="dxa"/>
            <w:tcBorders>
              <w:top w:val="nil"/>
              <w:left w:val="single" w:sz="4" w:space="0" w:color="auto"/>
              <w:bottom w:val="single" w:sz="4" w:space="0" w:color="000000"/>
              <w:right w:val="single" w:sz="4" w:space="0" w:color="auto"/>
            </w:tcBorders>
            <w:shd w:val="clear" w:color="auto" w:fill="auto"/>
            <w:vAlign w:val="center"/>
          </w:tcPr>
          <w:p w14:paraId="23B4AFB4" w14:textId="77777777" w:rsidR="00310364" w:rsidRPr="0060627C" w:rsidRDefault="00310364" w:rsidP="00EC03BE">
            <w:pPr>
              <w:spacing w:after="120"/>
              <w:jc w:val="center"/>
            </w:pPr>
          </w:p>
        </w:tc>
      </w:tr>
      <w:tr w:rsidR="00310364" w:rsidRPr="0060627C" w14:paraId="10DA53F1" w14:textId="77777777" w:rsidTr="00716C6D">
        <w:trPr>
          <w:trHeight w:val="70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5F6308F3" w14:textId="77777777" w:rsidR="00310364" w:rsidRPr="0060627C" w:rsidRDefault="00310364" w:rsidP="00EC03BE">
            <w:pPr>
              <w:spacing w:after="120"/>
              <w:jc w:val="center"/>
            </w:pPr>
            <w:r w:rsidRPr="0060627C">
              <w:rPr>
                <w:bCs/>
              </w:rPr>
              <w:t>4</w:t>
            </w:r>
          </w:p>
        </w:tc>
        <w:tc>
          <w:tcPr>
            <w:tcW w:w="3686" w:type="dxa"/>
            <w:tcBorders>
              <w:top w:val="nil"/>
              <w:left w:val="nil"/>
              <w:bottom w:val="single" w:sz="4" w:space="0" w:color="auto"/>
              <w:right w:val="single" w:sz="4" w:space="0" w:color="auto"/>
            </w:tcBorders>
            <w:shd w:val="clear" w:color="auto" w:fill="auto"/>
            <w:vAlign w:val="center"/>
            <w:hideMark/>
          </w:tcPr>
          <w:p w14:paraId="755B4B49" w14:textId="77777777" w:rsidR="00310364" w:rsidRPr="0060627C" w:rsidRDefault="00310364" w:rsidP="00EC03BE">
            <w:pPr>
              <w:spacing w:after="120"/>
              <w:rPr>
                <w:bCs/>
              </w:rPr>
            </w:pPr>
            <w:r w:rsidRPr="0060627C">
              <w:rPr>
                <w:bCs/>
                <w:lang w:val="vi-VN" w:eastAsia="ko-KR"/>
              </w:rPr>
              <w:t>Bài</w:t>
            </w:r>
            <w:r w:rsidRPr="0060627C">
              <w:rPr>
                <w:bCs/>
                <w:lang w:eastAsia="ko-KR"/>
              </w:rPr>
              <w:t xml:space="preserve"> 4</w:t>
            </w:r>
            <w:r w:rsidRPr="0060627C">
              <w:rPr>
                <w:bCs/>
                <w:lang w:val="vi-VN" w:eastAsia="ko-KR"/>
              </w:rPr>
              <w:t xml:space="preserve">. </w:t>
            </w:r>
            <w:r w:rsidRPr="0060627C">
              <w:rPr>
                <w:lang w:eastAsia="ko-KR"/>
              </w:rPr>
              <w:t xml:space="preserve">kiểm tra </w:t>
            </w:r>
            <w:r w:rsidRPr="0060627C">
              <w:rPr>
                <w:bCs/>
                <w:lang w:val="vi-VN" w:eastAsia="ko-KR"/>
              </w:rPr>
              <w:t>đá</w:t>
            </w:r>
            <w:r w:rsidRPr="0060627C">
              <w:rPr>
                <w:lang w:eastAsia="ko-KR"/>
              </w:rPr>
              <w:t xml:space="preserve"> mài</w:t>
            </w:r>
            <w:r w:rsidRPr="0060627C">
              <w:rPr>
                <w:bCs/>
              </w:rPr>
              <w:t>.</w:t>
            </w:r>
          </w:p>
          <w:p w14:paraId="4A6416C5" w14:textId="77777777" w:rsidR="00310364" w:rsidRPr="0060627C" w:rsidRDefault="00310364" w:rsidP="00EC03BE">
            <w:pPr>
              <w:spacing w:after="120"/>
              <w:jc w:val="both"/>
              <w:rPr>
                <w:lang w:val="vi-VN"/>
              </w:rPr>
            </w:pPr>
            <w:r w:rsidRPr="0060627C">
              <w:rPr>
                <w:lang w:val="vi-VN" w:eastAsia="ko-KR"/>
              </w:rPr>
              <w:t xml:space="preserve">1. </w:t>
            </w:r>
            <w:r w:rsidRPr="0060627C">
              <w:rPr>
                <w:lang w:val="vi-VN"/>
              </w:rPr>
              <w:t>Trình bày các</w:t>
            </w:r>
            <w:r w:rsidRPr="0060627C">
              <w:t xml:space="preserve"> phương ph</w:t>
            </w:r>
            <w:r w:rsidRPr="0060627C">
              <w:rPr>
                <w:lang w:val="vi-VN"/>
              </w:rPr>
              <w:t>á</w:t>
            </w:r>
            <w:r w:rsidRPr="0060627C">
              <w:t xml:space="preserve">p </w:t>
            </w:r>
            <w:r w:rsidRPr="0060627C">
              <w:lastRenderedPageBreak/>
              <w:t>kiểm tra đ</w:t>
            </w:r>
            <w:r w:rsidRPr="0060627C">
              <w:rPr>
                <w:lang w:val="vi-VN"/>
              </w:rPr>
              <w:t>á</w:t>
            </w:r>
            <w:r w:rsidRPr="0060627C">
              <w:t xml:space="preserve"> mài .</w:t>
            </w:r>
          </w:p>
          <w:p w14:paraId="2AF6A50A" w14:textId="72E10350" w:rsidR="009C14D1" w:rsidRPr="0060627C" w:rsidRDefault="009C14D1" w:rsidP="00EC03BE">
            <w:pPr>
              <w:spacing w:after="120"/>
              <w:rPr>
                <w:lang w:val="vi-VN"/>
              </w:rPr>
            </w:pPr>
            <w:r w:rsidRPr="0060627C">
              <w:rPr>
                <w:lang w:val="en-GB"/>
              </w:rPr>
              <w:t>2</w:t>
            </w:r>
            <w:r w:rsidR="00310364" w:rsidRPr="0060627C">
              <w:rPr>
                <w:lang w:val="vi-VN"/>
              </w:rPr>
              <w:t>. Trình tự kiểm tra đá mài</w:t>
            </w:r>
          </w:p>
          <w:p w14:paraId="7C2E9C46" w14:textId="429A6742" w:rsidR="00310364" w:rsidRPr="0060627C" w:rsidRDefault="009C14D1" w:rsidP="00EC03BE">
            <w:pPr>
              <w:spacing w:after="120"/>
              <w:rPr>
                <w:lang w:val="en-GB"/>
              </w:rPr>
            </w:pPr>
            <w:r w:rsidRPr="0060627C">
              <w:rPr>
                <w:lang w:val="en-GB"/>
              </w:rPr>
              <w:t>3</w:t>
            </w:r>
            <w:r w:rsidRPr="0060627C">
              <w:rPr>
                <w:lang w:val="vi-VN"/>
              </w:rPr>
              <w:t xml:space="preserve">. </w:t>
            </w:r>
            <w:r w:rsidRPr="0060627C">
              <w:rPr>
                <w:lang w:val="en-GB"/>
              </w:rPr>
              <w:t>Cách chọn đá mài</w:t>
            </w:r>
          </w:p>
        </w:tc>
        <w:tc>
          <w:tcPr>
            <w:tcW w:w="850" w:type="dxa"/>
            <w:tcBorders>
              <w:top w:val="nil"/>
              <w:left w:val="nil"/>
              <w:bottom w:val="single" w:sz="4" w:space="0" w:color="auto"/>
              <w:right w:val="single" w:sz="4" w:space="0" w:color="auto"/>
            </w:tcBorders>
            <w:shd w:val="clear" w:color="auto" w:fill="auto"/>
            <w:hideMark/>
          </w:tcPr>
          <w:p w14:paraId="232E32A0" w14:textId="77777777" w:rsidR="00310364" w:rsidRPr="0060627C" w:rsidRDefault="00310364" w:rsidP="00EC03BE">
            <w:pPr>
              <w:spacing w:after="120"/>
              <w:jc w:val="center"/>
              <w:rPr>
                <w:b/>
              </w:rPr>
            </w:pPr>
            <w:r w:rsidRPr="0060627C">
              <w:rPr>
                <w:b/>
              </w:rPr>
              <w:lastRenderedPageBreak/>
              <w:t>2</w:t>
            </w:r>
          </w:p>
          <w:p w14:paraId="3E58EE14" w14:textId="16344B86" w:rsidR="00310364" w:rsidRPr="0060627C" w:rsidRDefault="009C14D1" w:rsidP="00EC03BE">
            <w:pPr>
              <w:spacing w:after="120"/>
              <w:jc w:val="center"/>
              <w:rPr>
                <w:bCs/>
              </w:rPr>
            </w:pPr>
            <w:r w:rsidRPr="0060627C">
              <w:rPr>
                <w:bCs/>
              </w:rPr>
              <w:t>0,5</w:t>
            </w:r>
          </w:p>
          <w:p w14:paraId="74B259D1" w14:textId="77777777" w:rsidR="00310364" w:rsidRPr="0060627C" w:rsidRDefault="00310364" w:rsidP="00EC03BE">
            <w:pPr>
              <w:spacing w:after="120"/>
              <w:jc w:val="center"/>
            </w:pPr>
          </w:p>
          <w:p w14:paraId="3FB5BE83" w14:textId="487AC8C9" w:rsidR="00310364" w:rsidRPr="0060627C" w:rsidRDefault="00310364" w:rsidP="00EC03BE">
            <w:pPr>
              <w:spacing w:after="120"/>
              <w:jc w:val="center"/>
            </w:pPr>
            <w:r w:rsidRPr="0060627C">
              <w:t>0,5</w:t>
            </w:r>
          </w:p>
          <w:p w14:paraId="3A5A8C12" w14:textId="4337B676" w:rsidR="00310364" w:rsidRPr="0060627C" w:rsidRDefault="009C14D1" w:rsidP="00EC03BE">
            <w:pPr>
              <w:spacing w:after="120"/>
              <w:jc w:val="center"/>
            </w:pPr>
            <w:r w:rsidRPr="0060627C">
              <w:t>1</w:t>
            </w:r>
          </w:p>
        </w:tc>
        <w:tc>
          <w:tcPr>
            <w:tcW w:w="992" w:type="dxa"/>
            <w:tcBorders>
              <w:top w:val="nil"/>
              <w:left w:val="nil"/>
              <w:bottom w:val="single" w:sz="4" w:space="0" w:color="auto"/>
              <w:right w:val="single" w:sz="4" w:space="0" w:color="auto"/>
            </w:tcBorders>
            <w:shd w:val="clear" w:color="auto" w:fill="auto"/>
            <w:hideMark/>
          </w:tcPr>
          <w:p w14:paraId="3EBC5845" w14:textId="77777777" w:rsidR="00310364" w:rsidRPr="0060627C" w:rsidRDefault="00310364" w:rsidP="00EC03BE">
            <w:pPr>
              <w:spacing w:after="120"/>
              <w:jc w:val="center"/>
              <w:rPr>
                <w:b/>
                <w:bCs/>
              </w:rPr>
            </w:pPr>
            <w:r w:rsidRPr="0060627C">
              <w:rPr>
                <w:b/>
                <w:bCs/>
              </w:rPr>
              <w:lastRenderedPageBreak/>
              <w:t>2</w:t>
            </w:r>
          </w:p>
          <w:p w14:paraId="5A931EB7" w14:textId="1C29F731" w:rsidR="00310364" w:rsidRPr="0060627C" w:rsidRDefault="009C14D1" w:rsidP="00EC03BE">
            <w:pPr>
              <w:spacing w:after="120"/>
              <w:jc w:val="center"/>
              <w:rPr>
                <w:bCs/>
              </w:rPr>
            </w:pPr>
            <w:r w:rsidRPr="0060627C">
              <w:rPr>
                <w:bCs/>
              </w:rPr>
              <w:t>0,5</w:t>
            </w:r>
          </w:p>
          <w:p w14:paraId="590E2F8A" w14:textId="77777777" w:rsidR="00310364" w:rsidRPr="0060627C" w:rsidRDefault="00310364" w:rsidP="00EC03BE">
            <w:pPr>
              <w:spacing w:after="120"/>
              <w:jc w:val="center"/>
              <w:rPr>
                <w:bCs/>
              </w:rPr>
            </w:pPr>
          </w:p>
          <w:p w14:paraId="69AFAC8E" w14:textId="2CA99B75" w:rsidR="00310364" w:rsidRPr="0060627C" w:rsidRDefault="00310364" w:rsidP="00EC03BE">
            <w:pPr>
              <w:spacing w:after="120"/>
              <w:jc w:val="center"/>
              <w:rPr>
                <w:bCs/>
              </w:rPr>
            </w:pPr>
            <w:r w:rsidRPr="0060627C">
              <w:rPr>
                <w:bCs/>
              </w:rPr>
              <w:t>0,5</w:t>
            </w:r>
          </w:p>
          <w:p w14:paraId="137BA1EC" w14:textId="3186F5CF" w:rsidR="00310364" w:rsidRPr="0060627C" w:rsidRDefault="009C14D1" w:rsidP="00EC03BE">
            <w:pPr>
              <w:spacing w:after="120"/>
              <w:jc w:val="center"/>
            </w:pPr>
            <w:r w:rsidRPr="0060627C">
              <w:rPr>
                <w:bCs/>
              </w:rPr>
              <w:t>1</w:t>
            </w:r>
          </w:p>
        </w:tc>
        <w:tc>
          <w:tcPr>
            <w:tcW w:w="1701" w:type="dxa"/>
            <w:tcBorders>
              <w:top w:val="nil"/>
              <w:left w:val="nil"/>
              <w:bottom w:val="single" w:sz="4" w:space="0" w:color="auto"/>
              <w:right w:val="single" w:sz="4" w:space="0" w:color="auto"/>
            </w:tcBorders>
            <w:shd w:val="clear" w:color="auto" w:fill="auto"/>
            <w:hideMark/>
          </w:tcPr>
          <w:p w14:paraId="08FFA883" w14:textId="77777777" w:rsidR="00310364" w:rsidRPr="0060627C" w:rsidRDefault="00310364" w:rsidP="00EC03BE">
            <w:pPr>
              <w:spacing w:after="120"/>
              <w:jc w:val="center"/>
              <w:rPr>
                <w:bCs/>
              </w:rPr>
            </w:pPr>
            <w:r w:rsidRPr="0060627C">
              <w:rPr>
                <w:bCs/>
              </w:rPr>
              <w:lastRenderedPageBreak/>
              <w:t>0</w:t>
            </w:r>
          </w:p>
          <w:p w14:paraId="52F071E5" w14:textId="77777777" w:rsidR="00310364" w:rsidRPr="0060627C" w:rsidRDefault="00310364" w:rsidP="00EC03BE">
            <w:pPr>
              <w:spacing w:after="120"/>
              <w:jc w:val="center"/>
              <w:rPr>
                <w:bCs/>
              </w:rPr>
            </w:pPr>
            <w:r w:rsidRPr="0060627C">
              <w:rPr>
                <w:bCs/>
              </w:rPr>
              <w:t>0</w:t>
            </w:r>
          </w:p>
          <w:p w14:paraId="6D4E42E5" w14:textId="77777777" w:rsidR="00310364" w:rsidRPr="0060627C" w:rsidRDefault="00310364" w:rsidP="00EC03BE">
            <w:pPr>
              <w:spacing w:after="120"/>
              <w:rPr>
                <w:bCs/>
              </w:rPr>
            </w:pPr>
          </w:p>
          <w:p w14:paraId="53766D60" w14:textId="21AD8820" w:rsidR="00310364" w:rsidRPr="0060627C" w:rsidRDefault="00310364" w:rsidP="00EC03BE">
            <w:pPr>
              <w:spacing w:after="120"/>
              <w:jc w:val="center"/>
            </w:pPr>
            <w:r w:rsidRPr="0060627C">
              <w:t>0</w:t>
            </w:r>
          </w:p>
          <w:p w14:paraId="014EE11B" w14:textId="77777777" w:rsidR="00310364" w:rsidRPr="0060627C" w:rsidRDefault="00310364" w:rsidP="00EC03BE">
            <w:pPr>
              <w:spacing w:after="120"/>
              <w:jc w:val="center"/>
            </w:pPr>
            <w:r w:rsidRPr="0060627C">
              <w:t>0</w:t>
            </w:r>
          </w:p>
        </w:tc>
        <w:tc>
          <w:tcPr>
            <w:tcW w:w="1276" w:type="dxa"/>
            <w:tcBorders>
              <w:top w:val="nil"/>
              <w:left w:val="single" w:sz="4" w:space="0" w:color="auto"/>
              <w:bottom w:val="single" w:sz="4" w:space="0" w:color="000000"/>
              <w:right w:val="single" w:sz="4" w:space="0" w:color="auto"/>
            </w:tcBorders>
            <w:shd w:val="clear" w:color="auto" w:fill="auto"/>
            <w:vAlign w:val="center"/>
            <w:hideMark/>
          </w:tcPr>
          <w:p w14:paraId="4A1E8B7F" w14:textId="77777777" w:rsidR="00310364" w:rsidRPr="0060627C" w:rsidRDefault="00310364" w:rsidP="00EC03BE">
            <w:pPr>
              <w:spacing w:after="120"/>
              <w:jc w:val="center"/>
            </w:pPr>
          </w:p>
        </w:tc>
      </w:tr>
      <w:tr w:rsidR="00310364" w:rsidRPr="0060627C" w14:paraId="280B9BC1" w14:textId="77777777" w:rsidTr="00716C6D">
        <w:trPr>
          <w:trHeight w:val="70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22D30A76" w14:textId="77777777" w:rsidR="00310364" w:rsidRPr="0060627C" w:rsidRDefault="00310364" w:rsidP="00EC03BE">
            <w:pPr>
              <w:spacing w:after="120"/>
              <w:jc w:val="center"/>
            </w:pPr>
            <w:r w:rsidRPr="0060627C">
              <w:rPr>
                <w:bCs/>
              </w:rPr>
              <w:t>5</w:t>
            </w:r>
          </w:p>
        </w:tc>
        <w:tc>
          <w:tcPr>
            <w:tcW w:w="3686" w:type="dxa"/>
            <w:tcBorders>
              <w:top w:val="nil"/>
              <w:left w:val="nil"/>
              <w:bottom w:val="single" w:sz="4" w:space="0" w:color="auto"/>
              <w:right w:val="single" w:sz="4" w:space="0" w:color="auto"/>
            </w:tcBorders>
            <w:shd w:val="clear" w:color="auto" w:fill="auto"/>
            <w:hideMark/>
          </w:tcPr>
          <w:p w14:paraId="15451667" w14:textId="77777777" w:rsidR="00310364" w:rsidRPr="0060627C" w:rsidRDefault="00310364" w:rsidP="00EC03BE">
            <w:pPr>
              <w:spacing w:after="120"/>
              <w:rPr>
                <w:bCs/>
                <w:lang w:val="vi-VN"/>
              </w:rPr>
            </w:pPr>
            <w:r w:rsidRPr="0060627C">
              <w:rPr>
                <w:bCs/>
                <w:lang w:val="vi-VN"/>
              </w:rPr>
              <w:t xml:space="preserve">Bài </w:t>
            </w:r>
            <w:r w:rsidRPr="0060627C">
              <w:rPr>
                <w:bCs/>
              </w:rPr>
              <w:t>5</w:t>
            </w:r>
            <w:r w:rsidRPr="0060627C">
              <w:rPr>
                <w:bCs/>
                <w:lang w:val="vi-VN"/>
              </w:rPr>
              <w:t>. Cấu tạo và ký hiệu các loại đá mài</w:t>
            </w:r>
          </w:p>
          <w:p w14:paraId="1679367A" w14:textId="77777777" w:rsidR="00310364" w:rsidRPr="0060627C" w:rsidRDefault="00310364" w:rsidP="00EC03BE">
            <w:pPr>
              <w:spacing w:after="120"/>
              <w:rPr>
                <w:lang w:val="vi-VN"/>
              </w:rPr>
            </w:pPr>
            <w:r w:rsidRPr="0060627C">
              <w:rPr>
                <w:lang w:val="vi-VN"/>
              </w:rPr>
              <w:t>1. Các loại đá mài</w:t>
            </w:r>
          </w:p>
          <w:p w14:paraId="432B9D9E" w14:textId="77777777" w:rsidR="00310364" w:rsidRPr="0060627C" w:rsidRDefault="00310364" w:rsidP="00EC03BE">
            <w:pPr>
              <w:spacing w:after="120"/>
              <w:rPr>
                <w:lang w:val="vi-VN"/>
              </w:rPr>
            </w:pPr>
            <w:r w:rsidRPr="0060627C">
              <w:rPr>
                <w:lang w:val="vi-VN"/>
              </w:rPr>
              <w:t>2.  Tính chất và công dụng của các loại đá mài</w:t>
            </w:r>
          </w:p>
          <w:p w14:paraId="7B4A922F" w14:textId="77777777" w:rsidR="00310364" w:rsidRPr="0060627C" w:rsidRDefault="00310364" w:rsidP="00EC03BE">
            <w:pPr>
              <w:spacing w:after="120"/>
              <w:rPr>
                <w:lang w:val="vi-VN"/>
              </w:rPr>
            </w:pPr>
            <w:r w:rsidRPr="0060627C">
              <w:rPr>
                <w:lang w:val="vi-VN"/>
              </w:rPr>
              <w:t>3. Chất dính kết</w:t>
            </w:r>
          </w:p>
          <w:p w14:paraId="76D70277" w14:textId="77777777" w:rsidR="00310364" w:rsidRPr="0060627C" w:rsidRDefault="00310364" w:rsidP="00EC03BE">
            <w:pPr>
              <w:spacing w:after="120"/>
              <w:rPr>
                <w:lang w:val="vi-VN"/>
              </w:rPr>
            </w:pPr>
            <w:r w:rsidRPr="0060627C">
              <w:rPr>
                <w:lang w:val="vi-VN"/>
              </w:rPr>
              <w:t>4. Độ hạt, mật độ và độ cứng của đá mài</w:t>
            </w:r>
          </w:p>
          <w:p w14:paraId="1358DA24" w14:textId="6800184A" w:rsidR="00310364" w:rsidRPr="0060627C" w:rsidRDefault="00310364" w:rsidP="00EC03BE">
            <w:pPr>
              <w:spacing w:after="120"/>
              <w:rPr>
                <w:lang w:val="vi-VN"/>
              </w:rPr>
            </w:pPr>
            <w:r w:rsidRPr="0060627C">
              <w:rPr>
                <w:lang w:val="vi-VN"/>
              </w:rPr>
              <w:t>5. Ký hiệu, hình dạng của đá mài</w:t>
            </w:r>
          </w:p>
        </w:tc>
        <w:tc>
          <w:tcPr>
            <w:tcW w:w="850" w:type="dxa"/>
            <w:tcBorders>
              <w:top w:val="nil"/>
              <w:left w:val="nil"/>
              <w:bottom w:val="single" w:sz="4" w:space="0" w:color="auto"/>
              <w:right w:val="single" w:sz="4" w:space="0" w:color="auto"/>
            </w:tcBorders>
            <w:shd w:val="clear" w:color="auto" w:fill="auto"/>
            <w:hideMark/>
          </w:tcPr>
          <w:p w14:paraId="52B55AF6" w14:textId="77777777" w:rsidR="00310364" w:rsidRPr="0060627C" w:rsidRDefault="00310364" w:rsidP="00EC03BE">
            <w:pPr>
              <w:spacing w:after="120"/>
              <w:jc w:val="center"/>
              <w:rPr>
                <w:b/>
                <w:bCs/>
              </w:rPr>
            </w:pPr>
            <w:r w:rsidRPr="0060627C">
              <w:rPr>
                <w:b/>
                <w:bCs/>
              </w:rPr>
              <w:t>5</w:t>
            </w:r>
          </w:p>
          <w:p w14:paraId="126F7EF0" w14:textId="77777777" w:rsidR="00310364" w:rsidRPr="0060627C" w:rsidRDefault="00310364" w:rsidP="00EC03BE">
            <w:pPr>
              <w:spacing w:after="120"/>
              <w:jc w:val="center"/>
              <w:rPr>
                <w:bCs/>
              </w:rPr>
            </w:pPr>
          </w:p>
          <w:p w14:paraId="5A65826C" w14:textId="77777777" w:rsidR="00310364" w:rsidRPr="0060627C" w:rsidRDefault="00310364" w:rsidP="00EC03BE">
            <w:pPr>
              <w:spacing w:after="120"/>
              <w:jc w:val="center"/>
              <w:rPr>
                <w:bCs/>
              </w:rPr>
            </w:pPr>
            <w:r w:rsidRPr="0060627C">
              <w:rPr>
                <w:bCs/>
              </w:rPr>
              <w:t>1</w:t>
            </w:r>
          </w:p>
          <w:p w14:paraId="03493CC9" w14:textId="77777777" w:rsidR="00310364" w:rsidRPr="0060627C" w:rsidRDefault="00310364" w:rsidP="00EC03BE">
            <w:pPr>
              <w:spacing w:after="120"/>
              <w:jc w:val="center"/>
              <w:rPr>
                <w:bCs/>
              </w:rPr>
            </w:pPr>
            <w:r w:rsidRPr="0060627C">
              <w:rPr>
                <w:bCs/>
              </w:rPr>
              <w:t>1</w:t>
            </w:r>
          </w:p>
          <w:p w14:paraId="2BAD8C70" w14:textId="77777777" w:rsidR="00310364" w:rsidRPr="0060627C" w:rsidRDefault="00310364" w:rsidP="00EC03BE">
            <w:pPr>
              <w:spacing w:after="120"/>
              <w:jc w:val="center"/>
              <w:rPr>
                <w:bCs/>
              </w:rPr>
            </w:pPr>
          </w:p>
          <w:p w14:paraId="3BF17EFB" w14:textId="77777777" w:rsidR="00310364" w:rsidRPr="0060627C" w:rsidRDefault="00310364" w:rsidP="00EC03BE">
            <w:pPr>
              <w:spacing w:after="120"/>
              <w:jc w:val="center"/>
              <w:rPr>
                <w:bCs/>
              </w:rPr>
            </w:pPr>
            <w:r w:rsidRPr="0060627C">
              <w:rPr>
                <w:bCs/>
              </w:rPr>
              <w:t>1</w:t>
            </w:r>
          </w:p>
          <w:p w14:paraId="3AA128F1" w14:textId="77777777" w:rsidR="00310364" w:rsidRPr="0060627C" w:rsidRDefault="00310364" w:rsidP="00EC03BE">
            <w:pPr>
              <w:spacing w:after="120"/>
              <w:jc w:val="center"/>
              <w:rPr>
                <w:bCs/>
              </w:rPr>
            </w:pPr>
            <w:r w:rsidRPr="0060627C">
              <w:rPr>
                <w:bCs/>
              </w:rPr>
              <w:t>1</w:t>
            </w:r>
          </w:p>
          <w:p w14:paraId="53AC8383" w14:textId="7AF5BB6E" w:rsidR="00310364" w:rsidRPr="0060627C" w:rsidRDefault="00A10233" w:rsidP="00EC03BE">
            <w:pPr>
              <w:spacing w:after="120"/>
              <w:jc w:val="center"/>
              <w:rPr>
                <w:bCs/>
              </w:rPr>
            </w:pPr>
            <w:r w:rsidRPr="0060627C">
              <w:rPr>
                <w:bCs/>
              </w:rPr>
              <w:t>1</w:t>
            </w:r>
          </w:p>
          <w:p w14:paraId="130E2661" w14:textId="4C54E495" w:rsidR="00310364" w:rsidRPr="0060627C" w:rsidRDefault="00310364" w:rsidP="00EC03BE">
            <w:pPr>
              <w:spacing w:after="120"/>
              <w:rPr>
                <w:bCs/>
              </w:rPr>
            </w:pPr>
          </w:p>
        </w:tc>
        <w:tc>
          <w:tcPr>
            <w:tcW w:w="992" w:type="dxa"/>
            <w:tcBorders>
              <w:top w:val="nil"/>
              <w:left w:val="nil"/>
              <w:bottom w:val="single" w:sz="4" w:space="0" w:color="auto"/>
              <w:right w:val="single" w:sz="4" w:space="0" w:color="auto"/>
            </w:tcBorders>
            <w:shd w:val="clear" w:color="auto" w:fill="auto"/>
            <w:hideMark/>
          </w:tcPr>
          <w:p w14:paraId="20E313B5" w14:textId="77777777" w:rsidR="00310364" w:rsidRPr="0060627C" w:rsidRDefault="00310364" w:rsidP="00EC03BE">
            <w:pPr>
              <w:spacing w:after="120"/>
              <w:jc w:val="center"/>
              <w:rPr>
                <w:b/>
                <w:bCs/>
              </w:rPr>
            </w:pPr>
            <w:r w:rsidRPr="0060627C">
              <w:rPr>
                <w:b/>
                <w:bCs/>
              </w:rPr>
              <w:t>5</w:t>
            </w:r>
          </w:p>
          <w:p w14:paraId="4277D0A2" w14:textId="77777777" w:rsidR="00310364" w:rsidRPr="0060627C" w:rsidRDefault="00310364" w:rsidP="00EC03BE">
            <w:pPr>
              <w:spacing w:after="120"/>
              <w:jc w:val="center"/>
              <w:rPr>
                <w:bCs/>
              </w:rPr>
            </w:pPr>
          </w:p>
          <w:p w14:paraId="098BB471" w14:textId="77777777" w:rsidR="00310364" w:rsidRPr="0060627C" w:rsidRDefault="00310364" w:rsidP="00EC03BE">
            <w:pPr>
              <w:spacing w:after="120"/>
              <w:jc w:val="center"/>
              <w:rPr>
                <w:bCs/>
              </w:rPr>
            </w:pPr>
            <w:r w:rsidRPr="0060627C">
              <w:rPr>
                <w:bCs/>
              </w:rPr>
              <w:t>1</w:t>
            </w:r>
          </w:p>
          <w:p w14:paraId="4F960181" w14:textId="77777777" w:rsidR="00310364" w:rsidRPr="0060627C" w:rsidRDefault="00310364" w:rsidP="00EC03BE">
            <w:pPr>
              <w:spacing w:after="120"/>
              <w:jc w:val="center"/>
              <w:rPr>
                <w:bCs/>
              </w:rPr>
            </w:pPr>
            <w:r w:rsidRPr="0060627C">
              <w:rPr>
                <w:bCs/>
              </w:rPr>
              <w:t>1</w:t>
            </w:r>
          </w:p>
          <w:p w14:paraId="48C4A361" w14:textId="77777777" w:rsidR="00310364" w:rsidRPr="0060627C" w:rsidRDefault="00310364" w:rsidP="00EC03BE">
            <w:pPr>
              <w:spacing w:after="120"/>
              <w:jc w:val="center"/>
              <w:rPr>
                <w:bCs/>
              </w:rPr>
            </w:pPr>
          </w:p>
          <w:p w14:paraId="3ABCA132" w14:textId="77777777" w:rsidR="00310364" w:rsidRPr="0060627C" w:rsidRDefault="00310364" w:rsidP="00EC03BE">
            <w:pPr>
              <w:spacing w:after="120"/>
              <w:jc w:val="center"/>
              <w:rPr>
                <w:bCs/>
              </w:rPr>
            </w:pPr>
            <w:r w:rsidRPr="0060627C">
              <w:rPr>
                <w:bCs/>
              </w:rPr>
              <w:t>1</w:t>
            </w:r>
          </w:p>
          <w:p w14:paraId="7180D6A6" w14:textId="77777777" w:rsidR="00310364" w:rsidRPr="0060627C" w:rsidRDefault="00310364" w:rsidP="00EC03BE">
            <w:pPr>
              <w:spacing w:after="120"/>
              <w:jc w:val="center"/>
              <w:rPr>
                <w:bCs/>
              </w:rPr>
            </w:pPr>
            <w:r w:rsidRPr="0060627C">
              <w:rPr>
                <w:bCs/>
              </w:rPr>
              <w:t>1</w:t>
            </w:r>
          </w:p>
          <w:p w14:paraId="76B79630" w14:textId="7DF31BDA" w:rsidR="00310364" w:rsidRPr="0060627C" w:rsidRDefault="00A10233" w:rsidP="00EC03BE">
            <w:pPr>
              <w:spacing w:after="120"/>
              <w:jc w:val="center"/>
              <w:rPr>
                <w:bCs/>
              </w:rPr>
            </w:pPr>
            <w:r w:rsidRPr="0060627C">
              <w:rPr>
                <w:bCs/>
              </w:rPr>
              <w:t>1</w:t>
            </w:r>
          </w:p>
          <w:p w14:paraId="187C1129" w14:textId="10B413B8" w:rsidR="00310364" w:rsidRPr="0060627C" w:rsidRDefault="00310364" w:rsidP="00EC03BE">
            <w:pPr>
              <w:spacing w:after="120"/>
              <w:rPr>
                <w:bCs/>
              </w:rPr>
            </w:pPr>
          </w:p>
        </w:tc>
        <w:tc>
          <w:tcPr>
            <w:tcW w:w="1701" w:type="dxa"/>
            <w:tcBorders>
              <w:top w:val="nil"/>
              <w:left w:val="nil"/>
              <w:bottom w:val="single" w:sz="4" w:space="0" w:color="auto"/>
              <w:right w:val="single" w:sz="4" w:space="0" w:color="auto"/>
            </w:tcBorders>
            <w:shd w:val="clear" w:color="auto" w:fill="auto"/>
            <w:hideMark/>
          </w:tcPr>
          <w:p w14:paraId="6AAAFD93" w14:textId="77777777" w:rsidR="00310364" w:rsidRPr="0060627C" w:rsidRDefault="00310364" w:rsidP="00EC03BE">
            <w:pPr>
              <w:spacing w:after="120"/>
              <w:jc w:val="center"/>
              <w:rPr>
                <w:bCs/>
              </w:rPr>
            </w:pPr>
            <w:r w:rsidRPr="0060627C">
              <w:rPr>
                <w:bCs/>
              </w:rPr>
              <w:t>0</w:t>
            </w:r>
          </w:p>
          <w:p w14:paraId="3CCEECA2" w14:textId="77777777" w:rsidR="00310364" w:rsidRPr="0060627C" w:rsidRDefault="00310364" w:rsidP="00EC03BE">
            <w:pPr>
              <w:spacing w:after="120"/>
              <w:jc w:val="center"/>
              <w:rPr>
                <w:bCs/>
              </w:rPr>
            </w:pPr>
          </w:p>
          <w:p w14:paraId="6958E2D5" w14:textId="77777777" w:rsidR="00310364" w:rsidRPr="0060627C" w:rsidRDefault="00310364" w:rsidP="00EC03BE">
            <w:pPr>
              <w:spacing w:after="120"/>
              <w:jc w:val="center"/>
              <w:rPr>
                <w:bCs/>
              </w:rPr>
            </w:pPr>
            <w:r w:rsidRPr="0060627C">
              <w:rPr>
                <w:bCs/>
              </w:rPr>
              <w:t>0</w:t>
            </w:r>
          </w:p>
          <w:p w14:paraId="1202F95F" w14:textId="77777777" w:rsidR="00310364" w:rsidRPr="0060627C" w:rsidRDefault="00310364" w:rsidP="00EC03BE">
            <w:pPr>
              <w:spacing w:after="120"/>
              <w:jc w:val="center"/>
              <w:rPr>
                <w:bCs/>
              </w:rPr>
            </w:pPr>
            <w:r w:rsidRPr="0060627C">
              <w:rPr>
                <w:bCs/>
              </w:rPr>
              <w:t>0</w:t>
            </w:r>
          </w:p>
          <w:p w14:paraId="17256BE2" w14:textId="77777777" w:rsidR="00310364" w:rsidRPr="0060627C" w:rsidRDefault="00310364" w:rsidP="00EC03BE">
            <w:pPr>
              <w:spacing w:after="120"/>
              <w:jc w:val="center"/>
              <w:rPr>
                <w:bCs/>
              </w:rPr>
            </w:pPr>
          </w:p>
          <w:p w14:paraId="11A883B0" w14:textId="77777777" w:rsidR="00310364" w:rsidRPr="0060627C" w:rsidRDefault="00310364" w:rsidP="00EC03BE">
            <w:pPr>
              <w:spacing w:after="120"/>
              <w:jc w:val="center"/>
              <w:rPr>
                <w:bCs/>
              </w:rPr>
            </w:pPr>
            <w:r w:rsidRPr="0060627C">
              <w:rPr>
                <w:bCs/>
              </w:rPr>
              <w:t>0</w:t>
            </w:r>
          </w:p>
          <w:p w14:paraId="08D0AE77" w14:textId="77777777" w:rsidR="00310364" w:rsidRPr="0060627C" w:rsidRDefault="00310364" w:rsidP="00EC03BE">
            <w:pPr>
              <w:spacing w:after="120"/>
              <w:jc w:val="center"/>
              <w:rPr>
                <w:bCs/>
              </w:rPr>
            </w:pPr>
            <w:r w:rsidRPr="0060627C">
              <w:rPr>
                <w:bCs/>
              </w:rPr>
              <w:t>0</w:t>
            </w:r>
          </w:p>
          <w:p w14:paraId="26DA4A9F" w14:textId="1FB146A9" w:rsidR="00310364" w:rsidRPr="0060627C" w:rsidRDefault="00310364" w:rsidP="00EC03BE">
            <w:pPr>
              <w:spacing w:after="120"/>
              <w:jc w:val="center"/>
              <w:rPr>
                <w:bCs/>
              </w:rPr>
            </w:pPr>
            <w:r w:rsidRPr="0060627C">
              <w:rPr>
                <w:bCs/>
              </w:rPr>
              <w:t>0</w:t>
            </w:r>
          </w:p>
        </w:tc>
        <w:tc>
          <w:tcPr>
            <w:tcW w:w="1276" w:type="dxa"/>
            <w:tcBorders>
              <w:top w:val="nil"/>
              <w:left w:val="single" w:sz="4" w:space="0" w:color="auto"/>
              <w:bottom w:val="single" w:sz="4" w:space="0" w:color="000000"/>
              <w:right w:val="single" w:sz="4" w:space="0" w:color="auto"/>
            </w:tcBorders>
            <w:shd w:val="clear" w:color="auto" w:fill="auto"/>
            <w:hideMark/>
          </w:tcPr>
          <w:p w14:paraId="1F6D832A" w14:textId="77777777" w:rsidR="00310364" w:rsidRPr="0060627C" w:rsidRDefault="00310364" w:rsidP="00EC03BE">
            <w:pPr>
              <w:spacing w:after="120"/>
              <w:jc w:val="center"/>
              <w:rPr>
                <w:b/>
              </w:rPr>
            </w:pPr>
          </w:p>
          <w:p w14:paraId="474DAE16" w14:textId="77777777" w:rsidR="00310364" w:rsidRPr="0060627C" w:rsidRDefault="00310364" w:rsidP="00EC03BE">
            <w:pPr>
              <w:spacing w:after="120"/>
              <w:jc w:val="center"/>
              <w:rPr>
                <w:b/>
              </w:rPr>
            </w:pPr>
          </w:p>
          <w:p w14:paraId="0A1C54F1" w14:textId="77777777" w:rsidR="00310364" w:rsidRPr="0060627C" w:rsidRDefault="00310364" w:rsidP="00EC03BE">
            <w:pPr>
              <w:spacing w:after="120"/>
              <w:jc w:val="center"/>
              <w:rPr>
                <w:b/>
              </w:rPr>
            </w:pPr>
          </w:p>
          <w:p w14:paraId="7BF357F2" w14:textId="77777777" w:rsidR="00310364" w:rsidRPr="0060627C" w:rsidRDefault="00310364" w:rsidP="00EC03BE">
            <w:pPr>
              <w:spacing w:after="120"/>
              <w:jc w:val="center"/>
              <w:rPr>
                <w:b/>
              </w:rPr>
            </w:pPr>
          </w:p>
          <w:p w14:paraId="4181DA2C" w14:textId="77777777" w:rsidR="00310364" w:rsidRPr="0060627C" w:rsidRDefault="00310364" w:rsidP="00EC03BE">
            <w:pPr>
              <w:spacing w:after="120"/>
              <w:jc w:val="center"/>
              <w:rPr>
                <w:b/>
              </w:rPr>
            </w:pPr>
          </w:p>
          <w:p w14:paraId="2D9B9C2F" w14:textId="77777777" w:rsidR="00310364" w:rsidRPr="0060627C" w:rsidRDefault="00310364" w:rsidP="00EC03BE">
            <w:pPr>
              <w:spacing w:after="120"/>
              <w:jc w:val="center"/>
              <w:rPr>
                <w:b/>
              </w:rPr>
            </w:pPr>
          </w:p>
          <w:p w14:paraId="45C37484" w14:textId="77777777" w:rsidR="00310364" w:rsidRPr="0060627C" w:rsidRDefault="00310364" w:rsidP="00EC03BE">
            <w:pPr>
              <w:spacing w:after="120"/>
              <w:jc w:val="center"/>
              <w:rPr>
                <w:b/>
              </w:rPr>
            </w:pPr>
          </w:p>
          <w:p w14:paraId="7659C3B1" w14:textId="77777777" w:rsidR="00310364" w:rsidRPr="0060627C" w:rsidRDefault="00310364" w:rsidP="00EC03BE">
            <w:pPr>
              <w:spacing w:after="120"/>
              <w:jc w:val="center"/>
              <w:rPr>
                <w:b/>
              </w:rPr>
            </w:pPr>
          </w:p>
          <w:p w14:paraId="7672AAB3" w14:textId="1CB22149" w:rsidR="00310364" w:rsidRPr="0060627C" w:rsidRDefault="00310364" w:rsidP="00EC03BE">
            <w:pPr>
              <w:spacing w:after="120"/>
            </w:pPr>
          </w:p>
        </w:tc>
      </w:tr>
      <w:tr w:rsidR="00310364" w:rsidRPr="0060627C" w14:paraId="55B8F634" w14:textId="77777777" w:rsidTr="00716C6D">
        <w:trPr>
          <w:trHeight w:val="1853"/>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6062F5EE" w14:textId="77777777" w:rsidR="00310364" w:rsidRPr="0060627C" w:rsidRDefault="00310364" w:rsidP="00EC03BE">
            <w:pPr>
              <w:spacing w:after="120"/>
              <w:jc w:val="center"/>
            </w:pPr>
            <w:r w:rsidRPr="0060627C">
              <w:rPr>
                <w:bCs/>
              </w:rPr>
              <w:t>6</w:t>
            </w:r>
          </w:p>
        </w:tc>
        <w:tc>
          <w:tcPr>
            <w:tcW w:w="3686" w:type="dxa"/>
            <w:tcBorders>
              <w:top w:val="nil"/>
              <w:left w:val="nil"/>
              <w:bottom w:val="single" w:sz="4" w:space="0" w:color="auto"/>
              <w:right w:val="single" w:sz="4" w:space="0" w:color="auto"/>
            </w:tcBorders>
            <w:shd w:val="clear" w:color="auto" w:fill="auto"/>
            <w:hideMark/>
          </w:tcPr>
          <w:p w14:paraId="4F819BDA" w14:textId="77777777" w:rsidR="00310364" w:rsidRPr="0060627C" w:rsidRDefault="00310364" w:rsidP="00EC03BE">
            <w:pPr>
              <w:spacing w:after="120"/>
              <w:rPr>
                <w:bCs/>
                <w:lang w:val="vi-VN"/>
              </w:rPr>
            </w:pPr>
            <w:r w:rsidRPr="0060627C">
              <w:rPr>
                <w:bCs/>
                <w:lang w:val="vi-VN"/>
              </w:rPr>
              <w:t xml:space="preserve">Bài </w:t>
            </w:r>
            <w:r w:rsidRPr="0060627C">
              <w:rPr>
                <w:bCs/>
              </w:rPr>
              <w:t>6</w:t>
            </w:r>
            <w:r w:rsidRPr="0060627C">
              <w:rPr>
                <w:bCs/>
                <w:lang w:val="vi-VN"/>
              </w:rPr>
              <w:t>. Phương pháp thử và cân bằng đá mài</w:t>
            </w:r>
          </w:p>
          <w:p w14:paraId="3A44E5B8" w14:textId="77777777" w:rsidR="00310364" w:rsidRPr="0060627C" w:rsidRDefault="00310364" w:rsidP="00EC03BE">
            <w:pPr>
              <w:tabs>
                <w:tab w:val="left" w:pos="567"/>
              </w:tabs>
              <w:spacing w:after="120"/>
              <w:rPr>
                <w:lang w:val="vi-VN"/>
              </w:rPr>
            </w:pPr>
            <w:r w:rsidRPr="0060627C">
              <w:rPr>
                <w:lang w:val="vi-VN"/>
              </w:rPr>
              <w:t>1. Cách thử nghiệm đá mài</w:t>
            </w:r>
          </w:p>
          <w:p w14:paraId="002D906D" w14:textId="77777777" w:rsidR="00310364" w:rsidRPr="0060627C" w:rsidRDefault="00310364" w:rsidP="00EC03BE">
            <w:pPr>
              <w:tabs>
                <w:tab w:val="left" w:pos="567"/>
              </w:tabs>
              <w:spacing w:after="120"/>
              <w:rPr>
                <w:lang w:val="en-GB"/>
              </w:rPr>
            </w:pPr>
            <w:r w:rsidRPr="0060627C">
              <w:rPr>
                <w:lang w:val="vi-VN"/>
              </w:rPr>
              <w:t>2. Phương pháp cân bằng đá</w:t>
            </w:r>
            <w:r w:rsidRPr="0060627C">
              <w:rPr>
                <w:lang w:val="en-GB"/>
              </w:rPr>
              <w:t xml:space="preserve"> mài</w:t>
            </w:r>
          </w:p>
        </w:tc>
        <w:tc>
          <w:tcPr>
            <w:tcW w:w="850" w:type="dxa"/>
            <w:tcBorders>
              <w:top w:val="nil"/>
              <w:left w:val="nil"/>
              <w:bottom w:val="single" w:sz="4" w:space="0" w:color="auto"/>
              <w:right w:val="single" w:sz="4" w:space="0" w:color="auto"/>
            </w:tcBorders>
            <w:shd w:val="clear" w:color="auto" w:fill="auto"/>
            <w:hideMark/>
          </w:tcPr>
          <w:p w14:paraId="6F0A4B22" w14:textId="77777777" w:rsidR="00310364" w:rsidRPr="0060627C" w:rsidRDefault="00310364" w:rsidP="00EC03BE">
            <w:pPr>
              <w:spacing w:after="120"/>
              <w:jc w:val="center"/>
              <w:rPr>
                <w:b/>
                <w:bCs/>
              </w:rPr>
            </w:pPr>
            <w:r w:rsidRPr="0060627C">
              <w:rPr>
                <w:b/>
                <w:bCs/>
              </w:rPr>
              <w:t>2</w:t>
            </w:r>
          </w:p>
          <w:p w14:paraId="78F157A1" w14:textId="77777777" w:rsidR="00310364" w:rsidRPr="0060627C" w:rsidRDefault="00310364" w:rsidP="00EC03BE">
            <w:pPr>
              <w:spacing w:after="120"/>
              <w:jc w:val="center"/>
              <w:rPr>
                <w:bCs/>
              </w:rPr>
            </w:pPr>
          </w:p>
          <w:p w14:paraId="5DBBA283" w14:textId="77777777" w:rsidR="00310364" w:rsidRPr="0060627C" w:rsidRDefault="00310364" w:rsidP="00EC03BE">
            <w:pPr>
              <w:spacing w:after="120"/>
              <w:jc w:val="center"/>
            </w:pPr>
            <w:r w:rsidRPr="0060627C">
              <w:t>1</w:t>
            </w:r>
          </w:p>
          <w:p w14:paraId="02567281" w14:textId="77777777" w:rsidR="00310364" w:rsidRPr="0060627C" w:rsidRDefault="00310364" w:rsidP="00EC03BE">
            <w:pPr>
              <w:spacing w:after="120"/>
              <w:jc w:val="center"/>
            </w:pPr>
            <w:r w:rsidRPr="0060627C">
              <w:t>1</w:t>
            </w:r>
          </w:p>
          <w:p w14:paraId="49737C74" w14:textId="77777777" w:rsidR="00310364" w:rsidRPr="0060627C" w:rsidRDefault="00310364" w:rsidP="00EC03BE">
            <w:pPr>
              <w:spacing w:after="120"/>
              <w:jc w:val="center"/>
            </w:pPr>
          </w:p>
        </w:tc>
        <w:tc>
          <w:tcPr>
            <w:tcW w:w="992" w:type="dxa"/>
            <w:tcBorders>
              <w:top w:val="nil"/>
              <w:left w:val="nil"/>
              <w:bottom w:val="single" w:sz="4" w:space="0" w:color="auto"/>
              <w:right w:val="single" w:sz="4" w:space="0" w:color="auto"/>
            </w:tcBorders>
            <w:shd w:val="clear" w:color="auto" w:fill="auto"/>
            <w:hideMark/>
          </w:tcPr>
          <w:p w14:paraId="6E7A53D1" w14:textId="77777777" w:rsidR="00310364" w:rsidRPr="0060627C" w:rsidRDefault="00310364" w:rsidP="00EC03BE">
            <w:pPr>
              <w:spacing w:after="120"/>
              <w:jc w:val="center"/>
              <w:rPr>
                <w:b/>
                <w:bCs/>
              </w:rPr>
            </w:pPr>
            <w:r w:rsidRPr="0060627C">
              <w:rPr>
                <w:b/>
                <w:bCs/>
              </w:rPr>
              <w:t>2</w:t>
            </w:r>
          </w:p>
          <w:p w14:paraId="65EE7C6C" w14:textId="77777777" w:rsidR="00310364" w:rsidRPr="0060627C" w:rsidRDefault="00310364" w:rsidP="00EC03BE">
            <w:pPr>
              <w:spacing w:after="120"/>
              <w:jc w:val="center"/>
              <w:rPr>
                <w:bCs/>
              </w:rPr>
            </w:pPr>
          </w:p>
          <w:p w14:paraId="0928330C" w14:textId="77777777" w:rsidR="00310364" w:rsidRPr="0060627C" w:rsidRDefault="00310364" w:rsidP="00EC03BE">
            <w:pPr>
              <w:spacing w:after="120"/>
              <w:jc w:val="center"/>
            </w:pPr>
            <w:r w:rsidRPr="0060627C">
              <w:t>1</w:t>
            </w:r>
          </w:p>
          <w:p w14:paraId="663B17D8" w14:textId="77777777" w:rsidR="00310364" w:rsidRPr="0060627C" w:rsidRDefault="00310364" w:rsidP="00EC03BE">
            <w:pPr>
              <w:spacing w:after="120"/>
              <w:jc w:val="center"/>
            </w:pPr>
            <w:r w:rsidRPr="0060627C">
              <w:t>1</w:t>
            </w:r>
          </w:p>
        </w:tc>
        <w:tc>
          <w:tcPr>
            <w:tcW w:w="1701" w:type="dxa"/>
            <w:tcBorders>
              <w:top w:val="nil"/>
              <w:left w:val="nil"/>
              <w:bottom w:val="single" w:sz="4" w:space="0" w:color="auto"/>
              <w:right w:val="single" w:sz="4" w:space="0" w:color="auto"/>
            </w:tcBorders>
            <w:shd w:val="clear" w:color="auto" w:fill="auto"/>
            <w:hideMark/>
          </w:tcPr>
          <w:p w14:paraId="040E9410" w14:textId="77777777" w:rsidR="00310364" w:rsidRPr="0060627C" w:rsidRDefault="00310364" w:rsidP="00EC03BE">
            <w:pPr>
              <w:spacing w:after="120"/>
              <w:jc w:val="center"/>
              <w:rPr>
                <w:bCs/>
              </w:rPr>
            </w:pPr>
            <w:r w:rsidRPr="0060627C">
              <w:rPr>
                <w:bCs/>
              </w:rPr>
              <w:t>0</w:t>
            </w:r>
          </w:p>
          <w:p w14:paraId="3E52CE14" w14:textId="77777777" w:rsidR="00310364" w:rsidRPr="0060627C" w:rsidRDefault="00310364" w:rsidP="00EC03BE">
            <w:pPr>
              <w:spacing w:after="120"/>
              <w:jc w:val="center"/>
              <w:rPr>
                <w:bCs/>
              </w:rPr>
            </w:pPr>
          </w:p>
          <w:p w14:paraId="09B8ABD0" w14:textId="77777777" w:rsidR="00310364" w:rsidRPr="0060627C" w:rsidRDefault="00310364" w:rsidP="00EC03BE">
            <w:pPr>
              <w:spacing w:after="120"/>
              <w:jc w:val="center"/>
              <w:rPr>
                <w:bCs/>
              </w:rPr>
            </w:pPr>
            <w:r w:rsidRPr="0060627C">
              <w:rPr>
                <w:bCs/>
              </w:rPr>
              <w:t>0</w:t>
            </w:r>
          </w:p>
          <w:p w14:paraId="0CA3F62D" w14:textId="77777777" w:rsidR="00310364" w:rsidRPr="0060627C" w:rsidRDefault="00310364" w:rsidP="00EC03BE">
            <w:pPr>
              <w:spacing w:after="120"/>
              <w:jc w:val="center"/>
            </w:pPr>
            <w:r w:rsidRPr="0060627C">
              <w:t>0</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0927C4E3" w14:textId="77777777" w:rsidR="00310364" w:rsidRPr="0060627C" w:rsidRDefault="00310364" w:rsidP="00EC03BE">
            <w:pPr>
              <w:spacing w:after="120"/>
            </w:pPr>
          </w:p>
        </w:tc>
      </w:tr>
      <w:tr w:rsidR="00310364" w:rsidRPr="0060627C" w14:paraId="0FC91E60" w14:textId="77777777" w:rsidTr="00716C6D">
        <w:trPr>
          <w:trHeight w:val="1547"/>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A1C82" w14:textId="77777777" w:rsidR="00310364" w:rsidRPr="0060627C" w:rsidRDefault="00310364" w:rsidP="00EC03BE">
            <w:pPr>
              <w:spacing w:after="120"/>
              <w:jc w:val="center"/>
            </w:pPr>
            <w:r w:rsidRPr="0060627C">
              <w:rPr>
                <w:bCs/>
              </w:rPr>
              <w:t>7</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4651D" w14:textId="77777777" w:rsidR="00310364" w:rsidRPr="0060627C" w:rsidRDefault="00310364" w:rsidP="00EC03BE">
            <w:pPr>
              <w:spacing w:after="120"/>
              <w:rPr>
                <w:bCs/>
                <w:lang w:val="vi-VN"/>
              </w:rPr>
            </w:pPr>
            <w:r w:rsidRPr="0060627C">
              <w:rPr>
                <w:bCs/>
                <w:lang w:val="vi-VN"/>
              </w:rPr>
              <w:t>Bài</w:t>
            </w:r>
            <w:r w:rsidRPr="0060627C">
              <w:rPr>
                <w:bCs/>
                <w:lang w:val="en-GB"/>
              </w:rPr>
              <w:t xml:space="preserve"> </w:t>
            </w:r>
            <w:r w:rsidRPr="0060627C">
              <w:rPr>
                <w:bCs/>
              </w:rPr>
              <w:t>7</w:t>
            </w:r>
            <w:r w:rsidRPr="0060627C">
              <w:rPr>
                <w:bCs/>
                <w:lang w:val="vi-VN"/>
              </w:rPr>
              <w:t xml:space="preserve">. </w:t>
            </w:r>
            <w:r w:rsidRPr="0060627C">
              <w:rPr>
                <w:bCs/>
                <w:lang w:val="en-GB"/>
              </w:rPr>
              <w:t>Phương pháp l</w:t>
            </w:r>
            <w:r w:rsidRPr="0060627C">
              <w:rPr>
                <w:bCs/>
                <w:lang w:val="vi-VN"/>
              </w:rPr>
              <w:t>ắp và sửa đá mài</w:t>
            </w:r>
          </w:p>
          <w:p w14:paraId="02980B17" w14:textId="77777777" w:rsidR="00310364" w:rsidRPr="0060627C" w:rsidRDefault="00310364" w:rsidP="00EC03BE">
            <w:pPr>
              <w:spacing w:after="120"/>
              <w:rPr>
                <w:lang w:val="vi-VN"/>
              </w:rPr>
            </w:pPr>
            <w:r w:rsidRPr="0060627C">
              <w:rPr>
                <w:lang w:val="vi-VN"/>
              </w:rPr>
              <w:t xml:space="preserve">1. Phương pháp gá lắp đá mài  </w:t>
            </w:r>
          </w:p>
          <w:p w14:paraId="1DEE2715" w14:textId="77777777" w:rsidR="00310364" w:rsidRPr="0060627C" w:rsidRDefault="00310364" w:rsidP="00EC03BE">
            <w:pPr>
              <w:spacing w:after="120"/>
              <w:rPr>
                <w:lang w:val="vi-VN"/>
              </w:rPr>
            </w:pPr>
            <w:r w:rsidRPr="0060627C">
              <w:rPr>
                <w:lang w:val="vi-VN"/>
              </w:rPr>
              <w:t>2.  Phương pháp rà sửa đá</w:t>
            </w:r>
            <w:r w:rsidRPr="0060627C">
              <w:rPr>
                <w:lang w:val="en-GB"/>
              </w:rPr>
              <w:t xml:space="preserve"> mài</w:t>
            </w:r>
            <w:r w:rsidRPr="0060627C">
              <w:rPr>
                <w:lang w:val="vi-VN"/>
              </w:rPr>
              <w:t xml:space="preserve">      </w:t>
            </w:r>
          </w:p>
          <w:p w14:paraId="545E0D2C" w14:textId="77777777" w:rsidR="00310364" w:rsidRPr="0060627C" w:rsidRDefault="00310364" w:rsidP="00EC03BE">
            <w:pPr>
              <w:spacing w:after="120"/>
              <w:rPr>
                <w:lang w:val="vi-VN"/>
              </w:rPr>
            </w:pP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372C38D6" w14:textId="77777777" w:rsidR="00310364" w:rsidRPr="0060627C" w:rsidRDefault="00310364" w:rsidP="00EC03BE">
            <w:pPr>
              <w:spacing w:after="120"/>
              <w:jc w:val="center"/>
              <w:rPr>
                <w:b/>
                <w:bCs/>
              </w:rPr>
            </w:pPr>
            <w:r w:rsidRPr="0060627C">
              <w:rPr>
                <w:b/>
                <w:bCs/>
              </w:rPr>
              <w:t>3</w:t>
            </w:r>
          </w:p>
          <w:p w14:paraId="368D3A24" w14:textId="77777777" w:rsidR="00310364" w:rsidRPr="0060627C" w:rsidRDefault="00310364" w:rsidP="00EC03BE">
            <w:pPr>
              <w:spacing w:after="120"/>
              <w:jc w:val="center"/>
              <w:rPr>
                <w:bCs/>
              </w:rPr>
            </w:pPr>
          </w:p>
          <w:p w14:paraId="62FC4D18" w14:textId="77777777" w:rsidR="00310364" w:rsidRPr="0060627C" w:rsidRDefault="00310364" w:rsidP="00EC03BE">
            <w:pPr>
              <w:spacing w:after="120"/>
              <w:jc w:val="center"/>
              <w:rPr>
                <w:bCs/>
              </w:rPr>
            </w:pPr>
            <w:r w:rsidRPr="0060627C">
              <w:rPr>
                <w:bCs/>
              </w:rPr>
              <w:t>1,5</w:t>
            </w:r>
          </w:p>
          <w:p w14:paraId="04267FA4" w14:textId="77777777" w:rsidR="00310364" w:rsidRPr="0060627C" w:rsidRDefault="00310364" w:rsidP="00EC03BE">
            <w:pPr>
              <w:spacing w:after="120"/>
              <w:jc w:val="center"/>
              <w:rPr>
                <w:bCs/>
              </w:rPr>
            </w:pPr>
            <w:r w:rsidRPr="0060627C">
              <w:rPr>
                <w:bCs/>
              </w:rPr>
              <w:t>1,5</w:t>
            </w:r>
          </w:p>
          <w:p w14:paraId="53FB7BF6" w14:textId="77777777" w:rsidR="00310364" w:rsidRPr="0060627C" w:rsidRDefault="00310364" w:rsidP="00EC03BE">
            <w:pPr>
              <w:spacing w:after="120"/>
            </w:pPr>
          </w:p>
        </w:tc>
        <w:tc>
          <w:tcPr>
            <w:tcW w:w="992" w:type="dxa"/>
            <w:tcBorders>
              <w:top w:val="single" w:sz="4" w:space="0" w:color="auto"/>
              <w:left w:val="single" w:sz="4" w:space="0" w:color="auto"/>
              <w:bottom w:val="single" w:sz="4" w:space="0" w:color="auto"/>
              <w:right w:val="single" w:sz="4" w:space="0" w:color="auto"/>
            </w:tcBorders>
            <w:shd w:val="clear" w:color="auto" w:fill="auto"/>
            <w:hideMark/>
          </w:tcPr>
          <w:p w14:paraId="71CF6DD9" w14:textId="77777777" w:rsidR="00310364" w:rsidRPr="0060627C" w:rsidRDefault="00310364" w:rsidP="00EC03BE">
            <w:pPr>
              <w:spacing w:after="120"/>
              <w:jc w:val="center"/>
              <w:rPr>
                <w:b/>
                <w:bCs/>
              </w:rPr>
            </w:pPr>
            <w:r w:rsidRPr="0060627C">
              <w:rPr>
                <w:b/>
                <w:bCs/>
              </w:rPr>
              <w:t>3</w:t>
            </w:r>
          </w:p>
          <w:p w14:paraId="3DB603BC" w14:textId="77777777" w:rsidR="00310364" w:rsidRPr="0060627C" w:rsidRDefault="00310364" w:rsidP="00EC03BE">
            <w:pPr>
              <w:spacing w:after="120"/>
              <w:jc w:val="center"/>
              <w:rPr>
                <w:bCs/>
              </w:rPr>
            </w:pPr>
          </w:p>
          <w:p w14:paraId="0ABA1E57" w14:textId="77777777" w:rsidR="00310364" w:rsidRPr="0060627C" w:rsidRDefault="00310364" w:rsidP="00EC03BE">
            <w:pPr>
              <w:spacing w:after="120"/>
              <w:jc w:val="center"/>
              <w:rPr>
                <w:bCs/>
              </w:rPr>
            </w:pPr>
            <w:r w:rsidRPr="0060627C">
              <w:rPr>
                <w:bCs/>
              </w:rPr>
              <w:t>1,5</w:t>
            </w:r>
          </w:p>
          <w:p w14:paraId="212A9752" w14:textId="77777777" w:rsidR="00310364" w:rsidRPr="0060627C" w:rsidRDefault="00310364" w:rsidP="00EC03BE">
            <w:pPr>
              <w:spacing w:after="120"/>
              <w:jc w:val="center"/>
              <w:rPr>
                <w:bCs/>
              </w:rPr>
            </w:pPr>
            <w:r w:rsidRPr="0060627C">
              <w:rPr>
                <w:bCs/>
              </w:rPr>
              <w:t>1,5</w:t>
            </w:r>
          </w:p>
          <w:p w14:paraId="79FBE29A" w14:textId="77777777" w:rsidR="00310364" w:rsidRPr="0060627C" w:rsidRDefault="00310364" w:rsidP="00EC03BE">
            <w:pPr>
              <w:spacing w:after="120"/>
              <w:jc w:val="center"/>
              <w:rPr>
                <w:bCs/>
              </w:rPr>
            </w:pPr>
          </w:p>
        </w:tc>
        <w:tc>
          <w:tcPr>
            <w:tcW w:w="1701" w:type="dxa"/>
            <w:tcBorders>
              <w:top w:val="single" w:sz="4" w:space="0" w:color="auto"/>
              <w:left w:val="single" w:sz="4" w:space="0" w:color="auto"/>
              <w:bottom w:val="single" w:sz="4" w:space="0" w:color="auto"/>
              <w:right w:val="single" w:sz="4" w:space="0" w:color="auto"/>
            </w:tcBorders>
            <w:shd w:val="clear" w:color="auto" w:fill="auto"/>
            <w:hideMark/>
          </w:tcPr>
          <w:p w14:paraId="4F312887" w14:textId="77777777" w:rsidR="00310364" w:rsidRPr="0060627C" w:rsidRDefault="00310364" w:rsidP="00EC03BE">
            <w:pPr>
              <w:spacing w:after="120"/>
              <w:jc w:val="center"/>
              <w:rPr>
                <w:bCs/>
              </w:rPr>
            </w:pPr>
            <w:r w:rsidRPr="0060627C">
              <w:rPr>
                <w:bCs/>
              </w:rPr>
              <w:t>0</w:t>
            </w:r>
          </w:p>
          <w:p w14:paraId="2BECA32D" w14:textId="77777777" w:rsidR="00310364" w:rsidRPr="0060627C" w:rsidRDefault="00310364" w:rsidP="00EC03BE">
            <w:pPr>
              <w:spacing w:after="120"/>
              <w:jc w:val="center"/>
              <w:rPr>
                <w:bCs/>
              </w:rPr>
            </w:pPr>
          </w:p>
          <w:p w14:paraId="303CD0E9" w14:textId="77777777" w:rsidR="00310364" w:rsidRPr="0060627C" w:rsidRDefault="00310364" w:rsidP="00EC03BE">
            <w:pPr>
              <w:spacing w:after="120"/>
              <w:jc w:val="center"/>
              <w:rPr>
                <w:bCs/>
              </w:rPr>
            </w:pPr>
            <w:r w:rsidRPr="0060627C">
              <w:rPr>
                <w:bCs/>
              </w:rPr>
              <w:t>0</w:t>
            </w:r>
          </w:p>
          <w:p w14:paraId="28275323" w14:textId="77777777" w:rsidR="00310364" w:rsidRPr="0060627C" w:rsidRDefault="00310364" w:rsidP="00EC03BE">
            <w:pPr>
              <w:spacing w:after="120"/>
              <w:jc w:val="center"/>
              <w:rPr>
                <w:bCs/>
              </w:rPr>
            </w:pPr>
            <w:r w:rsidRPr="0060627C">
              <w:rPr>
                <w:bCs/>
              </w:rPr>
              <w:t>0</w:t>
            </w:r>
          </w:p>
          <w:p w14:paraId="07AD2D0D" w14:textId="77777777" w:rsidR="00310364" w:rsidRPr="0060627C" w:rsidRDefault="00310364" w:rsidP="00EC03BE">
            <w:pPr>
              <w:spacing w:after="120"/>
            </w:pPr>
          </w:p>
        </w:tc>
        <w:tc>
          <w:tcPr>
            <w:tcW w:w="1276" w:type="dxa"/>
            <w:tcBorders>
              <w:top w:val="single" w:sz="4" w:space="0" w:color="auto"/>
              <w:left w:val="single" w:sz="4" w:space="0" w:color="auto"/>
              <w:bottom w:val="single" w:sz="4" w:space="0" w:color="000000"/>
              <w:right w:val="single" w:sz="4" w:space="0" w:color="auto"/>
            </w:tcBorders>
            <w:hideMark/>
          </w:tcPr>
          <w:p w14:paraId="19A5FC34" w14:textId="77777777" w:rsidR="00310364" w:rsidRPr="0060627C" w:rsidRDefault="00310364" w:rsidP="00EC03BE">
            <w:pPr>
              <w:spacing w:after="120"/>
            </w:pPr>
          </w:p>
        </w:tc>
      </w:tr>
      <w:tr w:rsidR="00310364" w:rsidRPr="0060627C" w14:paraId="09EFFD14" w14:textId="77777777" w:rsidTr="00716C6D">
        <w:trPr>
          <w:trHeight w:val="70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319F074B" w14:textId="77777777" w:rsidR="00310364" w:rsidRPr="0060627C" w:rsidRDefault="00310364" w:rsidP="00EC03BE">
            <w:pPr>
              <w:spacing w:after="120"/>
              <w:jc w:val="center"/>
            </w:pPr>
            <w:r w:rsidRPr="0060627C">
              <w:rPr>
                <w:bCs/>
              </w:rPr>
              <w:t>8</w:t>
            </w:r>
          </w:p>
        </w:tc>
        <w:tc>
          <w:tcPr>
            <w:tcW w:w="3686" w:type="dxa"/>
            <w:tcBorders>
              <w:top w:val="nil"/>
              <w:left w:val="nil"/>
              <w:bottom w:val="single" w:sz="4" w:space="0" w:color="auto"/>
              <w:right w:val="single" w:sz="4" w:space="0" w:color="auto"/>
            </w:tcBorders>
            <w:shd w:val="clear" w:color="auto" w:fill="auto"/>
            <w:hideMark/>
          </w:tcPr>
          <w:p w14:paraId="3CE7877C" w14:textId="77777777" w:rsidR="00310364" w:rsidRPr="0060627C" w:rsidRDefault="00310364" w:rsidP="00EC03BE">
            <w:pPr>
              <w:spacing w:after="120"/>
              <w:rPr>
                <w:bCs/>
                <w:lang w:eastAsia="ko-KR"/>
              </w:rPr>
            </w:pPr>
            <w:r w:rsidRPr="0060627C">
              <w:rPr>
                <w:lang w:val="vi-VN" w:eastAsia="ko-KR"/>
              </w:rPr>
              <w:t xml:space="preserve">Bài </w:t>
            </w:r>
            <w:r w:rsidRPr="0060627C">
              <w:rPr>
                <w:lang w:eastAsia="ko-KR"/>
              </w:rPr>
              <w:t>8</w:t>
            </w:r>
            <w:r w:rsidRPr="0060627C">
              <w:rPr>
                <w:lang w:val="vi-VN" w:eastAsia="ko-KR"/>
              </w:rPr>
              <w:t xml:space="preserve">. </w:t>
            </w:r>
            <w:r w:rsidRPr="0060627C">
              <w:rPr>
                <w:lang w:eastAsia="ko-KR"/>
              </w:rPr>
              <w:t>Đồ g</w:t>
            </w:r>
            <w:r w:rsidRPr="0060627C">
              <w:rPr>
                <w:lang w:val="vi-VN" w:eastAsia="ko-KR"/>
              </w:rPr>
              <w:t>á</w:t>
            </w:r>
            <w:r w:rsidRPr="0060627C">
              <w:rPr>
                <w:lang w:eastAsia="ko-KR"/>
              </w:rPr>
              <w:t xml:space="preserve"> trên m</w:t>
            </w:r>
            <w:r w:rsidRPr="0060627C">
              <w:rPr>
                <w:lang w:val="vi-VN" w:eastAsia="ko-KR"/>
              </w:rPr>
              <w:t>á</w:t>
            </w:r>
            <w:r w:rsidRPr="0060627C">
              <w:rPr>
                <w:lang w:eastAsia="ko-KR"/>
              </w:rPr>
              <w:t>y mài</w:t>
            </w:r>
          </w:p>
          <w:p w14:paraId="19458594" w14:textId="77777777" w:rsidR="00310364" w:rsidRPr="0060627C" w:rsidRDefault="00310364" w:rsidP="00EC03BE">
            <w:pPr>
              <w:spacing w:after="120"/>
              <w:rPr>
                <w:lang w:val="vi-VN" w:eastAsia="ko-KR"/>
              </w:rPr>
            </w:pPr>
            <w:r w:rsidRPr="0060627C">
              <w:rPr>
                <w:lang w:val="vi-VN" w:eastAsia="ko-KR"/>
              </w:rPr>
              <w:t>1. Các loại dụng cụ gá đơn giản thường dùng</w:t>
            </w:r>
          </w:p>
          <w:p w14:paraId="1B2236F7" w14:textId="77777777" w:rsidR="00310364" w:rsidRPr="0060627C" w:rsidRDefault="00310364" w:rsidP="00EC03BE">
            <w:pPr>
              <w:spacing w:after="120"/>
              <w:rPr>
                <w:lang w:val="vi-VN" w:eastAsia="ko-KR"/>
              </w:rPr>
            </w:pPr>
            <w:r w:rsidRPr="0060627C">
              <w:rPr>
                <w:lang w:val="vi-VN" w:eastAsia="ko-KR"/>
              </w:rPr>
              <w:t>2. Chọn và gá lắp dụng cụ gá</w:t>
            </w:r>
          </w:p>
          <w:p w14:paraId="0AA35E0D" w14:textId="77777777" w:rsidR="00310364" w:rsidRPr="0060627C" w:rsidRDefault="00310364" w:rsidP="00EC03BE">
            <w:pPr>
              <w:spacing w:after="120"/>
              <w:rPr>
                <w:lang w:val="vi-VN" w:eastAsia="ko-KR"/>
              </w:rPr>
            </w:pPr>
            <w:r w:rsidRPr="0060627C">
              <w:rPr>
                <w:lang w:val="vi-VN" w:eastAsia="ko-KR"/>
              </w:rPr>
              <w:t>3. Các biện pháp an toàn trong quá trình sử dụng dụng cụ gá</w:t>
            </w:r>
          </w:p>
        </w:tc>
        <w:tc>
          <w:tcPr>
            <w:tcW w:w="850" w:type="dxa"/>
            <w:tcBorders>
              <w:top w:val="nil"/>
              <w:left w:val="nil"/>
              <w:bottom w:val="single" w:sz="4" w:space="0" w:color="auto"/>
              <w:right w:val="single" w:sz="4" w:space="0" w:color="auto"/>
            </w:tcBorders>
            <w:shd w:val="clear" w:color="auto" w:fill="auto"/>
            <w:hideMark/>
          </w:tcPr>
          <w:p w14:paraId="385BD4AB" w14:textId="77777777" w:rsidR="00310364" w:rsidRPr="0060627C" w:rsidRDefault="00310364" w:rsidP="00EC03BE">
            <w:pPr>
              <w:spacing w:after="120"/>
              <w:jc w:val="center"/>
              <w:rPr>
                <w:b/>
                <w:bCs/>
              </w:rPr>
            </w:pPr>
            <w:r w:rsidRPr="0060627C">
              <w:rPr>
                <w:b/>
                <w:bCs/>
              </w:rPr>
              <w:t>5</w:t>
            </w:r>
          </w:p>
          <w:p w14:paraId="35FA6396" w14:textId="77777777" w:rsidR="00310364" w:rsidRPr="0060627C" w:rsidRDefault="00310364" w:rsidP="00EC03BE">
            <w:pPr>
              <w:spacing w:after="120"/>
              <w:jc w:val="center"/>
              <w:rPr>
                <w:bCs/>
              </w:rPr>
            </w:pPr>
            <w:r w:rsidRPr="0060627C">
              <w:rPr>
                <w:bCs/>
              </w:rPr>
              <w:t>2</w:t>
            </w:r>
          </w:p>
          <w:p w14:paraId="61CB458F" w14:textId="77777777" w:rsidR="00310364" w:rsidRPr="0060627C" w:rsidRDefault="00310364" w:rsidP="00EC03BE">
            <w:pPr>
              <w:spacing w:after="120"/>
              <w:jc w:val="center"/>
            </w:pPr>
          </w:p>
          <w:p w14:paraId="4E387782" w14:textId="77777777" w:rsidR="00310364" w:rsidRPr="0060627C" w:rsidRDefault="00310364" w:rsidP="00EC03BE">
            <w:pPr>
              <w:spacing w:after="120"/>
              <w:jc w:val="center"/>
            </w:pPr>
            <w:r w:rsidRPr="0060627C">
              <w:t>2</w:t>
            </w:r>
          </w:p>
          <w:p w14:paraId="674D9A07" w14:textId="77777777" w:rsidR="00310364" w:rsidRPr="0060627C" w:rsidRDefault="00310364" w:rsidP="00EC03BE">
            <w:pPr>
              <w:spacing w:after="120"/>
              <w:jc w:val="center"/>
            </w:pPr>
            <w:r w:rsidRPr="0060627C">
              <w:t>1</w:t>
            </w:r>
          </w:p>
        </w:tc>
        <w:tc>
          <w:tcPr>
            <w:tcW w:w="992" w:type="dxa"/>
            <w:tcBorders>
              <w:top w:val="nil"/>
              <w:left w:val="nil"/>
              <w:bottom w:val="single" w:sz="4" w:space="0" w:color="auto"/>
              <w:right w:val="single" w:sz="4" w:space="0" w:color="auto"/>
            </w:tcBorders>
            <w:shd w:val="clear" w:color="auto" w:fill="auto"/>
            <w:hideMark/>
          </w:tcPr>
          <w:p w14:paraId="271AFCA6" w14:textId="77777777" w:rsidR="00310364" w:rsidRPr="0060627C" w:rsidRDefault="00310364" w:rsidP="00EC03BE">
            <w:pPr>
              <w:spacing w:after="120"/>
              <w:jc w:val="center"/>
              <w:rPr>
                <w:b/>
                <w:bCs/>
              </w:rPr>
            </w:pPr>
            <w:r w:rsidRPr="0060627C">
              <w:rPr>
                <w:b/>
                <w:bCs/>
              </w:rPr>
              <w:t>5</w:t>
            </w:r>
          </w:p>
          <w:p w14:paraId="515B3AAE" w14:textId="77777777" w:rsidR="00310364" w:rsidRPr="0060627C" w:rsidRDefault="00310364" w:rsidP="00EC03BE">
            <w:pPr>
              <w:spacing w:after="120"/>
              <w:jc w:val="center"/>
              <w:rPr>
                <w:bCs/>
              </w:rPr>
            </w:pPr>
            <w:r w:rsidRPr="0060627C">
              <w:rPr>
                <w:bCs/>
              </w:rPr>
              <w:t>2</w:t>
            </w:r>
          </w:p>
          <w:p w14:paraId="33E6FEE7" w14:textId="77777777" w:rsidR="00310364" w:rsidRPr="0060627C" w:rsidRDefault="00310364" w:rsidP="00EC03BE">
            <w:pPr>
              <w:spacing w:after="120"/>
              <w:jc w:val="center"/>
              <w:rPr>
                <w:bCs/>
              </w:rPr>
            </w:pPr>
          </w:p>
          <w:p w14:paraId="3FCDA7A7" w14:textId="77777777" w:rsidR="00310364" w:rsidRPr="0060627C" w:rsidRDefault="00310364" w:rsidP="00EC03BE">
            <w:pPr>
              <w:spacing w:after="120"/>
              <w:jc w:val="center"/>
              <w:rPr>
                <w:bCs/>
              </w:rPr>
            </w:pPr>
            <w:r w:rsidRPr="0060627C">
              <w:rPr>
                <w:bCs/>
              </w:rPr>
              <w:t>2</w:t>
            </w:r>
          </w:p>
          <w:p w14:paraId="4FA5934D" w14:textId="77777777" w:rsidR="00310364" w:rsidRPr="0060627C" w:rsidRDefault="00310364" w:rsidP="00EC03BE">
            <w:pPr>
              <w:spacing w:after="120"/>
              <w:jc w:val="center"/>
            </w:pPr>
            <w:r w:rsidRPr="0060627C">
              <w:rPr>
                <w:bCs/>
              </w:rPr>
              <w:t>1</w:t>
            </w:r>
          </w:p>
        </w:tc>
        <w:tc>
          <w:tcPr>
            <w:tcW w:w="1701" w:type="dxa"/>
            <w:tcBorders>
              <w:top w:val="nil"/>
              <w:left w:val="nil"/>
              <w:bottom w:val="single" w:sz="4" w:space="0" w:color="auto"/>
              <w:right w:val="single" w:sz="4" w:space="0" w:color="auto"/>
            </w:tcBorders>
            <w:shd w:val="clear" w:color="auto" w:fill="auto"/>
            <w:hideMark/>
          </w:tcPr>
          <w:p w14:paraId="1E10BE73" w14:textId="77777777" w:rsidR="00310364" w:rsidRPr="0060627C" w:rsidRDefault="00310364" w:rsidP="00EC03BE">
            <w:pPr>
              <w:spacing w:after="120"/>
              <w:jc w:val="center"/>
              <w:rPr>
                <w:bCs/>
              </w:rPr>
            </w:pPr>
            <w:r w:rsidRPr="0060627C">
              <w:rPr>
                <w:bCs/>
              </w:rPr>
              <w:t>0</w:t>
            </w:r>
          </w:p>
          <w:p w14:paraId="03671494" w14:textId="77777777" w:rsidR="00310364" w:rsidRPr="0060627C" w:rsidRDefault="00310364" w:rsidP="00EC03BE">
            <w:pPr>
              <w:spacing w:after="120"/>
              <w:jc w:val="center"/>
              <w:rPr>
                <w:bCs/>
              </w:rPr>
            </w:pPr>
            <w:r w:rsidRPr="0060627C">
              <w:rPr>
                <w:bCs/>
              </w:rPr>
              <w:t>0</w:t>
            </w:r>
          </w:p>
          <w:p w14:paraId="248D1A3B" w14:textId="77777777" w:rsidR="00310364" w:rsidRPr="0060627C" w:rsidRDefault="00310364" w:rsidP="00EC03BE">
            <w:pPr>
              <w:spacing w:after="120"/>
              <w:jc w:val="center"/>
              <w:rPr>
                <w:bCs/>
              </w:rPr>
            </w:pPr>
          </w:p>
          <w:p w14:paraId="54340035" w14:textId="77777777" w:rsidR="00310364" w:rsidRPr="0060627C" w:rsidRDefault="00310364" w:rsidP="00EC03BE">
            <w:pPr>
              <w:spacing w:after="120"/>
              <w:jc w:val="center"/>
              <w:rPr>
                <w:bCs/>
              </w:rPr>
            </w:pPr>
            <w:r w:rsidRPr="0060627C">
              <w:rPr>
                <w:bCs/>
              </w:rPr>
              <w:t>0</w:t>
            </w:r>
          </w:p>
          <w:p w14:paraId="69F8C2A0" w14:textId="77777777" w:rsidR="00310364" w:rsidRPr="0060627C" w:rsidRDefault="00310364" w:rsidP="00EC03BE">
            <w:pPr>
              <w:spacing w:after="120"/>
              <w:jc w:val="center"/>
            </w:pPr>
            <w:r w:rsidRPr="0060627C">
              <w:rPr>
                <w:bCs/>
              </w:rPr>
              <w:t>0</w:t>
            </w:r>
          </w:p>
        </w:tc>
        <w:tc>
          <w:tcPr>
            <w:tcW w:w="1276" w:type="dxa"/>
            <w:tcBorders>
              <w:top w:val="nil"/>
              <w:left w:val="nil"/>
              <w:bottom w:val="single" w:sz="4" w:space="0" w:color="auto"/>
              <w:right w:val="single" w:sz="4" w:space="0" w:color="auto"/>
            </w:tcBorders>
            <w:shd w:val="clear" w:color="auto" w:fill="auto"/>
            <w:hideMark/>
          </w:tcPr>
          <w:p w14:paraId="074F5802" w14:textId="77777777" w:rsidR="00310364" w:rsidRPr="0060627C" w:rsidRDefault="00310364" w:rsidP="00EC03BE">
            <w:pPr>
              <w:spacing w:after="120"/>
              <w:jc w:val="center"/>
            </w:pPr>
          </w:p>
        </w:tc>
      </w:tr>
      <w:tr w:rsidR="00310364" w:rsidRPr="0060627C" w14:paraId="0000C47F" w14:textId="77777777" w:rsidTr="00716C6D">
        <w:trPr>
          <w:trHeight w:val="416"/>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56CC8C28" w14:textId="77777777" w:rsidR="00310364" w:rsidRPr="0060627C" w:rsidRDefault="00310364" w:rsidP="00EC03BE">
            <w:pPr>
              <w:spacing w:after="120"/>
              <w:jc w:val="center"/>
              <w:rPr>
                <w:bCs/>
              </w:rPr>
            </w:pPr>
            <w:r w:rsidRPr="0060627C">
              <w:rPr>
                <w:bCs/>
              </w:rPr>
              <w:t>9</w:t>
            </w:r>
          </w:p>
        </w:tc>
        <w:tc>
          <w:tcPr>
            <w:tcW w:w="3686" w:type="dxa"/>
            <w:tcBorders>
              <w:top w:val="single" w:sz="4" w:space="0" w:color="auto"/>
              <w:left w:val="nil"/>
              <w:bottom w:val="single" w:sz="4" w:space="0" w:color="auto"/>
              <w:right w:val="single" w:sz="4" w:space="0" w:color="auto"/>
            </w:tcBorders>
            <w:shd w:val="clear" w:color="auto" w:fill="auto"/>
            <w:vAlign w:val="center"/>
          </w:tcPr>
          <w:p w14:paraId="0029B499" w14:textId="77777777" w:rsidR="00310364" w:rsidRPr="0060627C" w:rsidRDefault="00310364" w:rsidP="00EC03BE">
            <w:pPr>
              <w:spacing w:after="120"/>
              <w:ind w:right="-248"/>
              <w:rPr>
                <w:bCs/>
              </w:rPr>
            </w:pPr>
            <w:r w:rsidRPr="0060627C">
              <w:rPr>
                <w:bCs/>
                <w:lang w:val="vi-VN"/>
              </w:rPr>
              <w:t xml:space="preserve">Bài </w:t>
            </w:r>
            <w:r w:rsidRPr="0060627C">
              <w:rPr>
                <w:bCs/>
              </w:rPr>
              <w:t>9</w:t>
            </w:r>
            <w:r w:rsidRPr="0060627C">
              <w:rPr>
                <w:bCs/>
                <w:lang w:val="vi-VN"/>
              </w:rPr>
              <w:t>. Vận hành máy mài phẳng</w:t>
            </w:r>
            <w:r w:rsidRPr="0060627C">
              <w:rPr>
                <w:bCs/>
              </w:rPr>
              <w:t>,mài trục</w:t>
            </w:r>
          </w:p>
          <w:p w14:paraId="5B0211CB" w14:textId="77777777" w:rsidR="00310364" w:rsidRPr="0060627C" w:rsidRDefault="00310364" w:rsidP="00670B77">
            <w:pPr>
              <w:pStyle w:val="ListParagraph"/>
              <w:numPr>
                <w:ilvl w:val="6"/>
                <w:numId w:val="243"/>
              </w:numPr>
              <w:spacing w:after="120" w:line="240" w:lineRule="auto"/>
              <w:rPr>
                <w:sz w:val="28"/>
                <w:szCs w:val="28"/>
                <w:lang w:val="vi-VN"/>
              </w:rPr>
            </w:pPr>
            <w:r w:rsidRPr="0060627C">
              <w:rPr>
                <w:sz w:val="28"/>
                <w:szCs w:val="28"/>
                <w:lang w:val="en-GB"/>
              </w:rPr>
              <w:t>Chuẩn bị dụng cụ</w:t>
            </w:r>
            <w:r w:rsidRPr="0060627C">
              <w:rPr>
                <w:sz w:val="28"/>
                <w:szCs w:val="28"/>
                <w:lang w:val="vi-VN"/>
              </w:rPr>
              <w:t xml:space="preserve"> </w:t>
            </w:r>
          </w:p>
          <w:p w14:paraId="79718C22" w14:textId="77777777" w:rsidR="00310364" w:rsidRPr="0060627C" w:rsidRDefault="00310364" w:rsidP="00670B77">
            <w:pPr>
              <w:pStyle w:val="ListParagraph"/>
              <w:numPr>
                <w:ilvl w:val="6"/>
                <w:numId w:val="243"/>
              </w:numPr>
              <w:spacing w:after="120" w:line="240" w:lineRule="auto"/>
              <w:rPr>
                <w:sz w:val="28"/>
                <w:szCs w:val="28"/>
                <w:lang w:val="vi-VN"/>
              </w:rPr>
            </w:pPr>
            <w:r w:rsidRPr="0060627C">
              <w:rPr>
                <w:sz w:val="28"/>
                <w:szCs w:val="28"/>
                <w:lang w:val="en-GB"/>
              </w:rPr>
              <w:t>Hướng dẫn ban đầu</w:t>
            </w:r>
          </w:p>
          <w:p w14:paraId="1419F874" w14:textId="77777777" w:rsidR="00310364" w:rsidRPr="0060627C" w:rsidRDefault="00310364" w:rsidP="00670B77">
            <w:pPr>
              <w:pStyle w:val="ListParagraph"/>
              <w:numPr>
                <w:ilvl w:val="6"/>
                <w:numId w:val="243"/>
              </w:numPr>
              <w:spacing w:after="120" w:line="240" w:lineRule="auto"/>
              <w:rPr>
                <w:sz w:val="28"/>
                <w:szCs w:val="28"/>
                <w:lang w:val="vi-VN"/>
              </w:rPr>
            </w:pPr>
            <w:r w:rsidRPr="0060627C">
              <w:rPr>
                <w:sz w:val="28"/>
                <w:szCs w:val="28"/>
                <w:lang w:val="vi-VN"/>
              </w:rPr>
              <w:t>vận hành máy mài phẳng, máy mài trục</w:t>
            </w:r>
          </w:p>
          <w:p w14:paraId="435D369C" w14:textId="77777777" w:rsidR="00310364" w:rsidRPr="0060627C" w:rsidRDefault="00310364" w:rsidP="00670B77">
            <w:pPr>
              <w:pStyle w:val="ListParagraph"/>
              <w:numPr>
                <w:ilvl w:val="6"/>
                <w:numId w:val="243"/>
              </w:numPr>
              <w:spacing w:after="120" w:line="240" w:lineRule="auto"/>
              <w:rPr>
                <w:sz w:val="28"/>
                <w:szCs w:val="28"/>
                <w:lang w:val="vi-VN"/>
              </w:rPr>
            </w:pPr>
            <w:r w:rsidRPr="0060627C">
              <w:rPr>
                <w:bCs/>
                <w:kern w:val="32"/>
                <w:sz w:val="28"/>
                <w:szCs w:val="28"/>
                <w:lang w:val="en-GB"/>
              </w:rPr>
              <w:lastRenderedPageBreak/>
              <w:t>Kiểm tra</w:t>
            </w:r>
          </w:p>
        </w:tc>
        <w:tc>
          <w:tcPr>
            <w:tcW w:w="850" w:type="dxa"/>
            <w:tcBorders>
              <w:top w:val="single" w:sz="4" w:space="0" w:color="auto"/>
              <w:left w:val="nil"/>
              <w:bottom w:val="single" w:sz="4" w:space="0" w:color="auto"/>
              <w:right w:val="single" w:sz="4" w:space="0" w:color="auto"/>
            </w:tcBorders>
            <w:shd w:val="clear" w:color="auto" w:fill="auto"/>
          </w:tcPr>
          <w:p w14:paraId="6A04C88D" w14:textId="77777777" w:rsidR="00310364" w:rsidRPr="0060627C" w:rsidRDefault="00310364" w:rsidP="00EC03BE">
            <w:pPr>
              <w:spacing w:after="120"/>
              <w:jc w:val="center"/>
              <w:rPr>
                <w:b/>
                <w:bCs/>
              </w:rPr>
            </w:pPr>
            <w:r w:rsidRPr="0060627C">
              <w:rPr>
                <w:b/>
                <w:bCs/>
              </w:rPr>
              <w:lastRenderedPageBreak/>
              <w:t>4</w:t>
            </w:r>
          </w:p>
          <w:p w14:paraId="548EA6CF" w14:textId="77777777" w:rsidR="00310364" w:rsidRPr="0060627C" w:rsidRDefault="00310364" w:rsidP="00EC03BE">
            <w:pPr>
              <w:spacing w:after="120"/>
              <w:jc w:val="center"/>
              <w:rPr>
                <w:bCs/>
              </w:rPr>
            </w:pPr>
          </w:p>
          <w:p w14:paraId="7FA22804" w14:textId="77777777" w:rsidR="00310364" w:rsidRPr="0060627C" w:rsidRDefault="00310364" w:rsidP="00EC03BE">
            <w:pPr>
              <w:spacing w:after="120"/>
              <w:jc w:val="center"/>
            </w:pPr>
            <w:r w:rsidRPr="0060627C">
              <w:t>0,5</w:t>
            </w:r>
          </w:p>
          <w:p w14:paraId="0AE612F9" w14:textId="77777777" w:rsidR="00310364" w:rsidRPr="0060627C" w:rsidRDefault="00310364" w:rsidP="00EC03BE">
            <w:pPr>
              <w:spacing w:after="120"/>
              <w:jc w:val="center"/>
            </w:pPr>
            <w:r w:rsidRPr="0060627C">
              <w:t>1</w:t>
            </w:r>
          </w:p>
          <w:p w14:paraId="37729520" w14:textId="77777777" w:rsidR="00310364" w:rsidRPr="0060627C" w:rsidRDefault="00310364" w:rsidP="00EC03BE">
            <w:pPr>
              <w:spacing w:after="120"/>
              <w:jc w:val="center"/>
            </w:pPr>
            <w:r w:rsidRPr="0060627C">
              <w:t>1,5</w:t>
            </w:r>
          </w:p>
          <w:p w14:paraId="41CFCF15" w14:textId="77777777" w:rsidR="00310364" w:rsidRPr="0060627C" w:rsidRDefault="00310364" w:rsidP="00EC03BE">
            <w:pPr>
              <w:spacing w:after="120"/>
              <w:jc w:val="center"/>
              <w:rPr>
                <w:b/>
              </w:rPr>
            </w:pPr>
            <w:r w:rsidRPr="0060627C">
              <w:rPr>
                <w:bCs/>
              </w:rPr>
              <w:lastRenderedPageBreak/>
              <w:t>1</w:t>
            </w:r>
          </w:p>
        </w:tc>
        <w:tc>
          <w:tcPr>
            <w:tcW w:w="992" w:type="dxa"/>
            <w:tcBorders>
              <w:top w:val="single" w:sz="4" w:space="0" w:color="auto"/>
              <w:left w:val="nil"/>
              <w:bottom w:val="single" w:sz="4" w:space="0" w:color="auto"/>
              <w:right w:val="single" w:sz="4" w:space="0" w:color="auto"/>
            </w:tcBorders>
            <w:shd w:val="clear" w:color="auto" w:fill="auto"/>
          </w:tcPr>
          <w:p w14:paraId="5C482607" w14:textId="77777777" w:rsidR="00310364" w:rsidRPr="0060627C" w:rsidRDefault="00310364" w:rsidP="00EC03BE">
            <w:pPr>
              <w:spacing w:after="120"/>
              <w:jc w:val="center"/>
              <w:rPr>
                <w:b/>
                <w:bCs/>
              </w:rPr>
            </w:pPr>
            <w:r w:rsidRPr="0060627C">
              <w:rPr>
                <w:b/>
                <w:bCs/>
              </w:rPr>
              <w:lastRenderedPageBreak/>
              <w:t>0</w:t>
            </w:r>
          </w:p>
          <w:p w14:paraId="56E7CCBC" w14:textId="77777777" w:rsidR="00310364" w:rsidRPr="0060627C" w:rsidRDefault="00310364" w:rsidP="00EC03BE">
            <w:pPr>
              <w:spacing w:after="120"/>
              <w:jc w:val="center"/>
              <w:rPr>
                <w:bCs/>
              </w:rPr>
            </w:pPr>
          </w:p>
          <w:p w14:paraId="15A61B3F" w14:textId="77777777" w:rsidR="00310364" w:rsidRPr="0060627C" w:rsidRDefault="00310364" w:rsidP="00EC03BE">
            <w:pPr>
              <w:spacing w:after="120"/>
              <w:jc w:val="center"/>
              <w:rPr>
                <w:bCs/>
              </w:rPr>
            </w:pPr>
            <w:r w:rsidRPr="0060627C">
              <w:rPr>
                <w:bCs/>
              </w:rPr>
              <w:t>0</w:t>
            </w:r>
          </w:p>
          <w:p w14:paraId="206FF649" w14:textId="77777777" w:rsidR="00310364" w:rsidRPr="0060627C" w:rsidRDefault="00310364" w:rsidP="00EC03BE">
            <w:pPr>
              <w:spacing w:after="120"/>
              <w:jc w:val="center"/>
              <w:rPr>
                <w:bCs/>
              </w:rPr>
            </w:pPr>
            <w:r w:rsidRPr="0060627C">
              <w:rPr>
                <w:bCs/>
              </w:rPr>
              <w:t>0</w:t>
            </w:r>
          </w:p>
          <w:p w14:paraId="0248236B" w14:textId="77777777" w:rsidR="00310364" w:rsidRPr="0060627C" w:rsidRDefault="00310364" w:rsidP="00EC03BE">
            <w:pPr>
              <w:spacing w:after="120"/>
              <w:jc w:val="center"/>
            </w:pPr>
            <w:r w:rsidRPr="0060627C">
              <w:t>0</w:t>
            </w:r>
          </w:p>
          <w:p w14:paraId="24836BA2" w14:textId="77777777" w:rsidR="00310364" w:rsidRPr="0060627C" w:rsidRDefault="00310364" w:rsidP="00EC03BE">
            <w:pPr>
              <w:spacing w:after="120"/>
              <w:jc w:val="center"/>
            </w:pPr>
            <w:r w:rsidRPr="0060627C">
              <w:lastRenderedPageBreak/>
              <w:t>0</w:t>
            </w:r>
          </w:p>
        </w:tc>
        <w:tc>
          <w:tcPr>
            <w:tcW w:w="1701" w:type="dxa"/>
            <w:tcBorders>
              <w:top w:val="single" w:sz="4" w:space="0" w:color="auto"/>
              <w:left w:val="nil"/>
              <w:bottom w:val="single" w:sz="4" w:space="0" w:color="auto"/>
              <w:right w:val="single" w:sz="4" w:space="0" w:color="auto"/>
            </w:tcBorders>
            <w:shd w:val="clear" w:color="auto" w:fill="auto"/>
            <w:vAlign w:val="center"/>
          </w:tcPr>
          <w:p w14:paraId="60C4DC53" w14:textId="77777777" w:rsidR="00310364" w:rsidRPr="0060627C" w:rsidRDefault="00310364" w:rsidP="00EC03BE">
            <w:pPr>
              <w:spacing w:after="120"/>
              <w:jc w:val="center"/>
            </w:pPr>
            <w:r w:rsidRPr="0060627C">
              <w:lastRenderedPageBreak/>
              <w:t>3</w:t>
            </w:r>
          </w:p>
          <w:p w14:paraId="7B454F04" w14:textId="77777777" w:rsidR="00310364" w:rsidRPr="0060627C" w:rsidRDefault="00310364" w:rsidP="00EC03BE">
            <w:pPr>
              <w:spacing w:after="120"/>
              <w:jc w:val="center"/>
            </w:pPr>
          </w:p>
          <w:p w14:paraId="2CF537C0" w14:textId="77777777" w:rsidR="00310364" w:rsidRPr="0060627C" w:rsidRDefault="00310364" w:rsidP="00EC03BE">
            <w:pPr>
              <w:spacing w:after="120"/>
              <w:jc w:val="center"/>
            </w:pPr>
            <w:r w:rsidRPr="0060627C">
              <w:t>0,5</w:t>
            </w:r>
          </w:p>
          <w:p w14:paraId="56689EC9" w14:textId="77777777" w:rsidR="00310364" w:rsidRPr="0060627C" w:rsidRDefault="00310364" w:rsidP="00EC03BE">
            <w:pPr>
              <w:spacing w:after="120"/>
              <w:jc w:val="center"/>
            </w:pPr>
            <w:r w:rsidRPr="0060627C">
              <w:t>1</w:t>
            </w:r>
          </w:p>
          <w:p w14:paraId="06A05D4A" w14:textId="77777777" w:rsidR="00310364" w:rsidRPr="0060627C" w:rsidRDefault="00310364" w:rsidP="00EC03BE">
            <w:pPr>
              <w:spacing w:after="120"/>
              <w:jc w:val="center"/>
            </w:pPr>
            <w:r w:rsidRPr="0060627C">
              <w:t>1,5</w:t>
            </w:r>
          </w:p>
          <w:p w14:paraId="5127924F" w14:textId="77777777" w:rsidR="00310364" w:rsidRPr="0060627C" w:rsidRDefault="00310364" w:rsidP="00EC03BE">
            <w:pPr>
              <w:spacing w:after="120"/>
              <w:jc w:val="center"/>
              <w:rPr>
                <w:b/>
              </w:rPr>
            </w:pPr>
            <w:r w:rsidRPr="0060627C">
              <w:lastRenderedPageBreak/>
              <w:t>0</w:t>
            </w: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7624C3E7" w14:textId="77777777" w:rsidR="00310364" w:rsidRPr="0060627C" w:rsidRDefault="00310364" w:rsidP="00EC03BE">
            <w:pPr>
              <w:spacing w:after="120"/>
              <w:jc w:val="center"/>
            </w:pPr>
            <w:r w:rsidRPr="0060627C">
              <w:lastRenderedPageBreak/>
              <w:t>1</w:t>
            </w:r>
          </w:p>
          <w:p w14:paraId="7B7C61A3" w14:textId="77777777" w:rsidR="00310364" w:rsidRPr="0060627C" w:rsidRDefault="00310364" w:rsidP="00EC03BE">
            <w:pPr>
              <w:spacing w:after="120"/>
              <w:jc w:val="center"/>
            </w:pPr>
          </w:p>
          <w:p w14:paraId="6DBA99A1" w14:textId="77777777" w:rsidR="00310364" w:rsidRPr="0060627C" w:rsidRDefault="00310364" w:rsidP="00EC03BE">
            <w:pPr>
              <w:spacing w:after="120"/>
              <w:jc w:val="center"/>
            </w:pPr>
          </w:p>
          <w:p w14:paraId="2AA4B997" w14:textId="77777777" w:rsidR="00310364" w:rsidRPr="0060627C" w:rsidRDefault="00310364" w:rsidP="00EC03BE">
            <w:pPr>
              <w:spacing w:after="120"/>
              <w:jc w:val="center"/>
            </w:pPr>
          </w:p>
          <w:p w14:paraId="0C709253" w14:textId="77777777" w:rsidR="00310364" w:rsidRPr="0060627C" w:rsidRDefault="00310364" w:rsidP="00EC03BE">
            <w:pPr>
              <w:spacing w:after="120"/>
            </w:pPr>
          </w:p>
          <w:p w14:paraId="55AA4408" w14:textId="77777777" w:rsidR="00310364" w:rsidRPr="0060627C" w:rsidRDefault="00310364" w:rsidP="00EC03BE">
            <w:pPr>
              <w:spacing w:after="120"/>
              <w:jc w:val="center"/>
            </w:pPr>
            <w:r w:rsidRPr="0060627C">
              <w:lastRenderedPageBreak/>
              <w:t>1</w:t>
            </w:r>
          </w:p>
        </w:tc>
      </w:tr>
      <w:tr w:rsidR="00310364" w:rsidRPr="0060627C" w14:paraId="0E46031C" w14:textId="77777777" w:rsidTr="00C607F1">
        <w:trPr>
          <w:trHeight w:val="305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7EEA98" w14:textId="77777777" w:rsidR="00310364" w:rsidRPr="0060627C" w:rsidRDefault="00310364" w:rsidP="00EC03BE">
            <w:pPr>
              <w:spacing w:after="120"/>
              <w:jc w:val="center"/>
            </w:pPr>
            <w:r w:rsidRPr="0060627C">
              <w:rPr>
                <w:bCs/>
              </w:rPr>
              <w:lastRenderedPageBreak/>
              <w:t>10</w:t>
            </w:r>
          </w:p>
        </w:tc>
        <w:tc>
          <w:tcPr>
            <w:tcW w:w="3686" w:type="dxa"/>
            <w:tcBorders>
              <w:top w:val="single" w:sz="4" w:space="0" w:color="auto"/>
              <w:left w:val="single" w:sz="4" w:space="0" w:color="auto"/>
              <w:bottom w:val="single" w:sz="4" w:space="0" w:color="auto"/>
              <w:right w:val="single" w:sz="4" w:space="0" w:color="auto"/>
            </w:tcBorders>
            <w:shd w:val="clear" w:color="auto" w:fill="auto"/>
            <w:hideMark/>
          </w:tcPr>
          <w:p w14:paraId="77FA945F" w14:textId="77777777" w:rsidR="00310364" w:rsidRPr="0060627C" w:rsidRDefault="00310364" w:rsidP="00EC03BE">
            <w:pPr>
              <w:rPr>
                <w:iCs/>
                <w:lang w:val="vi-VN"/>
              </w:rPr>
            </w:pPr>
            <w:r w:rsidRPr="0060627C">
              <w:rPr>
                <w:iCs/>
                <w:lang w:val="vi-VN" w:eastAsia="ko-KR"/>
              </w:rPr>
              <w:t xml:space="preserve">Bài </w:t>
            </w:r>
            <w:r w:rsidRPr="0060627C">
              <w:rPr>
                <w:iCs/>
                <w:lang w:eastAsia="ko-KR"/>
              </w:rPr>
              <w:t>10</w:t>
            </w:r>
            <w:r w:rsidRPr="0060627C">
              <w:rPr>
                <w:iCs/>
                <w:lang w:val="vi-VN" w:eastAsia="ko-KR"/>
              </w:rPr>
              <w:t xml:space="preserve">: </w:t>
            </w:r>
            <w:r w:rsidRPr="0060627C">
              <w:rPr>
                <w:iCs/>
                <w:lang w:val="vi-VN"/>
              </w:rPr>
              <w:t>Mài</w:t>
            </w:r>
            <w:r w:rsidRPr="0060627C">
              <w:rPr>
                <w:iCs/>
              </w:rPr>
              <w:t xml:space="preserve"> 4</w:t>
            </w:r>
            <w:r w:rsidRPr="0060627C">
              <w:rPr>
                <w:iCs/>
                <w:lang w:val="vi-VN"/>
              </w:rPr>
              <w:t xml:space="preserve"> mặt </w:t>
            </w:r>
            <w:r w:rsidRPr="0060627C">
              <w:rPr>
                <w:iCs/>
              </w:rPr>
              <w:t>tiếp giáp của khối vuông</w:t>
            </w:r>
            <w:r w:rsidRPr="0060627C">
              <w:rPr>
                <w:iCs/>
                <w:lang w:val="vi-VN"/>
              </w:rPr>
              <w:t xml:space="preserve"> trên máy mài phẳng</w:t>
            </w:r>
          </w:p>
          <w:p w14:paraId="631AEF41" w14:textId="77777777" w:rsidR="00310364" w:rsidRPr="0060627C" w:rsidRDefault="00310364" w:rsidP="00670B77">
            <w:pPr>
              <w:pStyle w:val="ListParagraph"/>
              <w:numPr>
                <w:ilvl w:val="6"/>
                <w:numId w:val="249"/>
              </w:numPr>
              <w:spacing w:after="120" w:line="240" w:lineRule="auto"/>
              <w:rPr>
                <w:sz w:val="28"/>
                <w:szCs w:val="28"/>
                <w:lang w:val="vi-VN"/>
              </w:rPr>
            </w:pPr>
            <w:r w:rsidRPr="0060627C">
              <w:rPr>
                <w:sz w:val="28"/>
                <w:szCs w:val="28"/>
                <w:lang w:val="en-GB"/>
              </w:rPr>
              <w:t>Chuẩn bị dụng cụ</w:t>
            </w:r>
            <w:r w:rsidRPr="0060627C">
              <w:rPr>
                <w:sz w:val="28"/>
                <w:szCs w:val="28"/>
                <w:lang w:val="vi-VN"/>
              </w:rPr>
              <w:t xml:space="preserve"> </w:t>
            </w:r>
          </w:p>
          <w:p w14:paraId="1B597C70" w14:textId="77777777" w:rsidR="00310364" w:rsidRPr="0060627C" w:rsidRDefault="00310364" w:rsidP="00670B77">
            <w:pPr>
              <w:pStyle w:val="ListParagraph"/>
              <w:numPr>
                <w:ilvl w:val="6"/>
                <w:numId w:val="249"/>
              </w:numPr>
              <w:spacing w:after="120" w:line="240" w:lineRule="auto"/>
              <w:rPr>
                <w:sz w:val="28"/>
                <w:szCs w:val="28"/>
                <w:lang w:val="vi-VN"/>
              </w:rPr>
            </w:pPr>
            <w:r w:rsidRPr="0060627C">
              <w:rPr>
                <w:sz w:val="28"/>
                <w:szCs w:val="28"/>
                <w:lang w:val="en-GB"/>
              </w:rPr>
              <w:t>Hướng dẫn ban đầu</w:t>
            </w:r>
          </w:p>
          <w:p w14:paraId="530796C6" w14:textId="77777777" w:rsidR="00310364" w:rsidRPr="0060627C" w:rsidRDefault="00310364" w:rsidP="00670B77">
            <w:pPr>
              <w:pStyle w:val="ListParagraph"/>
              <w:numPr>
                <w:ilvl w:val="6"/>
                <w:numId w:val="249"/>
              </w:numPr>
              <w:spacing w:after="120" w:line="240" w:lineRule="auto"/>
              <w:rPr>
                <w:sz w:val="28"/>
                <w:szCs w:val="28"/>
                <w:lang w:val="vi-VN"/>
              </w:rPr>
            </w:pPr>
            <w:r w:rsidRPr="0060627C">
              <w:rPr>
                <w:iCs/>
                <w:sz w:val="28"/>
                <w:szCs w:val="28"/>
                <w:lang w:val="vi-VN"/>
              </w:rPr>
              <w:t xml:space="preserve">Thực hành mài 4 mặt tiếp giáp của khối vuông trên máy mài </w:t>
            </w:r>
          </w:p>
          <w:p w14:paraId="65300BB6" w14:textId="77777777" w:rsidR="00310364" w:rsidRPr="0060627C" w:rsidRDefault="00310364" w:rsidP="00670B77">
            <w:pPr>
              <w:pStyle w:val="ListParagraph"/>
              <w:numPr>
                <w:ilvl w:val="6"/>
                <w:numId w:val="249"/>
              </w:numPr>
              <w:spacing w:after="120" w:line="240" w:lineRule="auto"/>
              <w:rPr>
                <w:sz w:val="28"/>
                <w:szCs w:val="28"/>
                <w:lang w:val="vi-VN"/>
              </w:rPr>
            </w:pPr>
            <w:r w:rsidRPr="0060627C">
              <w:rPr>
                <w:sz w:val="28"/>
                <w:szCs w:val="28"/>
                <w:lang w:val="vi-VN"/>
              </w:rPr>
              <w:t xml:space="preserve"> </w:t>
            </w:r>
            <w:r w:rsidRPr="0060627C">
              <w:rPr>
                <w:sz w:val="28"/>
                <w:szCs w:val="28"/>
                <w:lang w:val="en-GB"/>
              </w:rPr>
              <w:t>Kiểm tra</w:t>
            </w:r>
          </w:p>
        </w:tc>
        <w:tc>
          <w:tcPr>
            <w:tcW w:w="850" w:type="dxa"/>
            <w:tcBorders>
              <w:top w:val="single" w:sz="4" w:space="0" w:color="auto"/>
              <w:left w:val="single" w:sz="4" w:space="0" w:color="auto"/>
              <w:bottom w:val="single" w:sz="4" w:space="0" w:color="auto"/>
              <w:right w:val="single" w:sz="4" w:space="0" w:color="auto"/>
            </w:tcBorders>
            <w:shd w:val="clear" w:color="auto" w:fill="auto"/>
            <w:hideMark/>
          </w:tcPr>
          <w:p w14:paraId="7F3E2087" w14:textId="77777777" w:rsidR="00310364" w:rsidRPr="0060627C" w:rsidRDefault="00310364" w:rsidP="00EC03BE">
            <w:pPr>
              <w:spacing w:after="120"/>
              <w:jc w:val="center"/>
              <w:rPr>
                <w:b/>
              </w:rPr>
            </w:pPr>
            <w:r w:rsidRPr="0060627C">
              <w:rPr>
                <w:b/>
              </w:rPr>
              <w:t>12</w:t>
            </w:r>
          </w:p>
          <w:p w14:paraId="0D72CBF7" w14:textId="77777777" w:rsidR="00310364" w:rsidRPr="0060627C" w:rsidRDefault="00310364" w:rsidP="00EC03BE">
            <w:pPr>
              <w:spacing w:after="120"/>
              <w:jc w:val="center"/>
              <w:rPr>
                <w:b/>
              </w:rPr>
            </w:pPr>
          </w:p>
          <w:p w14:paraId="08076C05" w14:textId="77777777" w:rsidR="00310364" w:rsidRPr="0060627C" w:rsidRDefault="00310364" w:rsidP="00EC03BE">
            <w:pPr>
              <w:spacing w:after="120"/>
              <w:jc w:val="center"/>
            </w:pPr>
            <w:r w:rsidRPr="0060627C">
              <w:t>0,5</w:t>
            </w:r>
          </w:p>
          <w:p w14:paraId="1FC7B284" w14:textId="77777777" w:rsidR="00310364" w:rsidRPr="0060627C" w:rsidRDefault="00310364" w:rsidP="00EC03BE">
            <w:pPr>
              <w:spacing w:after="120"/>
              <w:jc w:val="center"/>
            </w:pPr>
            <w:r w:rsidRPr="0060627C">
              <w:t>1</w:t>
            </w:r>
          </w:p>
          <w:p w14:paraId="4B183C5B" w14:textId="77777777" w:rsidR="00310364" w:rsidRPr="0060627C" w:rsidRDefault="00310364" w:rsidP="00EC03BE">
            <w:pPr>
              <w:spacing w:after="120"/>
              <w:jc w:val="center"/>
            </w:pPr>
            <w:r w:rsidRPr="0060627C">
              <w:t>9,5</w:t>
            </w:r>
          </w:p>
          <w:p w14:paraId="7BD0570E" w14:textId="77777777" w:rsidR="00310364" w:rsidRPr="0060627C" w:rsidRDefault="00310364" w:rsidP="00EC03BE">
            <w:pPr>
              <w:spacing w:after="120"/>
              <w:jc w:val="center"/>
            </w:pPr>
          </w:p>
          <w:p w14:paraId="1DC5C4DF" w14:textId="1A9E1F67" w:rsidR="00310364" w:rsidRPr="0060627C" w:rsidRDefault="00310364" w:rsidP="00C607F1">
            <w:pPr>
              <w:spacing w:after="120"/>
              <w:jc w:val="center"/>
            </w:pPr>
            <w:r w:rsidRPr="0060627C">
              <w:t>1</w:t>
            </w:r>
          </w:p>
        </w:tc>
        <w:tc>
          <w:tcPr>
            <w:tcW w:w="992" w:type="dxa"/>
            <w:tcBorders>
              <w:top w:val="single" w:sz="4" w:space="0" w:color="auto"/>
              <w:left w:val="single" w:sz="4" w:space="0" w:color="auto"/>
              <w:bottom w:val="single" w:sz="4" w:space="0" w:color="auto"/>
              <w:right w:val="single" w:sz="4" w:space="0" w:color="auto"/>
            </w:tcBorders>
            <w:shd w:val="clear" w:color="auto" w:fill="auto"/>
            <w:hideMark/>
          </w:tcPr>
          <w:p w14:paraId="471E6E4A" w14:textId="77777777" w:rsidR="00310364" w:rsidRPr="0060627C" w:rsidRDefault="00310364" w:rsidP="00EC03BE">
            <w:pPr>
              <w:spacing w:after="120"/>
              <w:jc w:val="center"/>
            </w:pPr>
            <w:r w:rsidRPr="0060627C">
              <w:t>0</w:t>
            </w:r>
          </w:p>
          <w:p w14:paraId="7579DE1A" w14:textId="77777777" w:rsidR="00310364" w:rsidRPr="0060627C" w:rsidRDefault="00310364" w:rsidP="00EC03BE">
            <w:pPr>
              <w:spacing w:after="120"/>
              <w:jc w:val="center"/>
            </w:pPr>
          </w:p>
          <w:p w14:paraId="5F4A87C0" w14:textId="77777777" w:rsidR="00310364" w:rsidRPr="0060627C" w:rsidRDefault="00310364" w:rsidP="00EC03BE">
            <w:pPr>
              <w:spacing w:after="120"/>
              <w:jc w:val="center"/>
            </w:pPr>
            <w:r w:rsidRPr="0060627C">
              <w:t>0</w:t>
            </w:r>
          </w:p>
          <w:p w14:paraId="4946B7C7" w14:textId="77777777" w:rsidR="00310364" w:rsidRPr="0060627C" w:rsidRDefault="00310364" w:rsidP="00EC03BE">
            <w:pPr>
              <w:spacing w:after="120"/>
              <w:jc w:val="center"/>
            </w:pPr>
            <w:r w:rsidRPr="0060627C">
              <w:t>0</w:t>
            </w:r>
          </w:p>
          <w:p w14:paraId="39051DC4" w14:textId="77777777" w:rsidR="00310364" w:rsidRPr="0060627C" w:rsidRDefault="00310364" w:rsidP="00EC03BE">
            <w:pPr>
              <w:spacing w:after="120"/>
              <w:jc w:val="center"/>
            </w:pPr>
            <w:r w:rsidRPr="0060627C">
              <w:t>0</w:t>
            </w:r>
          </w:p>
          <w:p w14:paraId="1453C531" w14:textId="77777777" w:rsidR="00310364" w:rsidRPr="0060627C" w:rsidRDefault="00310364" w:rsidP="00EC03BE">
            <w:pPr>
              <w:spacing w:after="120"/>
              <w:jc w:val="center"/>
            </w:pPr>
          </w:p>
          <w:p w14:paraId="369C65EB" w14:textId="0DB94A16" w:rsidR="00310364" w:rsidRPr="0060627C" w:rsidRDefault="00310364" w:rsidP="00C607F1">
            <w:pPr>
              <w:spacing w:after="120"/>
              <w:jc w:val="center"/>
            </w:pPr>
            <w:r w:rsidRPr="0060627C">
              <w:t>0</w:t>
            </w:r>
          </w:p>
        </w:tc>
        <w:tc>
          <w:tcPr>
            <w:tcW w:w="1701" w:type="dxa"/>
            <w:tcBorders>
              <w:top w:val="single" w:sz="4" w:space="0" w:color="auto"/>
              <w:left w:val="single" w:sz="4" w:space="0" w:color="auto"/>
              <w:bottom w:val="single" w:sz="4" w:space="0" w:color="auto"/>
              <w:right w:val="single" w:sz="4" w:space="0" w:color="auto"/>
            </w:tcBorders>
            <w:shd w:val="clear" w:color="auto" w:fill="auto"/>
            <w:hideMark/>
          </w:tcPr>
          <w:p w14:paraId="28FEC668" w14:textId="77777777" w:rsidR="00310364" w:rsidRPr="0060627C" w:rsidRDefault="00310364" w:rsidP="00EC03BE">
            <w:pPr>
              <w:spacing w:after="120"/>
              <w:jc w:val="center"/>
              <w:rPr>
                <w:b/>
              </w:rPr>
            </w:pPr>
            <w:r w:rsidRPr="0060627C">
              <w:rPr>
                <w:b/>
              </w:rPr>
              <w:t>11</w:t>
            </w:r>
          </w:p>
          <w:p w14:paraId="510E5C0C" w14:textId="77777777" w:rsidR="00310364" w:rsidRPr="0060627C" w:rsidRDefault="00310364" w:rsidP="00EC03BE">
            <w:pPr>
              <w:spacing w:after="120"/>
              <w:jc w:val="center"/>
            </w:pPr>
          </w:p>
          <w:p w14:paraId="2EEE1127" w14:textId="77777777" w:rsidR="00310364" w:rsidRPr="0060627C" w:rsidRDefault="00310364" w:rsidP="00EC03BE">
            <w:pPr>
              <w:spacing w:after="120"/>
              <w:jc w:val="center"/>
            </w:pPr>
            <w:r w:rsidRPr="0060627C">
              <w:t>0,5</w:t>
            </w:r>
          </w:p>
          <w:p w14:paraId="7E14C202" w14:textId="77777777" w:rsidR="00310364" w:rsidRPr="0060627C" w:rsidRDefault="00310364" w:rsidP="00EC03BE">
            <w:pPr>
              <w:spacing w:after="120"/>
              <w:jc w:val="center"/>
            </w:pPr>
            <w:r w:rsidRPr="0060627C">
              <w:t>1</w:t>
            </w:r>
          </w:p>
          <w:p w14:paraId="7D63B372" w14:textId="77777777" w:rsidR="00310364" w:rsidRPr="0060627C" w:rsidRDefault="00310364" w:rsidP="00EC03BE">
            <w:pPr>
              <w:spacing w:after="120"/>
              <w:jc w:val="center"/>
            </w:pPr>
            <w:r w:rsidRPr="0060627C">
              <w:t>9,5</w:t>
            </w:r>
          </w:p>
          <w:p w14:paraId="74E80BD4" w14:textId="77777777" w:rsidR="00310364" w:rsidRPr="0060627C" w:rsidRDefault="00310364" w:rsidP="00EC03BE">
            <w:pPr>
              <w:spacing w:after="120"/>
              <w:jc w:val="center"/>
            </w:pPr>
          </w:p>
          <w:p w14:paraId="051AC81E" w14:textId="77777777" w:rsidR="00310364" w:rsidRPr="0060627C" w:rsidRDefault="00310364" w:rsidP="00EC03BE">
            <w:pPr>
              <w:spacing w:after="120"/>
              <w:jc w:val="center"/>
            </w:pPr>
            <w:r w:rsidRPr="0060627C">
              <w:t>0</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6F7BE35D" w14:textId="77777777" w:rsidR="00310364" w:rsidRPr="0060627C" w:rsidRDefault="00310364" w:rsidP="00EC03BE">
            <w:pPr>
              <w:spacing w:after="120"/>
              <w:jc w:val="center"/>
            </w:pPr>
          </w:p>
          <w:p w14:paraId="7ECE5706" w14:textId="77777777" w:rsidR="00310364" w:rsidRPr="0060627C" w:rsidRDefault="00310364" w:rsidP="00EC03BE">
            <w:pPr>
              <w:spacing w:after="120"/>
              <w:jc w:val="center"/>
            </w:pPr>
          </w:p>
          <w:p w14:paraId="4CED8547" w14:textId="77777777" w:rsidR="00310364" w:rsidRPr="0060627C" w:rsidRDefault="00310364" w:rsidP="00EC03BE">
            <w:pPr>
              <w:spacing w:after="120"/>
              <w:jc w:val="center"/>
            </w:pPr>
          </w:p>
          <w:p w14:paraId="4F1ED79F" w14:textId="77777777" w:rsidR="00310364" w:rsidRPr="0060627C" w:rsidRDefault="00310364" w:rsidP="00EC03BE">
            <w:pPr>
              <w:spacing w:after="120"/>
              <w:jc w:val="center"/>
            </w:pPr>
          </w:p>
          <w:p w14:paraId="6D42DF00" w14:textId="77777777" w:rsidR="00310364" w:rsidRPr="0060627C" w:rsidRDefault="00310364" w:rsidP="00EC03BE">
            <w:pPr>
              <w:spacing w:after="120"/>
            </w:pPr>
          </w:p>
          <w:p w14:paraId="397206F3" w14:textId="77777777" w:rsidR="00310364" w:rsidRPr="0060627C" w:rsidRDefault="00310364" w:rsidP="00EC03BE">
            <w:pPr>
              <w:spacing w:after="120"/>
            </w:pPr>
          </w:p>
          <w:p w14:paraId="66816D2B" w14:textId="77777777" w:rsidR="00310364" w:rsidRPr="0060627C" w:rsidRDefault="00310364" w:rsidP="00EC03BE">
            <w:pPr>
              <w:spacing w:after="120"/>
              <w:jc w:val="center"/>
            </w:pPr>
            <w:r w:rsidRPr="0060627C">
              <w:t>1</w:t>
            </w:r>
          </w:p>
        </w:tc>
      </w:tr>
      <w:tr w:rsidR="00310364" w:rsidRPr="0060627C" w14:paraId="0C39883F" w14:textId="77777777" w:rsidTr="00716C6D">
        <w:trPr>
          <w:trHeight w:val="2488"/>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F1FFA5" w14:textId="77777777" w:rsidR="00310364" w:rsidRPr="0060627C" w:rsidRDefault="00310364" w:rsidP="00EC03BE">
            <w:pPr>
              <w:spacing w:after="120"/>
              <w:jc w:val="center"/>
            </w:pPr>
            <w:r w:rsidRPr="0060627C">
              <w:rPr>
                <w:bCs/>
              </w:rPr>
              <w:t>11</w:t>
            </w:r>
          </w:p>
        </w:tc>
        <w:tc>
          <w:tcPr>
            <w:tcW w:w="3686" w:type="dxa"/>
            <w:tcBorders>
              <w:top w:val="single" w:sz="4" w:space="0" w:color="auto"/>
              <w:left w:val="nil"/>
              <w:bottom w:val="single" w:sz="4" w:space="0" w:color="auto"/>
              <w:right w:val="single" w:sz="4" w:space="0" w:color="auto"/>
            </w:tcBorders>
            <w:shd w:val="clear" w:color="auto" w:fill="auto"/>
            <w:hideMark/>
          </w:tcPr>
          <w:p w14:paraId="14E938CE" w14:textId="77777777" w:rsidR="00310364" w:rsidRPr="0060627C" w:rsidRDefault="00310364" w:rsidP="00EC03BE">
            <w:pPr>
              <w:keepNext/>
              <w:spacing w:after="120"/>
              <w:outlineLvl w:val="0"/>
              <w:rPr>
                <w:kern w:val="32"/>
                <w:lang w:val="vi-VN"/>
              </w:rPr>
            </w:pPr>
            <w:r w:rsidRPr="0060627C">
              <w:rPr>
                <w:kern w:val="32"/>
                <w:lang w:val="vi-VN"/>
              </w:rPr>
              <w:t xml:space="preserve">Bài </w:t>
            </w:r>
            <w:r w:rsidRPr="0060627C">
              <w:rPr>
                <w:kern w:val="32"/>
              </w:rPr>
              <w:t>11</w:t>
            </w:r>
            <w:r w:rsidRPr="0060627C">
              <w:rPr>
                <w:kern w:val="32"/>
                <w:lang w:val="vi-VN"/>
              </w:rPr>
              <w:t xml:space="preserve">. Mài </w:t>
            </w:r>
            <w:r w:rsidRPr="0060627C">
              <w:rPr>
                <w:kern w:val="32"/>
              </w:rPr>
              <w:t>khối V</w:t>
            </w:r>
            <w:r w:rsidRPr="0060627C">
              <w:rPr>
                <w:kern w:val="32"/>
                <w:lang w:val="vi-VN"/>
              </w:rPr>
              <w:t xml:space="preserve"> trên máy mài phẳng</w:t>
            </w:r>
          </w:p>
          <w:p w14:paraId="523504D6" w14:textId="77777777" w:rsidR="00310364" w:rsidRPr="0060627C" w:rsidRDefault="00310364" w:rsidP="00670B77">
            <w:pPr>
              <w:pStyle w:val="ListParagraph"/>
              <w:numPr>
                <w:ilvl w:val="6"/>
                <w:numId w:val="248"/>
              </w:numPr>
              <w:spacing w:after="120" w:line="240" w:lineRule="auto"/>
              <w:rPr>
                <w:sz w:val="28"/>
                <w:szCs w:val="28"/>
                <w:lang w:val="vi-VN"/>
              </w:rPr>
            </w:pPr>
            <w:r w:rsidRPr="0060627C">
              <w:rPr>
                <w:sz w:val="28"/>
                <w:szCs w:val="28"/>
                <w:lang w:val="en-GB"/>
              </w:rPr>
              <w:t>Chuẩn bị dụng cụ</w:t>
            </w:r>
            <w:r w:rsidRPr="0060627C">
              <w:rPr>
                <w:sz w:val="28"/>
                <w:szCs w:val="28"/>
                <w:lang w:val="vi-VN"/>
              </w:rPr>
              <w:t xml:space="preserve"> </w:t>
            </w:r>
          </w:p>
          <w:p w14:paraId="570762F4" w14:textId="77777777" w:rsidR="00310364" w:rsidRPr="0060627C" w:rsidRDefault="00310364" w:rsidP="00670B77">
            <w:pPr>
              <w:pStyle w:val="ListParagraph"/>
              <w:numPr>
                <w:ilvl w:val="6"/>
                <w:numId w:val="248"/>
              </w:numPr>
              <w:spacing w:after="120" w:line="240" w:lineRule="auto"/>
              <w:rPr>
                <w:sz w:val="28"/>
                <w:szCs w:val="28"/>
                <w:lang w:val="vi-VN"/>
              </w:rPr>
            </w:pPr>
            <w:r w:rsidRPr="0060627C">
              <w:rPr>
                <w:sz w:val="28"/>
                <w:szCs w:val="28"/>
                <w:lang w:val="en-GB"/>
              </w:rPr>
              <w:t>Hướng dẫn ban đầu</w:t>
            </w:r>
          </w:p>
          <w:p w14:paraId="516C02FB" w14:textId="77777777" w:rsidR="00310364" w:rsidRPr="0060627C" w:rsidRDefault="00310364" w:rsidP="00670B77">
            <w:pPr>
              <w:pStyle w:val="ListParagraph"/>
              <w:numPr>
                <w:ilvl w:val="6"/>
                <w:numId w:val="248"/>
              </w:numPr>
              <w:spacing w:after="120" w:line="240" w:lineRule="auto"/>
              <w:rPr>
                <w:sz w:val="28"/>
                <w:szCs w:val="28"/>
                <w:lang w:val="vi-VN"/>
              </w:rPr>
            </w:pPr>
            <w:r w:rsidRPr="0060627C">
              <w:rPr>
                <w:sz w:val="28"/>
                <w:szCs w:val="28"/>
                <w:lang w:val="vi-VN"/>
              </w:rPr>
              <w:t>Thực hành mài khối V trên máy mài phẳng</w:t>
            </w:r>
          </w:p>
          <w:p w14:paraId="37BB36F1" w14:textId="77777777" w:rsidR="00310364" w:rsidRPr="0060627C" w:rsidRDefault="00310364" w:rsidP="00670B77">
            <w:pPr>
              <w:pStyle w:val="ListParagraph"/>
              <w:numPr>
                <w:ilvl w:val="6"/>
                <w:numId w:val="248"/>
              </w:numPr>
              <w:spacing w:after="120" w:line="240" w:lineRule="auto"/>
              <w:rPr>
                <w:sz w:val="28"/>
                <w:szCs w:val="28"/>
                <w:lang w:val="vi-VN"/>
              </w:rPr>
            </w:pPr>
            <w:r w:rsidRPr="0060627C">
              <w:rPr>
                <w:sz w:val="28"/>
                <w:szCs w:val="28"/>
                <w:lang w:val="en-GB"/>
              </w:rPr>
              <w:t>Kiểm tra</w:t>
            </w:r>
          </w:p>
        </w:tc>
        <w:tc>
          <w:tcPr>
            <w:tcW w:w="850" w:type="dxa"/>
            <w:tcBorders>
              <w:top w:val="single" w:sz="4" w:space="0" w:color="auto"/>
              <w:left w:val="nil"/>
              <w:bottom w:val="single" w:sz="4" w:space="0" w:color="auto"/>
              <w:right w:val="single" w:sz="4" w:space="0" w:color="auto"/>
            </w:tcBorders>
            <w:shd w:val="clear" w:color="auto" w:fill="auto"/>
            <w:hideMark/>
          </w:tcPr>
          <w:p w14:paraId="24379AA3" w14:textId="77777777" w:rsidR="00310364" w:rsidRPr="0060627C" w:rsidRDefault="00310364" w:rsidP="00EC03BE">
            <w:pPr>
              <w:spacing w:after="120"/>
              <w:jc w:val="center"/>
              <w:rPr>
                <w:b/>
              </w:rPr>
            </w:pPr>
            <w:r w:rsidRPr="0060627C">
              <w:rPr>
                <w:b/>
              </w:rPr>
              <w:t>20</w:t>
            </w:r>
          </w:p>
          <w:p w14:paraId="043425F3" w14:textId="77777777" w:rsidR="00310364" w:rsidRPr="0060627C" w:rsidRDefault="00310364" w:rsidP="00EC03BE">
            <w:pPr>
              <w:spacing w:after="120"/>
              <w:jc w:val="center"/>
            </w:pPr>
          </w:p>
          <w:p w14:paraId="5FA0A0BC" w14:textId="77777777" w:rsidR="00310364" w:rsidRPr="0060627C" w:rsidRDefault="00310364" w:rsidP="00EC03BE">
            <w:pPr>
              <w:spacing w:after="120"/>
              <w:jc w:val="center"/>
            </w:pPr>
            <w:r w:rsidRPr="0060627C">
              <w:t>0,5</w:t>
            </w:r>
          </w:p>
          <w:p w14:paraId="304334C0" w14:textId="77777777" w:rsidR="00310364" w:rsidRPr="0060627C" w:rsidRDefault="00310364" w:rsidP="00EC03BE">
            <w:pPr>
              <w:spacing w:after="120"/>
              <w:jc w:val="center"/>
            </w:pPr>
            <w:r w:rsidRPr="0060627C">
              <w:t>1</w:t>
            </w:r>
          </w:p>
          <w:p w14:paraId="1D4B652C" w14:textId="77777777" w:rsidR="00310364" w:rsidRPr="0060627C" w:rsidRDefault="00310364" w:rsidP="00EC03BE">
            <w:pPr>
              <w:spacing w:after="120"/>
              <w:jc w:val="center"/>
            </w:pPr>
            <w:r w:rsidRPr="0060627C">
              <w:t>17,5</w:t>
            </w:r>
          </w:p>
          <w:p w14:paraId="534269D3" w14:textId="3864F202" w:rsidR="00310364" w:rsidRPr="0060627C" w:rsidRDefault="00310364" w:rsidP="00C607F1">
            <w:pPr>
              <w:spacing w:after="120"/>
              <w:jc w:val="center"/>
            </w:pPr>
            <w:r w:rsidRPr="0060627C">
              <w:t>1</w:t>
            </w:r>
          </w:p>
        </w:tc>
        <w:tc>
          <w:tcPr>
            <w:tcW w:w="992" w:type="dxa"/>
            <w:tcBorders>
              <w:top w:val="single" w:sz="4" w:space="0" w:color="auto"/>
              <w:left w:val="nil"/>
              <w:bottom w:val="single" w:sz="4" w:space="0" w:color="auto"/>
              <w:right w:val="single" w:sz="4" w:space="0" w:color="auto"/>
            </w:tcBorders>
            <w:shd w:val="clear" w:color="auto" w:fill="auto"/>
            <w:hideMark/>
          </w:tcPr>
          <w:p w14:paraId="35E2934D" w14:textId="77777777" w:rsidR="00310364" w:rsidRPr="0060627C" w:rsidRDefault="00310364" w:rsidP="00EC03BE">
            <w:pPr>
              <w:spacing w:after="120"/>
              <w:jc w:val="center"/>
            </w:pPr>
            <w:r w:rsidRPr="0060627C">
              <w:t>0</w:t>
            </w:r>
          </w:p>
          <w:p w14:paraId="5039CE08" w14:textId="77777777" w:rsidR="00310364" w:rsidRPr="0060627C" w:rsidRDefault="00310364" w:rsidP="00EC03BE">
            <w:pPr>
              <w:spacing w:after="120"/>
              <w:jc w:val="center"/>
            </w:pPr>
          </w:p>
          <w:p w14:paraId="54A1F9AC" w14:textId="77777777" w:rsidR="00310364" w:rsidRPr="0060627C" w:rsidRDefault="00310364" w:rsidP="00EC03BE">
            <w:pPr>
              <w:spacing w:after="120"/>
              <w:jc w:val="center"/>
            </w:pPr>
            <w:r w:rsidRPr="0060627C">
              <w:t>0</w:t>
            </w:r>
          </w:p>
          <w:p w14:paraId="64F4237C" w14:textId="77777777" w:rsidR="00310364" w:rsidRPr="0060627C" w:rsidRDefault="00310364" w:rsidP="00EC03BE">
            <w:pPr>
              <w:spacing w:after="120"/>
              <w:jc w:val="center"/>
            </w:pPr>
          </w:p>
          <w:p w14:paraId="05022A63" w14:textId="77777777" w:rsidR="00310364" w:rsidRPr="0060627C" w:rsidRDefault="00310364" w:rsidP="00EC03BE">
            <w:pPr>
              <w:spacing w:after="120"/>
              <w:jc w:val="center"/>
            </w:pPr>
            <w:r w:rsidRPr="0060627C">
              <w:t>0</w:t>
            </w:r>
          </w:p>
          <w:p w14:paraId="3F20BF61" w14:textId="77777777" w:rsidR="00310364" w:rsidRPr="0060627C" w:rsidRDefault="00310364" w:rsidP="00EC03BE">
            <w:pPr>
              <w:spacing w:after="120"/>
              <w:jc w:val="center"/>
            </w:pPr>
            <w:r w:rsidRPr="0060627C">
              <w:t>0</w:t>
            </w:r>
          </w:p>
        </w:tc>
        <w:tc>
          <w:tcPr>
            <w:tcW w:w="1701" w:type="dxa"/>
            <w:tcBorders>
              <w:top w:val="single" w:sz="4" w:space="0" w:color="auto"/>
              <w:left w:val="nil"/>
              <w:bottom w:val="single" w:sz="4" w:space="0" w:color="auto"/>
              <w:right w:val="single" w:sz="4" w:space="0" w:color="auto"/>
            </w:tcBorders>
            <w:shd w:val="clear" w:color="auto" w:fill="auto"/>
            <w:hideMark/>
          </w:tcPr>
          <w:p w14:paraId="665AB48B" w14:textId="77777777" w:rsidR="00310364" w:rsidRPr="0060627C" w:rsidRDefault="00310364" w:rsidP="00EC03BE">
            <w:pPr>
              <w:spacing w:after="120"/>
              <w:jc w:val="center"/>
              <w:rPr>
                <w:b/>
                <w:bCs/>
              </w:rPr>
            </w:pPr>
            <w:r w:rsidRPr="0060627C">
              <w:rPr>
                <w:b/>
                <w:bCs/>
              </w:rPr>
              <w:t>19</w:t>
            </w:r>
          </w:p>
          <w:p w14:paraId="40CD1D33" w14:textId="77777777" w:rsidR="00310364" w:rsidRPr="0060627C" w:rsidRDefault="00310364" w:rsidP="00EC03BE">
            <w:pPr>
              <w:spacing w:after="120"/>
              <w:jc w:val="center"/>
              <w:rPr>
                <w:bCs/>
              </w:rPr>
            </w:pPr>
          </w:p>
          <w:p w14:paraId="17E60C2A" w14:textId="77777777" w:rsidR="00310364" w:rsidRPr="0060627C" w:rsidRDefault="00310364" w:rsidP="00EC03BE">
            <w:pPr>
              <w:spacing w:after="120"/>
              <w:jc w:val="center"/>
              <w:rPr>
                <w:bCs/>
              </w:rPr>
            </w:pPr>
            <w:r w:rsidRPr="0060627C">
              <w:rPr>
                <w:bCs/>
              </w:rPr>
              <w:t>0,5</w:t>
            </w:r>
          </w:p>
          <w:p w14:paraId="6F6D6A8A" w14:textId="77777777" w:rsidR="00310364" w:rsidRPr="0060627C" w:rsidRDefault="00310364" w:rsidP="00EC03BE">
            <w:pPr>
              <w:spacing w:after="120"/>
              <w:jc w:val="center"/>
              <w:rPr>
                <w:bCs/>
              </w:rPr>
            </w:pPr>
            <w:r w:rsidRPr="0060627C">
              <w:rPr>
                <w:bCs/>
              </w:rPr>
              <w:t>1</w:t>
            </w:r>
          </w:p>
          <w:p w14:paraId="539D34AE" w14:textId="77777777" w:rsidR="00310364" w:rsidRPr="0060627C" w:rsidRDefault="00310364" w:rsidP="00EC03BE">
            <w:pPr>
              <w:spacing w:after="120"/>
              <w:jc w:val="center"/>
              <w:rPr>
                <w:bCs/>
              </w:rPr>
            </w:pPr>
            <w:r w:rsidRPr="0060627C">
              <w:rPr>
                <w:bCs/>
              </w:rPr>
              <w:t>17,5</w:t>
            </w:r>
          </w:p>
          <w:p w14:paraId="430FDBED" w14:textId="20C26ECE" w:rsidR="00310364" w:rsidRPr="0060627C" w:rsidRDefault="00310364" w:rsidP="00C607F1">
            <w:pPr>
              <w:spacing w:after="120"/>
              <w:jc w:val="center"/>
              <w:rPr>
                <w:bCs/>
              </w:rPr>
            </w:pPr>
            <w:r w:rsidRPr="0060627C">
              <w:rPr>
                <w:bCs/>
              </w:rPr>
              <w:t>0</w:t>
            </w:r>
          </w:p>
        </w:tc>
        <w:tc>
          <w:tcPr>
            <w:tcW w:w="1276" w:type="dxa"/>
            <w:tcBorders>
              <w:top w:val="single" w:sz="4" w:space="0" w:color="auto"/>
              <w:left w:val="nil"/>
              <w:bottom w:val="single" w:sz="4" w:space="0" w:color="auto"/>
              <w:right w:val="single" w:sz="4" w:space="0" w:color="auto"/>
            </w:tcBorders>
            <w:shd w:val="clear" w:color="auto" w:fill="auto"/>
            <w:hideMark/>
          </w:tcPr>
          <w:p w14:paraId="5274F2EE" w14:textId="77777777" w:rsidR="00310364" w:rsidRPr="0060627C" w:rsidRDefault="00310364" w:rsidP="00EC03BE">
            <w:pPr>
              <w:spacing w:after="120"/>
              <w:jc w:val="center"/>
            </w:pPr>
            <w:r w:rsidRPr="0060627C">
              <w:t>1</w:t>
            </w:r>
          </w:p>
          <w:p w14:paraId="6B987A83" w14:textId="77777777" w:rsidR="00310364" w:rsidRPr="0060627C" w:rsidRDefault="00310364" w:rsidP="00EC03BE">
            <w:pPr>
              <w:spacing w:after="120"/>
              <w:jc w:val="center"/>
            </w:pPr>
          </w:p>
          <w:p w14:paraId="53A0DC90" w14:textId="77777777" w:rsidR="00310364" w:rsidRPr="0060627C" w:rsidRDefault="00310364" w:rsidP="00EC03BE">
            <w:pPr>
              <w:spacing w:after="120"/>
            </w:pPr>
          </w:p>
          <w:p w14:paraId="5D3A6C95" w14:textId="77777777" w:rsidR="00310364" w:rsidRPr="0060627C" w:rsidRDefault="00310364" w:rsidP="00EC03BE">
            <w:pPr>
              <w:spacing w:after="120"/>
            </w:pPr>
          </w:p>
          <w:p w14:paraId="25647C07" w14:textId="77777777" w:rsidR="00310364" w:rsidRPr="0060627C" w:rsidRDefault="00310364" w:rsidP="00EC03BE">
            <w:pPr>
              <w:spacing w:after="120"/>
            </w:pPr>
          </w:p>
          <w:p w14:paraId="1AF6E19A" w14:textId="77777777" w:rsidR="00310364" w:rsidRPr="0060627C" w:rsidRDefault="00310364" w:rsidP="00EC03BE">
            <w:pPr>
              <w:spacing w:after="120"/>
              <w:jc w:val="center"/>
            </w:pPr>
            <w:r w:rsidRPr="0060627C">
              <w:t>1</w:t>
            </w:r>
          </w:p>
        </w:tc>
      </w:tr>
      <w:tr w:rsidR="00310364" w:rsidRPr="0060627C" w14:paraId="6BD14E8B" w14:textId="77777777" w:rsidTr="00716C6D">
        <w:trPr>
          <w:trHeight w:val="2442"/>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162C8E50" w14:textId="77777777" w:rsidR="00310364" w:rsidRPr="0060627C" w:rsidRDefault="00310364" w:rsidP="00EC03BE">
            <w:pPr>
              <w:spacing w:after="120"/>
              <w:jc w:val="center"/>
            </w:pPr>
            <w:r w:rsidRPr="0060627C">
              <w:rPr>
                <w:bCs/>
              </w:rPr>
              <w:t>12</w:t>
            </w:r>
          </w:p>
        </w:tc>
        <w:tc>
          <w:tcPr>
            <w:tcW w:w="3686" w:type="dxa"/>
            <w:tcBorders>
              <w:top w:val="nil"/>
              <w:left w:val="nil"/>
              <w:bottom w:val="single" w:sz="4" w:space="0" w:color="auto"/>
              <w:right w:val="single" w:sz="4" w:space="0" w:color="auto"/>
            </w:tcBorders>
            <w:shd w:val="clear" w:color="auto" w:fill="auto"/>
            <w:vAlign w:val="center"/>
            <w:hideMark/>
          </w:tcPr>
          <w:p w14:paraId="465C5A18" w14:textId="77777777" w:rsidR="00310364" w:rsidRPr="0060627C" w:rsidRDefault="00310364" w:rsidP="00EC03BE">
            <w:pPr>
              <w:keepNext/>
              <w:spacing w:after="120"/>
              <w:outlineLvl w:val="0"/>
              <w:rPr>
                <w:kern w:val="32"/>
              </w:rPr>
            </w:pPr>
            <w:r w:rsidRPr="0060627C">
              <w:rPr>
                <w:kern w:val="32"/>
                <w:lang w:val="vi-VN"/>
              </w:rPr>
              <w:t xml:space="preserve">Bài </w:t>
            </w:r>
            <w:r w:rsidRPr="0060627C">
              <w:rPr>
                <w:kern w:val="32"/>
              </w:rPr>
              <w:t>12</w:t>
            </w:r>
            <w:r w:rsidRPr="0060627C">
              <w:rPr>
                <w:kern w:val="32"/>
                <w:lang w:val="vi-VN"/>
              </w:rPr>
              <w:t xml:space="preserve">. Mài </w:t>
            </w:r>
            <w:r w:rsidRPr="0060627C">
              <w:rPr>
                <w:kern w:val="32"/>
              </w:rPr>
              <w:t>trục thẳng</w:t>
            </w:r>
            <w:r w:rsidRPr="0060627C">
              <w:rPr>
                <w:kern w:val="32"/>
                <w:lang w:val="vi-VN"/>
              </w:rPr>
              <w:t xml:space="preserve"> trên máy mài </w:t>
            </w:r>
            <w:r w:rsidRPr="0060627C">
              <w:rPr>
                <w:kern w:val="32"/>
              </w:rPr>
              <w:t>trục.</w:t>
            </w:r>
          </w:p>
          <w:p w14:paraId="5FF92C0D" w14:textId="77777777" w:rsidR="00310364" w:rsidRPr="0060627C" w:rsidRDefault="00310364" w:rsidP="00670B77">
            <w:pPr>
              <w:pStyle w:val="ListParagraph"/>
              <w:numPr>
                <w:ilvl w:val="6"/>
                <w:numId w:val="247"/>
              </w:numPr>
              <w:spacing w:after="120" w:line="240" w:lineRule="auto"/>
              <w:rPr>
                <w:sz w:val="28"/>
                <w:szCs w:val="28"/>
                <w:lang w:val="vi-VN"/>
              </w:rPr>
            </w:pPr>
            <w:r w:rsidRPr="0060627C">
              <w:rPr>
                <w:sz w:val="28"/>
                <w:szCs w:val="28"/>
                <w:lang w:val="en-GB"/>
              </w:rPr>
              <w:t>Chuẩn bị dụng cụ</w:t>
            </w:r>
            <w:r w:rsidRPr="0060627C">
              <w:rPr>
                <w:sz w:val="28"/>
                <w:szCs w:val="28"/>
                <w:lang w:val="vi-VN"/>
              </w:rPr>
              <w:t xml:space="preserve"> </w:t>
            </w:r>
          </w:p>
          <w:p w14:paraId="751BC6B0" w14:textId="77777777" w:rsidR="00310364" w:rsidRPr="0060627C" w:rsidRDefault="00310364" w:rsidP="00670B77">
            <w:pPr>
              <w:pStyle w:val="ListParagraph"/>
              <w:numPr>
                <w:ilvl w:val="6"/>
                <w:numId w:val="247"/>
              </w:numPr>
              <w:spacing w:after="120" w:line="240" w:lineRule="auto"/>
              <w:rPr>
                <w:sz w:val="28"/>
                <w:szCs w:val="28"/>
                <w:lang w:val="vi-VN"/>
              </w:rPr>
            </w:pPr>
            <w:r w:rsidRPr="0060627C">
              <w:rPr>
                <w:sz w:val="28"/>
                <w:szCs w:val="28"/>
                <w:lang w:val="en-GB"/>
              </w:rPr>
              <w:t>Hướng dẫn ban đầu</w:t>
            </w:r>
          </w:p>
          <w:p w14:paraId="45A23138" w14:textId="77777777" w:rsidR="00310364" w:rsidRPr="0060627C" w:rsidRDefault="00310364" w:rsidP="00670B77">
            <w:pPr>
              <w:pStyle w:val="ListParagraph"/>
              <w:numPr>
                <w:ilvl w:val="6"/>
                <w:numId w:val="247"/>
              </w:numPr>
              <w:spacing w:after="120" w:line="240" w:lineRule="auto"/>
              <w:rPr>
                <w:sz w:val="28"/>
                <w:szCs w:val="28"/>
                <w:lang w:val="vi-VN"/>
              </w:rPr>
            </w:pPr>
            <w:r w:rsidRPr="0060627C">
              <w:rPr>
                <w:sz w:val="28"/>
                <w:szCs w:val="28"/>
                <w:lang w:val="vi-VN"/>
              </w:rPr>
              <w:t>Thực hành mài trục thẳng trên máy mài trục.</w:t>
            </w:r>
          </w:p>
        </w:tc>
        <w:tc>
          <w:tcPr>
            <w:tcW w:w="850" w:type="dxa"/>
            <w:tcBorders>
              <w:top w:val="nil"/>
              <w:left w:val="nil"/>
              <w:bottom w:val="single" w:sz="4" w:space="0" w:color="auto"/>
              <w:right w:val="single" w:sz="4" w:space="0" w:color="auto"/>
            </w:tcBorders>
            <w:shd w:val="clear" w:color="auto" w:fill="auto"/>
            <w:hideMark/>
          </w:tcPr>
          <w:p w14:paraId="7A46FEBE" w14:textId="77777777" w:rsidR="00310364" w:rsidRPr="0060627C" w:rsidRDefault="00310364" w:rsidP="00EC03BE">
            <w:pPr>
              <w:spacing w:after="120"/>
              <w:jc w:val="center"/>
              <w:rPr>
                <w:b/>
              </w:rPr>
            </w:pPr>
            <w:r w:rsidRPr="0060627C">
              <w:rPr>
                <w:b/>
              </w:rPr>
              <w:t>12</w:t>
            </w:r>
          </w:p>
          <w:p w14:paraId="10A7B138" w14:textId="77777777" w:rsidR="00310364" w:rsidRPr="0060627C" w:rsidRDefault="00310364" w:rsidP="00EC03BE">
            <w:pPr>
              <w:spacing w:after="120"/>
              <w:jc w:val="center"/>
              <w:rPr>
                <w:b/>
              </w:rPr>
            </w:pPr>
          </w:p>
          <w:p w14:paraId="0C465DEE" w14:textId="77777777" w:rsidR="00310364" w:rsidRPr="0060627C" w:rsidRDefault="00310364" w:rsidP="00EC03BE">
            <w:pPr>
              <w:spacing w:after="120"/>
              <w:jc w:val="center"/>
            </w:pPr>
            <w:r w:rsidRPr="0060627C">
              <w:t>0,5</w:t>
            </w:r>
          </w:p>
          <w:p w14:paraId="028E29DD" w14:textId="77777777" w:rsidR="00310364" w:rsidRPr="0060627C" w:rsidRDefault="00310364" w:rsidP="00EC03BE">
            <w:pPr>
              <w:spacing w:after="120"/>
              <w:jc w:val="center"/>
            </w:pPr>
            <w:r w:rsidRPr="0060627C">
              <w:t>1</w:t>
            </w:r>
          </w:p>
          <w:p w14:paraId="22E8B1D1" w14:textId="77777777" w:rsidR="00310364" w:rsidRPr="0060627C" w:rsidRDefault="00310364" w:rsidP="00EC03BE">
            <w:pPr>
              <w:spacing w:after="120"/>
              <w:jc w:val="center"/>
            </w:pPr>
            <w:r w:rsidRPr="0060627C">
              <w:t>10,5</w:t>
            </w:r>
          </w:p>
          <w:p w14:paraId="53FA710C" w14:textId="77777777" w:rsidR="00310364" w:rsidRPr="0060627C" w:rsidRDefault="00310364" w:rsidP="00EC03BE">
            <w:pPr>
              <w:spacing w:after="120"/>
              <w:jc w:val="center"/>
            </w:pPr>
          </w:p>
        </w:tc>
        <w:tc>
          <w:tcPr>
            <w:tcW w:w="992" w:type="dxa"/>
            <w:tcBorders>
              <w:top w:val="nil"/>
              <w:left w:val="nil"/>
              <w:bottom w:val="single" w:sz="4" w:space="0" w:color="auto"/>
              <w:right w:val="single" w:sz="4" w:space="0" w:color="auto"/>
            </w:tcBorders>
            <w:shd w:val="clear" w:color="auto" w:fill="auto"/>
            <w:hideMark/>
          </w:tcPr>
          <w:p w14:paraId="49CFCD33" w14:textId="77777777" w:rsidR="00310364" w:rsidRPr="0060627C" w:rsidRDefault="00310364" w:rsidP="00EC03BE">
            <w:pPr>
              <w:spacing w:after="120"/>
              <w:jc w:val="center"/>
            </w:pPr>
            <w:r w:rsidRPr="0060627C">
              <w:t>0</w:t>
            </w:r>
          </w:p>
          <w:p w14:paraId="43FFF053" w14:textId="77777777" w:rsidR="00310364" w:rsidRPr="0060627C" w:rsidRDefault="00310364" w:rsidP="00EC03BE">
            <w:pPr>
              <w:spacing w:after="120"/>
              <w:jc w:val="center"/>
            </w:pPr>
          </w:p>
          <w:p w14:paraId="4CB36EFA" w14:textId="77777777" w:rsidR="00310364" w:rsidRPr="0060627C" w:rsidRDefault="00310364" w:rsidP="00EC03BE">
            <w:pPr>
              <w:spacing w:after="120"/>
              <w:jc w:val="center"/>
            </w:pPr>
            <w:r w:rsidRPr="0060627C">
              <w:t>0</w:t>
            </w:r>
          </w:p>
          <w:p w14:paraId="1AB549F5" w14:textId="77777777" w:rsidR="00310364" w:rsidRPr="0060627C" w:rsidRDefault="00310364" w:rsidP="00EC03BE">
            <w:pPr>
              <w:spacing w:after="120"/>
              <w:jc w:val="center"/>
            </w:pPr>
            <w:r w:rsidRPr="0060627C">
              <w:t>0</w:t>
            </w:r>
          </w:p>
          <w:p w14:paraId="37E30D60" w14:textId="77777777" w:rsidR="00310364" w:rsidRPr="0060627C" w:rsidRDefault="00310364" w:rsidP="00EC03BE">
            <w:pPr>
              <w:spacing w:after="120"/>
              <w:jc w:val="center"/>
            </w:pPr>
            <w:r w:rsidRPr="0060627C">
              <w:t>0</w:t>
            </w:r>
          </w:p>
        </w:tc>
        <w:tc>
          <w:tcPr>
            <w:tcW w:w="1701" w:type="dxa"/>
            <w:tcBorders>
              <w:top w:val="nil"/>
              <w:left w:val="nil"/>
              <w:bottom w:val="single" w:sz="4" w:space="0" w:color="auto"/>
              <w:right w:val="single" w:sz="4" w:space="0" w:color="auto"/>
            </w:tcBorders>
            <w:shd w:val="clear" w:color="auto" w:fill="auto"/>
            <w:hideMark/>
          </w:tcPr>
          <w:p w14:paraId="1C84FFC2" w14:textId="77777777" w:rsidR="00310364" w:rsidRPr="0060627C" w:rsidRDefault="00310364" w:rsidP="00EC03BE">
            <w:pPr>
              <w:spacing w:after="120"/>
              <w:jc w:val="center"/>
              <w:rPr>
                <w:b/>
                <w:bCs/>
              </w:rPr>
            </w:pPr>
            <w:r w:rsidRPr="0060627C">
              <w:rPr>
                <w:b/>
                <w:bCs/>
              </w:rPr>
              <w:t>12</w:t>
            </w:r>
          </w:p>
          <w:p w14:paraId="35546DD3" w14:textId="77777777" w:rsidR="00310364" w:rsidRPr="0060627C" w:rsidRDefault="00310364" w:rsidP="00EC03BE">
            <w:pPr>
              <w:spacing w:after="120"/>
              <w:jc w:val="center"/>
              <w:rPr>
                <w:bCs/>
              </w:rPr>
            </w:pPr>
          </w:p>
          <w:p w14:paraId="030601E9" w14:textId="77777777" w:rsidR="00310364" w:rsidRPr="0060627C" w:rsidRDefault="00310364" w:rsidP="00EC03BE">
            <w:pPr>
              <w:spacing w:after="120"/>
              <w:jc w:val="center"/>
              <w:rPr>
                <w:bCs/>
              </w:rPr>
            </w:pPr>
            <w:r w:rsidRPr="0060627C">
              <w:rPr>
                <w:bCs/>
              </w:rPr>
              <w:t>0,5</w:t>
            </w:r>
          </w:p>
          <w:p w14:paraId="1883FB59" w14:textId="77777777" w:rsidR="00310364" w:rsidRPr="0060627C" w:rsidRDefault="00310364" w:rsidP="00EC03BE">
            <w:pPr>
              <w:spacing w:after="120"/>
              <w:jc w:val="center"/>
              <w:rPr>
                <w:bCs/>
              </w:rPr>
            </w:pPr>
            <w:r w:rsidRPr="0060627C">
              <w:rPr>
                <w:bCs/>
              </w:rPr>
              <w:t>1</w:t>
            </w:r>
          </w:p>
          <w:p w14:paraId="1A4E458D" w14:textId="77777777" w:rsidR="00310364" w:rsidRPr="0060627C" w:rsidRDefault="00310364" w:rsidP="00EC03BE">
            <w:pPr>
              <w:spacing w:after="120"/>
              <w:jc w:val="center"/>
              <w:rPr>
                <w:bCs/>
              </w:rPr>
            </w:pPr>
            <w:r w:rsidRPr="0060627C">
              <w:rPr>
                <w:bCs/>
              </w:rPr>
              <w:t>10,5</w:t>
            </w:r>
          </w:p>
          <w:p w14:paraId="47CEEFE3" w14:textId="77777777" w:rsidR="00310364" w:rsidRPr="0060627C" w:rsidRDefault="00310364" w:rsidP="00EC03BE">
            <w:pPr>
              <w:spacing w:after="120"/>
              <w:rPr>
                <w:bCs/>
              </w:rPr>
            </w:pPr>
          </w:p>
        </w:tc>
        <w:tc>
          <w:tcPr>
            <w:tcW w:w="1276" w:type="dxa"/>
            <w:tcBorders>
              <w:top w:val="nil"/>
              <w:left w:val="nil"/>
              <w:bottom w:val="single" w:sz="4" w:space="0" w:color="auto"/>
              <w:right w:val="single" w:sz="4" w:space="0" w:color="auto"/>
            </w:tcBorders>
            <w:shd w:val="clear" w:color="auto" w:fill="auto"/>
            <w:hideMark/>
          </w:tcPr>
          <w:p w14:paraId="68D5C41C" w14:textId="77777777" w:rsidR="00310364" w:rsidRPr="0060627C" w:rsidRDefault="00310364" w:rsidP="00EC03BE">
            <w:pPr>
              <w:spacing w:after="120"/>
            </w:pPr>
          </w:p>
        </w:tc>
      </w:tr>
      <w:tr w:rsidR="00310364" w:rsidRPr="0060627C" w14:paraId="6F7A5AA4" w14:textId="77777777" w:rsidTr="00716C6D">
        <w:trPr>
          <w:trHeight w:val="2677"/>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F2BAC" w14:textId="77777777" w:rsidR="00310364" w:rsidRPr="0060627C" w:rsidRDefault="00310364" w:rsidP="00EC03BE">
            <w:pPr>
              <w:spacing w:after="120"/>
              <w:jc w:val="center"/>
            </w:pPr>
            <w:r w:rsidRPr="0060627C">
              <w:rPr>
                <w:bCs/>
              </w:rPr>
              <w:t>13</w:t>
            </w:r>
          </w:p>
        </w:tc>
        <w:tc>
          <w:tcPr>
            <w:tcW w:w="3686" w:type="dxa"/>
            <w:tcBorders>
              <w:top w:val="single" w:sz="4" w:space="0" w:color="auto"/>
              <w:left w:val="nil"/>
              <w:bottom w:val="single" w:sz="4" w:space="0" w:color="auto"/>
              <w:right w:val="single" w:sz="4" w:space="0" w:color="auto"/>
            </w:tcBorders>
            <w:shd w:val="clear" w:color="auto" w:fill="auto"/>
            <w:hideMark/>
          </w:tcPr>
          <w:p w14:paraId="5BFB4504" w14:textId="77777777" w:rsidR="00310364" w:rsidRPr="0060627C" w:rsidRDefault="00310364" w:rsidP="00EC03BE">
            <w:pPr>
              <w:keepNext/>
              <w:spacing w:after="120"/>
              <w:outlineLvl w:val="0"/>
              <w:rPr>
                <w:kern w:val="32"/>
              </w:rPr>
            </w:pPr>
            <w:r w:rsidRPr="0060627C">
              <w:rPr>
                <w:kern w:val="32"/>
                <w:lang w:val="vi-VN"/>
              </w:rPr>
              <w:t xml:space="preserve">Bài </w:t>
            </w:r>
            <w:r w:rsidRPr="0060627C">
              <w:rPr>
                <w:kern w:val="32"/>
              </w:rPr>
              <w:t>13</w:t>
            </w:r>
            <w:r w:rsidRPr="0060627C">
              <w:rPr>
                <w:kern w:val="32"/>
                <w:lang w:val="vi-VN"/>
              </w:rPr>
              <w:t xml:space="preserve">. Mài </w:t>
            </w:r>
            <w:r w:rsidRPr="0060627C">
              <w:rPr>
                <w:kern w:val="32"/>
              </w:rPr>
              <w:t>trục côn</w:t>
            </w:r>
            <w:r w:rsidRPr="0060627C">
              <w:rPr>
                <w:kern w:val="32"/>
                <w:lang w:val="vi-VN"/>
              </w:rPr>
              <w:t xml:space="preserve"> trên máy mài </w:t>
            </w:r>
            <w:r w:rsidRPr="0060627C">
              <w:rPr>
                <w:kern w:val="32"/>
              </w:rPr>
              <w:t>trục.</w:t>
            </w:r>
          </w:p>
          <w:p w14:paraId="51939AFF" w14:textId="77777777" w:rsidR="00310364" w:rsidRPr="0060627C" w:rsidRDefault="00310364" w:rsidP="00670B77">
            <w:pPr>
              <w:pStyle w:val="ListParagraph"/>
              <w:numPr>
                <w:ilvl w:val="6"/>
                <w:numId w:val="246"/>
              </w:numPr>
              <w:spacing w:after="120" w:line="240" w:lineRule="auto"/>
              <w:rPr>
                <w:sz w:val="28"/>
                <w:szCs w:val="28"/>
                <w:lang w:val="vi-VN"/>
              </w:rPr>
            </w:pPr>
            <w:r w:rsidRPr="0060627C">
              <w:rPr>
                <w:sz w:val="28"/>
                <w:szCs w:val="28"/>
                <w:lang w:val="en-GB"/>
              </w:rPr>
              <w:t>Chuẩn bị dụng cụ</w:t>
            </w:r>
            <w:r w:rsidRPr="0060627C">
              <w:rPr>
                <w:sz w:val="28"/>
                <w:szCs w:val="28"/>
                <w:lang w:val="vi-VN"/>
              </w:rPr>
              <w:t xml:space="preserve"> </w:t>
            </w:r>
          </w:p>
          <w:p w14:paraId="26ADFBBC" w14:textId="77777777" w:rsidR="00310364" w:rsidRPr="0060627C" w:rsidRDefault="00310364" w:rsidP="00670B77">
            <w:pPr>
              <w:pStyle w:val="ListParagraph"/>
              <w:numPr>
                <w:ilvl w:val="6"/>
                <w:numId w:val="246"/>
              </w:numPr>
              <w:spacing w:after="120" w:line="240" w:lineRule="auto"/>
              <w:rPr>
                <w:sz w:val="28"/>
                <w:szCs w:val="28"/>
                <w:lang w:val="vi-VN"/>
              </w:rPr>
            </w:pPr>
            <w:r w:rsidRPr="0060627C">
              <w:rPr>
                <w:sz w:val="28"/>
                <w:szCs w:val="28"/>
                <w:lang w:val="en-GB"/>
              </w:rPr>
              <w:t>Hướng dẫn ban đầu</w:t>
            </w:r>
          </w:p>
          <w:p w14:paraId="7B9F1FA1" w14:textId="77777777" w:rsidR="00310364" w:rsidRPr="0060627C" w:rsidRDefault="00310364" w:rsidP="00670B77">
            <w:pPr>
              <w:pStyle w:val="ListParagraph"/>
              <w:numPr>
                <w:ilvl w:val="6"/>
                <w:numId w:val="246"/>
              </w:numPr>
              <w:spacing w:after="120" w:line="240" w:lineRule="auto"/>
              <w:rPr>
                <w:sz w:val="28"/>
                <w:szCs w:val="28"/>
                <w:lang w:val="vi-VN"/>
              </w:rPr>
            </w:pPr>
            <w:r w:rsidRPr="0060627C">
              <w:rPr>
                <w:sz w:val="28"/>
                <w:szCs w:val="28"/>
                <w:lang w:val="vi-VN"/>
              </w:rPr>
              <w:t>Thực hành mài trục côn trên máy mài trục.</w:t>
            </w:r>
          </w:p>
          <w:p w14:paraId="228D5681" w14:textId="77777777" w:rsidR="00310364" w:rsidRPr="0060627C" w:rsidRDefault="00310364" w:rsidP="00670B77">
            <w:pPr>
              <w:pStyle w:val="ListParagraph"/>
              <w:numPr>
                <w:ilvl w:val="6"/>
                <w:numId w:val="246"/>
              </w:numPr>
              <w:spacing w:after="120" w:line="240" w:lineRule="auto"/>
              <w:rPr>
                <w:sz w:val="28"/>
                <w:szCs w:val="28"/>
                <w:lang w:val="vi-VN"/>
              </w:rPr>
            </w:pPr>
            <w:r w:rsidRPr="0060627C">
              <w:rPr>
                <w:sz w:val="28"/>
                <w:szCs w:val="28"/>
                <w:lang w:val="en-GB"/>
              </w:rPr>
              <w:t>Kiểm tra</w:t>
            </w:r>
          </w:p>
        </w:tc>
        <w:tc>
          <w:tcPr>
            <w:tcW w:w="850" w:type="dxa"/>
            <w:tcBorders>
              <w:top w:val="nil"/>
              <w:left w:val="nil"/>
              <w:bottom w:val="single" w:sz="4" w:space="0" w:color="auto"/>
              <w:right w:val="single" w:sz="4" w:space="0" w:color="auto"/>
            </w:tcBorders>
            <w:shd w:val="clear" w:color="auto" w:fill="auto"/>
            <w:hideMark/>
          </w:tcPr>
          <w:p w14:paraId="233C65D0" w14:textId="77777777" w:rsidR="00310364" w:rsidRPr="0060627C" w:rsidRDefault="00310364" w:rsidP="00EC03BE">
            <w:pPr>
              <w:spacing w:after="120"/>
              <w:jc w:val="center"/>
              <w:rPr>
                <w:b/>
              </w:rPr>
            </w:pPr>
            <w:r w:rsidRPr="0060627C">
              <w:rPr>
                <w:b/>
              </w:rPr>
              <w:t>8</w:t>
            </w:r>
          </w:p>
          <w:p w14:paraId="5F1A92F5" w14:textId="77777777" w:rsidR="00310364" w:rsidRPr="0060627C" w:rsidRDefault="00310364" w:rsidP="00EC03BE">
            <w:pPr>
              <w:spacing w:after="120"/>
              <w:jc w:val="center"/>
            </w:pPr>
          </w:p>
          <w:p w14:paraId="1984BC43" w14:textId="77777777" w:rsidR="00310364" w:rsidRPr="0060627C" w:rsidRDefault="00310364" w:rsidP="00EC03BE">
            <w:pPr>
              <w:spacing w:after="120"/>
              <w:jc w:val="center"/>
            </w:pPr>
            <w:r w:rsidRPr="0060627C">
              <w:t>0,5</w:t>
            </w:r>
          </w:p>
          <w:p w14:paraId="14372877" w14:textId="77777777" w:rsidR="00310364" w:rsidRPr="0060627C" w:rsidRDefault="00310364" w:rsidP="00EC03BE">
            <w:pPr>
              <w:spacing w:after="120"/>
              <w:jc w:val="center"/>
            </w:pPr>
            <w:r w:rsidRPr="0060627C">
              <w:t>2</w:t>
            </w:r>
          </w:p>
          <w:p w14:paraId="231813B5" w14:textId="77777777" w:rsidR="00310364" w:rsidRPr="0060627C" w:rsidRDefault="00310364" w:rsidP="00EC03BE">
            <w:pPr>
              <w:spacing w:after="120"/>
              <w:jc w:val="center"/>
            </w:pPr>
            <w:r w:rsidRPr="0060627C">
              <w:t>4,5</w:t>
            </w:r>
          </w:p>
          <w:p w14:paraId="6DB8BC40" w14:textId="77777777" w:rsidR="00310364" w:rsidRPr="0060627C" w:rsidRDefault="00310364" w:rsidP="00EC03BE">
            <w:pPr>
              <w:spacing w:after="120"/>
              <w:jc w:val="center"/>
            </w:pPr>
            <w:r w:rsidRPr="0060627C">
              <w:t>1</w:t>
            </w:r>
          </w:p>
          <w:p w14:paraId="631AD79D" w14:textId="77777777" w:rsidR="00310364" w:rsidRPr="0060627C" w:rsidRDefault="00310364" w:rsidP="00EC03BE">
            <w:pPr>
              <w:spacing w:after="120"/>
            </w:pPr>
          </w:p>
        </w:tc>
        <w:tc>
          <w:tcPr>
            <w:tcW w:w="992" w:type="dxa"/>
            <w:tcBorders>
              <w:top w:val="nil"/>
              <w:left w:val="nil"/>
              <w:bottom w:val="single" w:sz="4" w:space="0" w:color="auto"/>
              <w:right w:val="single" w:sz="4" w:space="0" w:color="auto"/>
            </w:tcBorders>
            <w:shd w:val="clear" w:color="auto" w:fill="auto"/>
            <w:hideMark/>
          </w:tcPr>
          <w:p w14:paraId="17CE7F53" w14:textId="77777777" w:rsidR="00310364" w:rsidRPr="0060627C" w:rsidRDefault="00310364" w:rsidP="00EC03BE">
            <w:pPr>
              <w:spacing w:after="120"/>
              <w:jc w:val="center"/>
            </w:pPr>
            <w:r w:rsidRPr="0060627C">
              <w:t>0</w:t>
            </w:r>
          </w:p>
          <w:p w14:paraId="67F74C19" w14:textId="77777777" w:rsidR="00310364" w:rsidRPr="0060627C" w:rsidRDefault="00310364" w:rsidP="00EC03BE">
            <w:pPr>
              <w:spacing w:after="120"/>
              <w:jc w:val="center"/>
            </w:pPr>
          </w:p>
          <w:p w14:paraId="152F36B9" w14:textId="77777777" w:rsidR="00310364" w:rsidRPr="0060627C" w:rsidRDefault="00310364" w:rsidP="00EC03BE">
            <w:pPr>
              <w:spacing w:after="120"/>
              <w:jc w:val="center"/>
            </w:pPr>
            <w:r w:rsidRPr="0060627C">
              <w:t>0</w:t>
            </w:r>
          </w:p>
          <w:p w14:paraId="4F53104D" w14:textId="77777777" w:rsidR="00310364" w:rsidRPr="0060627C" w:rsidRDefault="00310364" w:rsidP="00EC03BE">
            <w:pPr>
              <w:spacing w:after="120"/>
              <w:jc w:val="center"/>
            </w:pPr>
            <w:r w:rsidRPr="0060627C">
              <w:t>0</w:t>
            </w:r>
          </w:p>
          <w:p w14:paraId="40A5438C" w14:textId="77777777" w:rsidR="00310364" w:rsidRPr="0060627C" w:rsidRDefault="00310364" w:rsidP="00EC03BE">
            <w:pPr>
              <w:spacing w:after="120"/>
              <w:jc w:val="center"/>
            </w:pPr>
          </w:p>
          <w:p w14:paraId="1F1D2914" w14:textId="77777777" w:rsidR="00310364" w:rsidRPr="0060627C" w:rsidRDefault="00310364" w:rsidP="00EC03BE">
            <w:pPr>
              <w:spacing w:after="120"/>
              <w:jc w:val="center"/>
            </w:pPr>
            <w:r w:rsidRPr="0060627C">
              <w:t>0</w:t>
            </w:r>
          </w:p>
          <w:p w14:paraId="3CBDA83A" w14:textId="77777777" w:rsidR="00310364" w:rsidRPr="0060627C" w:rsidRDefault="00310364" w:rsidP="00EC03BE">
            <w:pPr>
              <w:spacing w:after="120"/>
              <w:jc w:val="center"/>
            </w:pPr>
          </w:p>
        </w:tc>
        <w:tc>
          <w:tcPr>
            <w:tcW w:w="1701" w:type="dxa"/>
            <w:tcBorders>
              <w:top w:val="nil"/>
              <w:left w:val="nil"/>
              <w:bottom w:val="single" w:sz="4" w:space="0" w:color="auto"/>
              <w:right w:val="single" w:sz="4" w:space="0" w:color="auto"/>
            </w:tcBorders>
            <w:shd w:val="clear" w:color="auto" w:fill="auto"/>
            <w:hideMark/>
          </w:tcPr>
          <w:p w14:paraId="52EB893E" w14:textId="77777777" w:rsidR="00310364" w:rsidRPr="0060627C" w:rsidRDefault="00310364" w:rsidP="00EC03BE">
            <w:pPr>
              <w:spacing w:after="120"/>
              <w:jc w:val="center"/>
              <w:rPr>
                <w:b/>
                <w:bCs/>
              </w:rPr>
            </w:pPr>
            <w:r w:rsidRPr="0060627C">
              <w:rPr>
                <w:b/>
                <w:bCs/>
              </w:rPr>
              <w:t>7</w:t>
            </w:r>
          </w:p>
          <w:p w14:paraId="30FCF700" w14:textId="77777777" w:rsidR="00310364" w:rsidRPr="0060627C" w:rsidRDefault="00310364" w:rsidP="00EC03BE">
            <w:pPr>
              <w:spacing w:after="120"/>
              <w:jc w:val="center"/>
              <w:rPr>
                <w:bCs/>
              </w:rPr>
            </w:pPr>
          </w:p>
          <w:p w14:paraId="739C8EEB" w14:textId="77777777" w:rsidR="00310364" w:rsidRPr="0060627C" w:rsidRDefault="00310364" w:rsidP="00EC03BE">
            <w:pPr>
              <w:spacing w:after="120"/>
              <w:jc w:val="center"/>
              <w:rPr>
                <w:bCs/>
              </w:rPr>
            </w:pPr>
            <w:r w:rsidRPr="0060627C">
              <w:rPr>
                <w:bCs/>
              </w:rPr>
              <w:t>0,5</w:t>
            </w:r>
          </w:p>
          <w:p w14:paraId="5823B7FE" w14:textId="77777777" w:rsidR="00310364" w:rsidRPr="0060627C" w:rsidRDefault="00310364" w:rsidP="00EC03BE">
            <w:pPr>
              <w:spacing w:after="120"/>
              <w:jc w:val="center"/>
              <w:rPr>
                <w:bCs/>
              </w:rPr>
            </w:pPr>
            <w:r w:rsidRPr="0060627C">
              <w:rPr>
                <w:bCs/>
              </w:rPr>
              <w:t>2</w:t>
            </w:r>
          </w:p>
          <w:p w14:paraId="6D567764" w14:textId="77777777" w:rsidR="00310364" w:rsidRPr="0060627C" w:rsidRDefault="00310364" w:rsidP="00EC03BE">
            <w:pPr>
              <w:spacing w:after="120"/>
              <w:jc w:val="center"/>
              <w:rPr>
                <w:bCs/>
              </w:rPr>
            </w:pPr>
            <w:r w:rsidRPr="0060627C">
              <w:rPr>
                <w:bCs/>
              </w:rPr>
              <w:t>4,5</w:t>
            </w:r>
          </w:p>
          <w:p w14:paraId="292F3BA7" w14:textId="77777777" w:rsidR="00310364" w:rsidRPr="0060627C" w:rsidRDefault="00310364" w:rsidP="00EC03BE">
            <w:pPr>
              <w:spacing w:after="120"/>
              <w:jc w:val="center"/>
              <w:rPr>
                <w:bCs/>
              </w:rPr>
            </w:pPr>
            <w:r w:rsidRPr="0060627C">
              <w:rPr>
                <w:bCs/>
              </w:rPr>
              <w:t>0</w:t>
            </w:r>
          </w:p>
        </w:tc>
        <w:tc>
          <w:tcPr>
            <w:tcW w:w="1276" w:type="dxa"/>
            <w:tcBorders>
              <w:top w:val="nil"/>
              <w:left w:val="nil"/>
              <w:bottom w:val="single" w:sz="4" w:space="0" w:color="auto"/>
              <w:right w:val="single" w:sz="4" w:space="0" w:color="auto"/>
            </w:tcBorders>
            <w:shd w:val="clear" w:color="auto" w:fill="auto"/>
            <w:hideMark/>
          </w:tcPr>
          <w:p w14:paraId="1410471E" w14:textId="77777777" w:rsidR="00310364" w:rsidRPr="0060627C" w:rsidRDefault="00310364" w:rsidP="00EC03BE">
            <w:pPr>
              <w:spacing w:after="120"/>
              <w:jc w:val="center"/>
              <w:rPr>
                <w:bCs/>
              </w:rPr>
            </w:pPr>
            <w:r w:rsidRPr="0060627C">
              <w:rPr>
                <w:bCs/>
              </w:rPr>
              <w:t>1</w:t>
            </w:r>
          </w:p>
          <w:p w14:paraId="4F850E62" w14:textId="77777777" w:rsidR="00310364" w:rsidRPr="0060627C" w:rsidRDefault="00310364" w:rsidP="00EC03BE">
            <w:pPr>
              <w:spacing w:after="120"/>
              <w:jc w:val="center"/>
            </w:pPr>
          </w:p>
          <w:p w14:paraId="3E85A031" w14:textId="77777777" w:rsidR="00310364" w:rsidRPr="0060627C" w:rsidRDefault="00310364" w:rsidP="00EC03BE">
            <w:pPr>
              <w:spacing w:after="120"/>
              <w:jc w:val="center"/>
            </w:pPr>
          </w:p>
          <w:p w14:paraId="275F426E" w14:textId="77777777" w:rsidR="00310364" w:rsidRPr="0060627C" w:rsidRDefault="00310364" w:rsidP="00EC03BE">
            <w:pPr>
              <w:spacing w:after="120"/>
              <w:jc w:val="center"/>
            </w:pPr>
          </w:p>
          <w:p w14:paraId="0C844C82" w14:textId="77777777" w:rsidR="00310364" w:rsidRPr="0060627C" w:rsidRDefault="00310364" w:rsidP="00EC03BE">
            <w:pPr>
              <w:spacing w:after="120"/>
              <w:jc w:val="center"/>
            </w:pPr>
          </w:p>
          <w:p w14:paraId="4A77C2D6" w14:textId="77777777" w:rsidR="00310364" w:rsidRPr="0060627C" w:rsidRDefault="00310364" w:rsidP="00EC03BE">
            <w:pPr>
              <w:spacing w:after="120"/>
              <w:jc w:val="center"/>
            </w:pPr>
            <w:r w:rsidRPr="0060627C">
              <w:t>1</w:t>
            </w:r>
          </w:p>
        </w:tc>
      </w:tr>
      <w:tr w:rsidR="00310364" w:rsidRPr="0060627C" w14:paraId="0B2948C0" w14:textId="77777777" w:rsidTr="00716C6D">
        <w:trPr>
          <w:trHeight w:val="560"/>
        </w:trPr>
        <w:tc>
          <w:tcPr>
            <w:tcW w:w="724"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43F429AF" w14:textId="77777777" w:rsidR="00310364" w:rsidRPr="0060627C" w:rsidRDefault="00310364" w:rsidP="00EC03BE">
            <w:pPr>
              <w:spacing w:after="120"/>
              <w:jc w:val="both"/>
            </w:pPr>
            <w:r w:rsidRPr="0060627C">
              <w:rPr>
                <w:bCs/>
                <w:lang w:val="vi-VN"/>
              </w:rPr>
              <w:t> </w:t>
            </w:r>
          </w:p>
        </w:tc>
        <w:tc>
          <w:tcPr>
            <w:tcW w:w="3686" w:type="dxa"/>
            <w:tcBorders>
              <w:top w:val="single" w:sz="4" w:space="0" w:color="auto"/>
              <w:left w:val="nil"/>
              <w:bottom w:val="single" w:sz="8" w:space="0" w:color="auto"/>
              <w:right w:val="single" w:sz="8" w:space="0" w:color="auto"/>
            </w:tcBorders>
            <w:shd w:val="clear" w:color="auto" w:fill="auto"/>
            <w:vAlign w:val="center"/>
            <w:hideMark/>
          </w:tcPr>
          <w:p w14:paraId="08EFEBD4" w14:textId="77777777" w:rsidR="00310364" w:rsidRPr="0060627C" w:rsidRDefault="00310364" w:rsidP="00EC03BE">
            <w:pPr>
              <w:spacing w:after="120"/>
              <w:jc w:val="center"/>
              <w:rPr>
                <w:bCs/>
              </w:rPr>
            </w:pPr>
            <w:r w:rsidRPr="0060627C">
              <w:rPr>
                <w:bCs/>
                <w:lang w:val="vi-VN"/>
              </w:rPr>
              <w:t>Cộng</w:t>
            </w:r>
          </w:p>
        </w:tc>
        <w:tc>
          <w:tcPr>
            <w:tcW w:w="850" w:type="dxa"/>
            <w:tcBorders>
              <w:top w:val="nil"/>
              <w:left w:val="nil"/>
              <w:bottom w:val="single" w:sz="8" w:space="0" w:color="auto"/>
              <w:right w:val="single" w:sz="8" w:space="0" w:color="auto"/>
            </w:tcBorders>
            <w:shd w:val="clear" w:color="auto" w:fill="auto"/>
            <w:vAlign w:val="center"/>
            <w:hideMark/>
          </w:tcPr>
          <w:p w14:paraId="7736E1E7" w14:textId="77777777" w:rsidR="00310364" w:rsidRPr="0060627C" w:rsidRDefault="00310364" w:rsidP="00EC03BE">
            <w:pPr>
              <w:spacing w:after="120"/>
              <w:jc w:val="center"/>
              <w:rPr>
                <w:b/>
                <w:bCs/>
              </w:rPr>
            </w:pPr>
            <w:r w:rsidRPr="0060627C">
              <w:rPr>
                <w:b/>
                <w:bCs/>
              </w:rPr>
              <w:t>90</w:t>
            </w:r>
          </w:p>
        </w:tc>
        <w:tc>
          <w:tcPr>
            <w:tcW w:w="992" w:type="dxa"/>
            <w:tcBorders>
              <w:top w:val="nil"/>
              <w:left w:val="nil"/>
              <w:bottom w:val="single" w:sz="8" w:space="0" w:color="auto"/>
              <w:right w:val="single" w:sz="8" w:space="0" w:color="auto"/>
            </w:tcBorders>
            <w:shd w:val="clear" w:color="auto" w:fill="auto"/>
            <w:vAlign w:val="center"/>
            <w:hideMark/>
          </w:tcPr>
          <w:p w14:paraId="0F855C79" w14:textId="77777777" w:rsidR="00310364" w:rsidRPr="0060627C" w:rsidRDefault="00310364" w:rsidP="00EC03BE">
            <w:pPr>
              <w:spacing w:after="120"/>
              <w:jc w:val="center"/>
              <w:rPr>
                <w:b/>
                <w:bCs/>
              </w:rPr>
            </w:pPr>
            <w:r w:rsidRPr="0060627C">
              <w:rPr>
                <w:b/>
                <w:bCs/>
              </w:rPr>
              <w:t>30</w:t>
            </w:r>
          </w:p>
        </w:tc>
        <w:tc>
          <w:tcPr>
            <w:tcW w:w="1701" w:type="dxa"/>
            <w:tcBorders>
              <w:top w:val="nil"/>
              <w:left w:val="nil"/>
              <w:bottom w:val="single" w:sz="8" w:space="0" w:color="auto"/>
              <w:right w:val="single" w:sz="8" w:space="0" w:color="auto"/>
            </w:tcBorders>
            <w:shd w:val="clear" w:color="auto" w:fill="auto"/>
            <w:vAlign w:val="center"/>
            <w:hideMark/>
          </w:tcPr>
          <w:p w14:paraId="0A3943AF" w14:textId="77777777" w:rsidR="00310364" w:rsidRPr="0060627C" w:rsidRDefault="00310364" w:rsidP="00EC03BE">
            <w:pPr>
              <w:spacing w:after="120"/>
              <w:jc w:val="center"/>
              <w:rPr>
                <w:b/>
                <w:bCs/>
              </w:rPr>
            </w:pPr>
            <w:r w:rsidRPr="0060627C">
              <w:rPr>
                <w:b/>
                <w:bCs/>
              </w:rPr>
              <w:t>56</w:t>
            </w:r>
          </w:p>
        </w:tc>
        <w:tc>
          <w:tcPr>
            <w:tcW w:w="1276" w:type="dxa"/>
            <w:tcBorders>
              <w:top w:val="nil"/>
              <w:left w:val="nil"/>
              <w:bottom w:val="single" w:sz="8" w:space="0" w:color="auto"/>
              <w:right w:val="single" w:sz="8" w:space="0" w:color="auto"/>
            </w:tcBorders>
            <w:shd w:val="clear" w:color="auto" w:fill="auto"/>
            <w:vAlign w:val="center"/>
            <w:hideMark/>
          </w:tcPr>
          <w:p w14:paraId="51E64D1E" w14:textId="77777777" w:rsidR="00310364" w:rsidRPr="0060627C" w:rsidRDefault="00310364" w:rsidP="00EC03BE">
            <w:pPr>
              <w:spacing w:after="120"/>
              <w:jc w:val="center"/>
              <w:rPr>
                <w:b/>
                <w:bCs/>
              </w:rPr>
            </w:pPr>
            <w:r w:rsidRPr="0060627C">
              <w:rPr>
                <w:b/>
                <w:bCs/>
              </w:rPr>
              <w:t>4</w:t>
            </w:r>
          </w:p>
        </w:tc>
      </w:tr>
    </w:tbl>
    <w:p w14:paraId="49D8A0DA" w14:textId="77777777" w:rsidR="00310364" w:rsidRPr="0060627C" w:rsidRDefault="00310364" w:rsidP="00EC03BE">
      <w:pPr>
        <w:spacing w:after="120"/>
        <w:rPr>
          <w:i/>
          <w:lang w:val="vi-VN"/>
        </w:rPr>
      </w:pPr>
    </w:p>
    <w:p w14:paraId="5531CB34" w14:textId="539F1DAE" w:rsidR="0078026F" w:rsidRPr="0060627C" w:rsidRDefault="0078026F" w:rsidP="00670B77">
      <w:pPr>
        <w:pStyle w:val="ListParagraph"/>
        <w:numPr>
          <w:ilvl w:val="6"/>
          <w:numId w:val="259"/>
        </w:numPr>
        <w:spacing w:after="120"/>
        <w:rPr>
          <w:b/>
          <w:bCs/>
          <w:sz w:val="28"/>
          <w:szCs w:val="28"/>
          <w:lang w:val="en-GB"/>
        </w:rPr>
      </w:pPr>
      <w:r w:rsidRPr="0060627C">
        <w:rPr>
          <w:b/>
          <w:bCs/>
          <w:sz w:val="28"/>
          <w:szCs w:val="28"/>
          <w:lang w:val="en-GB"/>
        </w:rPr>
        <w:t>Nội dung chi tiết:</w:t>
      </w:r>
    </w:p>
    <w:p w14:paraId="169FA064" w14:textId="32BB4423" w:rsidR="00310364" w:rsidRPr="0060627C" w:rsidRDefault="00310364" w:rsidP="00EC03BE">
      <w:pPr>
        <w:spacing w:after="120"/>
        <w:jc w:val="center"/>
        <w:rPr>
          <w:bCs/>
        </w:rPr>
      </w:pPr>
      <w:r w:rsidRPr="0060627C">
        <w:rPr>
          <w:b/>
          <w:bCs/>
          <w:lang w:val="vi-VN"/>
        </w:rPr>
        <w:t>Bài</w:t>
      </w:r>
      <w:r w:rsidRPr="0060627C">
        <w:rPr>
          <w:b/>
          <w:bCs/>
        </w:rPr>
        <w:t xml:space="preserve"> 1</w:t>
      </w:r>
      <w:r w:rsidRPr="0060627C">
        <w:rPr>
          <w:b/>
          <w:bCs/>
          <w:lang w:val="vi-VN"/>
        </w:rPr>
        <w:t xml:space="preserve">. </w:t>
      </w:r>
      <w:r w:rsidRPr="0060627C">
        <w:rPr>
          <w:b/>
          <w:lang w:val="vi-VN"/>
        </w:rPr>
        <w:t>Máy mài phẳng</w:t>
      </w:r>
      <w:r w:rsidRPr="0060627C">
        <w:rPr>
          <w:b/>
          <w:bCs/>
        </w:rPr>
        <w:t>.</w:t>
      </w:r>
      <w:r w:rsidRPr="0060627C">
        <w:rPr>
          <w:b/>
          <w:bCs/>
        </w:rPr>
        <w:tab/>
      </w:r>
      <w:r w:rsidRPr="0060627C">
        <w:rPr>
          <w:bCs/>
        </w:rPr>
        <w:tab/>
      </w:r>
      <w:r w:rsidRPr="0060627C">
        <w:rPr>
          <w:bCs/>
        </w:rPr>
        <w:tab/>
      </w:r>
      <w:r w:rsidRPr="0060627C">
        <w:rPr>
          <w:bCs/>
        </w:rPr>
        <w:tab/>
      </w:r>
      <w:r w:rsidRPr="0060627C">
        <w:rPr>
          <w:bCs/>
        </w:rPr>
        <w:tab/>
      </w:r>
      <w:r w:rsidRPr="0060627C">
        <w:rPr>
          <w:bCs/>
        </w:rPr>
        <w:tab/>
      </w:r>
      <w:r w:rsidRPr="0060627C">
        <w:rPr>
          <w:bCs/>
        </w:rPr>
        <w:tab/>
      </w:r>
      <w:r w:rsidRPr="0060627C">
        <w:rPr>
          <w:lang w:val="vi-VN"/>
        </w:rPr>
        <w:t>Thời gian:</w:t>
      </w:r>
      <w:r w:rsidRPr="0060627C">
        <w:t xml:space="preserve"> 5 giờ</w:t>
      </w:r>
    </w:p>
    <w:p w14:paraId="04D8E3F7" w14:textId="0AE3878B" w:rsidR="00310364" w:rsidRPr="0060627C" w:rsidRDefault="00310364" w:rsidP="00EC03BE">
      <w:pPr>
        <w:spacing w:after="120"/>
        <w:rPr>
          <w:b/>
          <w:lang w:val="vi-VN"/>
        </w:rPr>
      </w:pPr>
      <w:r w:rsidRPr="0060627C">
        <w:t xml:space="preserve">1. </w:t>
      </w:r>
      <w:r w:rsidRPr="0060627C">
        <w:rPr>
          <w:lang w:val="vi-VN"/>
        </w:rPr>
        <w:t>Mục tiêu:</w:t>
      </w:r>
      <w:r w:rsidRPr="0060627C">
        <w:rPr>
          <w:b/>
          <w:lang w:val="vi-VN"/>
        </w:rPr>
        <w:t xml:space="preserve"> </w:t>
      </w:r>
    </w:p>
    <w:p w14:paraId="0FAE20B9" w14:textId="4C9340D1" w:rsidR="00310364" w:rsidRPr="0060627C" w:rsidRDefault="00310364" w:rsidP="00EC03BE">
      <w:pPr>
        <w:numPr>
          <w:ilvl w:val="0"/>
          <w:numId w:val="37"/>
        </w:numPr>
        <w:spacing w:before="120"/>
        <w:ind w:left="426" w:hanging="218"/>
        <w:jc w:val="both"/>
        <w:rPr>
          <w:lang w:val="vi-VN"/>
        </w:rPr>
      </w:pPr>
      <w:r w:rsidRPr="0060627C">
        <w:rPr>
          <w:lang w:val="vi-VN"/>
        </w:rPr>
        <w:lastRenderedPageBreak/>
        <w:t xml:space="preserve">Trình bày được cấu tạo, nguyên lý </w:t>
      </w:r>
      <w:r w:rsidR="00864B6F" w:rsidRPr="0060627C">
        <w:rPr>
          <w:lang w:val="vi-VN"/>
        </w:rPr>
        <w:t>làm việc, công dụng của máy mài</w:t>
      </w:r>
      <w:r w:rsidRPr="0060627C">
        <w:rPr>
          <w:lang w:val="vi-VN"/>
        </w:rPr>
        <w:t xml:space="preserve"> phẳng.</w:t>
      </w:r>
    </w:p>
    <w:p w14:paraId="482A6027" w14:textId="7878971B" w:rsidR="00864B6F" w:rsidRPr="0060627C" w:rsidRDefault="00864B6F" w:rsidP="00EC03BE">
      <w:pPr>
        <w:numPr>
          <w:ilvl w:val="0"/>
          <w:numId w:val="37"/>
        </w:numPr>
        <w:spacing w:before="120"/>
        <w:ind w:left="426" w:hanging="218"/>
        <w:jc w:val="both"/>
        <w:rPr>
          <w:lang w:val="vi-VN"/>
        </w:rPr>
      </w:pPr>
      <w:r w:rsidRPr="0060627C">
        <w:rPr>
          <w:lang w:val="vi-VN"/>
        </w:rPr>
        <w:t>Trình</w:t>
      </w:r>
      <w:r w:rsidRPr="0060627C">
        <w:rPr>
          <w:lang w:val="en-GB"/>
        </w:rPr>
        <w:t xml:space="preserve"> bày khái niệm điện 3 pha, hệ thống điện trong máy mài phẳng.</w:t>
      </w:r>
    </w:p>
    <w:p w14:paraId="2F6F5245" w14:textId="4DF27B7C" w:rsidR="00864B6F" w:rsidRPr="0060627C" w:rsidRDefault="00310364" w:rsidP="00EC03BE">
      <w:pPr>
        <w:numPr>
          <w:ilvl w:val="0"/>
          <w:numId w:val="37"/>
        </w:numPr>
        <w:spacing w:before="120"/>
        <w:ind w:left="426" w:hanging="218"/>
        <w:jc w:val="both"/>
        <w:rPr>
          <w:lang w:val="vi-VN"/>
        </w:rPr>
      </w:pPr>
      <w:r w:rsidRPr="0060627C">
        <w:rPr>
          <w:lang w:val="vi-VN"/>
        </w:rPr>
        <w:t>Xác định rõ các thông số công nghệ và ảnh hưởng của chúng tới quá trình mài.</w:t>
      </w:r>
    </w:p>
    <w:p w14:paraId="36BC812B" w14:textId="77777777" w:rsidR="00310364" w:rsidRPr="0060627C" w:rsidRDefault="00310364" w:rsidP="00EC03BE">
      <w:pPr>
        <w:numPr>
          <w:ilvl w:val="0"/>
          <w:numId w:val="37"/>
        </w:numPr>
        <w:spacing w:before="120"/>
        <w:ind w:left="426" w:hanging="218"/>
        <w:jc w:val="both"/>
        <w:rPr>
          <w:lang w:val="vi-VN"/>
        </w:rPr>
      </w:pPr>
      <w:r w:rsidRPr="0060627C">
        <w:rPr>
          <w:lang w:val="vi-VN"/>
        </w:rPr>
        <w:t>Tiến hành chăm sóc thường xuyên, bảo dưỡng máy đúng quy trình và nội quy.</w:t>
      </w:r>
    </w:p>
    <w:p w14:paraId="78B42622" w14:textId="77777777" w:rsidR="00310364" w:rsidRPr="0060627C" w:rsidRDefault="00310364" w:rsidP="00EC03BE">
      <w:pPr>
        <w:numPr>
          <w:ilvl w:val="0"/>
          <w:numId w:val="37"/>
        </w:numPr>
        <w:spacing w:before="120"/>
        <w:ind w:left="426" w:hanging="218"/>
        <w:jc w:val="both"/>
        <w:rPr>
          <w:lang w:val="vi-VN"/>
        </w:rPr>
      </w:pPr>
      <w:r w:rsidRPr="0060627C">
        <w:rPr>
          <w:lang w:val="vi-VN"/>
        </w:rPr>
        <w:t>Rèn luyện tính cẩn thận, tự giác trong việc sử dụng thiết bị và bảo dưỡng thiết bị.</w:t>
      </w:r>
    </w:p>
    <w:p w14:paraId="3227EC8D" w14:textId="55F49375" w:rsidR="00310364" w:rsidRPr="0060627C" w:rsidRDefault="00310364" w:rsidP="00EC03BE">
      <w:pPr>
        <w:spacing w:after="120"/>
        <w:jc w:val="both"/>
        <w:rPr>
          <w:lang w:val="en-GB"/>
        </w:rPr>
      </w:pPr>
      <w:r w:rsidRPr="0060627C">
        <w:rPr>
          <w:lang w:val="vi-VN"/>
        </w:rPr>
        <w:t>2. Nội dung</w:t>
      </w:r>
      <w:r w:rsidR="00FC09A6" w:rsidRPr="0060627C">
        <w:rPr>
          <w:lang w:val="en-GB"/>
        </w:rPr>
        <w:t>:</w:t>
      </w:r>
    </w:p>
    <w:p w14:paraId="40AA9CFD" w14:textId="77777777" w:rsidR="00310364" w:rsidRPr="0060627C" w:rsidRDefault="00310364" w:rsidP="00EC03BE">
      <w:pPr>
        <w:spacing w:after="120"/>
        <w:jc w:val="both"/>
        <w:rPr>
          <w:lang w:val="vi-VN"/>
        </w:rPr>
      </w:pPr>
      <w:r w:rsidRPr="0060627C">
        <w:rPr>
          <w:lang w:val="vi-VN"/>
        </w:rPr>
        <w:t xml:space="preserve">    2.</w:t>
      </w:r>
      <w:r w:rsidRPr="0060627C">
        <w:rPr>
          <w:lang w:val="vi-VN" w:eastAsia="ko-KR"/>
        </w:rPr>
        <w:t xml:space="preserve">1. </w:t>
      </w:r>
      <w:r w:rsidRPr="0060627C">
        <w:rPr>
          <w:lang w:val="vi-VN"/>
        </w:rPr>
        <w:t>Các bộ phận cơ bản của máy mài phẳng.</w:t>
      </w:r>
    </w:p>
    <w:p w14:paraId="6C555F7D" w14:textId="29C67E15" w:rsidR="00310364" w:rsidRPr="0060627C" w:rsidRDefault="00310364" w:rsidP="00EC03BE">
      <w:pPr>
        <w:spacing w:after="120"/>
        <w:jc w:val="both"/>
        <w:rPr>
          <w:lang w:val="vi-VN"/>
        </w:rPr>
      </w:pPr>
      <w:r w:rsidRPr="0060627C">
        <w:rPr>
          <w:lang w:val="vi-VN"/>
        </w:rPr>
        <w:t xml:space="preserve">    2.2</w:t>
      </w:r>
      <w:r w:rsidR="00864B6F" w:rsidRPr="0060627C">
        <w:rPr>
          <w:lang w:val="en-GB"/>
        </w:rPr>
        <w:t>.</w:t>
      </w:r>
      <w:r w:rsidRPr="0060627C">
        <w:rPr>
          <w:lang w:val="vi-VN"/>
        </w:rPr>
        <w:t xml:space="preserve">  Sơ đồ động học của máy mài phẳng.</w:t>
      </w:r>
    </w:p>
    <w:p w14:paraId="544DCBAF" w14:textId="4639787B" w:rsidR="00864B6F" w:rsidRPr="0060627C" w:rsidRDefault="00864B6F" w:rsidP="00EC03BE">
      <w:pPr>
        <w:tabs>
          <w:tab w:val="left" w:pos="284"/>
        </w:tabs>
        <w:spacing w:after="120"/>
        <w:jc w:val="both"/>
        <w:rPr>
          <w:lang w:val="en-GB"/>
        </w:rPr>
      </w:pPr>
      <w:r w:rsidRPr="0060627C">
        <w:rPr>
          <w:lang w:val="vi-VN"/>
        </w:rPr>
        <w:tab/>
        <w:t xml:space="preserve">2.3. </w:t>
      </w:r>
      <w:r w:rsidRPr="0060627C">
        <w:rPr>
          <w:lang w:val="en-GB"/>
        </w:rPr>
        <w:t>Hệ thống điện trong máy mài phẳng.</w:t>
      </w:r>
    </w:p>
    <w:p w14:paraId="223D267D" w14:textId="706F7FB1" w:rsidR="00310364" w:rsidRPr="0060627C" w:rsidRDefault="00310364" w:rsidP="00EC03BE">
      <w:pPr>
        <w:spacing w:after="120"/>
        <w:rPr>
          <w:lang w:val="vi-VN"/>
        </w:rPr>
      </w:pPr>
      <w:r w:rsidRPr="0060627C">
        <w:rPr>
          <w:lang w:val="vi-VN"/>
        </w:rPr>
        <w:t xml:space="preserve">    2.</w:t>
      </w:r>
      <w:r w:rsidR="00864B6F" w:rsidRPr="0060627C">
        <w:rPr>
          <w:lang w:val="en-GB"/>
        </w:rPr>
        <w:t>4.</w:t>
      </w:r>
      <w:r w:rsidRPr="0060627C">
        <w:rPr>
          <w:lang w:val="vi-VN"/>
        </w:rPr>
        <w:t xml:space="preserve">  Trình tự điều khiển</w:t>
      </w:r>
    </w:p>
    <w:p w14:paraId="1EFA486D" w14:textId="77777777" w:rsidR="00310364" w:rsidRPr="0060627C" w:rsidRDefault="00310364" w:rsidP="00EC03BE">
      <w:pPr>
        <w:spacing w:after="120"/>
        <w:jc w:val="both"/>
        <w:rPr>
          <w:b/>
          <w:bCs/>
          <w:lang w:val="vi-VN"/>
        </w:rPr>
      </w:pPr>
    </w:p>
    <w:p w14:paraId="02B94E39" w14:textId="77777777" w:rsidR="00310364" w:rsidRPr="0060627C" w:rsidRDefault="00310364" w:rsidP="00EC03BE">
      <w:pPr>
        <w:spacing w:after="120"/>
        <w:jc w:val="center"/>
        <w:rPr>
          <w:bCs/>
        </w:rPr>
      </w:pPr>
      <w:r w:rsidRPr="0060627C">
        <w:rPr>
          <w:b/>
          <w:bCs/>
          <w:lang w:val="vi-VN"/>
        </w:rPr>
        <w:t xml:space="preserve">Bài 2. </w:t>
      </w:r>
      <w:r w:rsidRPr="0060627C">
        <w:rPr>
          <w:b/>
          <w:lang w:val="vi-VN"/>
        </w:rPr>
        <w:t xml:space="preserve">Máy mài </w:t>
      </w:r>
      <w:r w:rsidRPr="0060627C">
        <w:rPr>
          <w:b/>
        </w:rPr>
        <w:t>trục</w:t>
      </w:r>
      <w:r w:rsidRPr="0060627C">
        <w:rPr>
          <w:b/>
          <w:bCs/>
        </w:rPr>
        <w:t>.</w:t>
      </w:r>
      <w:r w:rsidRPr="0060627C">
        <w:rPr>
          <w:bCs/>
        </w:rPr>
        <w:tab/>
      </w:r>
      <w:r w:rsidRPr="0060627C">
        <w:rPr>
          <w:bCs/>
        </w:rPr>
        <w:tab/>
      </w:r>
      <w:r w:rsidRPr="0060627C">
        <w:rPr>
          <w:bCs/>
        </w:rPr>
        <w:tab/>
      </w:r>
      <w:r w:rsidRPr="0060627C">
        <w:rPr>
          <w:bCs/>
        </w:rPr>
        <w:tab/>
      </w:r>
      <w:r w:rsidRPr="0060627C">
        <w:rPr>
          <w:bCs/>
        </w:rPr>
        <w:tab/>
      </w:r>
      <w:r w:rsidRPr="0060627C">
        <w:rPr>
          <w:bCs/>
        </w:rPr>
        <w:tab/>
      </w:r>
      <w:r w:rsidRPr="0060627C">
        <w:rPr>
          <w:bCs/>
        </w:rPr>
        <w:tab/>
      </w:r>
      <w:r w:rsidRPr="0060627C">
        <w:rPr>
          <w:lang w:val="vi-VN"/>
        </w:rPr>
        <w:t>Thời gian:</w:t>
      </w:r>
      <w:r w:rsidRPr="0060627C">
        <w:t xml:space="preserve"> 5 giờ</w:t>
      </w:r>
    </w:p>
    <w:p w14:paraId="19FAA545" w14:textId="2D7EB695" w:rsidR="00310364" w:rsidRPr="0060627C" w:rsidRDefault="00310364" w:rsidP="00EC03BE">
      <w:pPr>
        <w:spacing w:after="120"/>
        <w:rPr>
          <w:lang w:val="vi-VN"/>
        </w:rPr>
      </w:pPr>
      <w:r w:rsidRPr="0060627C">
        <w:t xml:space="preserve">1. </w:t>
      </w:r>
      <w:r w:rsidRPr="0060627C">
        <w:rPr>
          <w:lang w:val="vi-VN"/>
        </w:rPr>
        <w:t xml:space="preserve">Mục tiêu: </w:t>
      </w:r>
    </w:p>
    <w:p w14:paraId="3FA30343" w14:textId="3663B335" w:rsidR="00310364" w:rsidRPr="0060627C" w:rsidRDefault="00310364" w:rsidP="00EC03BE">
      <w:pPr>
        <w:numPr>
          <w:ilvl w:val="0"/>
          <w:numId w:val="37"/>
        </w:numPr>
        <w:spacing w:before="120"/>
        <w:ind w:left="426" w:hanging="218"/>
        <w:jc w:val="both"/>
        <w:rPr>
          <w:lang w:val="vi-VN"/>
        </w:rPr>
      </w:pPr>
      <w:r w:rsidRPr="0060627C">
        <w:rPr>
          <w:lang w:val="vi-VN"/>
        </w:rPr>
        <w:t>Trình bày được cấu tạo, nguyên lý làm việc, công dụng của máy mài  trục.</w:t>
      </w:r>
    </w:p>
    <w:p w14:paraId="29DEBC4A" w14:textId="1E4E92AF" w:rsidR="00864B6F" w:rsidRPr="0060627C" w:rsidRDefault="00864B6F" w:rsidP="00EC03BE">
      <w:pPr>
        <w:numPr>
          <w:ilvl w:val="0"/>
          <w:numId w:val="37"/>
        </w:numPr>
        <w:spacing w:before="120"/>
        <w:ind w:left="426" w:hanging="218"/>
        <w:jc w:val="both"/>
        <w:rPr>
          <w:lang w:val="vi-VN"/>
        </w:rPr>
      </w:pPr>
      <w:r w:rsidRPr="0060627C">
        <w:rPr>
          <w:lang w:val="vi-VN"/>
        </w:rPr>
        <w:t xml:space="preserve">Trình bày khái niệm điện 3 pha, hệ thống điện trong máy mài </w:t>
      </w:r>
      <w:r w:rsidRPr="0060627C">
        <w:rPr>
          <w:lang w:val="en-GB"/>
        </w:rPr>
        <w:t>trục.</w:t>
      </w:r>
    </w:p>
    <w:p w14:paraId="6BC0FED9" w14:textId="77777777" w:rsidR="00310364" w:rsidRPr="0060627C" w:rsidRDefault="00310364" w:rsidP="00EC03BE">
      <w:pPr>
        <w:numPr>
          <w:ilvl w:val="0"/>
          <w:numId w:val="37"/>
        </w:numPr>
        <w:spacing w:before="120"/>
        <w:ind w:left="426" w:hanging="218"/>
        <w:jc w:val="both"/>
        <w:rPr>
          <w:lang w:val="vi-VN"/>
        </w:rPr>
      </w:pPr>
      <w:r w:rsidRPr="0060627C">
        <w:rPr>
          <w:lang w:val="vi-VN"/>
        </w:rPr>
        <w:t>Xác định rõ các thông số công nghệ và ảnh hưởng của chúng tới quá trình mài.</w:t>
      </w:r>
    </w:p>
    <w:p w14:paraId="65FDBF0B" w14:textId="77777777" w:rsidR="00310364" w:rsidRPr="0060627C" w:rsidRDefault="00310364" w:rsidP="00EC03BE">
      <w:pPr>
        <w:numPr>
          <w:ilvl w:val="0"/>
          <w:numId w:val="37"/>
        </w:numPr>
        <w:spacing w:before="120"/>
        <w:ind w:left="426" w:hanging="218"/>
        <w:jc w:val="both"/>
        <w:rPr>
          <w:lang w:val="vi-VN"/>
        </w:rPr>
      </w:pPr>
      <w:r w:rsidRPr="0060627C">
        <w:rPr>
          <w:lang w:val="vi-VN"/>
        </w:rPr>
        <w:t>Tiến hành chăm sóc thường xuyên, bảo dưỡng máy đúng quy trình và nội quy.</w:t>
      </w:r>
    </w:p>
    <w:p w14:paraId="5296FEB5" w14:textId="7DE7457D" w:rsidR="00310364" w:rsidRPr="0060627C" w:rsidRDefault="00310364" w:rsidP="00EC03BE">
      <w:pPr>
        <w:spacing w:after="120"/>
        <w:jc w:val="both"/>
        <w:rPr>
          <w:lang w:val="vi-VN"/>
        </w:rPr>
      </w:pPr>
      <w:r w:rsidRPr="0060627C">
        <w:rPr>
          <w:lang w:val="vi-VN"/>
        </w:rPr>
        <w:t xml:space="preserve">2. Nội dung:                                                     </w:t>
      </w:r>
    </w:p>
    <w:p w14:paraId="05B64D4F" w14:textId="36123D17" w:rsidR="00310364" w:rsidRPr="0060627C" w:rsidRDefault="00310364" w:rsidP="00EC03BE">
      <w:pPr>
        <w:spacing w:after="120"/>
        <w:jc w:val="both"/>
        <w:rPr>
          <w:lang w:val="vi-VN"/>
        </w:rPr>
      </w:pPr>
      <w:r w:rsidRPr="0060627C">
        <w:rPr>
          <w:lang w:val="vi-VN"/>
        </w:rPr>
        <w:t xml:space="preserve">    2.</w:t>
      </w:r>
      <w:r w:rsidRPr="0060627C">
        <w:rPr>
          <w:lang w:val="vi-VN" w:eastAsia="ko-KR"/>
        </w:rPr>
        <w:t>1</w:t>
      </w:r>
      <w:r w:rsidR="00864B6F" w:rsidRPr="0060627C">
        <w:rPr>
          <w:lang w:val="en-GB" w:eastAsia="ko-KR"/>
        </w:rPr>
        <w:t>.</w:t>
      </w:r>
      <w:r w:rsidRPr="0060627C">
        <w:rPr>
          <w:lang w:val="vi-VN" w:eastAsia="ko-KR"/>
        </w:rPr>
        <w:t xml:space="preserve">  </w:t>
      </w:r>
      <w:r w:rsidRPr="0060627C">
        <w:rPr>
          <w:lang w:val="vi-VN"/>
        </w:rPr>
        <w:t>Các bộ phận cơ bản của máy mài  trục.</w:t>
      </w:r>
    </w:p>
    <w:p w14:paraId="3DC08439" w14:textId="4420AB33" w:rsidR="00310364" w:rsidRPr="0060627C" w:rsidRDefault="00310364" w:rsidP="00EC03BE">
      <w:pPr>
        <w:spacing w:after="120"/>
        <w:jc w:val="both"/>
        <w:rPr>
          <w:lang w:val="vi-VN"/>
        </w:rPr>
      </w:pPr>
      <w:r w:rsidRPr="0060627C">
        <w:rPr>
          <w:lang w:val="vi-VN"/>
        </w:rPr>
        <w:t xml:space="preserve">    2.2</w:t>
      </w:r>
      <w:r w:rsidR="00864B6F" w:rsidRPr="0060627C">
        <w:rPr>
          <w:lang w:val="en-GB"/>
        </w:rPr>
        <w:t>.</w:t>
      </w:r>
      <w:r w:rsidRPr="0060627C">
        <w:rPr>
          <w:lang w:val="vi-VN"/>
        </w:rPr>
        <w:t xml:space="preserve">  Sơ đồ động học của máy mài  trục.</w:t>
      </w:r>
    </w:p>
    <w:p w14:paraId="2603B69C" w14:textId="39BE3831" w:rsidR="00864B6F" w:rsidRPr="0060627C" w:rsidRDefault="00864B6F" w:rsidP="00EC03BE">
      <w:pPr>
        <w:tabs>
          <w:tab w:val="left" w:pos="284"/>
        </w:tabs>
        <w:spacing w:after="120"/>
        <w:jc w:val="both"/>
        <w:rPr>
          <w:lang w:val="en-GB"/>
        </w:rPr>
      </w:pPr>
      <w:r w:rsidRPr="0060627C">
        <w:rPr>
          <w:lang w:val="vi-VN"/>
        </w:rPr>
        <w:tab/>
      </w:r>
      <w:r w:rsidRPr="0060627C">
        <w:rPr>
          <w:lang w:val="en-GB"/>
        </w:rPr>
        <w:t>2.3. Hệ thống điện trong máy mài trục.</w:t>
      </w:r>
    </w:p>
    <w:p w14:paraId="1D9D6536" w14:textId="502A51CD" w:rsidR="00310364" w:rsidRPr="0060627C" w:rsidRDefault="00310364" w:rsidP="00EC03BE">
      <w:pPr>
        <w:spacing w:after="120"/>
        <w:rPr>
          <w:lang w:val="vi-VN"/>
        </w:rPr>
      </w:pPr>
      <w:r w:rsidRPr="0060627C">
        <w:rPr>
          <w:lang w:val="vi-VN"/>
        </w:rPr>
        <w:t xml:space="preserve">    2.</w:t>
      </w:r>
      <w:r w:rsidR="00864B6F" w:rsidRPr="0060627C">
        <w:rPr>
          <w:lang w:val="en-GB"/>
        </w:rPr>
        <w:t>4.</w:t>
      </w:r>
      <w:r w:rsidRPr="0060627C">
        <w:rPr>
          <w:lang w:val="vi-VN"/>
        </w:rPr>
        <w:t xml:space="preserve">  Trình tự điều khiển</w:t>
      </w:r>
    </w:p>
    <w:p w14:paraId="3A408EAD" w14:textId="77777777" w:rsidR="00310364" w:rsidRPr="0060627C" w:rsidRDefault="00310364" w:rsidP="00EC03BE">
      <w:pPr>
        <w:spacing w:after="120"/>
        <w:rPr>
          <w:b/>
          <w:bCs/>
          <w:lang w:eastAsia="ko-KR"/>
        </w:rPr>
      </w:pPr>
      <w:r w:rsidRPr="0060627C">
        <w:rPr>
          <w:b/>
          <w:lang w:val="vi-VN" w:eastAsia="ko-KR"/>
        </w:rPr>
        <w:t xml:space="preserve">Bài 3. </w:t>
      </w:r>
      <w:r w:rsidRPr="0060627C">
        <w:rPr>
          <w:b/>
          <w:lang w:val="en-GB" w:eastAsia="ko-KR"/>
        </w:rPr>
        <w:t xml:space="preserve">Các quy tắc </w:t>
      </w:r>
      <w:r w:rsidRPr="0060627C">
        <w:rPr>
          <w:b/>
          <w:bCs/>
          <w:lang w:eastAsia="ko-KR"/>
        </w:rPr>
        <w:t>an toàn trong vận hành m</w:t>
      </w:r>
      <w:r w:rsidRPr="0060627C">
        <w:rPr>
          <w:b/>
          <w:lang w:val="vi-VN" w:eastAsia="ko-KR"/>
        </w:rPr>
        <w:t>á</w:t>
      </w:r>
      <w:r w:rsidRPr="0060627C">
        <w:rPr>
          <w:b/>
          <w:bCs/>
          <w:lang w:eastAsia="ko-KR"/>
        </w:rPr>
        <w:t xml:space="preserve">y mài                    </w:t>
      </w:r>
      <w:r w:rsidRPr="0060627C">
        <w:rPr>
          <w:b/>
          <w:bCs/>
          <w:lang w:eastAsia="ko-KR"/>
        </w:rPr>
        <w:tab/>
      </w:r>
    </w:p>
    <w:p w14:paraId="59AE5651" w14:textId="77777777" w:rsidR="00310364" w:rsidRPr="0060627C" w:rsidRDefault="00310364" w:rsidP="00EC03BE">
      <w:pPr>
        <w:spacing w:after="120"/>
        <w:ind w:left="5760" w:firstLine="720"/>
        <w:rPr>
          <w:bCs/>
          <w:lang w:eastAsia="ko-KR"/>
        </w:rPr>
      </w:pPr>
      <w:r w:rsidRPr="0060627C">
        <w:rPr>
          <w:lang w:val="vi-VN" w:eastAsia="ko-KR"/>
        </w:rPr>
        <w:t>Thời gian:</w:t>
      </w:r>
      <w:r w:rsidRPr="0060627C">
        <w:rPr>
          <w:lang w:eastAsia="ko-KR"/>
        </w:rPr>
        <w:t xml:space="preserve"> 3 giờ</w:t>
      </w:r>
    </w:p>
    <w:p w14:paraId="1032489B" w14:textId="5691193A" w:rsidR="00310364" w:rsidRPr="0060627C" w:rsidRDefault="00310364" w:rsidP="00EC03BE">
      <w:pPr>
        <w:spacing w:after="120"/>
        <w:rPr>
          <w:lang w:val="vi-VN"/>
        </w:rPr>
      </w:pPr>
      <w:r w:rsidRPr="0060627C">
        <w:t xml:space="preserve">1. </w:t>
      </w:r>
      <w:r w:rsidRPr="0060627C">
        <w:rPr>
          <w:lang w:val="vi-VN"/>
        </w:rPr>
        <w:t xml:space="preserve">Mục tiêu: </w:t>
      </w:r>
    </w:p>
    <w:p w14:paraId="74181A5A" w14:textId="77777777" w:rsidR="00310364" w:rsidRPr="0060627C" w:rsidRDefault="00310364" w:rsidP="00EC03BE">
      <w:pPr>
        <w:numPr>
          <w:ilvl w:val="0"/>
          <w:numId w:val="37"/>
        </w:numPr>
        <w:spacing w:before="120"/>
        <w:ind w:left="426" w:hanging="218"/>
        <w:jc w:val="both"/>
        <w:rPr>
          <w:lang w:val="vi-VN"/>
        </w:rPr>
      </w:pPr>
      <w:r w:rsidRPr="0060627C">
        <w:rPr>
          <w:lang w:val="vi-VN" w:eastAsia="ko-KR"/>
        </w:rPr>
        <w:t xml:space="preserve"> Nhận biết </w:t>
      </w:r>
      <w:r w:rsidRPr="0060627C">
        <w:rPr>
          <w:lang w:val="vi-VN"/>
        </w:rPr>
        <w:t>được các mối nguy hiểm thường xảy ra trên máy mài phẳng,trục .</w:t>
      </w:r>
    </w:p>
    <w:p w14:paraId="5BB7E9CD" w14:textId="77777777" w:rsidR="00310364" w:rsidRPr="0060627C" w:rsidRDefault="00310364" w:rsidP="00EC03BE">
      <w:pPr>
        <w:numPr>
          <w:ilvl w:val="0"/>
          <w:numId w:val="37"/>
        </w:numPr>
        <w:spacing w:before="120"/>
        <w:ind w:left="426" w:hanging="218"/>
        <w:jc w:val="both"/>
        <w:rPr>
          <w:lang w:val="vi-VN"/>
        </w:rPr>
      </w:pPr>
      <w:r w:rsidRPr="0060627C">
        <w:rPr>
          <w:lang w:val="vi-VN"/>
        </w:rPr>
        <w:t xml:space="preserve">Trình bày các biện pháp an toàn trên máy mài phẳng,trục </w:t>
      </w:r>
    </w:p>
    <w:p w14:paraId="39914819" w14:textId="77777777" w:rsidR="00310364" w:rsidRPr="0060627C" w:rsidRDefault="00310364" w:rsidP="00EC03BE">
      <w:pPr>
        <w:numPr>
          <w:ilvl w:val="0"/>
          <w:numId w:val="37"/>
        </w:numPr>
        <w:spacing w:before="120"/>
        <w:ind w:left="426" w:hanging="218"/>
        <w:jc w:val="both"/>
        <w:rPr>
          <w:lang w:val="vi-VN" w:eastAsia="ko-KR"/>
        </w:rPr>
      </w:pPr>
      <w:r w:rsidRPr="0060627C">
        <w:rPr>
          <w:lang w:val="vi-VN"/>
        </w:rPr>
        <w:t>Sử dụng dụn</w:t>
      </w:r>
      <w:r w:rsidRPr="0060627C">
        <w:rPr>
          <w:lang w:val="vi-VN" w:eastAsia="ko-KR"/>
        </w:rPr>
        <w:t>g cụ bảo hộ lao động an toàn và đúng nội quy.</w:t>
      </w:r>
    </w:p>
    <w:p w14:paraId="1587ACC5" w14:textId="5B06EDB5" w:rsidR="00310364" w:rsidRPr="0060627C" w:rsidRDefault="00310364" w:rsidP="00EC03BE">
      <w:pPr>
        <w:spacing w:after="120"/>
        <w:jc w:val="both"/>
        <w:rPr>
          <w:bCs/>
          <w:lang w:val="vi-VN"/>
        </w:rPr>
      </w:pPr>
      <w:r w:rsidRPr="0060627C">
        <w:rPr>
          <w:lang w:val="vi-VN"/>
        </w:rPr>
        <w:t xml:space="preserve">2. Nội dung:                                                          </w:t>
      </w:r>
    </w:p>
    <w:p w14:paraId="10FBB233" w14:textId="77777777" w:rsidR="00310364" w:rsidRPr="0060627C" w:rsidRDefault="00310364" w:rsidP="00EC03BE">
      <w:pPr>
        <w:spacing w:after="120"/>
        <w:rPr>
          <w:lang w:val="vi-VN" w:eastAsia="ko-KR"/>
        </w:rPr>
      </w:pPr>
      <w:r w:rsidRPr="0060627C">
        <w:rPr>
          <w:lang w:val="vi-VN" w:eastAsia="ko-KR"/>
        </w:rPr>
        <w:t xml:space="preserve">    2.1. Trình bày các môi nguy hiểm thường xảy ra trên máy mài phẳng,trục</w:t>
      </w:r>
    </w:p>
    <w:p w14:paraId="22EFFD96" w14:textId="77777777" w:rsidR="00310364" w:rsidRPr="0060627C" w:rsidRDefault="00310364" w:rsidP="00EC03BE">
      <w:pPr>
        <w:spacing w:after="120"/>
        <w:rPr>
          <w:lang w:val="vi-VN" w:eastAsia="ko-KR"/>
        </w:rPr>
      </w:pPr>
      <w:r w:rsidRPr="0060627C">
        <w:rPr>
          <w:lang w:val="vi-VN" w:eastAsia="ko-KR"/>
        </w:rPr>
        <w:lastRenderedPageBreak/>
        <w:t xml:space="preserve">    2.2. Các biện pháp an toàn trong quá trình vận hành máy.</w:t>
      </w:r>
    </w:p>
    <w:p w14:paraId="6BE019AA" w14:textId="77777777" w:rsidR="00310364" w:rsidRPr="0060627C" w:rsidRDefault="00310364" w:rsidP="00EC03BE">
      <w:pPr>
        <w:spacing w:after="120"/>
        <w:jc w:val="center"/>
        <w:rPr>
          <w:bCs/>
          <w:lang w:val="vi-VN"/>
        </w:rPr>
      </w:pPr>
      <w:r w:rsidRPr="0060627C">
        <w:rPr>
          <w:b/>
          <w:bCs/>
          <w:lang w:val="vi-VN"/>
        </w:rPr>
        <w:t xml:space="preserve">Bài 4. </w:t>
      </w:r>
      <w:r w:rsidRPr="0060627C">
        <w:rPr>
          <w:b/>
          <w:lang w:val="vi-VN"/>
        </w:rPr>
        <w:t xml:space="preserve">Kiểm tra </w:t>
      </w:r>
      <w:r w:rsidRPr="0060627C">
        <w:rPr>
          <w:b/>
          <w:bCs/>
          <w:lang w:val="vi-VN"/>
        </w:rPr>
        <w:t>đá</w:t>
      </w:r>
      <w:r w:rsidRPr="0060627C">
        <w:rPr>
          <w:b/>
          <w:lang w:val="vi-VN"/>
        </w:rPr>
        <w:t xml:space="preserve"> mài</w:t>
      </w:r>
      <w:r w:rsidRPr="0060627C">
        <w:rPr>
          <w:bCs/>
          <w:lang w:val="vi-VN"/>
        </w:rPr>
        <w:t>.</w:t>
      </w:r>
      <w:r w:rsidRPr="0060627C">
        <w:rPr>
          <w:bCs/>
          <w:lang w:val="vi-VN"/>
        </w:rPr>
        <w:tab/>
      </w:r>
      <w:r w:rsidRPr="0060627C">
        <w:rPr>
          <w:bCs/>
          <w:lang w:val="vi-VN"/>
        </w:rPr>
        <w:tab/>
      </w:r>
      <w:r w:rsidRPr="0060627C">
        <w:rPr>
          <w:bCs/>
          <w:lang w:val="vi-VN"/>
        </w:rPr>
        <w:tab/>
      </w:r>
      <w:r w:rsidRPr="0060627C">
        <w:rPr>
          <w:bCs/>
          <w:lang w:val="vi-VN"/>
        </w:rPr>
        <w:tab/>
      </w:r>
      <w:r w:rsidRPr="0060627C">
        <w:rPr>
          <w:bCs/>
          <w:lang w:val="vi-VN"/>
        </w:rPr>
        <w:tab/>
      </w:r>
      <w:r w:rsidRPr="0060627C">
        <w:rPr>
          <w:bCs/>
          <w:lang w:val="vi-VN"/>
        </w:rPr>
        <w:tab/>
      </w:r>
      <w:r w:rsidRPr="0060627C">
        <w:rPr>
          <w:bCs/>
          <w:lang w:val="vi-VN"/>
        </w:rPr>
        <w:tab/>
      </w:r>
      <w:r w:rsidRPr="0060627C">
        <w:rPr>
          <w:lang w:val="vi-VN"/>
        </w:rPr>
        <w:t>Thời gian: 2 giờ</w:t>
      </w:r>
    </w:p>
    <w:p w14:paraId="0F45751D" w14:textId="116F29EB" w:rsidR="00310364" w:rsidRPr="0060627C" w:rsidRDefault="00310364" w:rsidP="00EC03BE">
      <w:pPr>
        <w:spacing w:after="120"/>
        <w:rPr>
          <w:lang w:val="vi-VN"/>
        </w:rPr>
      </w:pPr>
      <w:r w:rsidRPr="0060627C">
        <w:rPr>
          <w:lang w:val="vi-VN"/>
        </w:rPr>
        <w:t xml:space="preserve">1. Mục tiêu: </w:t>
      </w:r>
    </w:p>
    <w:p w14:paraId="76AA91CE"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được các phương pháp kiểm tra đá mài và các lỗi thường gặp khi chọn đá mài .</w:t>
      </w:r>
    </w:p>
    <w:p w14:paraId="08A8757D" w14:textId="77777777" w:rsidR="00310364" w:rsidRPr="0060627C" w:rsidRDefault="00310364" w:rsidP="00EC03BE">
      <w:pPr>
        <w:numPr>
          <w:ilvl w:val="0"/>
          <w:numId w:val="37"/>
        </w:numPr>
        <w:spacing w:before="120"/>
        <w:ind w:left="426" w:hanging="218"/>
        <w:jc w:val="both"/>
        <w:rPr>
          <w:lang w:val="vi-VN"/>
        </w:rPr>
      </w:pPr>
      <w:r w:rsidRPr="0060627C">
        <w:rPr>
          <w:lang w:val="vi-VN"/>
        </w:rPr>
        <w:t>Thực hiện được các bước kiểm tra đá mài.</w:t>
      </w:r>
    </w:p>
    <w:p w14:paraId="41AFF462" w14:textId="77777777" w:rsidR="00310364" w:rsidRPr="0060627C" w:rsidRDefault="00310364" w:rsidP="00EC03BE">
      <w:pPr>
        <w:numPr>
          <w:ilvl w:val="0"/>
          <w:numId w:val="37"/>
        </w:numPr>
        <w:spacing w:before="120"/>
        <w:ind w:left="426" w:hanging="218"/>
        <w:jc w:val="both"/>
        <w:rPr>
          <w:lang w:val="vi-VN"/>
        </w:rPr>
      </w:pPr>
      <w:r w:rsidRPr="0060627C">
        <w:rPr>
          <w:lang w:val="vi-VN"/>
        </w:rPr>
        <w:t>Rèn luyện tính cẩn thận, chính xác trong thao tác thực hiện kiểm tra.</w:t>
      </w:r>
    </w:p>
    <w:p w14:paraId="163F2161" w14:textId="133B52C5" w:rsidR="00310364" w:rsidRPr="0060627C" w:rsidRDefault="00310364" w:rsidP="00EC03BE">
      <w:pPr>
        <w:spacing w:after="120"/>
        <w:jc w:val="both"/>
        <w:rPr>
          <w:lang w:val="vi-VN"/>
        </w:rPr>
      </w:pPr>
      <w:r w:rsidRPr="0060627C">
        <w:rPr>
          <w:lang w:val="vi-VN"/>
        </w:rPr>
        <w:t xml:space="preserve">2. Nội dung:                                                      </w:t>
      </w:r>
    </w:p>
    <w:p w14:paraId="0EF04E8C" w14:textId="77777777" w:rsidR="00310364" w:rsidRPr="0060627C" w:rsidRDefault="00310364" w:rsidP="00EC03BE">
      <w:pPr>
        <w:spacing w:after="120"/>
        <w:jc w:val="both"/>
        <w:rPr>
          <w:lang w:val="vi-VN"/>
        </w:rPr>
      </w:pPr>
      <w:r w:rsidRPr="0060627C">
        <w:rPr>
          <w:lang w:val="vi-VN" w:eastAsia="ko-KR"/>
        </w:rPr>
        <w:t xml:space="preserve">   2.1. </w:t>
      </w:r>
      <w:r w:rsidRPr="0060627C">
        <w:rPr>
          <w:lang w:val="vi-VN"/>
        </w:rPr>
        <w:t>Trình bày các phương pháp kiểm tra đá mài .</w:t>
      </w:r>
    </w:p>
    <w:p w14:paraId="67519D18" w14:textId="5F4245CC" w:rsidR="000E1822" w:rsidRPr="0060627C" w:rsidRDefault="00310364" w:rsidP="00EC03BE">
      <w:pPr>
        <w:spacing w:after="120"/>
        <w:rPr>
          <w:lang w:val="vi-VN"/>
        </w:rPr>
      </w:pPr>
      <w:r w:rsidRPr="0060627C">
        <w:rPr>
          <w:lang w:val="vi-VN"/>
        </w:rPr>
        <w:t xml:space="preserve">   2.</w:t>
      </w:r>
      <w:r w:rsidR="000E1822" w:rsidRPr="0060627C">
        <w:rPr>
          <w:lang w:val="en-GB"/>
        </w:rPr>
        <w:t>2</w:t>
      </w:r>
      <w:r w:rsidRPr="0060627C">
        <w:rPr>
          <w:lang w:val="vi-VN"/>
        </w:rPr>
        <w:t>. Trình tự kiểm tra đá mài</w:t>
      </w:r>
    </w:p>
    <w:p w14:paraId="0C7C9694" w14:textId="01EE977C" w:rsidR="000E1822" w:rsidRPr="0060627C" w:rsidRDefault="000E1822" w:rsidP="00EC03BE">
      <w:pPr>
        <w:tabs>
          <w:tab w:val="left" w:pos="284"/>
        </w:tabs>
        <w:spacing w:after="120"/>
        <w:rPr>
          <w:lang w:val="en-GB"/>
        </w:rPr>
      </w:pPr>
      <w:r w:rsidRPr="0060627C">
        <w:rPr>
          <w:lang w:val="vi-VN"/>
        </w:rPr>
        <w:t xml:space="preserve">   </w:t>
      </w:r>
      <w:r w:rsidRPr="0060627C">
        <w:rPr>
          <w:lang w:val="en-GB"/>
        </w:rPr>
        <w:t xml:space="preserve">2.3. </w:t>
      </w:r>
      <w:r w:rsidR="00CD3350" w:rsidRPr="0060627C">
        <w:rPr>
          <w:lang w:val="en-GB"/>
        </w:rPr>
        <w:t>Cách chọn đá mài</w:t>
      </w:r>
    </w:p>
    <w:p w14:paraId="08A96C8C" w14:textId="77777777" w:rsidR="00310364" w:rsidRPr="0060627C" w:rsidRDefault="00310364" w:rsidP="00EC03BE">
      <w:pPr>
        <w:spacing w:after="120"/>
        <w:jc w:val="center"/>
        <w:rPr>
          <w:lang w:val="vi-VN"/>
        </w:rPr>
      </w:pPr>
      <w:r w:rsidRPr="0060627C">
        <w:rPr>
          <w:b/>
          <w:bCs/>
          <w:lang w:val="vi-VN"/>
        </w:rPr>
        <w:t>Bài 5. Cấu tạo và ký hiệu các loại đá mài</w:t>
      </w:r>
      <w:r w:rsidRPr="0060627C">
        <w:rPr>
          <w:b/>
          <w:bCs/>
          <w:lang w:val="vi-VN"/>
        </w:rPr>
        <w:tab/>
      </w:r>
      <w:r w:rsidRPr="0060627C">
        <w:rPr>
          <w:b/>
          <w:bCs/>
          <w:lang w:val="vi-VN"/>
        </w:rPr>
        <w:tab/>
      </w:r>
      <w:r w:rsidRPr="0060627C">
        <w:rPr>
          <w:b/>
          <w:bCs/>
          <w:lang w:val="vi-VN"/>
        </w:rPr>
        <w:tab/>
      </w:r>
      <w:r w:rsidRPr="0060627C">
        <w:rPr>
          <w:b/>
          <w:bCs/>
          <w:lang w:val="vi-VN"/>
        </w:rPr>
        <w:tab/>
      </w:r>
      <w:r w:rsidRPr="0060627C">
        <w:rPr>
          <w:lang w:val="vi-VN"/>
        </w:rPr>
        <w:t>Thời gian: 5 giờ</w:t>
      </w:r>
    </w:p>
    <w:p w14:paraId="66B5EEAE" w14:textId="695941DE" w:rsidR="00310364" w:rsidRPr="0060627C" w:rsidRDefault="00310364" w:rsidP="00EC03BE">
      <w:pPr>
        <w:spacing w:after="120"/>
        <w:rPr>
          <w:lang w:val="vi-VN"/>
        </w:rPr>
      </w:pPr>
      <w:r w:rsidRPr="0060627C">
        <w:t xml:space="preserve">1. </w:t>
      </w:r>
      <w:r w:rsidRPr="0060627C">
        <w:rPr>
          <w:lang w:val="vi-VN"/>
        </w:rPr>
        <w:t xml:space="preserve">Mục tiêu: </w:t>
      </w:r>
    </w:p>
    <w:p w14:paraId="6C926F69" w14:textId="77777777" w:rsidR="00310364" w:rsidRPr="0060627C" w:rsidRDefault="00310364" w:rsidP="00EC03BE">
      <w:pPr>
        <w:numPr>
          <w:ilvl w:val="0"/>
          <w:numId w:val="37"/>
        </w:numPr>
        <w:spacing w:before="120"/>
        <w:ind w:left="426" w:hanging="218"/>
        <w:jc w:val="both"/>
        <w:rPr>
          <w:lang w:val="vi-VN"/>
        </w:rPr>
      </w:pPr>
      <w:r w:rsidRPr="0060627C">
        <w:rPr>
          <w:lang w:val="vi-VN"/>
        </w:rPr>
        <w:t>Giải thích đúng ký hiệu và gọi đúng tên các loại đá mài, hạt mài tự nhiên, hạt mài nhân tạo được dùng trong công nghệ mài hiện nay.</w:t>
      </w:r>
    </w:p>
    <w:p w14:paraId="48C9060E"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được tính chất, công dụng và tác động cắt của các loại hạt mài chủ yếu, chất dính kết, mật độ hạt, độ cứng của đá mài.</w:t>
      </w:r>
    </w:p>
    <w:p w14:paraId="62FA2B1D" w14:textId="77777777" w:rsidR="00310364" w:rsidRPr="0060627C" w:rsidRDefault="00310364" w:rsidP="00EC03BE">
      <w:pPr>
        <w:numPr>
          <w:ilvl w:val="0"/>
          <w:numId w:val="37"/>
        </w:numPr>
        <w:spacing w:before="120"/>
        <w:ind w:left="426" w:hanging="218"/>
        <w:jc w:val="both"/>
        <w:rPr>
          <w:lang w:val="vi-VN"/>
        </w:rPr>
      </w:pPr>
      <w:r w:rsidRPr="0060627C">
        <w:rPr>
          <w:lang w:val="vi-VN"/>
        </w:rPr>
        <w:t>Chọn được loại đá mài thích hợp cho từng loại vật liệu gia công.</w:t>
      </w:r>
    </w:p>
    <w:p w14:paraId="3254E42F" w14:textId="77777777" w:rsidR="00310364" w:rsidRPr="0060627C" w:rsidRDefault="00310364" w:rsidP="00EC03BE">
      <w:pPr>
        <w:numPr>
          <w:ilvl w:val="0"/>
          <w:numId w:val="37"/>
        </w:numPr>
        <w:spacing w:before="120"/>
        <w:ind w:left="426" w:hanging="218"/>
        <w:jc w:val="both"/>
        <w:rPr>
          <w:lang w:val="vi-VN"/>
        </w:rPr>
      </w:pPr>
      <w:r w:rsidRPr="0060627C">
        <w:rPr>
          <w:lang w:val="vi-VN"/>
        </w:rPr>
        <w:t>Rèn luyện tính tư duy logic, cẩn thận  trong việc lựa chọn đá mài.</w:t>
      </w:r>
    </w:p>
    <w:p w14:paraId="7DC2A115" w14:textId="20B6FE16" w:rsidR="00310364" w:rsidRPr="0060627C" w:rsidRDefault="00310364" w:rsidP="00EC03BE">
      <w:pPr>
        <w:spacing w:after="120"/>
        <w:jc w:val="both"/>
        <w:rPr>
          <w:bCs/>
          <w:lang w:val="vi-VN"/>
        </w:rPr>
      </w:pPr>
      <w:r w:rsidRPr="0060627C">
        <w:rPr>
          <w:lang w:val="vi-VN"/>
        </w:rPr>
        <w:t xml:space="preserve">2.Nội dung:                                                          </w:t>
      </w:r>
    </w:p>
    <w:p w14:paraId="2EAAA3CF" w14:textId="77777777" w:rsidR="00310364" w:rsidRPr="0060627C" w:rsidRDefault="00310364" w:rsidP="00EC03BE">
      <w:pPr>
        <w:spacing w:after="120"/>
        <w:rPr>
          <w:lang w:val="vi-VN"/>
        </w:rPr>
      </w:pPr>
      <w:r w:rsidRPr="0060627C">
        <w:rPr>
          <w:lang w:val="vi-VN"/>
        </w:rPr>
        <w:t xml:space="preserve">   2.1 Các loại đá mài</w:t>
      </w:r>
    </w:p>
    <w:p w14:paraId="635AF55E" w14:textId="77777777" w:rsidR="00310364" w:rsidRPr="0060627C" w:rsidRDefault="00310364" w:rsidP="00EC03BE">
      <w:pPr>
        <w:spacing w:after="120"/>
        <w:rPr>
          <w:lang w:val="vi-VN"/>
        </w:rPr>
      </w:pPr>
      <w:r w:rsidRPr="0060627C">
        <w:rPr>
          <w:lang w:val="vi-VN"/>
        </w:rPr>
        <w:t xml:space="preserve">   2.2 Tính chất và công dụng của các loại đá mài</w:t>
      </w:r>
    </w:p>
    <w:p w14:paraId="338407B1" w14:textId="77777777" w:rsidR="00310364" w:rsidRPr="0060627C" w:rsidRDefault="00310364" w:rsidP="00EC03BE">
      <w:pPr>
        <w:spacing w:after="120"/>
        <w:rPr>
          <w:lang w:val="vi-VN"/>
        </w:rPr>
      </w:pPr>
      <w:r w:rsidRPr="0060627C">
        <w:rPr>
          <w:lang w:val="vi-VN"/>
        </w:rPr>
        <w:t xml:space="preserve">   2.3 Chất dính kết</w:t>
      </w:r>
    </w:p>
    <w:p w14:paraId="6B27E465" w14:textId="77777777" w:rsidR="00310364" w:rsidRPr="0060627C" w:rsidRDefault="00310364" w:rsidP="00EC03BE">
      <w:pPr>
        <w:spacing w:after="120"/>
        <w:rPr>
          <w:lang w:val="vi-VN"/>
        </w:rPr>
      </w:pPr>
      <w:r w:rsidRPr="0060627C">
        <w:rPr>
          <w:lang w:val="vi-VN"/>
        </w:rPr>
        <w:t xml:space="preserve">   2.4 Độ hạt, mật độ và độ cứng của đá mài</w:t>
      </w:r>
    </w:p>
    <w:p w14:paraId="7471E163" w14:textId="77777777" w:rsidR="00310364" w:rsidRPr="0060627C" w:rsidRDefault="00310364" w:rsidP="00EC03BE">
      <w:pPr>
        <w:spacing w:after="120"/>
        <w:rPr>
          <w:lang w:val="vi-VN"/>
        </w:rPr>
      </w:pPr>
      <w:r w:rsidRPr="0060627C">
        <w:rPr>
          <w:lang w:val="vi-VN"/>
        </w:rPr>
        <w:t xml:space="preserve">   2.5 Ký hiệu, hình dạng của đá mài</w:t>
      </w:r>
    </w:p>
    <w:p w14:paraId="7380C120" w14:textId="77777777" w:rsidR="00310364" w:rsidRPr="0060627C" w:rsidRDefault="00310364" w:rsidP="00EC03BE">
      <w:pPr>
        <w:spacing w:after="120"/>
        <w:jc w:val="center"/>
        <w:rPr>
          <w:b/>
          <w:bCs/>
          <w:lang w:val="vi-VN"/>
        </w:rPr>
      </w:pPr>
      <w:r w:rsidRPr="0060627C">
        <w:rPr>
          <w:b/>
          <w:bCs/>
          <w:lang w:val="vi-VN"/>
        </w:rPr>
        <w:t>Bài 6.</w:t>
      </w:r>
      <w:r w:rsidRPr="0060627C">
        <w:rPr>
          <w:bCs/>
          <w:lang w:val="vi-VN"/>
        </w:rPr>
        <w:t xml:space="preserve"> </w:t>
      </w:r>
      <w:r w:rsidRPr="0060627C">
        <w:rPr>
          <w:b/>
          <w:bCs/>
          <w:lang w:val="vi-VN"/>
        </w:rPr>
        <w:t xml:space="preserve">Phương pháp thử và cân bằng đá mài                  </w:t>
      </w:r>
      <w:r w:rsidRPr="0060627C">
        <w:rPr>
          <w:b/>
          <w:bCs/>
          <w:lang w:val="vi-VN"/>
        </w:rPr>
        <w:tab/>
      </w:r>
      <w:r w:rsidRPr="0060627C">
        <w:rPr>
          <w:lang w:val="vi-VN"/>
        </w:rPr>
        <w:t>Thời gian: 2 giờ</w:t>
      </w:r>
    </w:p>
    <w:p w14:paraId="2D7DEBC0" w14:textId="15815A32" w:rsidR="00310364" w:rsidRPr="0060627C" w:rsidRDefault="00310364" w:rsidP="00EC03BE">
      <w:pPr>
        <w:spacing w:after="120"/>
        <w:rPr>
          <w:lang w:val="vi-VN"/>
        </w:rPr>
      </w:pPr>
      <w:r w:rsidRPr="0060627C">
        <w:t xml:space="preserve">1. </w:t>
      </w:r>
      <w:r w:rsidRPr="0060627C">
        <w:rPr>
          <w:lang w:val="vi-VN"/>
        </w:rPr>
        <w:t xml:space="preserve">Mục tiêu: </w:t>
      </w:r>
    </w:p>
    <w:p w14:paraId="52C9F9CB" w14:textId="77777777" w:rsidR="00310364" w:rsidRPr="0060627C" w:rsidRDefault="00310364" w:rsidP="00EC03BE">
      <w:pPr>
        <w:numPr>
          <w:ilvl w:val="0"/>
          <w:numId w:val="37"/>
        </w:numPr>
        <w:spacing w:before="120"/>
        <w:ind w:left="426" w:hanging="218"/>
        <w:jc w:val="both"/>
        <w:rPr>
          <w:lang w:val="vi-VN"/>
        </w:rPr>
      </w:pPr>
      <w:r w:rsidRPr="0060627C">
        <w:rPr>
          <w:bCs/>
          <w:iCs/>
          <w:lang w:val="vi-VN"/>
        </w:rPr>
        <w:t xml:space="preserve">Giải </w:t>
      </w:r>
      <w:r w:rsidRPr="0060627C">
        <w:rPr>
          <w:lang w:val="vi-VN"/>
        </w:rPr>
        <w:t>thích rõ tầm quan trọng của việc thử và cân bằng đá mài trong gia công mài.</w:t>
      </w:r>
    </w:p>
    <w:p w14:paraId="2980C0CE"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được công dụng, cách sử dụng và nguyên lý làm việc của các thiết bị thử và cân bằng đá mài, lập được quy trình cân bằng đá mài.</w:t>
      </w:r>
    </w:p>
    <w:p w14:paraId="4B71736E" w14:textId="77777777" w:rsidR="00310364" w:rsidRPr="0060627C" w:rsidRDefault="00310364" w:rsidP="00EC03BE">
      <w:pPr>
        <w:numPr>
          <w:ilvl w:val="0"/>
          <w:numId w:val="37"/>
        </w:numPr>
        <w:spacing w:before="120"/>
        <w:ind w:left="426" w:hanging="218"/>
        <w:jc w:val="both"/>
        <w:rPr>
          <w:lang w:val="vi-VN"/>
        </w:rPr>
      </w:pPr>
      <w:r w:rsidRPr="0060627C">
        <w:rPr>
          <w:lang w:val="vi-VN"/>
        </w:rPr>
        <w:t>Thử và cân bằng đá mài đạt trị số giới hạn không cân bằng từ cấp 1 - 4 tuỳ theo đường kính và chiều dày của đá mài đảm bảo an toàn tuyệt đối.</w:t>
      </w:r>
    </w:p>
    <w:p w14:paraId="5A661F92" w14:textId="77777777" w:rsidR="00310364" w:rsidRPr="0060627C" w:rsidRDefault="00310364" w:rsidP="00EC03BE">
      <w:pPr>
        <w:numPr>
          <w:ilvl w:val="0"/>
          <w:numId w:val="37"/>
        </w:numPr>
        <w:spacing w:before="120"/>
        <w:ind w:left="426" w:hanging="218"/>
        <w:jc w:val="both"/>
        <w:rPr>
          <w:lang w:val="vi-VN"/>
        </w:rPr>
      </w:pPr>
      <w:r w:rsidRPr="0060627C">
        <w:rPr>
          <w:lang w:val="vi-VN"/>
        </w:rPr>
        <w:t>Nâng cao ý thức trách nhiệm, tự giác, cẩn thận trong việc sử dụng thiết bị an toàn cho người và máy.</w:t>
      </w:r>
    </w:p>
    <w:p w14:paraId="1AD6115D" w14:textId="72B12B1E" w:rsidR="00310364" w:rsidRPr="0060627C" w:rsidRDefault="00310364" w:rsidP="00EC03BE">
      <w:pPr>
        <w:spacing w:after="120"/>
        <w:jc w:val="both"/>
        <w:rPr>
          <w:bCs/>
          <w:lang w:val="vi-VN"/>
        </w:rPr>
      </w:pPr>
      <w:r w:rsidRPr="0060627C">
        <w:rPr>
          <w:lang w:val="vi-VN"/>
        </w:rPr>
        <w:lastRenderedPageBreak/>
        <w:t xml:space="preserve">2. Nội dung:                                                      </w:t>
      </w:r>
    </w:p>
    <w:p w14:paraId="2164D0CA" w14:textId="77777777" w:rsidR="00310364" w:rsidRPr="0060627C" w:rsidRDefault="00310364" w:rsidP="00EC03BE">
      <w:pPr>
        <w:tabs>
          <w:tab w:val="left" w:pos="567"/>
        </w:tabs>
        <w:spacing w:after="120"/>
        <w:rPr>
          <w:lang w:val="vi-VN"/>
        </w:rPr>
      </w:pPr>
      <w:r w:rsidRPr="0060627C">
        <w:rPr>
          <w:lang w:val="vi-VN"/>
        </w:rPr>
        <w:t xml:space="preserve">    2.1 Cách thử nghiệm đá mài</w:t>
      </w:r>
    </w:p>
    <w:p w14:paraId="33AA8B1C" w14:textId="77777777" w:rsidR="00310364" w:rsidRPr="0060627C" w:rsidRDefault="00310364" w:rsidP="00EC03BE">
      <w:pPr>
        <w:tabs>
          <w:tab w:val="left" w:pos="567"/>
        </w:tabs>
        <w:spacing w:after="120"/>
        <w:rPr>
          <w:lang w:val="en-GB"/>
        </w:rPr>
      </w:pPr>
      <w:r w:rsidRPr="0060627C">
        <w:rPr>
          <w:lang w:val="vi-VN"/>
        </w:rPr>
        <w:t xml:space="preserve">    2.2 Phương pháp cân bằng đá</w:t>
      </w:r>
      <w:r w:rsidRPr="0060627C">
        <w:rPr>
          <w:lang w:val="en-GB"/>
        </w:rPr>
        <w:t xml:space="preserve"> mài</w:t>
      </w:r>
    </w:p>
    <w:p w14:paraId="30A76DB7" w14:textId="77777777" w:rsidR="00310364" w:rsidRPr="0060627C" w:rsidRDefault="00310364" w:rsidP="00EC03BE">
      <w:pPr>
        <w:spacing w:after="120"/>
        <w:jc w:val="center"/>
        <w:rPr>
          <w:b/>
          <w:bCs/>
          <w:lang w:val="vi-VN"/>
        </w:rPr>
      </w:pPr>
      <w:r w:rsidRPr="0060627C">
        <w:rPr>
          <w:b/>
          <w:bCs/>
          <w:lang w:val="vi-VN"/>
        </w:rPr>
        <w:t xml:space="preserve">Bài 7. </w:t>
      </w:r>
      <w:r w:rsidRPr="0060627C">
        <w:rPr>
          <w:b/>
          <w:bCs/>
          <w:lang w:val="en-GB"/>
        </w:rPr>
        <w:t>Phương pháp</w:t>
      </w:r>
      <w:r w:rsidRPr="0060627C">
        <w:rPr>
          <w:b/>
          <w:bCs/>
          <w:lang w:val="vi-VN"/>
        </w:rPr>
        <w:t xml:space="preserve"> lắp và sửa đá mài                                     </w:t>
      </w:r>
      <w:r w:rsidRPr="0060627C">
        <w:rPr>
          <w:b/>
          <w:bCs/>
          <w:lang w:val="vi-VN"/>
        </w:rPr>
        <w:tab/>
      </w:r>
      <w:r w:rsidRPr="0060627C">
        <w:rPr>
          <w:lang w:val="vi-VN"/>
        </w:rPr>
        <w:t>Thời gian: 3 giờ</w:t>
      </w:r>
    </w:p>
    <w:p w14:paraId="2228D655" w14:textId="4D3AD772" w:rsidR="00310364" w:rsidRPr="0060627C" w:rsidRDefault="00310364" w:rsidP="00EC03BE">
      <w:pPr>
        <w:spacing w:after="120"/>
        <w:rPr>
          <w:lang w:val="vi-VN"/>
        </w:rPr>
      </w:pPr>
      <w:r w:rsidRPr="0060627C">
        <w:t xml:space="preserve">1. </w:t>
      </w:r>
      <w:r w:rsidRPr="0060627C">
        <w:rPr>
          <w:lang w:val="vi-VN"/>
        </w:rPr>
        <w:t xml:space="preserve">Mục tiêu: </w:t>
      </w:r>
    </w:p>
    <w:p w14:paraId="13B32DFC"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được các yêu cầu kỹ thuật khi lắp và sửa đá mài.</w:t>
      </w:r>
    </w:p>
    <w:p w14:paraId="5BF7CB60"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các phương pháp gá lắp và rà sửa đá mài.</w:t>
      </w:r>
    </w:p>
    <w:p w14:paraId="4C420FDF" w14:textId="77777777" w:rsidR="00310364" w:rsidRPr="0060627C" w:rsidRDefault="00310364" w:rsidP="00EC03BE">
      <w:pPr>
        <w:numPr>
          <w:ilvl w:val="0"/>
          <w:numId w:val="37"/>
        </w:numPr>
        <w:spacing w:before="120"/>
        <w:ind w:left="426" w:hanging="218"/>
        <w:jc w:val="both"/>
        <w:rPr>
          <w:lang w:val="vi-VN"/>
        </w:rPr>
      </w:pPr>
      <w:r w:rsidRPr="0060627C">
        <w:rPr>
          <w:lang w:val="vi-VN"/>
        </w:rPr>
        <w:t>Gá lắp đá mài đúng vị trí, đạt độ không đồng tâm so với trục chính 0.05mm theo trọng lượng của đá và kiểm tra độ an toàn của đá sau khi lắp.</w:t>
      </w:r>
    </w:p>
    <w:p w14:paraId="1D67AA5E" w14:textId="77777777" w:rsidR="00310364" w:rsidRPr="0060627C" w:rsidRDefault="00310364" w:rsidP="00EC03BE">
      <w:pPr>
        <w:numPr>
          <w:ilvl w:val="0"/>
          <w:numId w:val="37"/>
        </w:numPr>
        <w:spacing w:before="120"/>
        <w:ind w:left="426" w:hanging="218"/>
        <w:jc w:val="both"/>
        <w:rPr>
          <w:lang w:val="vi-VN"/>
        </w:rPr>
      </w:pPr>
      <w:r w:rsidRPr="0060627C">
        <w:rPr>
          <w:lang w:val="vi-VN"/>
        </w:rPr>
        <w:t>Thực hiện rà sửa đá mài nhằm loại bỏ hạt trơ và phoi bám, làm tăng hiệu suất cắt đảm bảo yêu cầu kỹ thuật, thời gian và an toàn.</w:t>
      </w:r>
    </w:p>
    <w:p w14:paraId="2CFF8F26" w14:textId="77777777" w:rsidR="00310364" w:rsidRPr="0060627C" w:rsidRDefault="00310364" w:rsidP="00EC03BE">
      <w:pPr>
        <w:numPr>
          <w:ilvl w:val="0"/>
          <w:numId w:val="37"/>
        </w:numPr>
        <w:spacing w:before="120"/>
        <w:ind w:left="426" w:hanging="218"/>
        <w:jc w:val="both"/>
        <w:rPr>
          <w:lang w:val="vi-VN"/>
        </w:rPr>
      </w:pPr>
      <w:r w:rsidRPr="0060627C">
        <w:rPr>
          <w:lang w:val="vi-VN"/>
        </w:rPr>
        <w:t>Rèn luyện tính cẩn thận, làm việc đúng qui trình, thao tác chinh xác khi thực hiện công việc.</w:t>
      </w:r>
    </w:p>
    <w:p w14:paraId="632364B7" w14:textId="634A7CA9" w:rsidR="00310364" w:rsidRPr="0060627C" w:rsidRDefault="00310364" w:rsidP="00EC03BE">
      <w:pPr>
        <w:spacing w:after="120"/>
        <w:jc w:val="both"/>
        <w:rPr>
          <w:bCs/>
          <w:lang w:val="vi-VN"/>
        </w:rPr>
      </w:pPr>
      <w:r w:rsidRPr="0060627C">
        <w:rPr>
          <w:lang w:val="vi-VN"/>
        </w:rPr>
        <w:t xml:space="preserve">2. Nội dung:                                                      </w:t>
      </w:r>
    </w:p>
    <w:p w14:paraId="5FDBBE5C" w14:textId="77777777" w:rsidR="00310364" w:rsidRPr="0060627C" w:rsidRDefault="00310364" w:rsidP="00EC03BE">
      <w:pPr>
        <w:spacing w:after="120"/>
        <w:rPr>
          <w:lang w:val="vi-VN"/>
        </w:rPr>
      </w:pPr>
      <w:r w:rsidRPr="0060627C">
        <w:rPr>
          <w:lang w:val="vi-VN"/>
        </w:rPr>
        <w:t xml:space="preserve">    2.1. Phương pháp gá lắp đá mài  </w:t>
      </w:r>
    </w:p>
    <w:p w14:paraId="0C22AF42" w14:textId="77777777" w:rsidR="00310364" w:rsidRPr="0060627C" w:rsidRDefault="00310364" w:rsidP="00EC03BE">
      <w:pPr>
        <w:spacing w:after="120"/>
        <w:rPr>
          <w:lang w:val="vi-VN"/>
        </w:rPr>
      </w:pPr>
      <w:r w:rsidRPr="0060627C">
        <w:rPr>
          <w:lang w:val="vi-VN"/>
        </w:rPr>
        <w:t xml:space="preserve">    2.2.  Phương pháp rà sửa đá</w:t>
      </w:r>
      <w:r w:rsidRPr="0060627C">
        <w:rPr>
          <w:lang w:val="en-GB"/>
        </w:rPr>
        <w:t xml:space="preserve"> mài</w:t>
      </w:r>
      <w:r w:rsidRPr="0060627C">
        <w:rPr>
          <w:lang w:val="vi-VN"/>
        </w:rPr>
        <w:t xml:space="preserve">    </w:t>
      </w:r>
    </w:p>
    <w:p w14:paraId="29AA36AB" w14:textId="77777777" w:rsidR="00310364" w:rsidRPr="0060627C" w:rsidRDefault="00310364" w:rsidP="00EC03BE">
      <w:pPr>
        <w:spacing w:after="120"/>
        <w:jc w:val="center"/>
        <w:rPr>
          <w:bCs/>
          <w:lang w:val="vi-VN" w:eastAsia="ko-KR"/>
        </w:rPr>
      </w:pPr>
      <w:r w:rsidRPr="0060627C">
        <w:rPr>
          <w:b/>
          <w:lang w:val="vi-VN" w:eastAsia="ko-KR"/>
        </w:rPr>
        <w:t>Bài 8. Đồ gá trên máy mài</w:t>
      </w:r>
      <w:r w:rsidRPr="0060627C">
        <w:rPr>
          <w:b/>
          <w:lang w:val="vi-VN" w:eastAsia="ko-KR"/>
        </w:rPr>
        <w:tab/>
      </w:r>
      <w:r w:rsidRPr="0060627C">
        <w:rPr>
          <w:b/>
          <w:lang w:val="vi-VN" w:eastAsia="ko-KR"/>
        </w:rPr>
        <w:tab/>
      </w:r>
      <w:r w:rsidRPr="0060627C">
        <w:rPr>
          <w:b/>
          <w:lang w:val="vi-VN" w:eastAsia="ko-KR"/>
        </w:rPr>
        <w:tab/>
      </w:r>
      <w:r w:rsidRPr="0060627C">
        <w:rPr>
          <w:b/>
          <w:lang w:val="vi-VN" w:eastAsia="ko-KR"/>
        </w:rPr>
        <w:tab/>
      </w:r>
      <w:r w:rsidRPr="0060627C">
        <w:rPr>
          <w:b/>
          <w:lang w:val="vi-VN" w:eastAsia="ko-KR"/>
        </w:rPr>
        <w:tab/>
      </w:r>
      <w:r w:rsidRPr="0060627C">
        <w:rPr>
          <w:b/>
          <w:lang w:val="vi-VN" w:eastAsia="ko-KR"/>
        </w:rPr>
        <w:tab/>
      </w:r>
      <w:r w:rsidRPr="0060627C">
        <w:rPr>
          <w:lang w:val="vi-VN" w:eastAsia="ko-KR"/>
        </w:rPr>
        <w:t>Thời gian: 5 giờ</w:t>
      </w:r>
    </w:p>
    <w:p w14:paraId="020000BD" w14:textId="2CCE7D28" w:rsidR="00310364" w:rsidRPr="0060627C" w:rsidRDefault="00310364" w:rsidP="00EC03BE">
      <w:pPr>
        <w:spacing w:after="120"/>
        <w:rPr>
          <w:lang w:val="vi-VN"/>
        </w:rPr>
      </w:pPr>
      <w:r w:rsidRPr="0060627C">
        <w:t xml:space="preserve">1. </w:t>
      </w:r>
      <w:r w:rsidRPr="0060627C">
        <w:rPr>
          <w:lang w:val="vi-VN"/>
        </w:rPr>
        <w:t xml:space="preserve">Mục tiêu: </w:t>
      </w:r>
    </w:p>
    <w:p w14:paraId="5528F221"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đầy đủ cấu tạo, công dụng và phân loại một số đồ gá thông dụng trên máy mài phẳng,trục .</w:t>
      </w:r>
    </w:p>
    <w:p w14:paraId="1EDDC0EC"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được hoạt động của các bộ phận chính, các cơ cấu điều khiển, điều chỉnh và những đặc trưng của các dụng cụ gá thông dụng.</w:t>
      </w:r>
    </w:p>
    <w:p w14:paraId="3C3EDB8D" w14:textId="77777777" w:rsidR="00310364" w:rsidRPr="0060627C" w:rsidRDefault="00310364" w:rsidP="00EC03BE">
      <w:pPr>
        <w:numPr>
          <w:ilvl w:val="0"/>
          <w:numId w:val="37"/>
        </w:numPr>
        <w:spacing w:before="120"/>
        <w:ind w:left="426" w:hanging="218"/>
        <w:jc w:val="both"/>
        <w:rPr>
          <w:lang w:val="vi-VN" w:eastAsia="ko-KR"/>
        </w:rPr>
      </w:pPr>
      <w:r w:rsidRPr="0060627C">
        <w:rPr>
          <w:lang w:val="vi-VN"/>
        </w:rPr>
        <w:t>Sử dụng</w:t>
      </w:r>
      <w:r w:rsidRPr="0060627C">
        <w:rPr>
          <w:lang w:val="vi-VN" w:eastAsia="ko-KR"/>
        </w:rPr>
        <w:t xml:space="preserve"> được đồ gá thông dụng đúng quy trình và đúng nội quy.</w:t>
      </w:r>
    </w:p>
    <w:p w14:paraId="52798471" w14:textId="77777777" w:rsidR="00310364" w:rsidRPr="0060627C" w:rsidRDefault="00310364" w:rsidP="00EC03BE">
      <w:pPr>
        <w:numPr>
          <w:ilvl w:val="0"/>
          <w:numId w:val="37"/>
        </w:numPr>
        <w:tabs>
          <w:tab w:val="num" w:pos="360"/>
        </w:tabs>
        <w:spacing w:before="120"/>
        <w:ind w:left="426" w:hanging="218"/>
        <w:jc w:val="both"/>
        <w:rPr>
          <w:lang w:val="vi-VN" w:eastAsia="ko-KR"/>
        </w:rPr>
      </w:pPr>
      <w:r w:rsidRPr="0060627C">
        <w:rPr>
          <w:lang w:val="vi-VN"/>
        </w:rPr>
        <w:t>Cẩn thận và sáng</w:t>
      </w:r>
      <w:r w:rsidRPr="0060627C">
        <w:rPr>
          <w:lang w:val="vi-VN" w:eastAsia="ko-KR"/>
        </w:rPr>
        <w:t xml:space="preserve"> tạo trong việc chọn dụng cụ gá </w:t>
      </w:r>
    </w:p>
    <w:p w14:paraId="1ADAC330" w14:textId="7D07B1A0" w:rsidR="00310364" w:rsidRPr="0060627C" w:rsidRDefault="00310364" w:rsidP="00EC03BE">
      <w:pPr>
        <w:spacing w:after="120"/>
        <w:jc w:val="both"/>
        <w:rPr>
          <w:bCs/>
          <w:lang w:val="vi-VN"/>
        </w:rPr>
      </w:pPr>
      <w:r w:rsidRPr="0060627C">
        <w:rPr>
          <w:lang w:val="vi-VN"/>
        </w:rPr>
        <w:t xml:space="preserve">2. Nội dung:                                                          </w:t>
      </w:r>
    </w:p>
    <w:p w14:paraId="557EBDA3" w14:textId="77777777" w:rsidR="00310364" w:rsidRPr="0060627C" w:rsidRDefault="00310364" w:rsidP="00EC03BE">
      <w:pPr>
        <w:spacing w:after="120"/>
        <w:rPr>
          <w:lang w:val="vi-VN" w:eastAsia="ko-KR"/>
        </w:rPr>
      </w:pPr>
      <w:r w:rsidRPr="0060627C">
        <w:rPr>
          <w:lang w:val="vi-VN" w:eastAsia="ko-KR"/>
        </w:rPr>
        <w:t xml:space="preserve">    2.1. Các loại dụng cụ gá đơn giản thường dùng</w:t>
      </w:r>
    </w:p>
    <w:p w14:paraId="7A3DEEB4" w14:textId="77777777" w:rsidR="00310364" w:rsidRPr="0060627C" w:rsidRDefault="00310364" w:rsidP="00EC03BE">
      <w:pPr>
        <w:spacing w:after="120"/>
        <w:rPr>
          <w:lang w:val="vi-VN" w:eastAsia="ko-KR"/>
        </w:rPr>
      </w:pPr>
      <w:r w:rsidRPr="0060627C">
        <w:rPr>
          <w:lang w:val="vi-VN" w:eastAsia="ko-KR"/>
        </w:rPr>
        <w:t xml:space="preserve">    2.2. Chọn và gá lắp dụng cụ gá</w:t>
      </w:r>
    </w:p>
    <w:p w14:paraId="34FB5D16" w14:textId="77777777" w:rsidR="00310364" w:rsidRPr="0060627C" w:rsidRDefault="00310364" w:rsidP="00EC03BE">
      <w:pPr>
        <w:spacing w:after="120"/>
        <w:rPr>
          <w:lang w:val="vi-VN" w:eastAsia="ko-KR"/>
        </w:rPr>
      </w:pPr>
      <w:r w:rsidRPr="0060627C">
        <w:rPr>
          <w:lang w:val="vi-VN" w:eastAsia="ko-KR"/>
        </w:rPr>
        <w:t xml:space="preserve">    2.3. Các biện pháp an toàn trong quá trình sử dụng dụng cụ gá</w:t>
      </w:r>
    </w:p>
    <w:p w14:paraId="2A2EEBD6" w14:textId="77777777" w:rsidR="00310364" w:rsidRPr="0060627C" w:rsidRDefault="00310364" w:rsidP="00EC03BE">
      <w:pPr>
        <w:spacing w:after="120"/>
        <w:ind w:right="-248"/>
        <w:rPr>
          <w:b/>
          <w:bCs/>
          <w:lang w:val="vi-VN"/>
        </w:rPr>
      </w:pPr>
      <w:r w:rsidRPr="0060627C">
        <w:rPr>
          <w:b/>
          <w:bCs/>
          <w:lang w:val="vi-VN"/>
        </w:rPr>
        <w:t>Bài</w:t>
      </w:r>
      <w:r w:rsidRPr="0060627C">
        <w:rPr>
          <w:bCs/>
          <w:lang w:val="vi-VN"/>
        </w:rPr>
        <w:t xml:space="preserve"> </w:t>
      </w:r>
      <w:r w:rsidRPr="0060627C">
        <w:rPr>
          <w:b/>
          <w:bCs/>
          <w:lang w:val="vi-VN"/>
        </w:rPr>
        <w:t xml:space="preserve">9. Vận hành máy mài phẳng, mài trục                        </w:t>
      </w:r>
      <w:r w:rsidRPr="0060627C">
        <w:rPr>
          <w:b/>
          <w:bCs/>
          <w:lang w:val="vi-VN"/>
        </w:rPr>
        <w:tab/>
      </w:r>
      <w:r w:rsidRPr="0060627C">
        <w:rPr>
          <w:lang w:val="vi-VN"/>
        </w:rPr>
        <w:t>Thời gian: 4 giờ</w:t>
      </w:r>
    </w:p>
    <w:p w14:paraId="651A3839" w14:textId="5014B42F" w:rsidR="00310364" w:rsidRPr="0060627C" w:rsidRDefault="00310364" w:rsidP="00670B77">
      <w:pPr>
        <w:pStyle w:val="ListParagraph"/>
        <w:numPr>
          <w:ilvl w:val="0"/>
          <w:numId w:val="122"/>
        </w:numPr>
        <w:spacing w:after="120" w:line="240" w:lineRule="auto"/>
      </w:pPr>
      <w:r w:rsidRPr="0060627C">
        <w:rPr>
          <w:sz w:val="28"/>
          <w:lang w:val="vi-VN"/>
        </w:rPr>
        <w:t xml:space="preserve">Mục tiêu: </w:t>
      </w:r>
    </w:p>
    <w:p w14:paraId="39EBC77C" w14:textId="77777777" w:rsidR="00310364" w:rsidRPr="0060627C" w:rsidRDefault="00310364" w:rsidP="00EC03BE">
      <w:pPr>
        <w:numPr>
          <w:ilvl w:val="0"/>
          <w:numId w:val="37"/>
        </w:numPr>
        <w:spacing w:before="120"/>
        <w:ind w:left="426" w:hanging="218"/>
        <w:jc w:val="both"/>
      </w:pPr>
      <w:r w:rsidRPr="0060627C">
        <w:t>Trình bày được các đặt tính kỹ thuật của  máy mài phẳng, mài trục</w:t>
      </w:r>
    </w:p>
    <w:p w14:paraId="2550C5A7" w14:textId="77777777" w:rsidR="00310364" w:rsidRPr="0060627C" w:rsidRDefault="00310364" w:rsidP="00EC03BE">
      <w:pPr>
        <w:numPr>
          <w:ilvl w:val="0"/>
          <w:numId w:val="37"/>
        </w:numPr>
        <w:spacing w:before="120"/>
        <w:ind w:left="426" w:hanging="218"/>
        <w:jc w:val="both"/>
      </w:pPr>
      <w:r w:rsidRPr="0060627C">
        <w:t xml:space="preserve">Vận hành được  máy mài phẳng, máy mài trục theo đúng qui trình.  </w:t>
      </w:r>
    </w:p>
    <w:p w14:paraId="26BB56D6" w14:textId="77777777" w:rsidR="00310364" w:rsidRPr="0060627C" w:rsidRDefault="00310364" w:rsidP="00EC03BE">
      <w:pPr>
        <w:numPr>
          <w:ilvl w:val="0"/>
          <w:numId w:val="37"/>
        </w:numPr>
        <w:spacing w:before="120"/>
        <w:ind w:left="426" w:hanging="218"/>
        <w:jc w:val="both"/>
        <w:rPr>
          <w:lang w:val="vi-VN"/>
        </w:rPr>
      </w:pPr>
      <w:r w:rsidRPr="0060627C">
        <w:t>Chăm</w:t>
      </w:r>
      <w:r w:rsidRPr="0060627C">
        <w:rPr>
          <w:lang w:val="vi-VN"/>
        </w:rPr>
        <w:t xml:space="preserve"> sóc thường xuyên và bảo dưỡng máy đúng quy trình và an toàn.</w:t>
      </w:r>
    </w:p>
    <w:p w14:paraId="7BFF07EF" w14:textId="77777777" w:rsidR="00310364" w:rsidRPr="0060627C" w:rsidRDefault="00310364" w:rsidP="00EC03BE">
      <w:pPr>
        <w:numPr>
          <w:ilvl w:val="0"/>
          <w:numId w:val="37"/>
        </w:numPr>
        <w:spacing w:before="120"/>
        <w:ind w:left="426" w:hanging="218"/>
        <w:jc w:val="both"/>
        <w:rPr>
          <w:lang w:val="vi-VN"/>
        </w:rPr>
      </w:pPr>
      <w:r w:rsidRPr="0060627C">
        <w:rPr>
          <w:lang w:val="vi-VN"/>
        </w:rPr>
        <w:t>Rèn luyện tính cẩn thận, thao tác chính xác trong vận hành thiết bị bảo đảm an toàn cho người và thiết bị.</w:t>
      </w:r>
    </w:p>
    <w:p w14:paraId="01E064DF" w14:textId="19DC5ABD" w:rsidR="00310364" w:rsidRPr="0060627C" w:rsidRDefault="00310364" w:rsidP="00EC03BE">
      <w:pPr>
        <w:spacing w:after="120"/>
        <w:jc w:val="both"/>
        <w:rPr>
          <w:bCs/>
        </w:rPr>
      </w:pPr>
      <w:r w:rsidRPr="0060627C">
        <w:lastRenderedPageBreak/>
        <w:t xml:space="preserve">2. </w:t>
      </w:r>
      <w:r w:rsidRPr="0060627C">
        <w:rPr>
          <w:lang w:val="vi-VN"/>
        </w:rPr>
        <w:t xml:space="preserve">Nội dung:                                                      </w:t>
      </w:r>
    </w:p>
    <w:p w14:paraId="188A7B08" w14:textId="77777777" w:rsidR="00310364" w:rsidRPr="0060627C" w:rsidRDefault="00310364" w:rsidP="00670B77">
      <w:pPr>
        <w:pStyle w:val="ListParagraph"/>
        <w:numPr>
          <w:ilvl w:val="1"/>
          <w:numId w:val="157"/>
        </w:numPr>
        <w:spacing w:after="120" w:line="240" w:lineRule="auto"/>
        <w:ind w:left="851" w:hanging="491"/>
        <w:rPr>
          <w:sz w:val="28"/>
          <w:szCs w:val="28"/>
          <w:lang w:val="vi-VN"/>
        </w:rPr>
      </w:pPr>
      <w:bookmarkStart w:id="170" w:name="_Hlk79506515"/>
      <w:r w:rsidRPr="0060627C">
        <w:rPr>
          <w:sz w:val="28"/>
          <w:szCs w:val="28"/>
          <w:lang w:val="en-GB"/>
        </w:rPr>
        <w:t>Chuẩn bị dụng cụ</w:t>
      </w:r>
      <w:r w:rsidRPr="0060627C">
        <w:rPr>
          <w:sz w:val="28"/>
          <w:szCs w:val="28"/>
          <w:lang w:val="vi-VN"/>
        </w:rPr>
        <w:t xml:space="preserve"> </w:t>
      </w:r>
    </w:p>
    <w:p w14:paraId="139EA858" w14:textId="77777777" w:rsidR="00310364" w:rsidRPr="0060627C" w:rsidRDefault="00310364" w:rsidP="00670B77">
      <w:pPr>
        <w:pStyle w:val="ListParagraph"/>
        <w:numPr>
          <w:ilvl w:val="1"/>
          <w:numId w:val="157"/>
        </w:numPr>
        <w:spacing w:after="120" w:line="240" w:lineRule="auto"/>
        <w:ind w:left="851" w:hanging="491"/>
        <w:rPr>
          <w:sz w:val="28"/>
          <w:szCs w:val="28"/>
          <w:lang w:val="vi-VN"/>
        </w:rPr>
      </w:pPr>
      <w:r w:rsidRPr="0060627C">
        <w:rPr>
          <w:sz w:val="28"/>
          <w:szCs w:val="28"/>
          <w:lang w:val="en-GB"/>
        </w:rPr>
        <w:t>Hướng dẫn ban đầu</w:t>
      </w:r>
    </w:p>
    <w:p w14:paraId="48ACF88F" w14:textId="77777777" w:rsidR="00310364" w:rsidRPr="0060627C" w:rsidRDefault="00310364" w:rsidP="00670B77">
      <w:pPr>
        <w:pStyle w:val="ListParagraph"/>
        <w:numPr>
          <w:ilvl w:val="1"/>
          <w:numId w:val="157"/>
        </w:numPr>
        <w:spacing w:after="120" w:line="240" w:lineRule="auto"/>
        <w:ind w:left="851" w:hanging="491"/>
        <w:rPr>
          <w:sz w:val="28"/>
          <w:szCs w:val="28"/>
          <w:lang w:val="vi-VN"/>
        </w:rPr>
      </w:pPr>
      <w:r w:rsidRPr="0060627C">
        <w:rPr>
          <w:sz w:val="28"/>
          <w:szCs w:val="28"/>
          <w:lang w:val="vi-VN"/>
        </w:rPr>
        <w:t>vận hành máy mài phẳng, máy mài trụ</w:t>
      </w:r>
    </w:p>
    <w:p w14:paraId="2EC84F75" w14:textId="77777777" w:rsidR="00310364" w:rsidRPr="0060627C" w:rsidRDefault="00310364" w:rsidP="00670B77">
      <w:pPr>
        <w:pStyle w:val="ListParagraph"/>
        <w:numPr>
          <w:ilvl w:val="1"/>
          <w:numId w:val="157"/>
        </w:numPr>
        <w:spacing w:after="120" w:line="240" w:lineRule="auto"/>
        <w:ind w:left="851" w:hanging="491"/>
        <w:rPr>
          <w:sz w:val="28"/>
          <w:szCs w:val="28"/>
          <w:lang w:val="vi-VN"/>
        </w:rPr>
      </w:pPr>
      <w:r w:rsidRPr="0060627C">
        <w:rPr>
          <w:bCs/>
          <w:kern w:val="32"/>
          <w:sz w:val="28"/>
          <w:szCs w:val="28"/>
          <w:lang w:val="en-GB"/>
        </w:rPr>
        <w:t>Kiểm tra</w:t>
      </w:r>
    </w:p>
    <w:bookmarkEnd w:id="170"/>
    <w:p w14:paraId="559CF63F" w14:textId="77777777" w:rsidR="00310364" w:rsidRPr="0060627C" w:rsidRDefault="00310364" w:rsidP="00EC03BE">
      <w:pPr>
        <w:spacing w:after="120"/>
        <w:rPr>
          <w:b/>
          <w:lang w:val="vi-VN" w:eastAsia="ko-KR"/>
        </w:rPr>
      </w:pPr>
      <w:r w:rsidRPr="0060627C">
        <w:rPr>
          <w:b/>
          <w:iCs/>
          <w:lang w:val="vi-VN" w:eastAsia="ko-KR"/>
        </w:rPr>
        <w:t>Bài 10:</w:t>
      </w:r>
      <w:r w:rsidRPr="0060627C">
        <w:rPr>
          <w:iCs/>
          <w:lang w:val="vi-VN" w:eastAsia="ko-KR"/>
        </w:rPr>
        <w:t xml:space="preserve"> </w:t>
      </w:r>
      <w:r w:rsidRPr="0060627C">
        <w:rPr>
          <w:b/>
          <w:iCs/>
          <w:lang w:val="vi-VN"/>
        </w:rPr>
        <w:t xml:space="preserve">Mài 4 mặt tiếp giáp của khối vuông trên máy mài phẳng  </w:t>
      </w:r>
    </w:p>
    <w:p w14:paraId="019FB851" w14:textId="77777777" w:rsidR="00310364" w:rsidRPr="0060627C" w:rsidRDefault="00310364" w:rsidP="00EC03BE">
      <w:pPr>
        <w:spacing w:after="120"/>
        <w:jc w:val="right"/>
        <w:rPr>
          <w:bCs/>
          <w:iCs/>
          <w:lang w:val="vi-VN" w:eastAsia="ko-KR"/>
        </w:rPr>
      </w:pPr>
      <w:r w:rsidRPr="0060627C">
        <w:rPr>
          <w:bCs/>
          <w:iCs/>
          <w:lang w:val="vi-VN" w:eastAsia="ko-KR"/>
        </w:rPr>
        <w:t>Thời gian: 12 giờ</w:t>
      </w:r>
    </w:p>
    <w:p w14:paraId="676E9E57" w14:textId="4E82345D" w:rsidR="00310364" w:rsidRPr="0060627C" w:rsidRDefault="00310364" w:rsidP="00EC03BE">
      <w:pPr>
        <w:spacing w:after="120"/>
        <w:rPr>
          <w:bCs/>
          <w:iCs/>
          <w:lang w:val="vi-VN" w:eastAsia="ko-KR"/>
        </w:rPr>
      </w:pPr>
      <w:r w:rsidRPr="0060627C">
        <w:rPr>
          <w:bCs/>
          <w:iCs/>
          <w:lang w:val="vi-VN" w:eastAsia="ko-KR"/>
        </w:rPr>
        <w:t xml:space="preserve">1. Mục tiêu: </w:t>
      </w:r>
    </w:p>
    <w:p w14:paraId="19BD622D"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được các phương pháp mài 4 mặt tiếp giáp của khối vuông trên máy mài phẳng.</w:t>
      </w:r>
    </w:p>
    <w:p w14:paraId="116C0CE0" w14:textId="77777777" w:rsidR="00310364" w:rsidRPr="0060627C" w:rsidRDefault="00310364" w:rsidP="00EC03BE">
      <w:pPr>
        <w:numPr>
          <w:ilvl w:val="0"/>
          <w:numId w:val="37"/>
        </w:numPr>
        <w:spacing w:before="120"/>
        <w:ind w:left="426" w:hanging="218"/>
        <w:jc w:val="both"/>
        <w:rPr>
          <w:lang w:val="vi-VN"/>
        </w:rPr>
      </w:pPr>
      <w:r w:rsidRPr="0060627C">
        <w:rPr>
          <w:lang w:val="vi-VN"/>
        </w:rPr>
        <w:t>Thực hiện được việc mài 4 mặt tiếp giáp của khối vuông trên máy mài phẳng đúng quy trình, đạt yêu  cầu kỹ thuật, thời gian và an toàn.</w:t>
      </w:r>
    </w:p>
    <w:p w14:paraId="7936AD83" w14:textId="77777777" w:rsidR="00310364" w:rsidRPr="0060627C" w:rsidRDefault="00310364" w:rsidP="00EC03BE">
      <w:pPr>
        <w:numPr>
          <w:ilvl w:val="0"/>
          <w:numId w:val="37"/>
        </w:numPr>
        <w:spacing w:before="120"/>
        <w:ind w:left="426" w:hanging="218"/>
        <w:jc w:val="both"/>
        <w:rPr>
          <w:lang w:val="vi-VN"/>
        </w:rPr>
      </w:pPr>
      <w:r w:rsidRPr="0060627C">
        <w:rPr>
          <w:lang w:val="vi-VN"/>
        </w:rPr>
        <w:t>Ý thức cẩn thận, tự giác, làm việc đúng qui trình, đảm bảo an toàn và vệ sinh công nghiệp.</w:t>
      </w:r>
    </w:p>
    <w:p w14:paraId="41AB6703" w14:textId="1995E162" w:rsidR="00310364" w:rsidRPr="0060627C" w:rsidRDefault="00310364" w:rsidP="00EC03BE">
      <w:pPr>
        <w:spacing w:after="120"/>
        <w:jc w:val="both"/>
        <w:rPr>
          <w:bCs/>
        </w:rPr>
      </w:pPr>
      <w:r w:rsidRPr="0060627C">
        <w:t xml:space="preserve">2. </w:t>
      </w:r>
      <w:r w:rsidRPr="0060627C">
        <w:rPr>
          <w:lang w:val="vi-VN"/>
        </w:rPr>
        <w:t xml:space="preserve">Nội dung:                                                     </w:t>
      </w:r>
    </w:p>
    <w:p w14:paraId="679BB1A2" w14:textId="77777777" w:rsidR="00310364" w:rsidRPr="0060627C" w:rsidRDefault="00310364" w:rsidP="00670B77">
      <w:pPr>
        <w:pStyle w:val="ListParagraph"/>
        <w:numPr>
          <w:ilvl w:val="1"/>
          <w:numId w:val="250"/>
        </w:numPr>
        <w:spacing w:after="120" w:line="240" w:lineRule="auto"/>
        <w:ind w:left="851" w:hanging="491"/>
        <w:rPr>
          <w:sz w:val="28"/>
          <w:szCs w:val="28"/>
          <w:lang w:val="vi-VN"/>
        </w:rPr>
      </w:pPr>
      <w:r w:rsidRPr="0060627C">
        <w:rPr>
          <w:sz w:val="28"/>
          <w:szCs w:val="28"/>
          <w:lang w:val="en-GB"/>
        </w:rPr>
        <w:t>Chuẩn bị dụng cụ</w:t>
      </w:r>
      <w:r w:rsidRPr="0060627C">
        <w:rPr>
          <w:sz w:val="28"/>
          <w:szCs w:val="28"/>
          <w:lang w:val="vi-VN"/>
        </w:rPr>
        <w:t xml:space="preserve"> </w:t>
      </w:r>
    </w:p>
    <w:p w14:paraId="5AFA81FF" w14:textId="77777777" w:rsidR="00310364" w:rsidRPr="0060627C" w:rsidRDefault="00310364" w:rsidP="00670B77">
      <w:pPr>
        <w:pStyle w:val="ListParagraph"/>
        <w:numPr>
          <w:ilvl w:val="1"/>
          <w:numId w:val="250"/>
        </w:numPr>
        <w:spacing w:after="120" w:line="240" w:lineRule="auto"/>
        <w:ind w:left="851" w:hanging="491"/>
        <w:rPr>
          <w:sz w:val="28"/>
          <w:szCs w:val="28"/>
          <w:lang w:val="vi-VN"/>
        </w:rPr>
      </w:pPr>
      <w:r w:rsidRPr="0060627C">
        <w:rPr>
          <w:sz w:val="28"/>
          <w:szCs w:val="28"/>
          <w:lang w:val="en-GB"/>
        </w:rPr>
        <w:t>Hướng dẫn ban đầu</w:t>
      </w:r>
    </w:p>
    <w:p w14:paraId="5759EDED" w14:textId="77777777" w:rsidR="00310364" w:rsidRPr="0060627C" w:rsidRDefault="00310364" w:rsidP="00670B77">
      <w:pPr>
        <w:pStyle w:val="ListParagraph"/>
        <w:numPr>
          <w:ilvl w:val="1"/>
          <w:numId w:val="250"/>
        </w:numPr>
        <w:spacing w:after="120" w:line="240" w:lineRule="auto"/>
        <w:ind w:left="851" w:hanging="491"/>
        <w:rPr>
          <w:sz w:val="28"/>
          <w:szCs w:val="28"/>
          <w:lang w:val="vi-VN"/>
        </w:rPr>
      </w:pPr>
      <w:r w:rsidRPr="0060627C">
        <w:rPr>
          <w:sz w:val="28"/>
          <w:szCs w:val="28"/>
          <w:lang w:val="vi-VN"/>
        </w:rPr>
        <w:t xml:space="preserve">Thực hành mài 4 mặt tiếp giáp của khối vuông trên máy mài </w:t>
      </w:r>
    </w:p>
    <w:p w14:paraId="30097238" w14:textId="77777777" w:rsidR="00310364" w:rsidRPr="0060627C" w:rsidRDefault="00310364" w:rsidP="00670B77">
      <w:pPr>
        <w:pStyle w:val="ListParagraph"/>
        <w:numPr>
          <w:ilvl w:val="1"/>
          <w:numId w:val="250"/>
        </w:numPr>
        <w:spacing w:after="120" w:line="240" w:lineRule="auto"/>
        <w:ind w:left="851" w:hanging="491"/>
        <w:rPr>
          <w:sz w:val="28"/>
          <w:szCs w:val="28"/>
          <w:lang w:val="vi-VN"/>
        </w:rPr>
      </w:pPr>
      <w:r w:rsidRPr="0060627C">
        <w:rPr>
          <w:bCs/>
          <w:kern w:val="32"/>
          <w:sz w:val="28"/>
          <w:szCs w:val="28"/>
          <w:lang w:val="en-GB"/>
        </w:rPr>
        <w:t>Kiểm tra</w:t>
      </w:r>
    </w:p>
    <w:p w14:paraId="756F8F01" w14:textId="77777777" w:rsidR="00310364" w:rsidRPr="0060627C" w:rsidRDefault="00310364" w:rsidP="00EC03BE">
      <w:pPr>
        <w:keepNext/>
        <w:spacing w:after="120"/>
        <w:outlineLvl w:val="0"/>
        <w:rPr>
          <w:b/>
          <w:kern w:val="32"/>
          <w:lang w:val="vi-VN"/>
        </w:rPr>
      </w:pPr>
      <w:r w:rsidRPr="0060627C">
        <w:rPr>
          <w:b/>
          <w:kern w:val="32"/>
          <w:lang w:val="vi-VN"/>
        </w:rPr>
        <w:t>Bài 11.</w:t>
      </w:r>
      <w:r w:rsidRPr="0060627C">
        <w:rPr>
          <w:kern w:val="32"/>
          <w:lang w:val="vi-VN"/>
        </w:rPr>
        <w:t xml:space="preserve"> </w:t>
      </w:r>
      <w:r w:rsidRPr="0060627C">
        <w:rPr>
          <w:b/>
          <w:kern w:val="32"/>
          <w:lang w:val="vi-VN"/>
        </w:rPr>
        <w:t xml:space="preserve">Mài khối V trên máy mài phẳng                              </w:t>
      </w:r>
      <w:r w:rsidRPr="0060627C">
        <w:rPr>
          <w:bCs/>
          <w:kern w:val="32"/>
          <w:lang w:val="vi-VN"/>
        </w:rPr>
        <w:t>Thời gian: 24 giờ</w:t>
      </w:r>
    </w:p>
    <w:p w14:paraId="53CE1033" w14:textId="2E4D8732" w:rsidR="00310364" w:rsidRPr="0060627C" w:rsidRDefault="00310364" w:rsidP="00EC03BE">
      <w:pPr>
        <w:spacing w:after="120"/>
        <w:rPr>
          <w:lang w:val="vi-VN"/>
        </w:rPr>
      </w:pPr>
      <w:r w:rsidRPr="0060627C">
        <w:t xml:space="preserve">1. </w:t>
      </w:r>
      <w:r w:rsidRPr="0060627C">
        <w:rPr>
          <w:lang w:val="vi-VN"/>
        </w:rPr>
        <w:t xml:space="preserve">Mục tiêu: </w:t>
      </w:r>
    </w:p>
    <w:p w14:paraId="235051AA" w14:textId="77777777" w:rsidR="00310364" w:rsidRPr="0060627C" w:rsidRDefault="00310364" w:rsidP="00EC03BE">
      <w:pPr>
        <w:numPr>
          <w:ilvl w:val="0"/>
          <w:numId w:val="37"/>
        </w:numPr>
        <w:spacing w:before="120"/>
        <w:ind w:left="426" w:hanging="218"/>
        <w:jc w:val="both"/>
        <w:rPr>
          <w:lang w:val="vi-VN"/>
        </w:rPr>
      </w:pPr>
      <w:r w:rsidRPr="0060627C">
        <w:rPr>
          <w:lang w:val="vi-VN"/>
        </w:rPr>
        <w:t xml:space="preserve">Trình bày được </w:t>
      </w:r>
      <w:bookmarkStart w:id="171" w:name="_Hlk73301165"/>
      <w:r w:rsidRPr="0060627C">
        <w:rPr>
          <w:lang w:val="vi-VN"/>
        </w:rPr>
        <w:t>phương pháp mài các mặt xung quanh của khối V, mài bề mặt cắt của đá</w:t>
      </w:r>
      <w:bookmarkEnd w:id="171"/>
      <w:r w:rsidRPr="0060627C">
        <w:rPr>
          <w:lang w:val="vi-VN"/>
        </w:rPr>
        <w:t>, tính năng, kết cấu và cách sử dụng, cách bảo quản bàn từ.</w:t>
      </w:r>
    </w:p>
    <w:p w14:paraId="5B59B821" w14:textId="77777777" w:rsidR="00310364" w:rsidRPr="0060627C" w:rsidRDefault="00310364" w:rsidP="00EC03BE">
      <w:pPr>
        <w:numPr>
          <w:ilvl w:val="0"/>
          <w:numId w:val="37"/>
        </w:numPr>
        <w:spacing w:before="120"/>
        <w:ind w:left="426" w:hanging="218"/>
        <w:jc w:val="both"/>
        <w:rPr>
          <w:lang w:val="vi-VN"/>
        </w:rPr>
      </w:pPr>
      <w:r w:rsidRPr="0060627C">
        <w:rPr>
          <w:lang w:val="vi-VN"/>
        </w:rPr>
        <w:t>Thực hiện phương pháp mài các mặt xung quanh của khối V, mài bề mặt cắt của đá đúng quy trình, đạt yêu cầu kỹ thuật, thời gian và an toàn.</w:t>
      </w:r>
    </w:p>
    <w:p w14:paraId="1BF9ADDF" w14:textId="77777777" w:rsidR="00310364" w:rsidRPr="0060627C" w:rsidRDefault="00310364" w:rsidP="00EC03BE">
      <w:pPr>
        <w:numPr>
          <w:ilvl w:val="0"/>
          <w:numId w:val="37"/>
        </w:numPr>
        <w:spacing w:before="120"/>
        <w:ind w:left="426" w:hanging="218"/>
        <w:jc w:val="both"/>
        <w:rPr>
          <w:lang w:val="vi-VN"/>
        </w:rPr>
      </w:pPr>
      <w:r w:rsidRPr="0060627C">
        <w:rPr>
          <w:lang w:val="vi-VN"/>
        </w:rPr>
        <w:t>Ý thức cẩn thận, tự giác, làm việc đúng qui trình, đảm bảo an toàn và vệ sinh công nghiệp</w:t>
      </w:r>
    </w:p>
    <w:p w14:paraId="548FFC5B" w14:textId="1B56319F" w:rsidR="00310364" w:rsidRPr="0060627C" w:rsidRDefault="00310364" w:rsidP="00EC03BE">
      <w:pPr>
        <w:spacing w:after="120"/>
        <w:jc w:val="both"/>
        <w:rPr>
          <w:bCs/>
        </w:rPr>
      </w:pPr>
      <w:r w:rsidRPr="0060627C">
        <w:t xml:space="preserve">2. </w:t>
      </w:r>
      <w:r w:rsidRPr="0060627C">
        <w:rPr>
          <w:lang w:val="vi-VN"/>
        </w:rPr>
        <w:t xml:space="preserve">Nội dung:                                                      </w:t>
      </w:r>
    </w:p>
    <w:p w14:paraId="32D11FAD" w14:textId="77777777" w:rsidR="00310364" w:rsidRPr="0060627C" w:rsidRDefault="00310364" w:rsidP="00670B77">
      <w:pPr>
        <w:pStyle w:val="ListParagraph"/>
        <w:numPr>
          <w:ilvl w:val="1"/>
          <w:numId w:val="251"/>
        </w:numPr>
        <w:spacing w:after="120" w:line="240" w:lineRule="auto"/>
        <w:ind w:left="851" w:hanging="491"/>
        <w:rPr>
          <w:sz w:val="28"/>
          <w:szCs w:val="28"/>
          <w:lang w:val="vi-VN"/>
        </w:rPr>
      </w:pPr>
      <w:r w:rsidRPr="0060627C">
        <w:rPr>
          <w:sz w:val="28"/>
          <w:szCs w:val="28"/>
          <w:lang w:val="en-GB"/>
        </w:rPr>
        <w:t>Chuẩn bị dụng cụ</w:t>
      </w:r>
      <w:r w:rsidRPr="0060627C">
        <w:rPr>
          <w:sz w:val="28"/>
          <w:szCs w:val="28"/>
          <w:lang w:val="vi-VN"/>
        </w:rPr>
        <w:t xml:space="preserve"> </w:t>
      </w:r>
    </w:p>
    <w:p w14:paraId="1BB909EA" w14:textId="77777777" w:rsidR="00310364" w:rsidRPr="0060627C" w:rsidRDefault="00310364" w:rsidP="00670B77">
      <w:pPr>
        <w:pStyle w:val="ListParagraph"/>
        <w:numPr>
          <w:ilvl w:val="1"/>
          <w:numId w:val="251"/>
        </w:numPr>
        <w:spacing w:after="120" w:line="240" w:lineRule="auto"/>
        <w:ind w:left="851" w:hanging="491"/>
        <w:rPr>
          <w:sz w:val="28"/>
          <w:szCs w:val="28"/>
          <w:lang w:val="vi-VN"/>
        </w:rPr>
      </w:pPr>
      <w:r w:rsidRPr="0060627C">
        <w:rPr>
          <w:sz w:val="28"/>
          <w:szCs w:val="28"/>
          <w:lang w:val="en-GB"/>
        </w:rPr>
        <w:t>Hướng dẫn ban đầu</w:t>
      </w:r>
    </w:p>
    <w:p w14:paraId="24BE1639" w14:textId="77777777" w:rsidR="00310364" w:rsidRPr="0060627C" w:rsidRDefault="00310364" w:rsidP="00670B77">
      <w:pPr>
        <w:pStyle w:val="ListParagraph"/>
        <w:numPr>
          <w:ilvl w:val="1"/>
          <w:numId w:val="251"/>
        </w:numPr>
        <w:spacing w:after="120" w:line="240" w:lineRule="auto"/>
        <w:ind w:left="851" w:hanging="491"/>
        <w:rPr>
          <w:sz w:val="28"/>
          <w:szCs w:val="28"/>
          <w:lang w:val="vi-VN"/>
        </w:rPr>
      </w:pPr>
      <w:r w:rsidRPr="0060627C">
        <w:rPr>
          <w:sz w:val="28"/>
          <w:szCs w:val="28"/>
          <w:lang w:val="vi-VN"/>
        </w:rPr>
        <w:t>Thực hành mài khối V trên máy mài phẳng</w:t>
      </w:r>
    </w:p>
    <w:p w14:paraId="2B6755BC" w14:textId="77777777" w:rsidR="00310364" w:rsidRPr="0060627C" w:rsidRDefault="00310364" w:rsidP="00670B77">
      <w:pPr>
        <w:pStyle w:val="ListParagraph"/>
        <w:numPr>
          <w:ilvl w:val="1"/>
          <w:numId w:val="251"/>
        </w:numPr>
        <w:spacing w:after="120" w:line="240" w:lineRule="auto"/>
        <w:ind w:left="851" w:hanging="491"/>
        <w:rPr>
          <w:sz w:val="28"/>
          <w:szCs w:val="28"/>
          <w:lang w:val="vi-VN"/>
        </w:rPr>
      </w:pPr>
      <w:r w:rsidRPr="0060627C">
        <w:rPr>
          <w:bCs/>
          <w:kern w:val="32"/>
          <w:sz w:val="28"/>
          <w:szCs w:val="28"/>
          <w:lang w:val="en-GB"/>
        </w:rPr>
        <w:t>Kiểm tra</w:t>
      </w:r>
    </w:p>
    <w:p w14:paraId="3650DCA6" w14:textId="77777777" w:rsidR="00310364" w:rsidRPr="0060627C" w:rsidRDefault="00310364" w:rsidP="00EC03BE">
      <w:pPr>
        <w:spacing w:after="120"/>
        <w:jc w:val="center"/>
        <w:rPr>
          <w:bCs/>
        </w:rPr>
      </w:pPr>
      <w:r w:rsidRPr="0060627C">
        <w:rPr>
          <w:b/>
          <w:bCs/>
          <w:lang w:val="vi-VN"/>
        </w:rPr>
        <w:t>Bài 12. Mài trục thẳng trên máy mài trục.</w:t>
      </w:r>
      <w:r w:rsidRPr="0060627C">
        <w:rPr>
          <w:bCs/>
          <w:lang w:val="vi-VN"/>
        </w:rPr>
        <w:t xml:space="preserve">                             </w:t>
      </w:r>
      <w:r w:rsidRPr="0060627C">
        <w:rPr>
          <w:lang w:val="vi-VN"/>
        </w:rPr>
        <w:t>Thời gian:</w:t>
      </w:r>
      <w:r w:rsidRPr="0060627C">
        <w:t xml:space="preserve"> 12 giờ</w:t>
      </w:r>
    </w:p>
    <w:p w14:paraId="572D8D7E" w14:textId="5B5D579F" w:rsidR="00310364" w:rsidRPr="0060627C" w:rsidRDefault="00310364" w:rsidP="00EC03BE">
      <w:pPr>
        <w:spacing w:after="120"/>
        <w:rPr>
          <w:lang w:val="vi-VN"/>
        </w:rPr>
      </w:pPr>
      <w:r w:rsidRPr="0060627C">
        <w:t xml:space="preserve">1. </w:t>
      </w:r>
      <w:r w:rsidRPr="0060627C">
        <w:rPr>
          <w:lang w:val="vi-VN"/>
        </w:rPr>
        <w:t xml:space="preserve">Mục tiêu: </w:t>
      </w:r>
    </w:p>
    <w:p w14:paraId="0999F5AA"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được các phương pháp gia công trên máy mài trục, các dạng sai hỏng, nguyên nhân và cách khắc phục.</w:t>
      </w:r>
    </w:p>
    <w:p w14:paraId="72723AE5" w14:textId="77777777" w:rsidR="00310364" w:rsidRPr="0060627C" w:rsidRDefault="00310364" w:rsidP="00EC03BE">
      <w:pPr>
        <w:numPr>
          <w:ilvl w:val="0"/>
          <w:numId w:val="37"/>
        </w:numPr>
        <w:spacing w:before="120"/>
        <w:ind w:left="426" w:hanging="218"/>
        <w:jc w:val="both"/>
        <w:rPr>
          <w:lang w:val="vi-VN"/>
        </w:rPr>
      </w:pPr>
      <w:r w:rsidRPr="0060627C">
        <w:rPr>
          <w:lang w:val="vi-VN"/>
        </w:rPr>
        <w:t>Thực hiện được việc mài mặt trụ ngoài đạt yêu cầu kỹ thuật, thời gian và an toàn.</w:t>
      </w:r>
    </w:p>
    <w:p w14:paraId="234A4F9D" w14:textId="77777777" w:rsidR="00310364" w:rsidRPr="0060627C" w:rsidRDefault="00310364" w:rsidP="00EC03BE">
      <w:pPr>
        <w:numPr>
          <w:ilvl w:val="0"/>
          <w:numId w:val="37"/>
        </w:numPr>
        <w:spacing w:before="120"/>
        <w:ind w:left="426" w:hanging="218"/>
        <w:jc w:val="both"/>
        <w:rPr>
          <w:lang w:val="vi-VN"/>
        </w:rPr>
      </w:pPr>
      <w:r w:rsidRPr="0060627C">
        <w:rPr>
          <w:lang w:val="vi-VN"/>
        </w:rPr>
        <w:lastRenderedPageBreak/>
        <w:t>Ý thức cẩn thận, tự giác, làm việc đúng qui trình, đảm bảo an toàn và vệ sinh công nghiệp</w:t>
      </w:r>
    </w:p>
    <w:p w14:paraId="74DD0D94" w14:textId="070D976E" w:rsidR="00310364" w:rsidRPr="0060627C" w:rsidRDefault="00310364" w:rsidP="00EC03BE">
      <w:pPr>
        <w:spacing w:after="120"/>
        <w:jc w:val="both"/>
      </w:pPr>
      <w:r w:rsidRPr="0060627C">
        <w:t xml:space="preserve">2. </w:t>
      </w:r>
      <w:r w:rsidRPr="0060627C">
        <w:rPr>
          <w:lang w:val="vi-VN"/>
        </w:rPr>
        <w:t xml:space="preserve">Nội dung:                                                      </w:t>
      </w:r>
    </w:p>
    <w:p w14:paraId="5F5ED4E9" w14:textId="77777777" w:rsidR="00310364" w:rsidRPr="0060627C" w:rsidRDefault="00310364" w:rsidP="00670B77">
      <w:pPr>
        <w:pStyle w:val="ListParagraph"/>
        <w:numPr>
          <w:ilvl w:val="1"/>
          <w:numId w:val="252"/>
        </w:numPr>
        <w:spacing w:after="120" w:line="240" w:lineRule="auto"/>
        <w:ind w:left="851" w:hanging="491"/>
        <w:rPr>
          <w:sz w:val="28"/>
          <w:szCs w:val="28"/>
          <w:lang w:val="vi-VN"/>
        </w:rPr>
      </w:pPr>
      <w:r w:rsidRPr="0060627C">
        <w:rPr>
          <w:sz w:val="28"/>
          <w:szCs w:val="28"/>
          <w:lang w:val="en-GB"/>
        </w:rPr>
        <w:t>Chuẩn bị dụng cụ</w:t>
      </w:r>
      <w:r w:rsidRPr="0060627C">
        <w:rPr>
          <w:sz w:val="28"/>
          <w:szCs w:val="28"/>
          <w:lang w:val="vi-VN"/>
        </w:rPr>
        <w:t xml:space="preserve"> </w:t>
      </w:r>
    </w:p>
    <w:p w14:paraId="541AC915" w14:textId="77777777" w:rsidR="00310364" w:rsidRPr="0060627C" w:rsidRDefault="00310364" w:rsidP="00670B77">
      <w:pPr>
        <w:pStyle w:val="ListParagraph"/>
        <w:numPr>
          <w:ilvl w:val="1"/>
          <w:numId w:val="252"/>
        </w:numPr>
        <w:spacing w:after="120" w:line="240" w:lineRule="auto"/>
        <w:ind w:left="851" w:hanging="491"/>
        <w:rPr>
          <w:sz w:val="28"/>
          <w:szCs w:val="28"/>
          <w:lang w:val="vi-VN"/>
        </w:rPr>
      </w:pPr>
      <w:r w:rsidRPr="0060627C">
        <w:rPr>
          <w:sz w:val="28"/>
          <w:szCs w:val="28"/>
          <w:lang w:val="en-GB"/>
        </w:rPr>
        <w:t>Hướng dẫn ban đầu</w:t>
      </w:r>
    </w:p>
    <w:p w14:paraId="22A10DB0" w14:textId="77777777" w:rsidR="00310364" w:rsidRPr="0060627C" w:rsidRDefault="00310364" w:rsidP="00670B77">
      <w:pPr>
        <w:pStyle w:val="ListParagraph"/>
        <w:numPr>
          <w:ilvl w:val="1"/>
          <w:numId w:val="252"/>
        </w:numPr>
        <w:spacing w:after="120" w:line="240" w:lineRule="auto"/>
        <w:ind w:left="851" w:hanging="491"/>
        <w:rPr>
          <w:sz w:val="28"/>
          <w:szCs w:val="28"/>
          <w:lang w:val="vi-VN"/>
        </w:rPr>
      </w:pPr>
      <w:r w:rsidRPr="0060627C">
        <w:rPr>
          <w:sz w:val="28"/>
          <w:szCs w:val="28"/>
          <w:lang w:val="vi-VN"/>
        </w:rPr>
        <w:t>Thực hành mài trục thẳng trên máy mài trục</w:t>
      </w:r>
    </w:p>
    <w:p w14:paraId="1796D15C" w14:textId="77777777" w:rsidR="00310364" w:rsidRPr="0060627C" w:rsidRDefault="00310364" w:rsidP="00EC03BE">
      <w:pPr>
        <w:spacing w:after="120"/>
        <w:rPr>
          <w:bCs/>
          <w:lang w:val="vi-VN"/>
        </w:rPr>
      </w:pPr>
      <w:r w:rsidRPr="0060627C">
        <w:rPr>
          <w:b/>
          <w:bCs/>
          <w:lang w:val="vi-VN"/>
        </w:rPr>
        <w:t>Bài 13. Mài trục côn trên máy mài trục.</w:t>
      </w:r>
      <w:r w:rsidRPr="0060627C">
        <w:rPr>
          <w:bCs/>
          <w:lang w:val="vi-VN"/>
        </w:rPr>
        <w:t xml:space="preserve">                              </w:t>
      </w:r>
      <w:r w:rsidRPr="0060627C">
        <w:rPr>
          <w:lang w:val="vi-VN"/>
        </w:rPr>
        <w:t>Thời gian:</w:t>
      </w:r>
      <w:r w:rsidRPr="0060627C">
        <w:t xml:space="preserve"> 8 giờ</w:t>
      </w:r>
    </w:p>
    <w:p w14:paraId="0FEA87A6" w14:textId="6CCE9164" w:rsidR="00310364" w:rsidRPr="0060627C" w:rsidRDefault="00310364" w:rsidP="00EC03BE">
      <w:pPr>
        <w:spacing w:after="120"/>
        <w:rPr>
          <w:lang w:val="vi-VN"/>
        </w:rPr>
      </w:pPr>
      <w:r w:rsidRPr="0060627C">
        <w:t xml:space="preserve">1. </w:t>
      </w:r>
      <w:r w:rsidRPr="0060627C">
        <w:rPr>
          <w:lang w:val="vi-VN"/>
        </w:rPr>
        <w:t xml:space="preserve">Mục tiêu: </w:t>
      </w:r>
    </w:p>
    <w:p w14:paraId="33629AE3" w14:textId="77777777" w:rsidR="00310364" w:rsidRPr="0060627C" w:rsidRDefault="00310364" w:rsidP="00EC03BE">
      <w:pPr>
        <w:numPr>
          <w:ilvl w:val="0"/>
          <w:numId w:val="37"/>
        </w:numPr>
        <w:spacing w:before="120"/>
        <w:ind w:left="426" w:hanging="218"/>
        <w:jc w:val="both"/>
        <w:rPr>
          <w:lang w:val="vi-VN"/>
        </w:rPr>
      </w:pPr>
      <w:r w:rsidRPr="0060627C">
        <w:rPr>
          <w:lang w:val="vi-VN"/>
        </w:rPr>
        <w:t>Trình bày được các yêu cầu kỹ thuật của chi tiết côn và các phương pháp mài trục côn trên máy mài trục</w:t>
      </w:r>
    </w:p>
    <w:p w14:paraId="68DCB70D" w14:textId="77777777" w:rsidR="00310364" w:rsidRPr="0060627C" w:rsidRDefault="00310364" w:rsidP="00EC03BE">
      <w:pPr>
        <w:numPr>
          <w:ilvl w:val="0"/>
          <w:numId w:val="37"/>
        </w:numPr>
        <w:spacing w:before="120"/>
        <w:ind w:left="426" w:hanging="218"/>
        <w:jc w:val="both"/>
        <w:rPr>
          <w:lang w:val="vi-VN"/>
        </w:rPr>
      </w:pPr>
      <w:r w:rsidRPr="0060627C">
        <w:rPr>
          <w:lang w:val="vi-VN"/>
        </w:rPr>
        <w:t>Thực hiện được việc mài mặt côn ngoài đúng trình tự  đạt yêu cầu kỹ thuật, thời gian và an toàn.</w:t>
      </w:r>
    </w:p>
    <w:p w14:paraId="76675D96" w14:textId="77777777" w:rsidR="00310364" w:rsidRPr="0060627C" w:rsidRDefault="00310364" w:rsidP="00EC03BE">
      <w:pPr>
        <w:numPr>
          <w:ilvl w:val="0"/>
          <w:numId w:val="37"/>
        </w:numPr>
        <w:spacing w:before="120"/>
        <w:ind w:left="426" w:hanging="218"/>
        <w:jc w:val="both"/>
        <w:rPr>
          <w:lang w:val="vi-VN"/>
        </w:rPr>
      </w:pPr>
      <w:r w:rsidRPr="0060627C">
        <w:rPr>
          <w:lang w:val="vi-VN"/>
        </w:rPr>
        <w:t>Ý thức cẩn thận, tự giác, làm việc đúng qui trình, đảm bảo an toàn và vệ sinh công nghiệp</w:t>
      </w:r>
    </w:p>
    <w:p w14:paraId="767E4AF6" w14:textId="657A59C1" w:rsidR="00310364" w:rsidRPr="0060627C" w:rsidRDefault="00310364" w:rsidP="00EC03BE">
      <w:pPr>
        <w:spacing w:after="120"/>
        <w:jc w:val="both"/>
      </w:pPr>
      <w:r w:rsidRPr="0060627C">
        <w:t xml:space="preserve">2. </w:t>
      </w:r>
      <w:r w:rsidRPr="0060627C">
        <w:rPr>
          <w:lang w:val="vi-VN"/>
        </w:rPr>
        <w:t xml:space="preserve">Nội dung:                                                </w:t>
      </w:r>
      <w:r w:rsidRPr="0060627C">
        <w:t xml:space="preserve">    </w:t>
      </w:r>
      <w:r w:rsidRPr="0060627C">
        <w:rPr>
          <w:lang w:val="vi-VN"/>
        </w:rPr>
        <w:t xml:space="preserve"> </w:t>
      </w:r>
    </w:p>
    <w:p w14:paraId="660EA8CA" w14:textId="77777777" w:rsidR="00310364" w:rsidRPr="0060627C" w:rsidRDefault="00310364" w:rsidP="00670B77">
      <w:pPr>
        <w:pStyle w:val="ListParagraph"/>
        <w:numPr>
          <w:ilvl w:val="1"/>
          <w:numId w:val="253"/>
        </w:numPr>
        <w:spacing w:after="120" w:line="240" w:lineRule="auto"/>
        <w:ind w:left="851" w:hanging="491"/>
        <w:rPr>
          <w:sz w:val="28"/>
          <w:szCs w:val="28"/>
          <w:lang w:val="vi-VN"/>
        </w:rPr>
      </w:pPr>
      <w:r w:rsidRPr="0060627C">
        <w:rPr>
          <w:sz w:val="28"/>
          <w:szCs w:val="28"/>
          <w:lang w:val="en-GB"/>
        </w:rPr>
        <w:t>Chuẩn bị dụng cụ</w:t>
      </w:r>
      <w:r w:rsidRPr="0060627C">
        <w:rPr>
          <w:sz w:val="28"/>
          <w:szCs w:val="28"/>
          <w:lang w:val="vi-VN"/>
        </w:rPr>
        <w:t xml:space="preserve"> </w:t>
      </w:r>
    </w:p>
    <w:p w14:paraId="5B6E3D19" w14:textId="77777777" w:rsidR="00310364" w:rsidRPr="0060627C" w:rsidRDefault="00310364" w:rsidP="00670B77">
      <w:pPr>
        <w:pStyle w:val="ListParagraph"/>
        <w:numPr>
          <w:ilvl w:val="1"/>
          <w:numId w:val="253"/>
        </w:numPr>
        <w:spacing w:after="120" w:line="240" w:lineRule="auto"/>
        <w:ind w:left="851" w:hanging="491"/>
        <w:rPr>
          <w:sz w:val="28"/>
          <w:szCs w:val="28"/>
          <w:lang w:val="vi-VN"/>
        </w:rPr>
      </w:pPr>
      <w:r w:rsidRPr="0060627C">
        <w:rPr>
          <w:sz w:val="28"/>
          <w:szCs w:val="28"/>
          <w:lang w:val="en-GB"/>
        </w:rPr>
        <w:t>Hướng dẫn ban đầu</w:t>
      </w:r>
    </w:p>
    <w:p w14:paraId="2F2AE19E" w14:textId="77777777" w:rsidR="00310364" w:rsidRPr="0060627C" w:rsidRDefault="00310364" w:rsidP="00670B77">
      <w:pPr>
        <w:pStyle w:val="ListParagraph"/>
        <w:numPr>
          <w:ilvl w:val="1"/>
          <w:numId w:val="253"/>
        </w:numPr>
        <w:spacing w:after="120" w:line="240" w:lineRule="auto"/>
        <w:ind w:left="851" w:hanging="491"/>
        <w:rPr>
          <w:sz w:val="28"/>
          <w:szCs w:val="28"/>
          <w:lang w:val="vi-VN"/>
        </w:rPr>
      </w:pPr>
      <w:r w:rsidRPr="0060627C">
        <w:rPr>
          <w:sz w:val="28"/>
          <w:szCs w:val="28"/>
          <w:lang w:val="vi-VN"/>
        </w:rPr>
        <w:t>Thực hành mài trục côn trên máy mài trục</w:t>
      </w:r>
    </w:p>
    <w:p w14:paraId="70FF02EB" w14:textId="7170C077" w:rsidR="00310364" w:rsidRPr="0060627C" w:rsidRDefault="00310364" w:rsidP="00670B77">
      <w:pPr>
        <w:pStyle w:val="ListParagraph"/>
        <w:numPr>
          <w:ilvl w:val="1"/>
          <w:numId w:val="253"/>
        </w:numPr>
        <w:spacing w:after="120" w:line="240" w:lineRule="auto"/>
        <w:ind w:left="851" w:hanging="491"/>
        <w:rPr>
          <w:sz w:val="28"/>
          <w:szCs w:val="28"/>
          <w:lang w:val="vi-VN"/>
        </w:rPr>
      </w:pPr>
      <w:r w:rsidRPr="0060627C">
        <w:rPr>
          <w:bCs/>
          <w:kern w:val="32"/>
          <w:sz w:val="28"/>
          <w:szCs w:val="28"/>
          <w:lang w:val="en-GB"/>
        </w:rPr>
        <w:t>Kiểm tra</w:t>
      </w:r>
      <w:bookmarkEnd w:id="168"/>
    </w:p>
    <w:p w14:paraId="0D9497AF" w14:textId="77777777" w:rsidR="00C352BC" w:rsidRPr="0060627C" w:rsidRDefault="00C352BC" w:rsidP="00C352BC">
      <w:pPr>
        <w:pStyle w:val="ListParagraph"/>
        <w:spacing w:after="120" w:line="240" w:lineRule="auto"/>
        <w:ind w:left="851"/>
        <w:rPr>
          <w:sz w:val="28"/>
          <w:szCs w:val="28"/>
          <w:lang w:val="vi-VN"/>
        </w:rPr>
      </w:pPr>
    </w:p>
    <w:p w14:paraId="021FEAFC" w14:textId="77777777" w:rsidR="00310364" w:rsidRPr="0060627C" w:rsidRDefault="00310364" w:rsidP="00EC03BE">
      <w:pPr>
        <w:spacing w:after="120"/>
        <w:jc w:val="both"/>
        <w:rPr>
          <w:b/>
          <w:bCs/>
          <w:lang w:val="pt-BR"/>
        </w:rPr>
      </w:pPr>
      <w:r w:rsidRPr="0060627C">
        <w:rPr>
          <w:b/>
          <w:bCs/>
          <w:lang w:val="pt-BR"/>
        </w:rPr>
        <w:t>IV. Điều kiện thực hiện mô đun:</w:t>
      </w:r>
    </w:p>
    <w:p w14:paraId="1D867188" w14:textId="77777777" w:rsidR="00310364" w:rsidRPr="0060627C" w:rsidRDefault="00310364" w:rsidP="00EC03BE">
      <w:pPr>
        <w:spacing w:after="120"/>
        <w:jc w:val="both"/>
        <w:rPr>
          <w:bCs/>
          <w:lang w:val="pt-BR"/>
        </w:rPr>
      </w:pPr>
      <w:r w:rsidRPr="0060627C">
        <w:rPr>
          <w:bCs/>
          <w:lang w:val="pt-BR"/>
        </w:rPr>
        <w:t>1.Phòng học chuyên môn hóa/ nhà xưởng:</w:t>
      </w:r>
    </w:p>
    <w:p w14:paraId="49BE39C9" w14:textId="77777777" w:rsidR="00310364" w:rsidRPr="0060627C" w:rsidRDefault="00310364" w:rsidP="00EC03BE">
      <w:pPr>
        <w:numPr>
          <w:ilvl w:val="0"/>
          <w:numId w:val="37"/>
        </w:numPr>
        <w:spacing w:before="120"/>
        <w:ind w:left="426" w:hanging="218"/>
        <w:jc w:val="both"/>
        <w:rPr>
          <w:lang w:val="pt-BR"/>
        </w:rPr>
      </w:pPr>
      <w:r w:rsidRPr="0060627C">
        <w:rPr>
          <w:bCs/>
          <w:lang w:val="pt-BR"/>
        </w:rPr>
        <w:t xml:space="preserve">Phòng </w:t>
      </w:r>
      <w:r w:rsidRPr="0060627C">
        <w:rPr>
          <w:lang w:val="pt-BR"/>
        </w:rPr>
        <w:t>học lý thuyết có trang bị phương tiện nghe nhìn.</w:t>
      </w:r>
    </w:p>
    <w:p w14:paraId="21BBBA86" w14:textId="77777777" w:rsidR="00310364" w:rsidRPr="0060627C" w:rsidRDefault="00310364" w:rsidP="00EC03BE">
      <w:pPr>
        <w:numPr>
          <w:ilvl w:val="0"/>
          <w:numId w:val="37"/>
        </w:numPr>
        <w:spacing w:before="120"/>
        <w:ind w:left="426" w:hanging="218"/>
        <w:jc w:val="both"/>
        <w:rPr>
          <w:bCs/>
          <w:lang w:val="pt-BR"/>
        </w:rPr>
      </w:pPr>
      <w:r w:rsidRPr="0060627C">
        <w:rPr>
          <w:lang w:val="pt-BR"/>
        </w:rPr>
        <w:t>Xưởng th</w:t>
      </w:r>
      <w:r w:rsidRPr="0060627C">
        <w:rPr>
          <w:bCs/>
          <w:lang w:val="pt-BR"/>
        </w:rPr>
        <w:t>ực hành với trang thiết bị máy móc đầy đủ.</w:t>
      </w:r>
    </w:p>
    <w:p w14:paraId="39EF6CBD" w14:textId="77777777" w:rsidR="00310364" w:rsidRPr="0060627C" w:rsidRDefault="00310364" w:rsidP="00EC03BE">
      <w:pPr>
        <w:spacing w:after="120"/>
        <w:jc w:val="both"/>
        <w:rPr>
          <w:bCs/>
          <w:lang w:val="pt-BR"/>
        </w:rPr>
      </w:pPr>
      <w:r w:rsidRPr="0060627C">
        <w:rPr>
          <w:bCs/>
          <w:lang w:val="pt-BR"/>
        </w:rPr>
        <w:t>2. Trang thiết bị máy móc:</w:t>
      </w:r>
    </w:p>
    <w:p w14:paraId="312B6222" w14:textId="77777777" w:rsidR="00310364" w:rsidRPr="0060627C" w:rsidRDefault="00310364" w:rsidP="00EC03BE">
      <w:pPr>
        <w:numPr>
          <w:ilvl w:val="0"/>
          <w:numId w:val="37"/>
        </w:numPr>
        <w:spacing w:before="120"/>
        <w:ind w:left="426" w:hanging="218"/>
        <w:jc w:val="both"/>
      </w:pPr>
      <w:r w:rsidRPr="0060627C">
        <w:t>Máy mài phẳng.</w:t>
      </w:r>
    </w:p>
    <w:p w14:paraId="6860732A" w14:textId="77777777" w:rsidR="00310364" w:rsidRPr="0060627C" w:rsidRDefault="00310364" w:rsidP="00EC03BE">
      <w:pPr>
        <w:numPr>
          <w:ilvl w:val="0"/>
          <w:numId w:val="37"/>
        </w:numPr>
        <w:spacing w:before="120"/>
        <w:ind w:left="426" w:hanging="218"/>
        <w:jc w:val="both"/>
      </w:pPr>
      <w:r w:rsidRPr="0060627C">
        <w:t>Máy mài trụ</w:t>
      </w:r>
    </w:p>
    <w:p w14:paraId="572EF0AB" w14:textId="77777777" w:rsidR="00310364" w:rsidRPr="0060627C" w:rsidRDefault="00310364" w:rsidP="00EC03BE">
      <w:pPr>
        <w:numPr>
          <w:ilvl w:val="0"/>
          <w:numId w:val="37"/>
        </w:numPr>
        <w:spacing w:before="120"/>
        <w:ind w:left="426" w:hanging="218"/>
        <w:jc w:val="both"/>
        <w:rPr>
          <w:bCs/>
          <w:lang w:val="pt-BR"/>
        </w:rPr>
      </w:pPr>
      <w:r w:rsidRPr="0060627C">
        <w:t>Máy chiếu</w:t>
      </w:r>
    </w:p>
    <w:p w14:paraId="3ED3A4DE" w14:textId="77777777" w:rsidR="00310364" w:rsidRPr="0060627C" w:rsidRDefault="00310364" w:rsidP="00EC03BE">
      <w:pPr>
        <w:spacing w:after="120"/>
        <w:jc w:val="both"/>
        <w:rPr>
          <w:bCs/>
          <w:lang w:val="pt-BR"/>
        </w:rPr>
      </w:pPr>
      <w:r w:rsidRPr="0060627C">
        <w:rPr>
          <w:bCs/>
          <w:lang w:val="pt-BR"/>
        </w:rPr>
        <w:t>- Học liệu, dụng cụ, nguyên vật liệu:</w:t>
      </w:r>
    </w:p>
    <w:p w14:paraId="58689CD5" w14:textId="77777777" w:rsidR="00310364" w:rsidRPr="0060627C" w:rsidRDefault="00310364" w:rsidP="00EC03BE">
      <w:pPr>
        <w:numPr>
          <w:ilvl w:val="0"/>
          <w:numId w:val="30"/>
        </w:numPr>
        <w:spacing w:before="120"/>
        <w:ind w:left="709" w:hanging="357"/>
        <w:jc w:val="both"/>
        <w:rPr>
          <w:lang w:val="pt-BR"/>
        </w:rPr>
      </w:pPr>
      <w:r w:rsidRPr="0060627C">
        <w:rPr>
          <w:lang w:val="pt-BR"/>
        </w:rPr>
        <w:t>Bán thành phẩm đã qua tiện, mài, phay, hoặc đã qua nhiệt luyện, giẻ lau, dung dịch làm nguội.</w:t>
      </w:r>
    </w:p>
    <w:p w14:paraId="40557C75" w14:textId="77777777" w:rsidR="00310364" w:rsidRPr="0060627C" w:rsidRDefault="00310364" w:rsidP="00EC03BE">
      <w:pPr>
        <w:numPr>
          <w:ilvl w:val="0"/>
          <w:numId w:val="30"/>
        </w:numPr>
        <w:spacing w:before="120"/>
        <w:ind w:left="709" w:hanging="357"/>
        <w:jc w:val="both"/>
      </w:pPr>
      <w:r w:rsidRPr="0060627C">
        <w:t>Đồ gá.</w:t>
      </w:r>
    </w:p>
    <w:p w14:paraId="2A946F9E" w14:textId="77777777" w:rsidR="00310364" w:rsidRPr="0060627C" w:rsidRDefault="00310364" w:rsidP="00EC03BE">
      <w:pPr>
        <w:numPr>
          <w:ilvl w:val="0"/>
          <w:numId w:val="30"/>
        </w:numPr>
        <w:spacing w:before="120"/>
        <w:ind w:left="709" w:hanging="357"/>
        <w:jc w:val="both"/>
      </w:pPr>
      <w:r w:rsidRPr="0060627C">
        <w:t>Dụng cụ đo kiểm: Thước cặp, pan me, đồng hồ so, các loại dụng cụ cắt, các loại đá mài, mũi rà kim cương.</w:t>
      </w:r>
    </w:p>
    <w:p w14:paraId="1B8AD572" w14:textId="77777777" w:rsidR="00310364" w:rsidRPr="0060627C" w:rsidRDefault="00310364" w:rsidP="00EC03BE">
      <w:pPr>
        <w:numPr>
          <w:ilvl w:val="0"/>
          <w:numId w:val="30"/>
        </w:numPr>
        <w:spacing w:before="120"/>
        <w:ind w:left="709" w:hanging="357"/>
        <w:jc w:val="both"/>
        <w:rPr>
          <w:bCs/>
          <w:lang w:val="pt-BR"/>
        </w:rPr>
      </w:pPr>
      <w:r w:rsidRPr="0060627C">
        <w:t>Các</w:t>
      </w:r>
      <w:r w:rsidRPr="0060627C">
        <w:rPr>
          <w:bCs/>
          <w:lang w:val="pt-BR"/>
        </w:rPr>
        <w:t xml:space="preserve"> loại dụng cụ khác: Búa, kìm, các loại chìa khoá, tua vít, kính bảo hộ.</w:t>
      </w:r>
    </w:p>
    <w:p w14:paraId="382B301C" w14:textId="77777777" w:rsidR="00310364" w:rsidRPr="0060627C" w:rsidRDefault="00310364" w:rsidP="00EC03BE">
      <w:pPr>
        <w:spacing w:after="120"/>
        <w:jc w:val="both"/>
        <w:rPr>
          <w:lang w:val="pt-BR"/>
        </w:rPr>
      </w:pPr>
      <w:r w:rsidRPr="0060627C">
        <w:rPr>
          <w:lang w:val="pt-BR"/>
        </w:rPr>
        <w:t>3. Học liệu, dụng cụ, nguyên vật liệu:</w:t>
      </w:r>
    </w:p>
    <w:p w14:paraId="6BE176C3" w14:textId="77777777" w:rsidR="00310364" w:rsidRPr="0060627C" w:rsidRDefault="00310364" w:rsidP="00EC03BE">
      <w:pPr>
        <w:numPr>
          <w:ilvl w:val="0"/>
          <w:numId w:val="37"/>
        </w:numPr>
        <w:spacing w:before="120"/>
        <w:ind w:left="426" w:hanging="218"/>
        <w:jc w:val="both"/>
        <w:rPr>
          <w:lang w:val="pt-BR"/>
        </w:rPr>
      </w:pPr>
      <w:r w:rsidRPr="0060627C">
        <w:rPr>
          <w:bCs/>
          <w:lang w:val="pt-BR"/>
        </w:rPr>
        <w:t xml:space="preserve">Giáo </w:t>
      </w:r>
      <w:r w:rsidRPr="0060627C">
        <w:rPr>
          <w:lang w:val="pt-BR"/>
        </w:rPr>
        <w:t>trình kỹ thuật mài.</w:t>
      </w:r>
    </w:p>
    <w:p w14:paraId="439619D1" w14:textId="77777777" w:rsidR="00310364" w:rsidRPr="0060627C" w:rsidRDefault="00310364" w:rsidP="00EC03BE">
      <w:pPr>
        <w:numPr>
          <w:ilvl w:val="0"/>
          <w:numId w:val="37"/>
        </w:numPr>
        <w:spacing w:before="120"/>
        <w:ind w:left="426" w:hanging="218"/>
        <w:jc w:val="both"/>
        <w:rPr>
          <w:lang w:val="pt-BR"/>
        </w:rPr>
      </w:pPr>
      <w:r w:rsidRPr="0060627C">
        <w:rPr>
          <w:lang w:val="pt-BR"/>
        </w:rPr>
        <w:lastRenderedPageBreak/>
        <w:t>Tài liệu phát tay: Bản vẽ chi tiết.</w:t>
      </w:r>
    </w:p>
    <w:p w14:paraId="70692DE1" w14:textId="77777777" w:rsidR="00310364" w:rsidRPr="0060627C" w:rsidRDefault="00310364" w:rsidP="00EC03BE">
      <w:pPr>
        <w:numPr>
          <w:ilvl w:val="0"/>
          <w:numId w:val="37"/>
        </w:numPr>
        <w:spacing w:before="120"/>
        <w:ind w:left="426" w:hanging="218"/>
        <w:jc w:val="both"/>
        <w:rPr>
          <w:lang w:val="pt-BR"/>
        </w:rPr>
      </w:pPr>
      <w:r w:rsidRPr="0060627C">
        <w:rPr>
          <w:lang w:val="pt-BR"/>
        </w:rPr>
        <w:t>Phiếu hướng dẫn thực hành các bài tập.</w:t>
      </w:r>
    </w:p>
    <w:p w14:paraId="0E121178" w14:textId="77777777" w:rsidR="00310364" w:rsidRPr="0060627C" w:rsidRDefault="00310364" w:rsidP="00EC03BE">
      <w:pPr>
        <w:numPr>
          <w:ilvl w:val="0"/>
          <w:numId w:val="37"/>
        </w:numPr>
        <w:spacing w:before="120"/>
        <w:ind w:left="426" w:hanging="218"/>
        <w:jc w:val="both"/>
        <w:rPr>
          <w:bCs/>
          <w:lang w:val="pt-BR"/>
        </w:rPr>
      </w:pPr>
      <w:r w:rsidRPr="0060627C">
        <w:rPr>
          <w:lang w:val="pt-BR"/>
        </w:rPr>
        <w:t>Tranh</w:t>
      </w:r>
      <w:r w:rsidRPr="0060627C">
        <w:rPr>
          <w:bCs/>
          <w:lang w:val="pt-BR"/>
        </w:rPr>
        <w:t xml:space="preserve"> treo tường: Hình dạng, kết cấu đá mài, máy mài phẳng,trục.</w:t>
      </w:r>
    </w:p>
    <w:p w14:paraId="6634DE77" w14:textId="77777777" w:rsidR="00310364" w:rsidRPr="0060627C" w:rsidRDefault="00310364" w:rsidP="00EC03BE">
      <w:pPr>
        <w:spacing w:after="120"/>
        <w:jc w:val="both"/>
        <w:rPr>
          <w:bCs/>
          <w:lang w:val="pt-BR"/>
        </w:rPr>
      </w:pPr>
      <w:r w:rsidRPr="0060627C">
        <w:rPr>
          <w:bCs/>
          <w:lang w:val="pt-BR"/>
        </w:rPr>
        <w:t>4. Nguồn lực khác:</w:t>
      </w:r>
    </w:p>
    <w:p w14:paraId="15476C13" w14:textId="77777777" w:rsidR="00310364" w:rsidRPr="0060627C" w:rsidRDefault="00310364" w:rsidP="00EC03BE">
      <w:pPr>
        <w:spacing w:after="120"/>
        <w:jc w:val="both"/>
        <w:rPr>
          <w:bCs/>
          <w:lang w:val="pt-BR"/>
        </w:rPr>
      </w:pPr>
      <w:r w:rsidRPr="0060627C">
        <w:rPr>
          <w:bCs/>
          <w:lang w:val="pt-BR"/>
        </w:rPr>
        <w:t xml:space="preserve">          Tham quan và thực tập sản xuất tại các nhà máy sản xuất cơ khí.</w:t>
      </w:r>
    </w:p>
    <w:p w14:paraId="7009DD81" w14:textId="77777777" w:rsidR="00310364" w:rsidRPr="0060627C" w:rsidRDefault="00310364" w:rsidP="00EC03BE">
      <w:pPr>
        <w:spacing w:after="120"/>
        <w:jc w:val="both"/>
        <w:rPr>
          <w:b/>
          <w:bCs/>
          <w:lang w:val="pt-BR"/>
        </w:rPr>
      </w:pPr>
      <w:r w:rsidRPr="0060627C">
        <w:rPr>
          <w:b/>
          <w:bCs/>
          <w:lang w:val="pt-BR"/>
        </w:rPr>
        <w:t>V. Nội dung và phương pháp đánh giá:</w:t>
      </w:r>
    </w:p>
    <w:p w14:paraId="45839E71" w14:textId="77777777" w:rsidR="00310364" w:rsidRPr="0060627C" w:rsidRDefault="00310364" w:rsidP="00EC03BE">
      <w:pPr>
        <w:spacing w:after="120"/>
        <w:jc w:val="both"/>
        <w:rPr>
          <w:bCs/>
          <w:lang w:val="pt-BR"/>
        </w:rPr>
      </w:pPr>
      <w:r w:rsidRPr="0060627C">
        <w:rPr>
          <w:bCs/>
          <w:lang w:val="pt-BR"/>
        </w:rPr>
        <w:t>1. Nội dung:</w:t>
      </w:r>
    </w:p>
    <w:p w14:paraId="65622333" w14:textId="77777777" w:rsidR="00310364" w:rsidRPr="0060627C" w:rsidRDefault="00310364" w:rsidP="00EC03BE">
      <w:pPr>
        <w:numPr>
          <w:ilvl w:val="0"/>
          <w:numId w:val="37"/>
        </w:numPr>
        <w:spacing w:before="120"/>
        <w:ind w:left="426" w:hanging="218"/>
        <w:jc w:val="both"/>
        <w:rPr>
          <w:bCs/>
          <w:lang w:val="pt-BR"/>
        </w:rPr>
      </w:pPr>
      <w:r w:rsidRPr="0060627C">
        <w:rPr>
          <w:bCs/>
          <w:lang w:val="pt-BR"/>
        </w:rPr>
        <w:t xml:space="preserve">Kiến </w:t>
      </w:r>
      <w:r w:rsidRPr="0060627C">
        <w:t>thức</w:t>
      </w:r>
      <w:r w:rsidRPr="0060627C">
        <w:rPr>
          <w:bCs/>
          <w:lang w:val="pt-BR"/>
        </w:rPr>
        <w:t>:</w:t>
      </w:r>
    </w:p>
    <w:p w14:paraId="00ED46AE" w14:textId="77777777" w:rsidR="00310364" w:rsidRPr="0060627C" w:rsidRDefault="00310364" w:rsidP="00EC03BE">
      <w:pPr>
        <w:numPr>
          <w:ilvl w:val="0"/>
          <w:numId w:val="30"/>
        </w:numPr>
        <w:spacing w:before="120"/>
        <w:ind w:left="709" w:hanging="357"/>
        <w:jc w:val="both"/>
        <w:rPr>
          <w:lang w:val="pt-BR"/>
        </w:rPr>
      </w:pPr>
      <w:r w:rsidRPr="0060627C">
        <w:rPr>
          <w:bCs/>
          <w:lang w:val="pt-BR"/>
        </w:rPr>
        <w:t xml:space="preserve">Trình </w:t>
      </w:r>
      <w:r w:rsidRPr="0060627C">
        <w:rPr>
          <w:lang w:val="pt-BR"/>
        </w:rPr>
        <w:t>bày cấu tạo, nguyên lý làm việc, công dụng các bộ phận cơ bản của máy mài phẳng, máy mài trụ và vận hành thành thạo.</w:t>
      </w:r>
    </w:p>
    <w:p w14:paraId="29BD2AF3" w14:textId="77777777" w:rsidR="00310364" w:rsidRPr="0060627C" w:rsidRDefault="00310364" w:rsidP="00EC03BE">
      <w:pPr>
        <w:numPr>
          <w:ilvl w:val="0"/>
          <w:numId w:val="30"/>
        </w:numPr>
        <w:spacing w:before="120"/>
        <w:ind w:left="709" w:hanging="357"/>
        <w:jc w:val="both"/>
        <w:rPr>
          <w:lang w:val="pt-BR"/>
        </w:rPr>
      </w:pPr>
      <w:r w:rsidRPr="0060627C">
        <w:rPr>
          <w:lang w:val="pt-BR"/>
        </w:rPr>
        <w:t>Nêu được các phương pháp mài mặt phẳng, mài trục và kiểm tra chất lượng sản phẩm bằng các dụng cụ đo chính xác như: Pan me, đồng hồ so, mẫu so.</w:t>
      </w:r>
    </w:p>
    <w:p w14:paraId="5925666C" w14:textId="77777777" w:rsidR="00310364" w:rsidRPr="0060627C" w:rsidRDefault="00310364" w:rsidP="00EC03BE">
      <w:pPr>
        <w:numPr>
          <w:ilvl w:val="0"/>
          <w:numId w:val="30"/>
        </w:numPr>
        <w:spacing w:before="120"/>
        <w:ind w:left="709" w:hanging="357"/>
        <w:jc w:val="both"/>
        <w:rPr>
          <w:bCs/>
          <w:lang w:val="pt-BR"/>
        </w:rPr>
      </w:pPr>
      <w:r w:rsidRPr="0060627C">
        <w:rPr>
          <w:lang w:val="pt-BR"/>
        </w:rPr>
        <w:t>Được</w:t>
      </w:r>
      <w:r w:rsidRPr="0060627C">
        <w:rPr>
          <w:lang w:val="vi-VN"/>
        </w:rPr>
        <w:t xml:space="preserve"> đánh giá</w:t>
      </w:r>
      <w:r w:rsidRPr="0060627C">
        <w:rPr>
          <w:bCs/>
          <w:lang w:val="pt-BR"/>
        </w:rPr>
        <w:t xml:space="preserve"> qua bài kiểm tra viết và trắc nghiệm điền khuyết đạt yêu cầu.</w:t>
      </w:r>
    </w:p>
    <w:p w14:paraId="0AD720C8" w14:textId="77777777" w:rsidR="00310364" w:rsidRPr="0060627C" w:rsidRDefault="00310364" w:rsidP="00EC03BE">
      <w:pPr>
        <w:spacing w:after="120"/>
        <w:jc w:val="both"/>
        <w:rPr>
          <w:bCs/>
          <w:lang w:val="pt-BR"/>
        </w:rPr>
      </w:pPr>
      <w:r w:rsidRPr="0060627C">
        <w:rPr>
          <w:bCs/>
          <w:lang w:val="pt-BR"/>
        </w:rPr>
        <w:t>- Kỹ năng:</w:t>
      </w:r>
    </w:p>
    <w:p w14:paraId="7A1144DC" w14:textId="77777777" w:rsidR="00310364" w:rsidRPr="0060627C" w:rsidRDefault="00310364" w:rsidP="00EC03BE">
      <w:pPr>
        <w:numPr>
          <w:ilvl w:val="0"/>
          <w:numId w:val="30"/>
        </w:numPr>
        <w:spacing w:before="120"/>
        <w:ind w:left="709" w:hanging="357"/>
        <w:jc w:val="both"/>
        <w:rPr>
          <w:lang w:val="pt-BR"/>
        </w:rPr>
      </w:pPr>
      <w:r w:rsidRPr="0060627C">
        <w:rPr>
          <w:lang w:val="pt-BR"/>
        </w:rPr>
        <w:t>Chọn và sử dụng hợp lý các loại đá mài.</w:t>
      </w:r>
    </w:p>
    <w:p w14:paraId="038BB292" w14:textId="77777777" w:rsidR="00310364" w:rsidRPr="0060627C" w:rsidRDefault="00310364" w:rsidP="00EC03BE">
      <w:pPr>
        <w:numPr>
          <w:ilvl w:val="0"/>
          <w:numId w:val="30"/>
        </w:numPr>
        <w:spacing w:before="120"/>
        <w:ind w:left="709" w:hanging="357"/>
        <w:jc w:val="both"/>
        <w:rPr>
          <w:lang w:val="pt-BR"/>
        </w:rPr>
      </w:pPr>
      <w:r w:rsidRPr="0060627C">
        <w:rPr>
          <w:lang w:val="pt-BR"/>
        </w:rPr>
        <w:t>Điều chỉnh và thực hiện đúng quy trình mài mặt phẳng,mài trục trên máy mài phẳng,trục.</w:t>
      </w:r>
    </w:p>
    <w:p w14:paraId="214E4E40" w14:textId="77777777" w:rsidR="00310364" w:rsidRPr="0060627C" w:rsidRDefault="00310364" w:rsidP="00EC03BE">
      <w:pPr>
        <w:numPr>
          <w:ilvl w:val="0"/>
          <w:numId w:val="30"/>
        </w:numPr>
        <w:spacing w:before="120"/>
        <w:ind w:left="709" w:hanging="357"/>
        <w:jc w:val="both"/>
        <w:rPr>
          <w:lang w:val="pt-BR"/>
        </w:rPr>
      </w:pPr>
      <w:r w:rsidRPr="0060627C">
        <w:rPr>
          <w:lang w:val="pt-BR"/>
        </w:rPr>
        <w:t xml:space="preserve">Nhận dạng, lựa chọn máy, đá mài và các dụng cụ thích hợp cho công việc mài . </w:t>
      </w:r>
    </w:p>
    <w:p w14:paraId="541CC477" w14:textId="77777777" w:rsidR="00310364" w:rsidRPr="0060627C" w:rsidRDefault="00310364" w:rsidP="00EC03BE">
      <w:pPr>
        <w:numPr>
          <w:ilvl w:val="0"/>
          <w:numId w:val="30"/>
        </w:numPr>
        <w:spacing w:before="120"/>
        <w:ind w:left="709" w:hanging="357"/>
        <w:jc w:val="both"/>
        <w:rPr>
          <w:lang w:val="pt-BR"/>
        </w:rPr>
      </w:pPr>
      <w:r w:rsidRPr="0060627C">
        <w:rPr>
          <w:lang w:val="pt-BR"/>
        </w:rPr>
        <w:t>Mài mặt phẳng,mài trục đúng quy trình và đạt yêu cầu kỹ thuật.</w:t>
      </w:r>
    </w:p>
    <w:p w14:paraId="6EA9F38D" w14:textId="77777777" w:rsidR="00310364" w:rsidRPr="0060627C" w:rsidRDefault="00310364" w:rsidP="00EC03BE">
      <w:pPr>
        <w:numPr>
          <w:ilvl w:val="0"/>
          <w:numId w:val="30"/>
        </w:numPr>
        <w:spacing w:before="120"/>
        <w:ind w:left="709" w:hanging="357"/>
        <w:jc w:val="both"/>
        <w:rPr>
          <w:bCs/>
          <w:lang w:val="pt-BR"/>
        </w:rPr>
      </w:pPr>
      <w:r w:rsidRPr="0060627C">
        <w:rPr>
          <w:lang w:val="pt-BR"/>
        </w:rPr>
        <w:t>Được đánh giá bằng quan sát quá trình và đánh giá sản phẩm theo bảng kiểm đạt</w:t>
      </w:r>
      <w:r w:rsidRPr="0060627C">
        <w:rPr>
          <w:bCs/>
          <w:lang w:val="pt-BR"/>
        </w:rPr>
        <w:t xml:space="preserve"> yêu cầu.</w:t>
      </w:r>
    </w:p>
    <w:p w14:paraId="08F15EC3" w14:textId="77777777" w:rsidR="00310364" w:rsidRPr="0060627C" w:rsidRDefault="00310364" w:rsidP="00EC03BE">
      <w:pPr>
        <w:numPr>
          <w:ilvl w:val="0"/>
          <w:numId w:val="37"/>
        </w:numPr>
        <w:spacing w:before="120"/>
        <w:ind w:left="426" w:hanging="218"/>
        <w:jc w:val="both"/>
        <w:rPr>
          <w:bCs/>
          <w:lang w:val="pt-BR"/>
        </w:rPr>
      </w:pPr>
      <w:r w:rsidRPr="0060627C">
        <w:rPr>
          <w:bCs/>
          <w:lang w:val="pt-BR"/>
        </w:rPr>
        <w:t>Về năng tự chủ và trách nhiệm:</w:t>
      </w:r>
    </w:p>
    <w:p w14:paraId="2ECD201B" w14:textId="77777777" w:rsidR="00310364" w:rsidRPr="0060627C" w:rsidRDefault="00310364" w:rsidP="00EC03BE">
      <w:pPr>
        <w:numPr>
          <w:ilvl w:val="0"/>
          <w:numId w:val="30"/>
        </w:numPr>
        <w:spacing w:before="120"/>
        <w:ind w:left="709" w:hanging="357"/>
        <w:jc w:val="both"/>
        <w:rPr>
          <w:bCs/>
          <w:lang w:val="pt-BR"/>
        </w:rPr>
      </w:pPr>
      <w:r w:rsidRPr="0060627C">
        <w:rPr>
          <w:lang w:val="pt-BR"/>
        </w:rPr>
        <w:t>Thận</w:t>
      </w:r>
      <w:r w:rsidRPr="0060627C">
        <w:rPr>
          <w:bCs/>
          <w:lang w:val="pt-BR"/>
        </w:rPr>
        <w:t xml:space="preserve"> </w:t>
      </w:r>
      <w:r w:rsidRPr="0060627C">
        <w:rPr>
          <w:lang w:val="vi-VN"/>
        </w:rPr>
        <w:t>trọng</w:t>
      </w:r>
      <w:r w:rsidRPr="0060627C">
        <w:rPr>
          <w:bCs/>
          <w:lang w:val="pt-BR"/>
        </w:rPr>
        <w:t xml:space="preserve"> trong thao tác vận hành và sử dụng các dụng cụ thiết bị.</w:t>
      </w:r>
    </w:p>
    <w:p w14:paraId="0E55674E" w14:textId="77777777" w:rsidR="00310364" w:rsidRPr="0060627C" w:rsidRDefault="00310364" w:rsidP="00EC03BE">
      <w:pPr>
        <w:spacing w:after="120"/>
        <w:jc w:val="both"/>
        <w:rPr>
          <w:bCs/>
          <w:lang w:val="pt-BR"/>
        </w:rPr>
      </w:pPr>
      <w:r w:rsidRPr="0060627C">
        <w:rPr>
          <w:bCs/>
          <w:lang w:val="pt-BR"/>
        </w:rPr>
        <w:t>2. Phương pháp:</w:t>
      </w:r>
    </w:p>
    <w:p w14:paraId="7D68D75A" w14:textId="77777777" w:rsidR="00310364" w:rsidRPr="0060627C" w:rsidRDefault="00310364" w:rsidP="00EC03BE">
      <w:pPr>
        <w:spacing w:after="120"/>
        <w:ind w:firstLine="720"/>
        <w:jc w:val="both"/>
        <w:rPr>
          <w:bCs/>
          <w:lang w:val="pt-BR"/>
        </w:rPr>
      </w:pPr>
      <w:r w:rsidRPr="0060627C">
        <w:rPr>
          <w:bCs/>
          <w:lang w:val="pt-B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3A1A847E" w14:textId="77777777" w:rsidR="00310364" w:rsidRPr="0060627C" w:rsidRDefault="00310364" w:rsidP="00EC03BE">
      <w:pPr>
        <w:spacing w:after="120"/>
        <w:jc w:val="both"/>
        <w:rPr>
          <w:b/>
          <w:bCs/>
          <w:lang w:val="pt-BR"/>
        </w:rPr>
      </w:pPr>
      <w:r w:rsidRPr="0060627C">
        <w:rPr>
          <w:b/>
          <w:bCs/>
          <w:lang w:val="pt-BR"/>
        </w:rPr>
        <w:t>VI. Hướng dẫn thực hiện mô đun:</w:t>
      </w:r>
    </w:p>
    <w:p w14:paraId="2659A5B9" w14:textId="77777777" w:rsidR="00310364" w:rsidRPr="0060627C" w:rsidRDefault="00310364" w:rsidP="00EC03BE">
      <w:pPr>
        <w:spacing w:after="120"/>
        <w:jc w:val="both"/>
        <w:rPr>
          <w:bCs/>
          <w:lang w:val="pt-BR"/>
        </w:rPr>
      </w:pPr>
      <w:r w:rsidRPr="0060627C">
        <w:rPr>
          <w:bCs/>
          <w:lang w:val="pt-BR"/>
        </w:rPr>
        <w:t>1.  Phạm vi áp dụng mô đun:</w:t>
      </w:r>
    </w:p>
    <w:p w14:paraId="58377CC7" w14:textId="77777777" w:rsidR="00310364" w:rsidRPr="0060627C" w:rsidRDefault="00310364" w:rsidP="00EC03BE">
      <w:pPr>
        <w:numPr>
          <w:ilvl w:val="0"/>
          <w:numId w:val="37"/>
        </w:numPr>
        <w:spacing w:before="120"/>
        <w:ind w:left="426" w:hanging="218"/>
        <w:jc w:val="both"/>
        <w:rPr>
          <w:bCs/>
          <w:lang w:val="pt-BR"/>
        </w:rPr>
      </w:pPr>
      <w:r w:rsidRPr="0060627C">
        <w:rPr>
          <w:bCs/>
          <w:lang w:val="pt-BR"/>
        </w:rPr>
        <w:t xml:space="preserve">Chương trình mô </w:t>
      </w:r>
      <w:r w:rsidRPr="0060627C">
        <w:rPr>
          <w:lang w:val="vi-VN"/>
        </w:rPr>
        <w:t>đun</w:t>
      </w:r>
      <w:r w:rsidRPr="0060627C">
        <w:rPr>
          <w:bCs/>
          <w:lang w:val="pt-BR"/>
        </w:rPr>
        <w:t xml:space="preserve"> được sử dụng để giảng dạy cho trình độ cao đẳng nghề.</w:t>
      </w:r>
    </w:p>
    <w:p w14:paraId="63BABE93" w14:textId="77777777" w:rsidR="00310364" w:rsidRPr="0060627C" w:rsidRDefault="00310364" w:rsidP="00EC03BE">
      <w:pPr>
        <w:spacing w:after="120"/>
        <w:jc w:val="both"/>
        <w:rPr>
          <w:bCs/>
          <w:lang w:val="pt-BR"/>
        </w:rPr>
      </w:pPr>
      <w:r w:rsidRPr="0060627C">
        <w:rPr>
          <w:bCs/>
          <w:lang w:val="pt-BR"/>
        </w:rPr>
        <w:t>2. Hướng dẫn một số điểm chính về phương pháp giảng dạy mô đun:</w:t>
      </w:r>
    </w:p>
    <w:p w14:paraId="0E2DF6E8" w14:textId="77777777" w:rsidR="00310364" w:rsidRPr="0060627C" w:rsidRDefault="00310364" w:rsidP="00EC03BE">
      <w:pPr>
        <w:numPr>
          <w:ilvl w:val="0"/>
          <w:numId w:val="37"/>
        </w:numPr>
        <w:spacing w:before="120"/>
        <w:ind w:left="426" w:hanging="218"/>
        <w:jc w:val="both"/>
        <w:rPr>
          <w:bCs/>
          <w:lang w:val="pt-BR"/>
        </w:rPr>
      </w:pPr>
      <w:r w:rsidRPr="0060627C">
        <w:rPr>
          <w:bCs/>
          <w:lang w:val="pt-BR"/>
        </w:rPr>
        <w:lastRenderedPageBreak/>
        <w:t>Đối với giáo viên, giảng viên:</w:t>
      </w:r>
    </w:p>
    <w:p w14:paraId="1465CC2B" w14:textId="77777777" w:rsidR="00310364" w:rsidRPr="0060627C" w:rsidRDefault="00310364" w:rsidP="00EC03BE">
      <w:pPr>
        <w:numPr>
          <w:ilvl w:val="0"/>
          <w:numId w:val="30"/>
        </w:numPr>
        <w:spacing w:before="120"/>
        <w:ind w:left="709" w:hanging="357"/>
        <w:jc w:val="both"/>
        <w:rPr>
          <w:lang w:val="pt-BR"/>
        </w:rPr>
      </w:pPr>
      <w:r w:rsidRPr="0060627C">
        <w:rPr>
          <w:lang w:val="pt-BR"/>
        </w:rPr>
        <w:t>Giáo viên trước khi giảng dạy cần phải căn cứ vào nội dung của từng bài học chuẩn bị đầy đủ các điều kiện thực hiện bài học để đảm bảo chất lượng giảng dạy.</w:t>
      </w:r>
    </w:p>
    <w:p w14:paraId="205655B4" w14:textId="77777777" w:rsidR="00310364" w:rsidRPr="0060627C" w:rsidRDefault="00310364" w:rsidP="00EC03BE">
      <w:pPr>
        <w:numPr>
          <w:ilvl w:val="0"/>
          <w:numId w:val="30"/>
        </w:numPr>
        <w:spacing w:before="120"/>
        <w:ind w:left="709" w:hanging="357"/>
        <w:jc w:val="both"/>
        <w:rPr>
          <w:lang w:val="pt-BR"/>
        </w:rPr>
      </w:pPr>
      <w:r w:rsidRPr="0060627C">
        <w:rPr>
          <w:lang w:val="pt-BR"/>
        </w:rPr>
        <w:t xml:space="preserve">Khi giảng dạy, cần giúp người học thực hiện các thao tác, tư thế của từng kỹ năng chính xác,  nhận thức đầy đủ vai trò, vị trí từng bài học. </w:t>
      </w:r>
    </w:p>
    <w:p w14:paraId="2B22AA31" w14:textId="77777777" w:rsidR="00310364" w:rsidRPr="0060627C" w:rsidRDefault="00310364" w:rsidP="00EC03BE">
      <w:pPr>
        <w:numPr>
          <w:ilvl w:val="0"/>
          <w:numId w:val="30"/>
        </w:numPr>
        <w:spacing w:before="120"/>
        <w:ind w:left="709" w:hanging="357"/>
        <w:jc w:val="both"/>
      </w:pPr>
      <w:r w:rsidRPr="0060627C">
        <w:rPr>
          <w:lang w:val="pt-BR"/>
        </w:rPr>
        <w:t xml:space="preserve">Các nội dung lý thuyết liên quan đến thao tác bằng tay trên máy nên  phân tích, giải thích thao động tác dứt khoát, rõ ràng và chuẩn xác. </w:t>
      </w:r>
      <w:r w:rsidRPr="0060627C">
        <w:t>Chú ý vận hành máy an toàn.</w:t>
      </w:r>
    </w:p>
    <w:p w14:paraId="6BE7DE6F" w14:textId="77777777" w:rsidR="00310364" w:rsidRPr="0060627C" w:rsidRDefault="00310364" w:rsidP="00EC03BE">
      <w:pPr>
        <w:numPr>
          <w:ilvl w:val="0"/>
          <w:numId w:val="30"/>
        </w:numPr>
        <w:spacing w:before="120"/>
        <w:ind w:left="709" w:hanging="357"/>
        <w:jc w:val="both"/>
      </w:pPr>
      <w:r w:rsidRPr="0060627C">
        <w:t>Để giúp 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kiểm tra đánh giá và công bố kết quả công khai.</w:t>
      </w:r>
    </w:p>
    <w:p w14:paraId="394D30DA" w14:textId="77777777" w:rsidR="00310364" w:rsidRPr="0060627C" w:rsidRDefault="00310364" w:rsidP="00EC03BE">
      <w:pPr>
        <w:numPr>
          <w:ilvl w:val="0"/>
          <w:numId w:val="30"/>
        </w:numPr>
        <w:spacing w:before="120"/>
        <w:ind w:left="709" w:hanging="357"/>
        <w:jc w:val="both"/>
        <w:rPr>
          <w:lang w:val="vi-VN"/>
        </w:rPr>
      </w:pPr>
      <w:r w:rsidRPr="0060627C">
        <w:t>Tăng cường sử dụng thiết bị, đồ dùng dạy học, trình diễn mẫu để tăng hiệu quả dạy</w:t>
      </w:r>
      <w:r w:rsidRPr="0060627C">
        <w:rPr>
          <w:lang w:val="vi-VN"/>
        </w:rPr>
        <w:t xml:space="preserve"> học. </w:t>
      </w:r>
    </w:p>
    <w:p w14:paraId="6157DDA8" w14:textId="77777777" w:rsidR="00310364" w:rsidRPr="0060627C" w:rsidRDefault="00310364" w:rsidP="00EC03BE">
      <w:pPr>
        <w:numPr>
          <w:ilvl w:val="0"/>
          <w:numId w:val="37"/>
        </w:numPr>
        <w:spacing w:before="120"/>
        <w:ind w:left="426" w:hanging="218"/>
        <w:jc w:val="both"/>
        <w:rPr>
          <w:lang w:val="vi-VN"/>
        </w:rPr>
      </w:pPr>
      <w:r w:rsidRPr="0060627C">
        <w:rPr>
          <w:lang w:val="vi-VN"/>
        </w:rPr>
        <w:t xml:space="preserve">Đối </w:t>
      </w:r>
      <w:r w:rsidRPr="0060627C">
        <w:rPr>
          <w:bCs/>
          <w:lang w:val="pt-BR"/>
        </w:rPr>
        <w:t>với</w:t>
      </w:r>
      <w:r w:rsidRPr="0060627C">
        <w:rPr>
          <w:lang w:val="vi-VN"/>
        </w:rPr>
        <w:t xml:space="preserve"> </w:t>
      </w:r>
      <w:r w:rsidRPr="0060627C">
        <w:rPr>
          <w:bCs/>
          <w:lang w:val="pt-BR"/>
        </w:rPr>
        <w:t>người</w:t>
      </w:r>
      <w:r w:rsidRPr="0060627C">
        <w:rPr>
          <w:lang w:val="vi-VN"/>
        </w:rPr>
        <w:t xml:space="preserve"> học</w:t>
      </w:r>
    </w:p>
    <w:p w14:paraId="02DF544C" w14:textId="77777777" w:rsidR="00310364" w:rsidRPr="0060627C" w:rsidRDefault="00310364" w:rsidP="00EC03BE">
      <w:pPr>
        <w:numPr>
          <w:ilvl w:val="0"/>
          <w:numId w:val="30"/>
        </w:numPr>
        <w:spacing w:before="120"/>
        <w:ind w:left="709" w:hanging="357"/>
        <w:jc w:val="both"/>
        <w:rPr>
          <w:lang w:val="vi-VN"/>
        </w:rPr>
      </w:pPr>
      <w:r w:rsidRPr="0060627C">
        <w:rPr>
          <w:lang w:val="vi-VN"/>
        </w:rPr>
        <w:t>Tuân thủ các qui định của lớp học/ xưởng thực hành và yêu cầu của giáo viên.</w:t>
      </w:r>
    </w:p>
    <w:p w14:paraId="4CB1880E" w14:textId="77777777" w:rsidR="00310364" w:rsidRPr="0060627C" w:rsidRDefault="00310364" w:rsidP="00EC03BE">
      <w:pPr>
        <w:numPr>
          <w:ilvl w:val="0"/>
          <w:numId w:val="30"/>
        </w:numPr>
        <w:spacing w:before="120"/>
        <w:ind w:left="709" w:hanging="357"/>
        <w:jc w:val="both"/>
        <w:rPr>
          <w:lang w:val="vi-VN"/>
        </w:rPr>
      </w:pPr>
      <w:r w:rsidRPr="0060627C">
        <w:rPr>
          <w:lang w:val="vi-VN"/>
        </w:rPr>
        <w:t>Tham gia kiểm tra định kỳ, kết thúc mô đun theo qui định.</w:t>
      </w:r>
    </w:p>
    <w:p w14:paraId="51BD4D84" w14:textId="77777777" w:rsidR="00310364" w:rsidRPr="0060627C" w:rsidRDefault="00310364" w:rsidP="00EC03BE">
      <w:pPr>
        <w:spacing w:after="120"/>
        <w:jc w:val="both"/>
        <w:rPr>
          <w:bCs/>
          <w:lang w:val="pt-BR"/>
        </w:rPr>
      </w:pPr>
      <w:r w:rsidRPr="0060627C">
        <w:rPr>
          <w:bCs/>
          <w:lang w:val="pt-BR"/>
        </w:rPr>
        <w:t>3.  Những trọng tâm chương trình cần chú ý:</w:t>
      </w:r>
    </w:p>
    <w:p w14:paraId="665395EB" w14:textId="77777777" w:rsidR="00310364" w:rsidRPr="0060627C" w:rsidRDefault="00310364" w:rsidP="00EC03BE">
      <w:pPr>
        <w:numPr>
          <w:ilvl w:val="0"/>
          <w:numId w:val="37"/>
        </w:numPr>
        <w:spacing w:before="120"/>
        <w:ind w:left="426" w:hanging="218"/>
        <w:jc w:val="both"/>
        <w:rPr>
          <w:bCs/>
          <w:lang w:val="pt-BR"/>
        </w:rPr>
      </w:pPr>
      <w:r w:rsidRPr="0060627C">
        <w:rPr>
          <w:bCs/>
          <w:lang w:val="pt-BR"/>
        </w:rPr>
        <w:t xml:space="preserve">Trọng </w:t>
      </w:r>
      <w:r w:rsidRPr="0060627C">
        <w:rPr>
          <w:lang w:val="pt-BR"/>
        </w:rPr>
        <w:t>tâm</w:t>
      </w:r>
      <w:r w:rsidRPr="0060627C">
        <w:rPr>
          <w:bCs/>
          <w:lang w:val="pt-BR"/>
        </w:rPr>
        <w:t xml:space="preserve"> của mô đun là bài 1, 3, 5, 6 và 7,9,10,11.</w:t>
      </w:r>
    </w:p>
    <w:p w14:paraId="2FAB57D3" w14:textId="77777777" w:rsidR="00310364" w:rsidRPr="0060627C" w:rsidRDefault="00310364" w:rsidP="00EC03BE">
      <w:pPr>
        <w:spacing w:after="120"/>
        <w:jc w:val="both"/>
        <w:rPr>
          <w:bCs/>
          <w:lang w:val="pt-BR"/>
        </w:rPr>
      </w:pPr>
      <w:r w:rsidRPr="0060627C">
        <w:rPr>
          <w:bCs/>
          <w:lang w:val="pt-BR"/>
        </w:rPr>
        <w:t>4. Tài liệu tham khảo:</w:t>
      </w:r>
    </w:p>
    <w:p w14:paraId="5B55125E" w14:textId="77777777" w:rsidR="00310364" w:rsidRPr="0060627C" w:rsidRDefault="00310364" w:rsidP="00EC03BE">
      <w:pPr>
        <w:spacing w:after="120"/>
        <w:ind w:firstLine="142"/>
        <w:jc w:val="both"/>
        <w:rPr>
          <w:bCs/>
          <w:lang w:val="pt-BR"/>
        </w:rPr>
      </w:pPr>
      <w:r w:rsidRPr="0060627C">
        <w:rPr>
          <w:bCs/>
          <w:lang w:val="pt-BR"/>
        </w:rPr>
        <w:t>[1] Kỹ thuật mài. Tác giả: Nguyễn Văn Tính - Trường CNKT I Hà nội - 1996.</w:t>
      </w:r>
    </w:p>
    <w:p w14:paraId="69AE7C62" w14:textId="77777777" w:rsidR="00310364" w:rsidRPr="0060627C" w:rsidRDefault="00310364" w:rsidP="00EC03BE">
      <w:pPr>
        <w:spacing w:after="120"/>
        <w:ind w:firstLine="142"/>
        <w:jc w:val="both"/>
        <w:rPr>
          <w:bCs/>
          <w:lang w:val="pt-BR"/>
        </w:rPr>
      </w:pPr>
      <w:r w:rsidRPr="0060627C">
        <w:rPr>
          <w:bCs/>
          <w:lang w:val="pt-BR"/>
        </w:rPr>
        <w:t>[2] Thực hành cơ khí tiện - phay - bào - mài. Tác giả: Trần Thế San- Hoàng Trí- Nguyễn Thế Hùng, nhà xuất bản Đà nẵng - 2000.</w:t>
      </w:r>
    </w:p>
    <w:p w14:paraId="65E6AC71" w14:textId="77777777" w:rsidR="00310364" w:rsidRPr="0060627C" w:rsidRDefault="00310364" w:rsidP="00EC03BE">
      <w:pPr>
        <w:spacing w:after="120"/>
        <w:ind w:firstLine="142"/>
        <w:jc w:val="both"/>
        <w:rPr>
          <w:bCs/>
          <w:lang w:val="pt-BR"/>
        </w:rPr>
      </w:pPr>
      <w:r w:rsidRPr="0060627C">
        <w:rPr>
          <w:bCs/>
          <w:lang w:val="pt-BR"/>
        </w:rPr>
        <w:t>[3] Kỹ thuật mài- Khoa cơ khí chế tạo trường CĐN Việt nam-Singapore.</w:t>
      </w:r>
    </w:p>
    <w:p w14:paraId="423CF141" w14:textId="77777777" w:rsidR="00840B65" w:rsidRPr="0060627C" w:rsidRDefault="00840B65" w:rsidP="00EC03BE">
      <w:pPr>
        <w:spacing w:after="120"/>
        <w:jc w:val="center"/>
        <w:rPr>
          <w:lang w:val="vi-VN"/>
        </w:rPr>
      </w:pPr>
    </w:p>
    <w:bookmarkEnd w:id="169"/>
    <w:p w14:paraId="37002DE5" w14:textId="77777777" w:rsidR="00840B65" w:rsidRPr="0060627C" w:rsidRDefault="00840B65" w:rsidP="00EC03BE">
      <w:pPr>
        <w:rPr>
          <w:lang w:val="pt-BR"/>
        </w:rPr>
      </w:pPr>
    </w:p>
    <w:p w14:paraId="1CED7785" w14:textId="77777777" w:rsidR="00A00DDD" w:rsidRPr="0060627C" w:rsidRDefault="00A00DDD" w:rsidP="00EC03BE">
      <w:pPr>
        <w:rPr>
          <w:lang w:val="pt-BR"/>
        </w:rPr>
      </w:pPr>
    </w:p>
    <w:p w14:paraId="6FDA4B73" w14:textId="77777777" w:rsidR="00C36C1C" w:rsidRPr="0060627C" w:rsidRDefault="00C36C1C" w:rsidP="00C36C1C">
      <w:pPr>
        <w:pageBreakBefore/>
        <w:spacing w:after="120"/>
        <w:jc w:val="center"/>
        <w:outlineLvl w:val="0"/>
        <w:rPr>
          <w:rFonts w:eastAsia="Calibri"/>
          <w:b/>
          <w:lang w:val="pt-BR"/>
        </w:rPr>
      </w:pPr>
      <w:r w:rsidRPr="0060627C">
        <w:rPr>
          <w:rFonts w:eastAsia="Calibri"/>
          <w:b/>
          <w:lang w:val="vi-VN"/>
        </w:rPr>
        <w:lastRenderedPageBreak/>
        <w:t xml:space="preserve">CHƯƠNG TRÌNH MÔ ĐUN </w:t>
      </w:r>
    </w:p>
    <w:p w14:paraId="248D7C1B" w14:textId="77777777" w:rsidR="00C36C1C" w:rsidRPr="0060627C" w:rsidRDefault="00C36C1C" w:rsidP="00C36C1C">
      <w:pPr>
        <w:spacing w:after="120"/>
        <w:ind w:firstLine="720"/>
        <w:jc w:val="both"/>
        <w:outlineLvl w:val="0"/>
        <w:rPr>
          <w:rFonts w:eastAsia="Calibri"/>
          <w:b/>
          <w:bCs/>
          <w:lang w:val="pt-BR"/>
        </w:rPr>
      </w:pPr>
      <w:r w:rsidRPr="0060627C">
        <w:rPr>
          <w:rFonts w:eastAsia="Calibri"/>
          <w:b/>
          <w:lang w:val="pt-BR"/>
        </w:rPr>
        <w:t>Tên mô đun:  Các phương pháp gia công tiên tiến</w:t>
      </w:r>
    </w:p>
    <w:p w14:paraId="62DEDF10" w14:textId="77777777" w:rsidR="00C36C1C" w:rsidRPr="0060627C" w:rsidRDefault="00C36C1C" w:rsidP="00C36C1C">
      <w:pPr>
        <w:spacing w:after="120"/>
        <w:ind w:firstLine="720"/>
        <w:jc w:val="both"/>
        <w:outlineLvl w:val="0"/>
        <w:rPr>
          <w:rFonts w:eastAsia="Calibri"/>
          <w:lang w:val="pt-BR"/>
        </w:rPr>
      </w:pPr>
      <w:r w:rsidRPr="0060627C">
        <w:rPr>
          <w:rFonts w:eastAsia="Calibri"/>
          <w:b/>
          <w:lang w:val="vi-VN"/>
        </w:rPr>
        <w:t>Mã số của mô đun</w:t>
      </w:r>
      <w:r w:rsidRPr="0060627C">
        <w:rPr>
          <w:rFonts w:eastAsia="Calibri"/>
          <w:lang w:val="vi-VN"/>
        </w:rPr>
        <w:t xml:space="preserve">: </w:t>
      </w:r>
      <w:r w:rsidRPr="0060627C">
        <w:rPr>
          <w:rFonts w:eastAsia="Calibri"/>
          <w:b/>
          <w:bCs/>
          <w:lang w:val="vi-VN"/>
        </w:rPr>
        <w:t>MĐ</w:t>
      </w:r>
      <w:r w:rsidRPr="0060627C">
        <w:rPr>
          <w:rFonts w:eastAsia="Calibri"/>
          <w:b/>
          <w:bCs/>
          <w:lang w:val="pt-BR"/>
        </w:rPr>
        <w:t xml:space="preserve"> 22</w:t>
      </w:r>
    </w:p>
    <w:p w14:paraId="1B205F0D" w14:textId="574F5369" w:rsidR="00C36C1C" w:rsidRPr="0060627C" w:rsidRDefault="00C36C1C" w:rsidP="00C36C1C">
      <w:pPr>
        <w:spacing w:after="120"/>
        <w:ind w:firstLine="720"/>
        <w:jc w:val="both"/>
        <w:rPr>
          <w:rFonts w:eastAsia="Calibri"/>
          <w:lang w:val="pt-BR"/>
        </w:rPr>
      </w:pPr>
      <w:r w:rsidRPr="0060627C">
        <w:rPr>
          <w:rFonts w:eastAsia="Calibri"/>
          <w:b/>
          <w:lang w:val="vi-VN"/>
        </w:rPr>
        <w:t>Thời gian của mô đun:</w:t>
      </w:r>
      <w:r w:rsidRPr="0060627C">
        <w:rPr>
          <w:rFonts w:eastAsia="Calibri"/>
          <w:lang w:val="vi-VN"/>
        </w:rPr>
        <w:t xml:space="preserve"> </w:t>
      </w:r>
      <w:r w:rsidR="00FF182A" w:rsidRPr="0060627C">
        <w:rPr>
          <w:rFonts w:eastAsia="Calibri"/>
          <w:lang w:val="pt-BR"/>
        </w:rPr>
        <w:t>6</w:t>
      </w:r>
      <w:r w:rsidRPr="0060627C">
        <w:rPr>
          <w:rFonts w:eastAsia="Calibri"/>
          <w:lang w:val="pt-BR"/>
        </w:rPr>
        <w:t xml:space="preserve">0 giờ (Lý Thuyết: </w:t>
      </w:r>
      <w:r w:rsidR="00FF182A" w:rsidRPr="0060627C">
        <w:rPr>
          <w:rFonts w:eastAsia="Calibri"/>
          <w:lang w:val="pt-BR"/>
        </w:rPr>
        <w:t>3</w:t>
      </w:r>
      <w:r w:rsidRPr="0060627C">
        <w:rPr>
          <w:rFonts w:eastAsia="Calibri"/>
          <w:lang w:val="pt-BR"/>
        </w:rPr>
        <w:t>0 giờ; Thực hành: 25 giờ; Kiểm tra: 5 giờ)</w:t>
      </w:r>
    </w:p>
    <w:p w14:paraId="43EB4153" w14:textId="77777777" w:rsidR="00C36C1C" w:rsidRPr="0060627C" w:rsidRDefault="00C36C1C" w:rsidP="00C36C1C">
      <w:pPr>
        <w:spacing w:after="120"/>
        <w:jc w:val="both"/>
        <w:rPr>
          <w:rFonts w:eastAsia="Calibri"/>
          <w:b/>
          <w:lang w:val="pt-BR"/>
        </w:rPr>
      </w:pPr>
      <w:r w:rsidRPr="0060627C">
        <w:rPr>
          <w:rFonts w:eastAsia="Calibri"/>
          <w:b/>
          <w:lang w:val="pt-BR"/>
        </w:rPr>
        <w:t>I.Vị trí, tính chất môn học</w:t>
      </w:r>
    </w:p>
    <w:p w14:paraId="3335F18F" w14:textId="77777777" w:rsidR="00C36C1C" w:rsidRPr="0060627C" w:rsidRDefault="00C36C1C" w:rsidP="00670B77">
      <w:pPr>
        <w:pStyle w:val="ListParagraph"/>
        <w:numPr>
          <w:ilvl w:val="0"/>
          <w:numId w:val="278"/>
        </w:numPr>
        <w:spacing w:after="120"/>
        <w:ind w:left="567"/>
        <w:jc w:val="both"/>
        <w:rPr>
          <w:rFonts w:eastAsia="Calibri"/>
          <w:sz w:val="28"/>
          <w:szCs w:val="28"/>
          <w:lang w:val="vi-VN"/>
        </w:rPr>
      </w:pPr>
      <w:r w:rsidRPr="0060627C">
        <w:rPr>
          <w:rFonts w:eastAsia="Calibri"/>
          <w:sz w:val="28"/>
          <w:szCs w:val="28"/>
          <w:lang w:val="vi-VN"/>
        </w:rPr>
        <w:t>Vị trí:</w:t>
      </w:r>
    </w:p>
    <w:p w14:paraId="3780BDB6" w14:textId="77777777" w:rsidR="00C36C1C" w:rsidRPr="0060627C" w:rsidRDefault="00C36C1C" w:rsidP="00C36C1C">
      <w:pPr>
        <w:spacing w:after="120"/>
        <w:ind w:firstLine="560"/>
        <w:jc w:val="both"/>
        <w:rPr>
          <w:rFonts w:eastAsia="Calibri"/>
          <w:lang w:val="vi-VN"/>
        </w:rPr>
      </w:pPr>
      <w:r w:rsidRPr="0060627C">
        <w:rPr>
          <w:rFonts w:eastAsia="Calibri"/>
          <w:lang w:val="vi-VN"/>
        </w:rPr>
        <w:t>+ Trước khi học mô đun này sinh viên phải hoàn thành: MĐ</w:t>
      </w:r>
      <w:r w:rsidRPr="0060627C">
        <w:rPr>
          <w:rFonts w:eastAsia="Calibri"/>
          <w:lang w:val="pt-BR"/>
        </w:rPr>
        <w:t>15, MĐ16, MĐ 17, MĐ 19.</w:t>
      </w:r>
    </w:p>
    <w:p w14:paraId="60FAC2E3" w14:textId="77777777" w:rsidR="00C36C1C" w:rsidRPr="0060627C" w:rsidRDefault="00C36C1C" w:rsidP="00670B77">
      <w:pPr>
        <w:pStyle w:val="ListParagraph"/>
        <w:numPr>
          <w:ilvl w:val="0"/>
          <w:numId w:val="278"/>
        </w:numPr>
        <w:spacing w:after="120"/>
        <w:ind w:left="567"/>
        <w:jc w:val="both"/>
        <w:rPr>
          <w:rFonts w:eastAsia="Calibri"/>
          <w:sz w:val="28"/>
          <w:szCs w:val="28"/>
          <w:lang w:val="vi-VN"/>
        </w:rPr>
      </w:pPr>
      <w:r w:rsidRPr="0060627C">
        <w:rPr>
          <w:rFonts w:eastAsia="Calibri"/>
          <w:sz w:val="28"/>
          <w:szCs w:val="28"/>
          <w:lang w:val="vi-VN"/>
        </w:rPr>
        <w:t>Tính chất:</w:t>
      </w:r>
    </w:p>
    <w:p w14:paraId="0F135B28" w14:textId="77777777" w:rsidR="00C36C1C" w:rsidRPr="0060627C" w:rsidRDefault="00C36C1C" w:rsidP="00C36C1C">
      <w:pPr>
        <w:spacing w:after="120"/>
        <w:jc w:val="both"/>
        <w:rPr>
          <w:rFonts w:eastAsia="Calibri"/>
          <w:lang w:val="pt-BR"/>
        </w:rPr>
      </w:pPr>
      <w:r w:rsidRPr="0060627C">
        <w:rPr>
          <w:rFonts w:eastAsia="Calibri"/>
          <w:lang w:val="vi-VN"/>
        </w:rPr>
        <w:t xml:space="preserve">        + </w:t>
      </w:r>
      <w:r w:rsidRPr="0060627C">
        <w:rPr>
          <w:rFonts w:eastAsia="Calibri"/>
          <w:lang w:val="pt-BR"/>
        </w:rPr>
        <w:t>Là mô đun chuyên môn nghề thuộc mô đun đào tạo nghề bắt buộc.</w:t>
      </w:r>
    </w:p>
    <w:p w14:paraId="749CB517" w14:textId="77777777" w:rsidR="00C36C1C" w:rsidRPr="0060627C" w:rsidRDefault="00C36C1C" w:rsidP="00C36C1C">
      <w:pPr>
        <w:spacing w:after="120"/>
        <w:jc w:val="both"/>
        <w:rPr>
          <w:rFonts w:eastAsia="Calibri"/>
          <w:b/>
          <w:lang w:val="pt-BR"/>
        </w:rPr>
      </w:pPr>
      <w:r w:rsidRPr="0060627C">
        <w:rPr>
          <w:rFonts w:eastAsia="Calibri"/>
          <w:b/>
          <w:lang w:val="pt-BR"/>
        </w:rPr>
        <w:t>II. Mục tiêu môn học:</w:t>
      </w:r>
    </w:p>
    <w:p w14:paraId="3ADC2FF6" w14:textId="77777777" w:rsidR="00C36C1C" w:rsidRPr="0060627C" w:rsidRDefault="00C36C1C" w:rsidP="00C36C1C">
      <w:pPr>
        <w:spacing w:after="120"/>
        <w:jc w:val="both"/>
        <w:rPr>
          <w:rFonts w:eastAsia="Calibri"/>
          <w:lang w:val="pt-BR"/>
        </w:rPr>
      </w:pPr>
      <w:r w:rsidRPr="0060627C">
        <w:rPr>
          <w:rFonts w:eastAsia="Calibri"/>
          <w:lang w:val="vi-VN"/>
        </w:rPr>
        <w:t>Học xong mô đun này học sinh có khả năng:</w:t>
      </w:r>
    </w:p>
    <w:p w14:paraId="2C28CCE8" w14:textId="77777777" w:rsidR="00C36C1C" w:rsidRPr="0060627C" w:rsidRDefault="00C36C1C" w:rsidP="00C36C1C">
      <w:pPr>
        <w:spacing w:after="120"/>
        <w:jc w:val="both"/>
        <w:rPr>
          <w:rFonts w:eastAsia="Calibri"/>
          <w:b/>
        </w:rPr>
      </w:pPr>
      <w:r w:rsidRPr="0060627C">
        <w:rPr>
          <w:rFonts w:eastAsia="Calibri"/>
          <w:b/>
          <w:lang w:val="pt-BR"/>
        </w:rPr>
        <w:t xml:space="preserve"> 1.</w:t>
      </w:r>
      <w:r w:rsidRPr="0060627C">
        <w:rPr>
          <w:rFonts w:eastAsia="Calibri"/>
          <w:b/>
        </w:rPr>
        <w:t>Về kiến thức:</w:t>
      </w:r>
    </w:p>
    <w:p w14:paraId="3449A045" w14:textId="77777777" w:rsidR="00C36C1C" w:rsidRPr="0060627C" w:rsidRDefault="00C36C1C" w:rsidP="00670B77">
      <w:pPr>
        <w:numPr>
          <w:ilvl w:val="0"/>
          <w:numId w:val="169"/>
        </w:numPr>
        <w:spacing w:after="120"/>
        <w:jc w:val="both"/>
        <w:rPr>
          <w:rFonts w:eastAsia="Calibri"/>
        </w:rPr>
      </w:pPr>
      <w:r w:rsidRPr="0060627C">
        <w:rPr>
          <w:rFonts w:eastAsia="Calibri"/>
        </w:rPr>
        <w:t xml:space="preserve">Trình bày tổng quan các phương pháp gia công tiên tiến.     </w:t>
      </w:r>
    </w:p>
    <w:p w14:paraId="0796558E" w14:textId="77777777" w:rsidR="00C36C1C" w:rsidRPr="0060627C" w:rsidRDefault="00C36C1C" w:rsidP="00670B77">
      <w:pPr>
        <w:numPr>
          <w:ilvl w:val="0"/>
          <w:numId w:val="169"/>
        </w:numPr>
        <w:spacing w:after="120"/>
        <w:jc w:val="both"/>
        <w:rPr>
          <w:lang w:val="vi-VN"/>
        </w:rPr>
      </w:pPr>
      <w:r w:rsidRPr="0060627C">
        <w:rPr>
          <w:lang w:val="vi-VN"/>
        </w:rPr>
        <w:t>Lập được chương trình gia công trên máy gia công tia lửa điện EDM CNC.</w:t>
      </w:r>
    </w:p>
    <w:p w14:paraId="2D5CDDF0" w14:textId="77777777" w:rsidR="00C36C1C" w:rsidRPr="0060627C" w:rsidRDefault="00C36C1C" w:rsidP="00670B77">
      <w:pPr>
        <w:numPr>
          <w:ilvl w:val="0"/>
          <w:numId w:val="169"/>
        </w:numPr>
        <w:spacing w:after="120"/>
        <w:jc w:val="both"/>
        <w:rPr>
          <w:lang w:val="vi-VN"/>
        </w:rPr>
      </w:pPr>
      <w:r w:rsidRPr="0060627C">
        <w:rPr>
          <w:lang w:val="vi-VN"/>
        </w:rPr>
        <w:t>Hiểu đươc hai phương pháp gia công EDM tiêu biểu đó là xung định hình EDM và cắt dây EDM.</w:t>
      </w:r>
    </w:p>
    <w:p w14:paraId="5EBB0040" w14:textId="77777777" w:rsidR="00C36C1C" w:rsidRPr="0060627C" w:rsidRDefault="00C36C1C" w:rsidP="00670B77">
      <w:pPr>
        <w:numPr>
          <w:ilvl w:val="0"/>
          <w:numId w:val="169"/>
        </w:numPr>
        <w:spacing w:after="120"/>
        <w:jc w:val="both"/>
        <w:rPr>
          <w:lang w:val="vi-VN"/>
        </w:rPr>
      </w:pPr>
      <w:r w:rsidRPr="0060627C">
        <w:rPr>
          <w:lang w:val="vi-VN"/>
        </w:rPr>
        <w:t>Biết được khả năng công nghệ của phương pháp gia công EDM trong cắt gọt kim loại.</w:t>
      </w:r>
    </w:p>
    <w:p w14:paraId="47057CB4" w14:textId="77777777" w:rsidR="00C36C1C" w:rsidRPr="0060627C" w:rsidRDefault="00C36C1C" w:rsidP="00C36C1C">
      <w:pPr>
        <w:spacing w:after="120"/>
        <w:jc w:val="both"/>
        <w:rPr>
          <w:rFonts w:eastAsia="Calibri"/>
          <w:b/>
        </w:rPr>
      </w:pPr>
      <w:r w:rsidRPr="0060627C">
        <w:rPr>
          <w:rFonts w:eastAsia="Calibri"/>
          <w:b/>
          <w:lang w:val="vi-VN"/>
        </w:rPr>
        <w:t xml:space="preserve">  </w:t>
      </w:r>
      <w:r w:rsidRPr="0060627C">
        <w:rPr>
          <w:rFonts w:eastAsia="Calibri"/>
          <w:b/>
        </w:rPr>
        <w:t xml:space="preserve">2.Về kỹ năng: </w:t>
      </w:r>
    </w:p>
    <w:p w14:paraId="388DDCFC" w14:textId="77777777" w:rsidR="00C36C1C" w:rsidRPr="0060627C" w:rsidRDefault="00C36C1C" w:rsidP="00670B77">
      <w:pPr>
        <w:numPr>
          <w:ilvl w:val="0"/>
          <w:numId w:val="169"/>
        </w:numPr>
        <w:spacing w:after="120"/>
        <w:jc w:val="both"/>
        <w:rPr>
          <w:rFonts w:eastAsia="Calibri"/>
        </w:rPr>
      </w:pPr>
      <w:r w:rsidRPr="0060627C">
        <w:rPr>
          <w:rFonts w:eastAsia="Calibri"/>
        </w:rPr>
        <w:t>Phân tích sự khác nhau giữa các phương pháp gia công tiên tiến.</w:t>
      </w:r>
    </w:p>
    <w:p w14:paraId="35636FFC" w14:textId="77777777" w:rsidR="00C36C1C" w:rsidRPr="0060627C" w:rsidRDefault="00C36C1C" w:rsidP="00670B77">
      <w:pPr>
        <w:numPr>
          <w:ilvl w:val="0"/>
          <w:numId w:val="170"/>
        </w:numPr>
        <w:spacing w:after="120"/>
        <w:jc w:val="both"/>
        <w:rPr>
          <w:lang w:val="vi-VN"/>
        </w:rPr>
      </w:pPr>
      <w:r w:rsidRPr="0060627C">
        <w:rPr>
          <w:lang w:val="vi-VN"/>
        </w:rPr>
        <w:t>Cài đặt được chính xác thông số phôi, điện cực</w:t>
      </w:r>
      <w:r w:rsidRPr="0060627C">
        <w:t xml:space="preserve"> và thông số gia công các máy EDM</w:t>
      </w:r>
    </w:p>
    <w:p w14:paraId="42CBF87A" w14:textId="77777777" w:rsidR="00C36C1C" w:rsidRPr="0060627C" w:rsidRDefault="00C36C1C" w:rsidP="00670B77">
      <w:pPr>
        <w:numPr>
          <w:ilvl w:val="0"/>
          <w:numId w:val="170"/>
        </w:numPr>
        <w:spacing w:after="120"/>
        <w:jc w:val="both"/>
        <w:rPr>
          <w:lang w:val="vi-VN"/>
        </w:rPr>
      </w:pPr>
      <w:r w:rsidRPr="0060627C">
        <w:rPr>
          <w:lang w:val="vi-VN"/>
        </w:rPr>
        <w:t>Vận hành thành thạo máy gia công tia lửa điện EDM CNC, đạt yêu cầu kỹ thuật, đúng thời gian qui định, đảm bảo an toàn cho người và máy.</w:t>
      </w:r>
    </w:p>
    <w:p w14:paraId="260849AC" w14:textId="77777777" w:rsidR="00C36C1C" w:rsidRPr="0060627C" w:rsidRDefault="00C36C1C" w:rsidP="00670B77">
      <w:pPr>
        <w:numPr>
          <w:ilvl w:val="0"/>
          <w:numId w:val="170"/>
        </w:numPr>
        <w:spacing w:after="120"/>
        <w:jc w:val="both"/>
        <w:rPr>
          <w:lang w:val="vi-VN"/>
        </w:rPr>
      </w:pPr>
      <w:r w:rsidRPr="0060627C">
        <w:rPr>
          <w:lang w:val="vi-VN"/>
        </w:rPr>
        <w:t>Giải thích và cách khắc phục  được các dạng sai  hỏng, nguyên nhân khi sử dụng máy gia công tia lửa điện EDM CNC.</w:t>
      </w:r>
    </w:p>
    <w:p w14:paraId="26FF0DCC" w14:textId="77777777" w:rsidR="00C36C1C" w:rsidRPr="0060627C" w:rsidRDefault="00C36C1C" w:rsidP="00C36C1C">
      <w:pPr>
        <w:spacing w:after="120"/>
        <w:jc w:val="both"/>
        <w:rPr>
          <w:b/>
          <w:lang w:val="vi-VN"/>
        </w:rPr>
      </w:pPr>
      <w:r w:rsidRPr="0060627C">
        <w:rPr>
          <w:b/>
          <w:lang w:val="en-GB"/>
        </w:rPr>
        <w:t>3.</w:t>
      </w:r>
      <w:r w:rsidRPr="0060627C">
        <w:rPr>
          <w:b/>
          <w:lang w:val="vi-VN"/>
        </w:rPr>
        <w:t>Về năng lực tự chủ và trách nhiệm:</w:t>
      </w:r>
    </w:p>
    <w:p w14:paraId="21C11B6F" w14:textId="77777777" w:rsidR="00C36C1C" w:rsidRPr="0060627C" w:rsidRDefault="00C36C1C" w:rsidP="00670B77">
      <w:pPr>
        <w:numPr>
          <w:ilvl w:val="0"/>
          <w:numId w:val="170"/>
        </w:numPr>
        <w:spacing w:after="120"/>
        <w:jc w:val="both"/>
        <w:rPr>
          <w:lang w:val="vi-VN"/>
        </w:rPr>
      </w:pPr>
      <w:r w:rsidRPr="0060627C">
        <w:rPr>
          <w:lang w:val="pt-BR"/>
        </w:rPr>
        <w:t>Rèn luyện tính kỷ luật, kiên trì, cẩn thận, nghiêm túc, chủ động và tích cực sáng tạo trong học tập.</w:t>
      </w:r>
    </w:p>
    <w:p w14:paraId="08464061" w14:textId="77777777" w:rsidR="00C36C1C" w:rsidRPr="0060627C" w:rsidRDefault="00C36C1C" w:rsidP="00C36C1C">
      <w:pPr>
        <w:spacing w:after="120"/>
        <w:jc w:val="both"/>
        <w:outlineLvl w:val="0"/>
        <w:rPr>
          <w:rFonts w:eastAsia="Calibri"/>
          <w:b/>
          <w:lang w:val="vi-VN"/>
        </w:rPr>
      </w:pPr>
      <w:r w:rsidRPr="0060627C">
        <w:rPr>
          <w:rFonts w:eastAsia="Calibri"/>
          <w:b/>
          <w:lang w:val="vi-VN"/>
        </w:rPr>
        <w:t>III. Nội dung mô đun:</w:t>
      </w:r>
    </w:p>
    <w:p w14:paraId="0A206E8E" w14:textId="77777777" w:rsidR="00C36C1C" w:rsidRPr="0060627C" w:rsidRDefault="00C36C1C" w:rsidP="00C36C1C">
      <w:pPr>
        <w:spacing w:after="120"/>
        <w:jc w:val="both"/>
        <w:outlineLvl w:val="0"/>
        <w:rPr>
          <w:rFonts w:eastAsia="Calibri"/>
          <w:b/>
          <w:bCs/>
          <w:lang w:val="vi-VN"/>
        </w:rPr>
      </w:pPr>
      <w:r w:rsidRPr="0060627C">
        <w:rPr>
          <w:rFonts w:eastAsia="Calibri"/>
          <w:b/>
          <w:bCs/>
          <w:lang w:val="vi-VN"/>
        </w:rPr>
        <w:t>1.  Nội dung tổng quát và phân bổ thời gian:</w:t>
      </w:r>
    </w:p>
    <w:tbl>
      <w:tblPr>
        <w:tblW w:w="931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5"/>
        <w:gridCol w:w="3987"/>
        <w:gridCol w:w="900"/>
        <w:gridCol w:w="990"/>
        <w:gridCol w:w="1620"/>
        <w:gridCol w:w="1080"/>
      </w:tblGrid>
      <w:tr w:rsidR="00C36C1C" w:rsidRPr="0060627C" w14:paraId="2CA8C070" w14:textId="77777777" w:rsidTr="00B857B9">
        <w:trPr>
          <w:trHeight w:val="1123"/>
        </w:trPr>
        <w:tc>
          <w:tcPr>
            <w:tcW w:w="735" w:type="dxa"/>
            <w:vMerge w:val="restart"/>
            <w:shd w:val="clear" w:color="auto" w:fill="auto"/>
            <w:vAlign w:val="center"/>
          </w:tcPr>
          <w:p w14:paraId="193E0299" w14:textId="77777777" w:rsidR="00C36C1C" w:rsidRPr="0060627C" w:rsidRDefault="00C36C1C" w:rsidP="00B857B9">
            <w:pPr>
              <w:spacing w:after="120"/>
              <w:jc w:val="center"/>
              <w:rPr>
                <w:b/>
                <w:bCs/>
                <w:lang w:val="vi-VN"/>
              </w:rPr>
            </w:pPr>
            <w:r w:rsidRPr="0060627C">
              <w:rPr>
                <w:b/>
                <w:bCs/>
                <w:lang w:val="vi-VN"/>
              </w:rPr>
              <w:lastRenderedPageBreak/>
              <w:t>Số TT</w:t>
            </w:r>
          </w:p>
        </w:tc>
        <w:tc>
          <w:tcPr>
            <w:tcW w:w="3987" w:type="dxa"/>
            <w:vMerge w:val="restart"/>
            <w:shd w:val="clear" w:color="auto" w:fill="auto"/>
            <w:vAlign w:val="center"/>
          </w:tcPr>
          <w:p w14:paraId="7AF66638" w14:textId="77777777" w:rsidR="00C36C1C" w:rsidRPr="0060627C" w:rsidRDefault="00C36C1C" w:rsidP="00B857B9">
            <w:pPr>
              <w:spacing w:after="120"/>
              <w:jc w:val="center"/>
              <w:rPr>
                <w:b/>
                <w:bCs/>
                <w:lang w:val="vi-VN"/>
              </w:rPr>
            </w:pPr>
            <w:r w:rsidRPr="0060627C">
              <w:rPr>
                <w:b/>
                <w:bCs/>
                <w:lang w:val="vi-VN"/>
              </w:rPr>
              <w:t>Tên các bài trong mô đun</w:t>
            </w:r>
          </w:p>
        </w:tc>
        <w:tc>
          <w:tcPr>
            <w:tcW w:w="4590" w:type="dxa"/>
            <w:gridSpan w:val="4"/>
            <w:shd w:val="clear" w:color="auto" w:fill="auto"/>
            <w:vAlign w:val="center"/>
          </w:tcPr>
          <w:p w14:paraId="59BC6CDA" w14:textId="77777777" w:rsidR="00C36C1C" w:rsidRPr="0060627C" w:rsidRDefault="00C36C1C" w:rsidP="00B857B9">
            <w:pPr>
              <w:spacing w:after="120"/>
              <w:jc w:val="center"/>
              <w:rPr>
                <w:b/>
                <w:bCs/>
                <w:lang w:val="en-GB"/>
              </w:rPr>
            </w:pPr>
            <w:r w:rsidRPr="0060627C">
              <w:rPr>
                <w:b/>
                <w:bCs/>
                <w:lang w:val="en-GB"/>
              </w:rPr>
              <w:t>Thời gian (giờ)</w:t>
            </w:r>
          </w:p>
        </w:tc>
      </w:tr>
      <w:tr w:rsidR="00C36C1C" w:rsidRPr="0060627C" w14:paraId="22A2CCA7" w14:textId="77777777" w:rsidTr="00B857B9">
        <w:trPr>
          <w:trHeight w:val="1502"/>
        </w:trPr>
        <w:tc>
          <w:tcPr>
            <w:tcW w:w="735" w:type="dxa"/>
            <w:vMerge/>
            <w:shd w:val="clear" w:color="auto" w:fill="auto"/>
            <w:vAlign w:val="center"/>
            <w:hideMark/>
          </w:tcPr>
          <w:p w14:paraId="60EB48F9" w14:textId="77777777" w:rsidR="00C36C1C" w:rsidRPr="0060627C" w:rsidRDefault="00C36C1C" w:rsidP="00B857B9">
            <w:pPr>
              <w:spacing w:after="120"/>
              <w:jc w:val="center"/>
              <w:rPr>
                <w:b/>
                <w:bCs/>
              </w:rPr>
            </w:pPr>
          </w:p>
        </w:tc>
        <w:tc>
          <w:tcPr>
            <w:tcW w:w="3987" w:type="dxa"/>
            <w:vMerge/>
            <w:shd w:val="clear" w:color="auto" w:fill="auto"/>
            <w:vAlign w:val="center"/>
            <w:hideMark/>
          </w:tcPr>
          <w:p w14:paraId="3D5B72D1" w14:textId="77777777" w:rsidR="00C36C1C" w:rsidRPr="0060627C" w:rsidRDefault="00C36C1C" w:rsidP="00B857B9">
            <w:pPr>
              <w:spacing w:after="120"/>
              <w:jc w:val="center"/>
              <w:rPr>
                <w:b/>
                <w:bCs/>
              </w:rPr>
            </w:pPr>
          </w:p>
        </w:tc>
        <w:tc>
          <w:tcPr>
            <w:tcW w:w="900" w:type="dxa"/>
            <w:shd w:val="clear" w:color="auto" w:fill="auto"/>
            <w:vAlign w:val="center"/>
            <w:hideMark/>
          </w:tcPr>
          <w:p w14:paraId="78508727" w14:textId="77777777" w:rsidR="00C36C1C" w:rsidRPr="0060627C" w:rsidRDefault="00C36C1C" w:rsidP="00B857B9">
            <w:pPr>
              <w:spacing w:after="120"/>
              <w:jc w:val="center"/>
              <w:rPr>
                <w:b/>
                <w:bCs/>
              </w:rPr>
            </w:pPr>
            <w:r w:rsidRPr="0060627C">
              <w:rPr>
                <w:b/>
                <w:bCs/>
                <w:lang w:val="vi-VN"/>
              </w:rPr>
              <w:t>Tổng số</w:t>
            </w:r>
          </w:p>
        </w:tc>
        <w:tc>
          <w:tcPr>
            <w:tcW w:w="990" w:type="dxa"/>
            <w:shd w:val="clear" w:color="auto" w:fill="auto"/>
            <w:vAlign w:val="center"/>
          </w:tcPr>
          <w:p w14:paraId="445DCB18" w14:textId="77777777" w:rsidR="00C36C1C" w:rsidRPr="0060627C" w:rsidRDefault="00C36C1C" w:rsidP="00B857B9">
            <w:pPr>
              <w:spacing w:after="120"/>
              <w:jc w:val="center"/>
              <w:rPr>
                <w:b/>
                <w:bCs/>
              </w:rPr>
            </w:pPr>
            <w:r w:rsidRPr="0060627C">
              <w:rPr>
                <w:b/>
                <w:bCs/>
                <w:lang w:val="vi-VN"/>
              </w:rPr>
              <w:t>Lý thuyết</w:t>
            </w:r>
          </w:p>
        </w:tc>
        <w:tc>
          <w:tcPr>
            <w:tcW w:w="1620" w:type="dxa"/>
            <w:shd w:val="clear" w:color="auto" w:fill="auto"/>
            <w:vAlign w:val="center"/>
          </w:tcPr>
          <w:p w14:paraId="5D452F29" w14:textId="77777777" w:rsidR="00C36C1C" w:rsidRPr="0060627C" w:rsidRDefault="00C36C1C" w:rsidP="00B857B9">
            <w:pPr>
              <w:spacing w:after="120"/>
              <w:jc w:val="center"/>
              <w:rPr>
                <w:b/>
                <w:bCs/>
              </w:rPr>
            </w:pPr>
            <w:r w:rsidRPr="0060627C">
              <w:rPr>
                <w:rFonts w:eastAsia="Calibri"/>
                <w:b/>
              </w:rPr>
              <w:t>Thực hành, thí nghiệm , thảo luận, bài tập</w:t>
            </w:r>
          </w:p>
        </w:tc>
        <w:tc>
          <w:tcPr>
            <w:tcW w:w="1080" w:type="dxa"/>
            <w:shd w:val="clear" w:color="auto" w:fill="auto"/>
            <w:vAlign w:val="center"/>
          </w:tcPr>
          <w:p w14:paraId="422F10C2" w14:textId="77777777" w:rsidR="00C36C1C" w:rsidRPr="0060627C" w:rsidRDefault="00C36C1C" w:rsidP="00B857B9">
            <w:pPr>
              <w:spacing w:after="120"/>
              <w:jc w:val="center"/>
              <w:rPr>
                <w:b/>
                <w:bCs/>
              </w:rPr>
            </w:pPr>
            <w:r w:rsidRPr="0060627C">
              <w:rPr>
                <w:b/>
                <w:bCs/>
                <w:lang w:val="vi-VN"/>
              </w:rPr>
              <w:t>Kiểm tra</w:t>
            </w:r>
            <w:r w:rsidRPr="0060627C">
              <w:rPr>
                <w:b/>
                <w:bCs/>
                <w:vertAlign w:val="superscript"/>
                <w:lang w:val="vi-VN"/>
              </w:rPr>
              <w:t>*</w:t>
            </w:r>
          </w:p>
        </w:tc>
      </w:tr>
      <w:tr w:rsidR="00C36C1C" w:rsidRPr="0060627C" w14:paraId="634B6E42" w14:textId="77777777" w:rsidTr="00B857B9">
        <w:trPr>
          <w:trHeight w:val="6702"/>
        </w:trPr>
        <w:tc>
          <w:tcPr>
            <w:tcW w:w="735" w:type="dxa"/>
            <w:shd w:val="clear" w:color="auto" w:fill="auto"/>
            <w:vAlign w:val="center"/>
          </w:tcPr>
          <w:p w14:paraId="5A91E4E7" w14:textId="77777777" w:rsidR="00C36C1C" w:rsidRPr="0060627C" w:rsidRDefault="00C36C1C" w:rsidP="00B857B9">
            <w:pPr>
              <w:spacing w:after="120"/>
              <w:jc w:val="center"/>
              <w:rPr>
                <w:bCs/>
                <w:lang w:val="en-GB"/>
              </w:rPr>
            </w:pPr>
            <w:r w:rsidRPr="0060627C">
              <w:rPr>
                <w:bCs/>
                <w:lang w:val="en-GB"/>
              </w:rPr>
              <w:t>1</w:t>
            </w:r>
          </w:p>
        </w:tc>
        <w:tc>
          <w:tcPr>
            <w:tcW w:w="3987" w:type="dxa"/>
            <w:shd w:val="clear" w:color="auto" w:fill="auto"/>
            <w:vAlign w:val="center"/>
          </w:tcPr>
          <w:p w14:paraId="2A0761A3" w14:textId="77777777" w:rsidR="00C36C1C" w:rsidRPr="0060627C" w:rsidRDefault="00C36C1C" w:rsidP="00B857B9">
            <w:pPr>
              <w:spacing w:after="120"/>
              <w:rPr>
                <w:bCs/>
              </w:rPr>
            </w:pPr>
            <w:r w:rsidRPr="0060627C">
              <w:rPr>
                <w:bCs/>
              </w:rPr>
              <w:t>Bài 1: Tổng quan về các phương pháp gia công tiên tiến</w:t>
            </w:r>
          </w:p>
          <w:p w14:paraId="78397D62" w14:textId="77777777" w:rsidR="00C36C1C" w:rsidRPr="0060627C" w:rsidRDefault="00C36C1C" w:rsidP="00670B77">
            <w:pPr>
              <w:pStyle w:val="ListParagraph"/>
              <w:numPr>
                <w:ilvl w:val="6"/>
                <w:numId w:val="242"/>
              </w:numPr>
              <w:spacing w:after="120" w:line="240" w:lineRule="auto"/>
              <w:rPr>
                <w:bCs/>
                <w:sz w:val="28"/>
                <w:szCs w:val="28"/>
              </w:rPr>
            </w:pPr>
            <w:r w:rsidRPr="0060627C">
              <w:rPr>
                <w:bCs/>
                <w:sz w:val="28"/>
                <w:szCs w:val="28"/>
              </w:rPr>
              <w:t>Nhu cầu của các phương pháp gia công tiên tiến</w:t>
            </w:r>
          </w:p>
          <w:p w14:paraId="508C0A44" w14:textId="77777777" w:rsidR="00C36C1C" w:rsidRPr="0060627C" w:rsidRDefault="00C36C1C" w:rsidP="00670B77">
            <w:pPr>
              <w:pStyle w:val="ListParagraph"/>
              <w:numPr>
                <w:ilvl w:val="6"/>
                <w:numId w:val="242"/>
              </w:numPr>
              <w:spacing w:after="120" w:line="240" w:lineRule="auto"/>
              <w:rPr>
                <w:bCs/>
                <w:sz w:val="28"/>
                <w:szCs w:val="28"/>
              </w:rPr>
            </w:pPr>
            <w:r w:rsidRPr="0060627C">
              <w:rPr>
                <w:bCs/>
                <w:sz w:val="28"/>
                <w:szCs w:val="28"/>
              </w:rPr>
              <w:t>Phân loại của các phương pháp gia công tiên tiến</w:t>
            </w:r>
          </w:p>
          <w:p w14:paraId="2772C1AC" w14:textId="77777777" w:rsidR="00C36C1C" w:rsidRPr="0060627C" w:rsidRDefault="00C36C1C" w:rsidP="00670B77">
            <w:pPr>
              <w:pStyle w:val="ListParagraph"/>
              <w:numPr>
                <w:ilvl w:val="1"/>
                <w:numId w:val="147"/>
              </w:numPr>
              <w:spacing w:after="120" w:line="240" w:lineRule="auto"/>
              <w:rPr>
                <w:bCs/>
                <w:sz w:val="28"/>
                <w:szCs w:val="28"/>
              </w:rPr>
            </w:pPr>
            <w:r w:rsidRPr="0060627C">
              <w:rPr>
                <w:bCs/>
                <w:sz w:val="28"/>
                <w:szCs w:val="28"/>
              </w:rPr>
              <w:t>Phương pháp gia công cơ</w:t>
            </w:r>
          </w:p>
          <w:p w14:paraId="787CBDB2" w14:textId="77777777" w:rsidR="00C36C1C" w:rsidRPr="0060627C" w:rsidRDefault="00C36C1C" w:rsidP="00670B77">
            <w:pPr>
              <w:pStyle w:val="ListParagraph"/>
              <w:numPr>
                <w:ilvl w:val="1"/>
                <w:numId w:val="147"/>
              </w:numPr>
              <w:spacing w:after="120" w:line="240" w:lineRule="auto"/>
              <w:rPr>
                <w:bCs/>
                <w:sz w:val="28"/>
                <w:szCs w:val="28"/>
              </w:rPr>
            </w:pPr>
            <w:r w:rsidRPr="0060627C">
              <w:rPr>
                <w:bCs/>
                <w:sz w:val="28"/>
                <w:szCs w:val="28"/>
              </w:rPr>
              <w:t>Phương pháp gia công hóa</w:t>
            </w:r>
          </w:p>
          <w:p w14:paraId="64864A2D" w14:textId="77777777" w:rsidR="00C36C1C" w:rsidRPr="0060627C" w:rsidRDefault="00C36C1C" w:rsidP="00670B77">
            <w:pPr>
              <w:pStyle w:val="ListParagraph"/>
              <w:numPr>
                <w:ilvl w:val="1"/>
                <w:numId w:val="147"/>
              </w:numPr>
              <w:spacing w:after="120" w:line="240" w:lineRule="auto"/>
              <w:rPr>
                <w:bCs/>
                <w:sz w:val="28"/>
                <w:szCs w:val="28"/>
              </w:rPr>
            </w:pPr>
            <w:r w:rsidRPr="0060627C">
              <w:rPr>
                <w:bCs/>
                <w:sz w:val="28"/>
                <w:szCs w:val="28"/>
              </w:rPr>
              <w:t>Phương pháp gia công điện hóa</w:t>
            </w:r>
          </w:p>
          <w:p w14:paraId="0ED88B93" w14:textId="77777777" w:rsidR="00C36C1C" w:rsidRPr="0060627C" w:rsidRDefault="00C36C1C" w:rsidP="00670B77">
            <w:pPr>
              <w:pStyle w:val="ListParagraph"/>
              <w:numPr>
                <w:ilvl w:val="1"/>
                <w:numId w:val="147"/>
              </w:numPr>
              <w:spacing w:after="120" w:line="240" w:lineRule="auto"/>
              <w:rPr>
                <w:bCs/>
                <w:sz w:val="28"/>
                <w:szCs w:val="28"/>
              </w:rPr>
            </w:pPr>
            <w:r w:rsidRPr="0060627C">
              <w:rPr>
                <w:bCs/>
                <w:sz w:val="28"/>
                <w:szCs w:val="28"/>
              </w:rPr>
              <w:t>Phương pháp gia công nhiệt</w:t>
            </w:r>
          </w:p>
          <w:p w14:paraId="246F371C" w14:textId="77777777" w:rsidR="00C36C1C" w:rsidRPr="0060627C" w:rsidRDefault="00C36C1C" w:rsidP="00670B77">
            <w:pPr>
              <w:pStyle w:val="ListParagraph"/>
              <w:numPr>
                <w:ilvl w:val="1"/>
                <w:numId w:val="147"/>
              </w:numPr>
              <w:spacing w:after="120" w:line="240" w:lineRule="auto"/>
              <w:rPr>
                <w:bCs/>
                <w:sz w:val="28"/>
                <w:szCs w:val="28"/>
              </w:rPr>
            </w:pPr>
            <w:r w:rsidRPr="0060627C">
              <w:rPr>
                <w:bCs/>
                <w:sz w:val="28"/>
                <w:szCs w:val="28"/>
              </w:rPr>
              <w:t>Phương pháp gia công hồ quang</w:t>
            </w:r>
          </w:p>
          <w:p w14:paraId="59A1E332" w14:textId="77777777" w:rsidR="00C36C1C" w:rsidRPr="0060627C" w:rsidRDefault="00C36C1C" w:rsidP="00670B77">
            <w:pPr>
              <w:pStyle w:val="ListParagraph"/>
              <w:numPr>
                <w:ilvl w:val="6"/>
                <w:numId w:val="242"/>
              </w:numPr>
              <w:spacing w:after="120" w:line="240" w:lineRule="auto"/>
              <w:rPr>
                <w:bCs/>
                <w:sz w:val="28"/>
                <w:szCs w:val="28"/>
              </w:rPr>
            </w:pPr>
            <w:r w:rsidRPr="0060627C">
              <w:rPr>
                <w:bCs/>
                <w:sz w:val="28"/>
                <w:szCs w:val="28"/>
              </w:rPr>
              <w:t>Đặc trưng của các phương pháp gia công tiên tiến</w:t>
            </w:r>
          </w:p>
          <w:p w14:paraId="3295CD95" w14:textId="77777777" w:rsidR="00C36C1C" w:rsidRPr="0060627C" w:rsidRDefault="00C36C1C" w:rsidP="00670B77">
            <w:pPr>
              <w:pStyle w:val="ListParagraph"/>
              <w:numPr>
                <w:ilvl w:val="6"/>
                <w:numId w:val="242"/>
              </w:numPr>
              <w:spacing w:after="120" w:line="240" w:lineRule="auto"/>
              <w:rPr>
                <w:bCs/>
                <w:sz w:val="28"/>
                <w:szCs w:val="28"/>
              </w:rPr>
            </w:pPr>
            <w:r w:rsidRPr="0060627C">
              <w:rPr>
                <w:bCs/>
                <w:sz w:val="28"/>
                <w:szCs w:val="28"/>
              </w:rPr>
              <w:t>Tính ưu việt của các phương pháp gia công tiên tiến</w:t>
            </w:r>
          </w:p>
        </w:tc>
        <w:tc>
          <w:tcPr>
            <w:tcW w:w="900" w:type="dxa"/>
            <w:shd w:val="clear" w:color="auto" w:fill="auto"/>
          </w:tcPr>
          <w:p w14:paraId="37FC8D7E" w14:textId="0B6EA915" w:rsidR="00C36C1C" w:rsidRPr="0060627C" w:rsidRDefault="00D263D5" w:rsidP="00B857B9">
            <w:pPr>
              <w:spacing w:after="120"/>
              <w:jc w:val="center"/>
              <w:rPr>
                <w:b/>
                <w:bCs/>
              </w:rPr>
            </w:pPr>
            <w:r w:rsidRPr="0060627C">
              <w:rPr>
                <w:b/>
                <w:bCs/>
              </w:rPr>
              <w:t>15</w:t>
            </w:r>
          </w:p>
          <w:p w14:paraId="6ECCF5BC" w14:textId="77777777" w:rsidR="00C36C1C" w:rsidRPr="0060627C" w:rsidRDefault="00C36C1C" w:rsidP="00B857B9">
            <w:pPr>
              <w:spacing w:after="120"/>
              <w:jc w:val="center"/>
              <w:rPr>
                <w:b/>
                <w:bCs/>
              </w:rPr>
            </w:pPr>
          </w:p>
          <w:p w14:paraId="47FC1AC4" w14:textId="77777777" w:rsidR="00C36C1C" w:rsidRPr="0060627C" w:rsidRDefault="00C36C1C" w:rsidP="00B857B9">
            <w:pPr>
              <w:spacing w:after="120"/>
              <w:jc w:val="center"/>
              <w:rPr>
                <w:bCs/>
              </w:rPr>
            </w:pPr>
            <w:r w:rsidRPr="0060627C">
              <w:rPr>
                <w:bCs/>
              </w:rPr>
              <w:t>1</w:t>
            </w:r>
          </w:p>
          <w:p w14:paraId="2D9BB994" w14:textId="77777777" w:rsidR="00C36C1C" w:rsidRPr="0060627C" w:rsidRDefault="00C36C1C" w:rsidP="00B857B9">
            <w:pPr>
              <w:spacing w:after="120"/>
              <w:jc w:val="center"/>
              <w:rPr>
                <w:bCs/>
              </w:rPr>
            </w:pPr>
          </w:p>
          <w:p w14:paraId="4A2B3D94" w14:textId="77777777" w:rsidR="00C36C1C" w:rsidRPr="0060627C" w:rsidRDefault="00C36C1C" w:rsidP="00B857B9">
            <w:pPr>
              <w:spacing w:after="120"/>
              <w:jc w:val="center"/>
              <w:rPr>
                <w:bCs/>
              </w:rPr>
            </w:pPr>
          </w:p>
          <w:p w14:paraId="77E6364C" w14:textId="209EA26D" w:rsidR="00C36C1C" w:rsidRPr="0060627C" w:rsidRDefault="00D263D5" w:rsidP="00B857B9">
            <w:pPr>
              <w:spacing w:after="120"/>
              <w:jc w:val="center"/>
              <w:rPr>
                <w:bCs/>
              </w:rPr>
            </w:pPr>
            <w:r w:rsidRPr="0060627C">
              <w:rPr>
                <w:bCs/>
              </w:rPr>
              <w:t>2</w:t>
            </w:r>
          </w:p>
          <w:p w14:paraId="55BDF227" w14:textId="04352BAD" w:rsidR="00C36C1C" w:rsidRPr="0060627C" w:rsidRDefault="00D263D5" w:rsidP="00B857B9">
            <w:pPr>
              <w:spacing w:after="120"/>
              <w:jc w:val="center"/>
              <w:rPr>
                <w:bCs/>
              </w:rPr>
            </w:pPr>
            <w:r w:rsidRPr="0060627C">
              <w:rPr>
                <w:bCs/>
              </w:rPr>
              <w:t>1</w:t>
            </w:r>
          </w:p>
          <w:p w14:paraId="72FF9569" w14:textId="77777777" w:rsidR="00C36C1C" w:rsidRPr="0060627C" w:rsidRDefault="00C36C1C" w:rsidP="00B857B9">
            <w:pPr>
              <w:spacing w:after="120"/>
              <w:jc w:val="center"/>
              <w:rPr>
                <w:bCs/>
              </w:rPr>
            </w:pPr>
          </w:p>
          <w:p w14:paraId="5213D5C7" w14:textId="4FDA62B8" w:rsidR="00C36C1C" w:rsidRPr="0060627C" w:rsidRDefault="00FF182A" w:rsidP="00B857B9">
            <w:pPr>
              <w:spacing w:after="120"/>
              <w:jc w:val="center"/>
              <w:rPr>
                <w:bCs/>
              </w:rPr>
            </w:pPr>
            <w:r w:rsidRPr="0060627C">
              <w:rPr>
                <w:bCs/>
              </w:rPr>
              <w:t>3</w:t>
            </w:r>
          </w:p>
          <w:p w14:paraId="5DFD1E37" w14:textId="114A9552" w:rsidR="00C36C1C" w:rsidRPr="0060627C" w:rsidRDefault="00FF182A" w:rsidP="00B857B9">
            <w:pPr>
              <w:spacing w:after="120"/>
              <w:jc w:val="center"/>
              <w:rPr>
                <w:bCs/>
              </w:rPr>
            </w:pPr>
            <w:r w:rsidRPr="0060627C">
              <w:rPr>
                <w:bCs/>
              </w:rPr>
              <w:t>3</w:t>
            </w:r>
          </w:p>
          <w:p w14:paraId="527D0589" w14:textId="77777777" w:rsidR="00C36C1C" w:rsidRPr="0060627C" w:rsidRDefault="00C36C1C" w:rsidP="00B857B9">
            <w:pPr>
              <w:spacing w:after="120"/>
              <w:jc w:val="center"/>
              <w:rPr>
                <w:bCs/>
              </w:rPr>
            </w:pPr>
          </w:p>
          <w:p w14:paraId="214A45A4" w14:textId="4EB16133" w:rsidR="00C36C1C" w:rsidRPr="0060627C" w:rsidRDefault="00D263D5" w:rsidP="00B857B9">
            <w:pPr>
              <w:spacing w:after="120"/>
              <w:jc w:val="center"/>
              <w:rPr>
                <w:bCs/>
              </w:rPr>
            </w:pPr>
            <w:r w:rsidRPr="0060627C">
              <w:rPr>
                <w:bCs/>
              </w:rPr>
              <w:t>1</w:t>
            </w:r>
          </w:p>
          <w:p w14:paraId="395E7B7F" w14:textId="77777777" w:rsidR="00C36C1C" w:rsidRPr="0060627C" w:rsidRDefault="00C36C1C" w:rsidP="00B857B9">
            <w:pPr>
              <w:spacing w:after="120"/>
              <w:jc w:val="center"/>
              <w:rPr>
                <w:bCs/>
              </w:rPr>
            </w:pPr>
            <w:r w:rsidRPr="0060627C">
              <w:rPr>
                <w:bCs/>
              </w:rPr>
              <w:t>3</w:t>
            </w:r>
          </w:p>
          <w:p w14:paraId="78B48595" w14:textId="77777777" w:rsidR="00C36C1C" w:rsidRPr="0060627C" w:rsidRDefault="00C36C1C" w:rsidP="00B857B9">
            <w:pPr>
              <w:spacing w:after="120"/>
              <w:rPr>
                <w:bCs/>
              </w:rPr>
            </w:pPr>
            <w:r w:rsidRPr="0060627C">
              <w:rPr>
                <w:bCs/>
              </w:rPr>
              <w:t xml:space="preserve">     </w:t>
            </w:r>
          </w:p>
          <w:p w14:paraId="4075AC26" w14:textId="77777777" w:rsidR="00C36C1C" w:rsidRPr="0060627C" w:rsidRDefault="00C36C1C" w:rsidP="00B857B9">
            <w:pPr>
              <w:spacing w:after="120"/>
              <w:jc w:val="center"/>
              <w:rPr>
                <w:bCs/>
              </w:rPr>
            </w:pPr>
            <w:r w:rsidRPr="0060627C">
              <w:rPr>
                <w:bCs/>
              </w:rPr>
              <w:t>2</w:t>
            </w:r>
          </w:p>
        </w:tc>
        <w:tc>
          <w:tcPr>
            <w:tcW w:w="990" w:type="dxa"/>
            <w:shd w:val="clear" w:color="auto" w:fill="auto"/>
          </w:tcPr>
          <w:p w14:paraId="7D5A13EE" w14:textId="3350C73E" w:rsidR="00C36C1C" w:rsidRPr="0060627C" w:rsidRDefault="00D263D5" w:rsidP="00B857B9">
            <w:pPr>
              <w:spacing w:after="120"/>
              <w:jc w:val="center"/>
              <w:rPr>
                <w:bCs/>
              </w:rPr>
            </w:pPr>
            <w:r w:rsidRPr="0060627C">
              <w:rPr>
                <w:bCs/>
              </w:rPr>
              <w:t>15</w:t>
            </w:r>
          </w:p>
          <w:p w14:paraId="03BB8168" w14:textId="77777777" w:rsidR="00C36C1C" w:rsidRPr="0060627C" w:rsidRDefault="00C36C1C" w:rsidP="00B857B9">
            <w:pPr>
              <w:spacing w:after="120"/>
              <w:jc w:val="center"/>
              <w:rPr>
                <w:bCs/>
              </w:rPr>
            </w:pPr>
          </w:p>
          <w:p w14:paraId="4B6034A5" w14:textId="77777777" w:rsidR="00C36C1C" w:rsidRPr="0060627C" w:rsidRDefault="00C36C1C" w:rsidP="00B857B9">
            <w:pPr>
              <w:spacing w:after="120"/>
              <w:jc w:val="center"/>
              <w:rPr>
                <w:bCs/>
              </w:rPr>
            </w:pPr>
            <w:r w:rsidRPr="0060627C">
              <w:rPr>
                <w:bCs/>
              </w:rPr>
              <w:t>1</w:t>
            </w:r>
          </w:p>
          <w:p w14:paraId="44D06AD1" w14:textId="77777777" w:rsidR="00C36C1C" w:rsidRPr="0060627C" w:rsidRDefault="00C36C1C" w:rsidP="00B857B9">
            <w:pPr>
              <w:spacing w:after="120"/>
              <w:jc w:val="center"/>
              <w:rPr>
                <w:bCs/>
              </w:rPr>
            </w:pPr>
          </w:p>
          <w:p w14:paraId="0A9EBBB4" w14:textId="77777777" w:rsidR="00C36C1C" w:rsidRPr="0060627C" w:rsidRDefault="00C36C1C" w:rsidP="00B857B9">
            <w:pPr>
              <w:spacing w:after="120"/>
              <w:jc w:val="center"/>
              <w:rPr>
                <w:bCs/>
              </w:rPr>
            </w:pPr>
          </w:p>
          <w:p w14:paraId="0693B1D3" w14:textId="5F7D3A84" w:rsidR="00C36C1C" w:rsidRPr="0060627C" w:rsidRDefault="00D263D5" w:rsidP="00B857B9">
            <w:pPr>
              <w:spacing w:after="120"/>
              <w:jc w:val="center"/>
              <w:rPr>
                <w:bCs/>
              </w:rPr>
            </w:pPr>
            <w:r w:rsidRPr="0060627C">
              <w:rPr>
                <w:bCs/>
              </w:rPr>
              <w:t>2</w:t>
            </w:r>
          </w:p>
          <w:p w14:paraId="6B199F6D" w14:textId="55A7589C" w:rsidR="00C36C1C" w:rsidRPr="0060627C" w:rsidRDefault="00D263D5" w:rsidP="00B857B9">
            <w:pPr>
              <w:spacing w:after="120"/>
              <w:jc w:val="center"/>
              <w:rPr>
                <w:bCs/>
              </w:rPr>
            </w:pPr>
            <w:r w:rsidRPr="0060627C">
              <w:rPr>
                <w:bCs/>
              </w:rPr>
              <w:t>1</w:t>
            </w:r>
          </w:p>
          <w:p w14:paraId="51060624" w14:textId="77777777" w:rsidR="00C36C1C" w:rsidRPr="0060627C" w:rsidRDefault="00C36C1C" w:rsidP="00B857B9">
            <w:pPr>
              <w:spacing w:after="120"/>
              <w:jc w:val="center"/>
              <w:rPr>
                <w:bCs/>
              </w:rPr>
            </w:pPr>
          </w:p>
          <w:p w14:paraId="6F26827E" w14:textId="02228B19" w:rsidR="00C36C1C" w:rsidRPr="0060627C" w:rsidRDefault="00FF182A" w:rsidP="00B857B9">
            <w:pPr>
              <w:spacing w:after="120"/>
              <w:jc w:val="center"/>
              <w:rPr>
                <w:bCs/>
              </w:rPr>
            </w:pPr>
            <w:r w:rsidRPr="0060627C">
              <w:rPr>
                <w:bCs/>
              </w:rPr>
              <w:t>3</w:t>
            </w:r>
          </w:p>
          <w:p w14:paraId="33691FCC" w14:textId="7B147CA9" w:rsidR="00C36C1C" w:rsidRPr="0060627C" w:rsidRDefault="00FF182A" w:rsidP="00B857B9">
            <w:pPr>
              <w:spacing w:after="120"/>
              <w:jc w:val="center"/>
              <w:rPr>
                <w:bCs/>
              </w:rPr>
            </w:pPr>
            <w:r w:rsidRPr="0060627C">
              <w:rPr>
                <w:bCs/>
              </w:rPr>
              <w:t>3</w:t>
            </w:r>
          </w:p>
          <w:p w14:paraId="62F5B10B" w14:textId="77777777" w:rsidR="00C36C1C" w:rsidRPr="0060627C" w:rsidRDefault="00C36C1C" w:rsidP="00B857B9">
            <w:pPr>
              <w:spacing w:after="120"/>
              <w:jc w:val="center"/>
              <w:rPr>
                <w:bCs/>
              </w:rPr>
            </w:pPr>
          </w:p>
          <w:p w14:paraId="0695EE55" w14:textId="17488C29" w:rsidR="00C36C1C" w:rsidRPr="0060627C" w:rsidRDefault="00D263D5" w:rsidP="00B857B9">
            <w:pPr>
              <w:spacing w:after="120"/>
              <w:jc w:val="center"/>
              <w:rPr>
                <w:bCs/>
              </w:rPr>
            </w:pPr>
            <w:r w:rsidRPr="0060627C">
              <w:rPr>
                <w:bCs/>
              </w:rPr>
              <w:t>1</w:t>
            </w:r>
          </w:p>
          <w:p w14:paraId="40E4E59B" w14:textId="77777777" w:rsidR="00C36C1C" w:rsidRPr="0060627C" w:rsidRDefault="00C36C1C" w:rsidP="00B857B9">
            <w:pPr>
              <w:spacing w:after="120"/>
              <w:jc w:val="center"/>
              <w:rPr>
                <w:bCs/>
              </w:rPr>
            </w:pPr>
            <w:r w:rsidRPr="0060627C">
              <w:rPr>
                <w:bCs/>
              </w:rPr>
              <w:t>3</w:t>
            </w:r>
          </w:p>
          <w:p w14:paraId="28494407" w14:textId="77777777" w:rsidR="00C36C1C" w:rsidRPr="0060627C" w:rsidRDefault="00C36C1C" w:rsidP="00B857B9">
            <w:pPr>
              <w:spacing w:after="120"/>
              <w:rPr>
                <w:bCs/>
              </w:rPr>
            </w:pPr>
            <w:r w:rsidRPr="0060627C">
              <w:rPr>
                <w:bCs/>
              </w:rPr>
              <w:t xml:space="preserve">     </w:t>
            </w:r>
          </w:p>
          <w:p w14:paraId="1DC3766B" w14:textId="77777777" w:rsidR="00C36C1C" w:rsidRPr="0060627C" w:rsidRDefault="00C36C1C" w:rsidP="00B857B9">
            <w:pPr>
              <w:spacing w:after="120"/>
              <w:jc w:val="center"/>
              <w:rPr>
                <w:bCs/>
              </w:rPr>
            </w:pPr>
            <w:r w:rsidRPr="0060627C">
              <w:rPr>
                <w:bCs/>
              </w:rPr>
              <w:t>2</w:t>
            </w:r>
          </w:p>
        </w:tc>
        <w:tc>
          <w:tcPr>
            <w:tcW w:w="1620" w:type="dxa"/>
            <w:shd w:val="clear" w:color="auto" w:fill="auto"/>
          </w:tcPr>
          <w:p w14:paraId="6EA2B159" w14:textId="77777777" w:rsidR="00C36C1C" w:rsidRPr="0060627C" w:rsidRDefault="00C36C1C" w:rsidP="00B857B9">
            <w:pPr>
              <w:spacing w:after="120"/>
              <w:jc w:val="center"/>
            </w:pPr>
            <w:r w:rsidRPr="0060627C">
              <w:t>0</w:t>
            </w:r>
          </w:p>
        </w:tc>
        <w:tc>
          <w:tcPr>
            <w:tcW w:w="1080" w:type="dxa"/>
            <w:shd w:val="clear" w:color="auto" w:fill="auto"/>
          </w:tcPr>
          <w:p w14:paraId="727A924C" w14:textId="77777777" w:rsidR="00C36C1C" w:rsidRPr="0060627C" w:rsidRDefault="00C36C1C" w:rsidP="00B857B9">
            <w:pPr>
              <w:spacing w:after="120"/>
              <w:jc w:val="center"/>
            </w:pPr>
          </w:p>
        </w:tc>
      </w:tr>
      <w:tr w:rsidR="00C36C1C" w:rsidRPr="0060627C" w14:paraId="47E1451A" w14:textId="77777777" w:rsidTr="00B857B9">
        <w:trPr>
          <w:trHeight w:val="702"/>
        </w:trPr>
        <w:tc>
          <w:tcPr>
            <w:tcW w:w="735" w:type="dxa"/>
            <w:shd w:val="clear" w:color="auto" w:fill="auto"/>
            <w:vAlign w:val="center"/>
            <w:hideMark/>
          </w:tcPr>
          <w:p w14:paraId="5FD1D588" w14:textId="77777777" w:rsidR="00C36C1C" w:rsidRPr="0060627C" w:rsidRDefault="00C36C1C" w:rsidP="00B857B9">
            <w:pPr>
              <w:spacing w:after="120"/>
              <w:jc w:val="center"/>
              <w:rPr>
                <w:lang w:val="en-GB"/>
              </w:rPr>
            </w:pPr>
            <w:r w:rsidRPr="0060627C">
              <w:rPr>
                <w:bCs/>
                <w:lang w:val="en-GB"/>
              </w:rPr>
              <w:t>2</w:t>
            </w:r>
          </w:p>
        </w:tc>
        <w:tc>
          <w:tcPr>
            <w:tcW w:w="3987" w:type="dxa"/>
            <w:shd w:val="clear" w:color="auto" w:fill="auto"/>
            <w:vAlign w:val="center"/>
            <w:hideMark/>
          </w:tcPr>
          <w:p w14:paraId="0FF9B067" w14:textId="77777777" w:rsidR="00C36C1C" w:rsidRPr="0060627C" w:rsidRDefault="00C36C1C" w:rsidP="00B857B9">
            <w:pPr>
              <w:spacing w:after="120"/>
              <w:rPr>
                <w:bCs/>
              </w:rPr>
            </w:pPr>
            <w:r w:rsidRPr="0060627C">
              <w:rPr>
                <w:bCs/>
              </w:rPr>
              <w:t>Bài 2:Giới thiệu máy gia công tia lửa điện EDM .</w:t>
            </w:r>
          </w:p>
          <w:p w14:paraId="78F12BC4" w14:textId="77777777" w:rsidR="00C36C1C" w:rsidRPr="0060627C" w:rsidRDefault="00C36C1C" w:rsidP="00B857B9">
            <w:pPr>
              <w:spacing w:after="120"/>
              <w:rPr>
                <w:bCs/>
              </w:rPr>
            </w:pPr>
            <w:r w:rsidRPr="0060627C">
              <w:rPr>
                <w:rFonts w:eastAsia="Calibri"/>
              </w:rPr>
              <w:t>1. Khái quát về gia công tia lửa điện</w:t>
            </w:r>
          </w:p>
          <w:p w14:paraId="572901ED" w14:textId="77777777" w:rsidR="00C36C1C" w:rsidRPr="0060627C" w:rsidRDefault="00C36C1C" w:rsidP="00B857B9">
            <w:pPr>
              <w:spacing w:after="120"/>
              <w:rPr>
                <w:rFonts w:eastAsia="Calibri"/>
              </w:rPr>
            </w:pPr>
            <w:r w:rsidRPr="0060627C">
              <w:rPr>
                <w:rFonts w:eastAsia="Calibri"/>
              </w:rPr>
              <w:t>2. Máy xung định hình EDM</w:t>
            </w:r>
          </w:p>
          <w:p w14:paraId="5B3BC786" w14:textId="77777777" w:rsidR="00C36C1C" w:rsidRPr="0060627C" w:rsidRDefault="00C36C1C" w:rsidP="00B857B9">
            <w:pPr>
              <w:spacing w:after="120"/>
              <w:rPr>
                <w:rFonts w:eastAsia="Calibri"/>
              </w:rPr>
            </w:pPr>
            <w:r w:rsidRPr="0060627C">
              <w:rPr>
                <w:rFonts w:eastAsia="Calibri"/>
              </w:rPr>
              <w:t>3. Máy cắt dây EDM</w:t>
            </w:r>
          </w:p>
          <w:p w14:paraId="1F624523" w14:textId="77777777" w:rsidR="00C36C1C" w:rsidRPr="0060627C" w:rsidRDefault="00C36C1C" w:rsidP="00B857B9">
            <w:pPr>
              <w:spacing w:after="120"/>
              <w:rPr>
                <w:rFonts w:eastAsia="Calibri"/>
              </w:rPr>
            </w:pPr>
            <w:r w:rsidRPr="0060627C">
              <w:rPr>
                <w:rFonts w:eastAsia="Calibri"/>
              </w:rPr>
              <w:t>4. Chức năng của bảng điều khiển</w:t>
            </w:r>
          </w:p>
          <w:p w14:paraId="180300F2" w14:textId="77777777" w:rsidR="00C36C1C" w:rsidRPr="0060627C" w:rsidRDefault="00C36C1C" w:rsidP="00B857B9">
            <w:pPr>
              <w:spacing w:after="120"/>
              <w:rPr>
                <w:rFonts w:eastAsia="Calibri"/>
              </w:rPr>
            </w:pPr>
            <w:r w:rsidRPr="0060627C">
              <w:rPr>
                <w:rFonts w:eastAsia="Calibri"/>
              </w:rPr>
              <w:t>5. Giới thiệu về giao diện điều khiển</w:t>
            </w:r>
          </w:p>
        </w:tc>
        <w:tc>
          <w:tcPr>
            <w:tcW w:w="900" w:type="dxa"/>
            <w:shd w:val="clear" w:color="auto" w:fill="auto"/>
            <w:hideMark/>
          </w:tcPr>
          <w:p w14:paraId="4648045A" w14:textId="7A81B8C0" w:rsidR="00C36C1C" w:rsidRPr="0060627C" w:rsidRDefault="00FF182A" w:rsidP="00B857B9">
            <w:pPr>
              <w:spacing w:after="120"/>
              <w:jc w:val="center"/>
              <w:rPr>
                <w:b/>
                <w:bCs/>
              </w:rPr>
            </w:pPr>
            <w:r w:rsidRPr="0060627C">
              <w:rPr>
                <w:b/>
                <w:bCs/>
              </w:rPr>
              <w:t>5</w:t>
            </w:r>
          </w:p>
          <w:p w14:paraId="53DBD2A0" w14:textId="77777777" w:rsidR="00C36C1C" w:rsidRPr="0060627C" w:rsidRDefault="00C36C1C" w:rsidP="00B857B9">
            <w:pPr>
              <w:spacing w:after="120"/>
              <w:jc w:val="center"/>
              <w:rPr>
                <w:bCs/>
              </w:rPr>
            </w:pPr>
          </w:p>
          <w:p w14:paraId="332C2D7A" w14:textId="43D3D659" w:rsidR="00C36C1C" w:rsidRPr="0060627C" w:rsidRDefault="00FF182A" w:rsidP="00B857B9">
            <w:pPr>
              <w:spacing w:after="120"/>
              <w:jc w:val="center"/>
              <w:rPr>
                <w:bCs/>
              </w:rPr>
            </w:pPr>
            <w:r w:rsidRPr="0060627C">
              <w:rPr>
                <w:bCs/>
              </w:rPr>
              <w:t>1</w:t>
            </w:r>
          </w:p>
          <w:p w14:paraId="40D963A2" w14:textId="4BAEB7EF" w:rsidR="00C36C1C" w:rsidRPr="0060627C" w:rsidRDefault="00FF182A" w:rsidP="00B857B9">
            <w:pPr>
              <w:spacing w:before="360" w:after="120"/>
              <w:jc w:val="center"/>
              <w:rPr>
                <w:bCs/>
              </w:rPr>
            </w:pPr>
            <w:r w:rsidRPr="0060627C">
              <w:rPr>
                <w:bCs/>
              </w:rPr>
              <w:t>1</w:t>
            </w:r>
          </w:p>
          <w:p w14:paraId="6ED00E2C" w14:textId="7F6487EF" w:rsidR="00C36C1C" w:rsidRPr="0060627C" w:rsidRDefault="00FF182A" w:rsidP="00B857B9">
            <w:pPr>
              <w:spacing w:after="120"/>
              <w:jc w:val="center"/>
              <w:rPr>
                <w:bCs/>
              </w:rPr>
            </w:pPr>
            <w:r w:rsidRPr="0060627C">
              <w:rPr>
                <w:bCs/>
              </w:rPr>
              <w:t>1</w:t>
            </w:r>
          </w:p>
          <w:p w14:paraId="3EBCA366" w14:textId="5144EB0F" w:rsidR="00C36C1C" w:rsidRPr="0060627C" w:rsidRDefault="00FF182A" w:rsidP="00B857B9">
            <w:pPr>
              <w:spacing w:after="120"/>
              <w:jc w:val="center"/>
              <w:rPr>
                <w:bCs/>
              </w:rPr>
            </w:pPr>
            <w:r w:rsidRPr="0060627C">
              <w:rPr>
                <w:bCs/>
              </w:rPr>
              <w:t>1</w:t>
            </w:r>
          </w:p>
          <w:p w14:paraId="65D54BCE" w14:textId="77777777" w:rsidR="00C36C1C" w:rsidRPr="0060627C" w:rsidRDefault="00C36C1C" w:rsidP="00B857B9">
            <w:pPr>
              <w:spacing w:after="120"/>
              <w:jc w:val="center"/>
              <w:rPr>
                <w:bCs/>
              </w:rPr>
            </w:pPr>
          </w:p>
          <w:p w14:paraId="42CA102D" w14:textId="4A2D9B4B" w:rsidR="00C36C1C" w:rsidRPr="0060627C" w:rsidRDefault="00FF182A" w:rsidP="00B857B9">
            <w:pPr>
              <w:spacing w:after="120"/>
              <w:jc w:val="center"/>
            </w:pPr>
            <w:r w:rsidRPr="0060627C">
              <w:rPr>
                <w:bCs/>
              </w:rPr>
              <w:t>1</w:t>
            </w:r>
          </w:p>
        </w:tc>
        <w:tc>
          <w:tcPr>
            <w:tcW w:w="990" w:type="dxa"/>
            <w:shd w:val="clear" w:color="auto" w:fill="auto"/>
            <w:hideMark/>
          </w:tcPr>
          <w:p w14:paraId="5CDB6F3A" w14:textId="6B21F661" w:rsidR="00C36C1C" w:rsidRPr="0060627C" w:rsidRDefault="00FF182A" w:rsidP="00B857B9">
            <w:pPr>
              <w:spacing w:after="120"/>
              <w:jc w:val="center"/>
              <w:rPr>
                <w:bCs/>
              </w:rPr>
            </w:pPr>
            <w:r w:rsidRPr="0060627C">
              <w:rPr>
                <w:bCs/>
              </w:rPr>
              <w:t>5</w:t>
            </w:r>
          </w:p>
          <w:p w14:paraId="6946FEF3" w14:textId="77777777" w:rsidR="00C36C1C" w:rsidRPr="0060627C" w:rsidRDefault="00C36C1C" w:rsidP="00B857B9">
            <w:pPr>
              <w:spacing w:after="120"/>
              <w:jc w:val="center"/>
              <w:rPr>
                <w:bCs/>
              </w:rPr>
            </w:pPr>
          </w:p>
          <w:p w14:paraId="63AFAC48" w14:textId="27557C2B" w:rsidR="00C36C1C" w:rsidRPr="0060627C" w:rsidRDefault="00FF182A" w:rsidP="00B857B9">
            <w:pPr>
              <w:spacing w:after="120"/>
              <w:jc w:val="center"/>
              <w:rPr>
                <w:bCs/>
              </w:rPr>
            </w:pPr>
            <w:r w:rsidRPr="0060627C">
              <w:rPr>
                <w:bCs/>
              </w:rPr>
              <w:t>1</w:t>
            </w:r>
          </w:p>
          <w:p w14:paraId="65713799" w14:textId="283BD237" w:rsidR="00C36C1C" w:rsidRPr="0060627C" w:rsidRDefault="00FF182A" w:rsidP="00B857B9">
            <w:pPr>
              <w:spacing w:before="360" w:after="120"/>
              <w:jc w:val="center"/>
              <w:rPr>
                <w:bCs/>
              </w:rPr>
            </w:pPr>
            <w:r w:rsidRPr="0060627C">
              <w:rPr>
                <w:bCs/>
              </w:rPr>
              <w:t>1</w:t>
            </w:r>
          </w:p>
          <w:p w14:paraId="436EC292" w14:textId="33995126" w:rsidR="00C36C1C" w:rsidRPr="0060627C" w:rsidRDefault="00FF182A" w:rsidP="00B857B9">
            <w:pPr>
              <w:spacing w:after="120"/>
              <w:jc w:val="center"/>
              <w:rPr>
                <w:bCs/>
              </w:rPr>
            </w:pPr>
            <w:r w:rsidRPr="0060627C">
              <w:rPr>
                <w:bCs/>
              </w:rPr>
              <w:t>1</w:t>
            </w:r>
          </w:p>
          <w:p w14:paraId="0B2B3AA7" w14:textId="317870FB" w:rsidR="00C36C1C" w:rsidRPr="0060627C" w:rsidRDefault="00FF182A" w:rsidP="00B857B9">
            <w:pPr>
              <w:spacing w:after="120"/>
              <w:jc w:val="center"/>
              <w:rPr>
                <w:bCs/>
              </w:rPr>
            </w:pPr>
            <w:r w:rsidRPr="0060627C">
              <w:rPr>
                <w:bCs/>
              </w:rPr>
              <w:t>1</w:t>
            </w:r>
          </w:p>
          <w:p w14:paraId="1475C374" w14:textId="77777777" w:rsidR="00C36C1C" w:rsidRPr="0060627C" w:rsidRDefault="00C36C1C" w:rsidP="00B857B9">
            <w:pPr>
              <w:spacing w:after="120"/>
              <w:jc w:val="center"/>
              <w:rPr>
                <w:bCs/>
              </w:rPr>
            </w:pPr>
          </w:p>
          <w:p w14:paraId="04D8081E" w14:textId="16275845" w:rsidR="00C36C1C" w:rsidRPr="0060627C" w:rsidRDefault="00FF182A" w:rsidP="00B857B9">
            <w:pPr>
              <w:spacing w:after="120"/>
              <w:jc w:val="center"/>
            </w:pPr>
            <w:r w:rsidRPr="0060627C">
              <w:rPr>
                <w:bCs/>
              </w:rPr>
              <w:t>1</w:t>
            </w:r>
          </w:p>
        </w:tc>
        <w:tc>
          <w:tcPr>
            <w:tcW w:w="1620" w:type="dxa"/>
            <w:shd w:val="clear" w:color="auto" w:fill="auto"/>
            <w:hideMark/>
          </w:tcPr>
          <w:p w14:paraId="6EBC2B9B" w14:textId="77777777" w:rsidR="00C36C1C" w:rsidRPr="0060627C" w:rsidRDefault="00C36C1C" w:rsidP="00B857B9">
            <w:pPr>
              <w:spacing w:after="120"/>
              <w:jc w:val="center"/>
            </w:pPr>
          </w:p>
        </w:tc>
        <w:tc>
          <w:tcPr>
            <w:tcW w:w="1080" w:type="dxa"/>
            <w:shd w:val="clear" w:color="auto" w:fill="auto"/>
            <w:hideMark/>
          </w:tcPr>
          <w:p w14:paraId="43E1C8CD" w14:textId="77777777" w:rsidR="00C36C1C" w:rsidRPr="0060627C" w:rsidRDefault="00C36C1C" w:rsidP="00B857B9">
            <w:pPr>
              <w:spacing w:after="120"/>
              <w:jc w:val="center"/>
            </w:pPr>
          </w:p>
        </w:tc>
      </w:tr>
      <w:tr w:rsidR="00C36C1C" w:rsidRPr="0060627C" w14:paraId="08CE8AB2" w14:textId="77777777" w:rsidTr="00B857B9">
        <w:trPr>
          <w:trHeight w:val="702"/>
        </w:trPr>
        <w:tc>
          <w:tcPr>
            <w:tcW w:w="735" w:type="dxa"/>
            <w:shd w:val="clear" w:color="auto" w:fill="auto"/>
            <w:vAlign w:val="center"/>
            <w:hideMark/>
          </w:tcPr>
          <w:p w14:paraId="2824CE1D" w14:textId="77777777" w:rsidR="00C36C1C" w:rsidRPr="0060627C" w:rsidRDefault="00C36C1C" w:rsidP="00B857B9">
            <w:pPr>
              <w:spacing w:after="120"/>
              <w:jc w:val="center"/>
              <w:rPr>
                <w:lang w:val="en-GB"/>
              </w:rPr>
            </w:pPr>
            <w:r w:rsidRPr="0060627C">
              <w:rPr>
                <w:bCs/>
                <w:lang w:val="en-GB"/>
              </w:rPr>
              <w:t>3</w:t>
            </w:r>
          </w:p>
        </w:tc>
        <w:tc>
          <w:tcPr>
            <w:tcW w:w="3987" w:type="dxa"/>
            <w:shd w:val="clear" w:color="auto" w:fill="auto"/>
            <w:vAlign w:val="center"/>
            <w:hideMark/>
          </w:tcPr>
          <w:p w14:paraId="2703F5F2" w14:textId="77777777" w:rsidR="00C36C1C" w:rsidRPr="0060627C" w:rsidRDefault="00C36C1C" w:rsidP="00B857B9">
            <w:pPr>
              <w:spacing w:after="120"/>
              <w:rPr>
                <w:bCs/>
              </w:rPr>
            </w:pPr>
            <w:r w:rsidRPr="0060627C">
              <w:rPr>
                <w:bCs/>
              </w:rPr>
              <w:t>Bài 3:  Lập trình trên máy gia công tia lửa điện EDM CNC</w:t>
            </w:r>
          </w:p>
          <w:p w14:paraId="5DFEFC5C" w14:textId="77777777" w:rsidR="00C36C1C" w:rsidRPr="0060627C" w:rsidRDefault="00C36C1C" w:rsidP="00B857B9">
            <w:pPr>
              <w:spacing w:after="120"/>
              <w:rPr>
                <w:bCs/>
              </w:rPr>
            </w:pPr>
            <w:r w:rsidRPr="0060627C">
              <w:rPr>
                <w:bCs/>
              </w:rPr>
              <w:t xml:space="preserve">1. Lập trình trên máy xung định </w:t>
            </w:r>
            <w:r w:rsidRPr="0060627C">
              <w:rPr>
                <w:bCs/>
              </w:rPr>
              <w:lastRenderedPageBreak/>
              <w:t>hình EDM</w:t>
            </w:r>
          </w:p>
          <w:p w14:paraId="1A243F26" w14:textId="77777777" w:rsidR="00C36C1C" w:rsidRPr="0060627C" w:rsidRDefault="00C36C1C" w:rsidP="00B857B9">
            <w:pPr>
              <w:spacing w:after="120"/>
              <w:rPr>
                <w:bCs/>
              </w:rPr>
            </w:pPr>
            <w:r w:rsidRPr="0060627C">
              <w:rPr>
                <w:bCs/>
              </w:rPr>
              <w:t>2. Lập trình trên máy cắt dây EDM</w:t>
            </w:r>
          </w:p>
        </w:tc>
        <w:tc>
          <w:tcPr>
            <w:tcW w:w="900" w:type="dxa"/>
            <w:shd w:val="clear" w:color="auto" w:fill="auto"/>
            <w:hideMark/>
          </w:tcPr>
          <w:p w14:paraId="7B975397" w14:textId="21E919CF" w:rsidR="00C36C1C" w:rsidRPr="0060627C" w:rsidRDefault="00A93F18" w:rsidP="00B857B9">
            <w:pPr>
              <w:jc w:val="center"/>
              <w:rPr>
                <w:b/>
                <w:bCs/>
              </w:rPr>
            </w:pPr>
            <w:r w:rsidRPr="0060627C">
              <w:rPr>
                <w:b/>
                <w:bCs/>
              </w:rPr>
              <w:lastRenderedPageBreak/>
              <w:t>1</w:t>
            </w:r>
            <w:r w:rsidR="00D263D5" w:rsidRPr="0060627C">
              <w:rPr>
                <w:b/>
                <w:bCs/>
              </w:rPr>
              <w:t>1</w:t>
            </w:r>
          </w:p>
          <w:p w14:paraId="776ED04C" w14:textId="77777777" w:rsidR="00C36C1C" w:rsidRPr="0060627C" w:rsidRDefault="00C36C1C" w:rsidP="00B857B9">
            <w:pPr>
              <w:spacing w:after="120"/>
              <w:jc w:val="center"/>
              <w:rPr>
                <w:bCs/>
              </w:rPr>
            </w:pPr>
          </w:p>
          <w:p w14:paraId="7139EAF8" w14:textId="77777777" w:rsidR="00C36C1C" w:rsidRPr="0060627C" w:rsidRDefault="00C36C1C" w:rsidP="00B857B9">
            <w:pPr>
              <w:spacing w:after="120"/>
              <w:jc w:val="center"/>
              <w:rPr>
                <w:bCs/>
              </w:rPr>
            </w:pPr>
          </w:p>
          <w:p w14:paraId="55F81392" w14:textId="60C5AA03" w:rsidR="00C36C1C" w:rsidRPr="0060627C" w:rsidRDefault="00A93F18" w:rsidP="00B857B9">
            <w:pPr>
              <w:spacing w:after="120"/>
              <w:jc w:val="center"/>
              <w:rPr>
                <w:bCs/>
              </w:rPr>
            </w:pPr>
            <w:r w:rsidRPr="0060627C">
              <w:rPr>
                <w:bCs/>
              </w:rPr>
              <w:lastRenderedPageBreak/>
              <w:t>5</w:t>
            </w:r>
          </w:p>
          <w:p w14:paraId="29139C09" w14:textId="77777777" w:rsidR="00C36C1C" w:rsidRPr="0060627C" w:rsidRDefault="00C36C1C" w:rsidP="00B857B9">
            <w:pPr>
              <w:spacing w:after="120"/>
              <w:rPr>
                <w:bCs/>
              </w:rPr>
            </w:pPr>
          </w:p>
          <w:p w14:paraId="7055D07F" w14:textId="2F7E5A0B" w:rsidR="00C36C1C" w:rsidRPr="0060627C" w:rsidRDefault="00D263D5" w:rsidP="00B857B9">
            <w:pPr>
              <w:spacing w:after="120"/>
              <w:jc w:val="center"/>
            </w:pPr>
            <w:r w:rsidRPr="0060627C">
              <w:rPr>
                <w:bCs/>
              </w:rPr>
              <w:t>6</w:t>
            </w:r>
          </w:p>
        </w:tc>
        <w:tc>
          <w:tcPr>
            <w:tcW w:w="990" w:type="dxa"/>
            <w:shd w:val="clear" w:color="auto" w:fill="auto"/>
            <w:hideMark/>
          </w:tcPr>
          <w:p w14:paraId="272C8010" w14:textId="477C0061" w:rsidR="00C36C1C" w:rsidRPr="0060627C" w:rsidRDefault="00D263D5" w:rsidP="00B857B9">
            <w:pPr>
              <w:jc w:val="center"/>
              <w:rPr>
                <w:bCs/>
              </w:rPr>
            </w:pPr>
            <w:r w:rsidRPr="0060627C">
              <w:rPr>
                <w:bCs/>
              </w:rPr>
              <w:lastRenderedPageBreak/>
              <w:t>10</w:t>
            </w:r>
          </w:p>
          <w:p w14:paraId="7139BD40" w14:textId="77777777" w:rsidR="00C36C1C" w:rsidRPr="0060627C" w:rsidRDefault="00C36C1C" w:rsidP="00B857B9">
            <w:pPr>
              <w:spacing w:after="120"/>
              <w:jc w:val="center"/>
              <w:rPr>
                <w:bCs/>
              </w:rPr>
            </w:pPr>
          </w:p>
          <w:p w14:paraId="4F1E3F7A" w14:textId="77777777" w:rsidR="00C36C1C" w:rsidRPr="0060627C" w:rsidRDefault="00C36C1C" w:rsidP="00B857B9">
            <w:pPr>
              <w:spacing w:after="120"/>
              <w:jc w:val="center"/>
              <w:rPr>
                <w:bCs/>
              </w:rPr>
            </w:pPr>
          </w:p>
          <w:p w14:paraId="567615A4" w14:textId="2F88DB75" w:rsidR="00C36C1C" w:rsidRPr="0060627C" w:rsidRDefault="00A93F18" w:rsidP="00B857B9">
            <w:pPr>
              <w:spacing w:after="120"/>
              <w:jc w:val="center"/>
              <w:rPr>
                <w:bCs/>
              </w:rPr>
            </w:pPr>
            <w:r w:rsidRPr="0060627C">
              <w:rPr>
                <w:bCs/>
              </w:rPr>
              <w:lastRenderedPageBreak/>
              <w:t>5</w:t>
            </w:r>
          </w:p>
          <w:p w14:paraId="0B292B1E" w14:textId="77777777" w:rsidR="00C36C1C" w:rsidRPr="0060627C" w:rsidRDefault="00C36C1C" w:rsidP="00B857B9">
            <w:pPr>
              <w:spacing w:after="120"/>
              <w:rPr>
                <w:bCs/>
              </w:rPr>
            </w:pPr>
          </w:p>
          <w:p w14:paraId="4567DF03" w14:textId="4F1FAE58" w:rsidR="00C36C1C" w:rsidRPr="0060627C" w:rsidRDefault="00D263D5" w:rsidP="00B857B9">
            <w:pPr>
              <w:spacing w:after="120"/>
              <w:jc w:val="center"/>
            </w:pPr>
            <w:r w:rsidRPr="0060627C">
              <w:rPr>
                <w:bCs/>
              </w:rPr>
              <w:t>5</w:t>
            </w:r>
          </w:p>
        </w:tc>
        <w:tc>
          <w:tcPr>
            <w:tcW w:w="1620" w:type="dxa"/>
            <w:shd w:val="clear" w:color="auto" w:fill="auto"/>
            <w:hideMark/>
          </w:tcPr>
          <w:p w14:paraId="3CE34A03" w14:textId="77777777" w:rsidR="00C36C1C" w:rsidRPr="0060627C" w:rsidRDefault="00C36C1C" w:rsidP="00B857B9">
            <w:pPr>
              <w:spacing w:after="120"/>
              <w:jc w:val="center"/>
            </w:pPr>
          </w:p>
        </w:tc>
        <w:tc>
          <w:tcPr>
            <w:tcW w:w="1080" w:type="dxa"/>
            <w:shd w:val="clear" w:color="auto" w:fill="auto"/>
            <w:hideMark/>
          </w:tcPr>
          <w:p w14:paraId="769B1959" w14:textId="77777777" w:rsidR="00C36C1C" w:rsidRPr="0060627C" w:rsidRDefault="00C36C1C" w:rsidP="00B857B9">
            <w:pPr>
              <w:spacing w:after="120"/>
              <w:jc w:val="center"/>
            </w:pPr>
            <w:r w:rsidRPr="0060627C">
              <w:t>1</w:t>
            </w:r>
          </w:p>
          <w:p w14:paraId="37285761" w14:textId="77777777" w:rsidR="00C36C1C" w:rsidRPr="0060627C" w:rsidRDefault="00C36C1C" w:rsidP="00B857B9">
            <w:pPr>
              <w:spacing w:after="120"/>
              <w:jc w:val="center"/>
            </w:pPr>
          </w:p>
          <w:p w14:paraId="21ACFB62" w14:textId="77777777" w:rsidR="00C36C1C" w:rsidRPr="0060627C" w:rsidRDefault="00C36C1C" w:rsidP="00B857B9">
            <w:pPr>
              <w:spacing w:after="120"/>
              <w:jc w:val="center"/>
            </w:pPr>
          </w:p>
          <w:p w14:paraId="04349B99" w14:textId="77777777" w:rsidR="00C36C1C" w:rsidRPr="0060627C" w:rsidRDefault="00C36C1C" w:rsidP="00B857B9">
            <w:pPr>
              <w:spacing w:after="120"/>
              <w:jc w:val="center"/>
            </w:pPr>
          </w:p>
          <w:p w14:paraId="7141EA83" w14:textId="77777777" w:rsidR="00C36C1C" w:rsidRPr="0060627C" w:rsidRDefault="00C36C1C" w:rsidP="00B857B9">
            <w:pPr>
              <w:spacing w:after="120"/>
              <w:jc w:val="center"/>
            </w:pPr>
            <w:r w:rsidRPr="0060627C">
              <w:rPr>
                <w:bCs/>
              </w:rPr>
              <w:t>1</w:t>
            </w:r>
          </w:p>
        </w:tc>
      </w:tr>
      <w:tr w:rsidR="00C36C1C" w:rsidRPr="0060627C" w14:paraId="04512077" w14:textId="77777777" w:rsidTr="00B857B9">
        <w:trPr>
          <w:trHeight w:val="702"/>
        </w:trPr>
        <w:tc>
          <w:tcPr>
            <w:tcW w:w="735" w:type="dxa"/>
            <w:shd w:val="clear" w:color="auto" w:fill="auto"/>
            <w:vAlign w:val="center"/>
          </w:tcPr>
          <w:p w14:paraId="76AB7FBD" w14:textId="77777777" w:rsidR="00C36C1C" w:rsidRPr="0060627C" w:rsidRDefault="00C36C1C" w:rsidP="00B857B9">
            <w:pPr>
              <w:spacing w:after="120"/>
              <w:jc w:val="center"/>
              <w:rPr>
                <w:bCs/>
              </w:rPr>
            </w:pPr>
            <w:r w:rsidRPr="0060627C">
              <w:rPr>
                <w:bCs/>
              </w:rPr>
              <w:lastRenderedPageBreak/>
              <w:t>4</w:t>
            </w:r>
          </w:p>
        </w:tc>
        <w:tc>
          <w:tcPr>
            <w:tcW w:w="3987" w:type="dxa"/>
            <w:shd w:val="clear" w:color="auto" w:fill="auto"/>
          </w:tcPr>
          <w:p w14:paraId="2C5074E4" w14:textId="77777777" w:rsidR="00C36C1C" w:rsidRPr="0060627C" w:rsidRDefault="00C36C1C" w:rsidP="00B857B9">
            <w:pPr>
              <w:spacing w:after="120"/>
              <w:rPr>
                <w:bCs/>
              </w:rPr>
            </w:pPr>
            <w:r w:rsidRPr="0060627C">
              <w:rPr>
                <w:bCs/>
              </w:rPr>
              <w:t>Bài 4: Vận hành máy gia công xung định hình EDM CNC</w:t>
            </w:r>
          </w:p>
          <w:p w14:paraId="25A112CA" w14:textId="77777777" w:rsidR="00C36C1C" w:rsidRPr="0060627C" w:rsidRDefault="00C36C1C" w:rsidP="00B857B9">
            <w:pPr>
              <w:spacing w:after="120"/>
              <w:rPr>
                <w:bCs/>
              </w:rPr>
            </w:pPr>
            <w:r w:rsidRPr="0060627C">
              <w:rPr>
                <w:bCs/>
              </w:rPr>
              <w:t>1. Vận hành cơ bản máy xung định hình EDM CNC</w:t>
            </w:r>
          </w:p>
          <w:p w14:paraId="2F5A9F8F" w14:textId="77777777" w:rsidR="00C36C1C" w:rsidRPr="0060627C" w:rsidRDefault="00C36C1C" w:rsidP="00B857B9">
            <w:pPr>
              <w:spacing w:after="120"/>
              <w:rPr>
                <w:bCs/>
              </w:rPr>
            </w:pPr>
            <w:r w:rsidRPr="0060627C">
              <w:rPr>
                <w:bCs/>
              </w:rPr>
              <w:t>2.Gá điện cưc, điều chỉnh điện cực</w:t>
            </w:r>
          </w:p>
          <w:p w14:paraId="42A7F210" w14:textId="77777777" w:rsidR="00C36C1C" w:rsidRPr="0060627C" w:rsidRDefault="00C36C1C" w:rsidP="00B857B9">
            <w:pPr>
              <w:spacing w:after="120"/>
              <w:rPr>
                <w:bCs/>
              </w:rPr>
            </w:pPr>
            <w:r w:rsidRPr="0060627C">
              <w:rPr>
                <w:bCs/>
              </w:rPr>
              <w:t>3. Gá phôi.</w:t>
            </w:r>
          </w:p>
          <w:p w14:paraId="3FFE23BC" w14:textId="77777777" w:rsidR="00C36C1C" w:rsidRPr="0060627C" w:rsidRDefault="00C36C1C" w:rsidP="00B857B9">
            <w:pPr>
              <w:spacing w:after="120"/>
              <w:rPr>
                <w:bCs/>
              </w:rPr>
            </w:pPr>
            <w:r w:rsidRPr="0060627C">
              <w:rPr>
                <w:bCs/>
              </w:rPr>
              <w:t>4. Xác định chuẩn phôi</w:t>
            </w:r>
          </w:p>
          <w:p w14:paraId="13ADA78F" w14:textId="77777777" w:rsidR="00C36C1C" w:rsidRPr="0060627C" w:rsidRDefault="00C36C1C" w:rsidP="00B857B9">
            <w:pPr>
              <w:spacing w:after="120"/>
              <w:rPr>
                <w:bCs/>
              </w:rPr>
            </w:pPr>
            <w:r w:rsidRPr="0060627C">
              <w:rPr>
                <w:bCs/>
              </w:rPr>
              <w:t>5. Thiết lập chế độ gia công, vận hành máy.</w:t>
            </w:r>
          </w:p>
          <w:p w14:paraId="0801DEA3" w14:textId="77777777" w:rsidR="00C36C1C" w:rsidRPr="0060627C" w:rsidRDefault="00C36C1C" w:rsidP="00B857B9">
            <w:pPr>
              <w:spacing w:after="120"/>
              <w:rPr>
                <w:bCs/>
              </w:rPr>
            </w:pPr>
            <w:r w:rsidRPr="0060627C">
              <w:rPr>
                <w:bCs/>
              </w:rPr>
              <w:t>6. Gia công xung định hình chi tiết.</w:t>
            </w:r>
          </w:p>
          <w:p w14:paraId="4AC6C3D8" w14:textId="77777777" w:rsidR="00C36C1C" w:rsidRPr="0060627C" w:rsidRDefault="00C36C1C" w:rsidP="00B857B9">
            <w:pPr>
              <w:spacing w:after="120"/>
              <w:rPr>
                <w:bCs/>
              </w:rPr>
            </w:pPr>
            <w:r w:rsidRPr="0060627C">
              <w:rPr>
                <w:bCs/>
              </w:rPr>
              <w:t>7. Kiểm tra chi tiết gia công.</w:t>
            </w:r>
          </w:p>
        </w:tc>
        <w:tc>
          <w:tcPr>
            <w:tcW w:w="900" w:type="dxa"/>
            <w:shd w:val="clear" w:color="auto" w:fill="auto"/>
          </w:tcPr>
          <w:p w14:paraId="46540AE3" w14:textId="27D96807" w:rsidR="00C36C1C" w:rsidRPr="0060627C" w:rsidRDefault="00C36C1C" w:rsidP="00B857B9">
            <w:pPr>
              <w:spacing w:after="120"/>
              <w:jc w:val="center"/>
              <w:rPr>
                <w:b/>
                <w:bCs/>
              </w:rPr>
            </w:pPr>
            <w:r w:rsidRPr="0060627C">
              <w:rPr>
                <w:b/>
                <w:bCs/>
              </w:rPr>
              <w:t>1</w:t>
            </w:r>
            <w:r w:rsidR="00D263D5" w:rsidRPr="0060627C">
              <w:rPr>
                <w:b/>
                <w:bCs/>
              </w:rPr>
              <w:t>4</w:t>
            </w:r>
          </w:p>
          <w:p w14:paraId="21328301" w14:textId="77777777" w:rsidR="00C36C1C" w:rsidRPr="0060627C" w:rsidRDefault="00C36C1C" w:rsidP="00B857B9">
            <w:pPr>
              <w:jc w:val="center"/>
              <w:rPr>
                <w:bCs/>
              </w:rPr>
            </w:pPr>
          </w:p>
          <w:p w14:paraId="29D87D5B" w14:textId="77777777" w:rsidR="00C36C1C" w:rsidRPr="0060627C" w:rsidRDefault="00C36C1C" w:rsidP="00B857B9">
            <w:pPr>
              <w:jc w:val="center"/>
              <w:rPr>
                <w:bCs/>
              </w:rPr>
            </w:pPr>
            <w:r w:rsidRPr="0060627C">
              <w:rPr>
                <w:bCs/>
              </w:rPr>
              <w:t>1</w:t>
            </w:r>
          </w:p>
          <w:p w14:paraId="714DC42D" w14:textId="77777777" w:rsidR="00C36C1C" w:rsidRPr="0060627C" w:rsidRDefault="00C36C1C" w:rsidP="00B857B9">
            <w:pPr>
              <w:spacing w:after="120"/>
              <w:jc w:val="center"/>
              <w:rPr>
                <w:bCs/>
              </w:rPr>
            </w:pPr>
          </w:p>
          <w:p w14:paraId="4F6BF46C" w14:textId="77777777" w:rsidR="00C36C1C" w:rsidRPr="0060627C" w:rsidRDefault="00C36C1C" w:rsidP="00B857B9">
            <w:pPr>
              <w:spacing w:after="360"/>
              <w:jc w:val="center"/>
              <w:rPr>
                <w:bCs/>
              </w:rPr>
            </w:pPr>
            <w:r w:rsidRPr="0060627C">
              <w:rPr>
                <w:bCs/>
              </w:rPr>
              <w:t>1</w:t>
            </w:r>
          </w:p>
          <w:p w14:paraId="7B8CB9A8" w14:textId="77777777" w:rsidR="00C36C1C" w:rsidRPr="0060627C" w:rsidRDefault="00C36C1C" w:rsidP="00B857B9">
            <w:pPr>
              <w:spacing w:after="120"/>
              <w:jc w:val="center"/>
              <w:rPr>
                <w:bCs/>
              </w:rPr>
            </w:pPr>
            <w:r w:rsidRPr="0060627C">
              <w:rPr>
                <w:bCs/>
              </w:rPr>
              <w:t>1</w:t>
            </w:r>
          </w:p>
          <w:p w14:paraId="60BB6DD9" w14:textId="77777777" w:rsidR="00C36C1C" w:rsidRPr="0060627C" w:rsidRDefault="00C36C1C" w:rsidP="00B857B9">
            <w:pPr>
              <w:spacing w:after="240"/>
              <w:jc w:val="center"/>
              <w:rPr>
                <w:bCs/>
              </w:rPr>
            </w:pPr>
            <w:r w:rsidRPr="0060627C">
              <w:rPr>
                <w:bCs/>
              </w:rPr>
              <w:t>1</w:t>
            </w:r>
          </w:p>
          <w:p w14:paraId="1171F594" w14:textId="77777777" w:rsidR="00C36C1C" w:rsidRPr="0060627C" w:rsidRDefault="00C36C1C" w:rsidP="00B857B9">
            <w:pPr>
              <w:spacing w:after="360"/>
              <w:jc w:val="center"/>
              <w:rPr>
                <w:bCs/>
              </w:rPr>
            </w:pPr>
            <w:r w:rsidRPr="0060627C">
              <w:rPr>
                <w:bCs/>
              </w:rPr>
              <w:t>1</w:t>
            </w:r>
          </w:p>
          <w:p w14:paraId="5BE6D6C7" w14:textId="1CC981C7" w:rsidR="00C36C1C" w:rsidRPr="0060627C" w:rsidRDefault="00D263D5" w:rsidP="00B857B9">
            <w:pPr>
              <w:jc w:val="center"/>
              <w:rPr>
                <w:bCs/>
              </w:rPr>
            </w:pPr>
            <w:r w:rsidRPr="0060627C">
              <w:rPr>
                <w:bCs/>
              </w:rPr>
              <w:t>3</w:t>
            </w:r>
          </w:p>
          <w:p w14:paraId="41CA69FB" w14:textId="77777777" w:rsidR="00C36C1C" w:rsidRPr="0060627C" w:rsidRDefault="00C36C1C" w:rsidP="00B857B9">
            <w:pPr>
              <w:jc w:val="center"/>
              <w:rPr>
                <w:bCs/>
              </w:rPr>
            </w:pPr>
          </w:p>
          <w:p w14:paraId="0D50AC49" w14:textId="77777777" w:rsidR="00C36C1C" w:rsidRPr="0060627C" w:rsidRDefault="00C36C1C" w:rsidP="00B857B9">
            <w:pPr>
              <w:jc w:val="center"/>
              <w:rPr>
                <w:bCs/>
              </w:rPr>
            </w:pPr>
          </w:p>
          <w:p w14:paraId="6AEE27C9" w14:textId="6D4044B3" w:rsidR="00C36C1C" w:rsidRPr="0060627C" w:rsidRDefault="00D263D5" w:rsidP="00B857B9">
            <w:pPr>
              <w:spacing w:after="120"/>
              <w:jc w:val="center"/>
              <w:rPr>
                <w:bCs/>
              </w:rPr>
            </w:pPr>
            <w:r w:rsidRPr="0060627C">
              <w:rPr>
                <w:bCs/>
              </w:rPr>
              <w:t>3</w:t>
            </w:r>
          </w:p>
        </w:tc>
        <w:tc>
          <w:tcPr>
            <w:tcW w:w="990" w:type="dxa"/>
            <w:shd w:val="clear" w:color="auto" w:fill="auto"/>
          </w:tcPr>
          <w:p w14:paraId="4D793DDC" w14:textId="77777777" w:rsidR="00C36C1C" w:rsidRPr="0060627C" w:rsidRDefault="00C36C1C" w:rsidP="00B857B9">
            <w:pPr>
              <w:spacing w:after="120"/>
              <w:jc w:val="center"/>
              <w:rPr>
                <w:bCs/>
              </w:rPr>
            </w:pPr>
            <w:r w:rsidRPr="0060627C">
              <w:rPr>
                <w:bCs/>
              </w:rPr>
              <w:t>0</w:t>
            </w:r>
          </w:p>
          <w:p w14:paraId="3F46F3DE" w14:textId="77777777" w:rsidR="00C36C1C" w:rsidRPr="0060627C" w:rsidRDefault="00C36C1C" w:rsidP="00B857B9">
            <w:pPr>
              <w:spacing w:after="120"/>
              <w:jc w:val="center"/>
              <w:rPr>
                <w:bCs/>
              </w:rPr>
            </w:pPr>
          </w:p>
          <w:p w14:paraId="20066869" w14:textId="77777777" w:rsidR="00C36C1C" w:rsidRPr="0060627C" w:rsidRDefault="00C36C1C" w:rsidP="00B857B9">
            <w:pPr>
              <w:spacing w:after="120"/>
              <w:jc w:val="center"/>
              <w:rPr>
                <w:bCs/>
              </w:rPr>
            </w:pPr>
          </w:p>
        </w:tc>
        <w:tc>
          <w:tcPr>
            <w:tcW w:w="1620" w:type="dxa"/>
            <w:shd w:val="clear" w:color="auto" w:fill="auto"/>
          </w:tcPr>
          <w:p w14:paraId="30E0590A" w14:textId="5DF86EA0" w:rsidR="00C36C1C" w:rsidRPr="0060627C" w:rsidRDefault="00C36C1C" w:rsidP="00B857B9">
            <w:pPr>
              <w:spacing w:after="120"/>
              <w:jc w:val="center"/>
              <w:rPr>
                <w:bCs/>
              </w:rPr>
            </w:pPr>
            <w:r w:rsidRPr="0060627C">
              <w:rPr>
                <w:bCs/>
              </w:rPr>
              <w:t>1</w:t>
            </w:r>
            <w:r w:rsidR="00D263D5" w:rsidRPr="0060627C">
              <w:rPr>
                <w:bCs/>
              </w:rPr>
              <w:t>2</w:t>
            </w:r>
          </w:p>
          <w:p w14:paraId="29C4A6C2" w14:textId="77777777" w:rsidR="00C36C1C" w:rsidRPr="0060627C" w:rsidRDefault="00C36C1C" w:rsidP="00B857B9">
            <w:pPr>
              <w:jc w:val="center"/>
              <w:rPr>
                <w:bCs/>
              </w:rPr>
            </w:pPr>
          </w:p>
          <w:p w14:paraId="783E16F2" w14:textId="77777777" w:rsidR="00C36C1C" w:rsidRPr="0060627C" w:rsidRDefault="00C36C1C" w:rsidP="00B857B9">
            <w:pPr>
              <w:jc w:val="center"/>
              <w:rPr>
                <w:bCs/>
              </w:rPr>
            </w:pPr>
            <w:r w:rsidRPr="0060627C">
              <w:rPr>
                <w:bCs/>
              </w:rPr>
              <w:t>1</w:t>
            </w:r>
          </w:p>
          <w:p w14:paraId="01034425" w14:textId="77777777" w:rsidR="00C36C1C" w:rsidRPr="0060627C" w:rsidRDefault="00C36C1C" w:rsidP="00B857B9">
            <w:pPr>
              <w:spacing w:after="120"/>
              <w:jc w:val="center"/>
              <w:rPr>
                <w:bCs/>
              </w:rPr>
            </w:pPr>
          </w:p>
          <w:p w14:paraId="7559E73A" w14:textId="77777777" w:rsidR="00C36C1C" w:rsidRPr="0060627C" w:rsidRDefault="00C36C1C" w:rsidP="00B857B9">
            <w:pPr>
              <w:spacing w:after="360"/>
              <w:jc w:val="center"/>
              <w:rPr>
                <w:bCs/>
              </w:rPr>
            </w:pPr>
            <w:r w:rsidRPr="0060627C">
              <w:rPr>
                <w:bCs/>
              </w:rPr>
              <w:t>1</w:t>
            </w:r>
          </w:p>
          <w:p w14:paraId="15088739" w14:textId="77777777" w:rsidR="00C36C1C" w:rsidRPr="0060627C" w:rsidRDefault="00C36C1C" w:rsidP="00B857B9">
            <w:pPr>
              <w:spacing w:after="120"/>
              <w:jc w:val="center"/>
              <w:rPr>
                <w:bCs/>
              </w:rPr>
            </w:pPr>
            <w:r w:rsidRPr="0060627C">
              <w:rPr>
                <w:bCs/>
              </w:rPr>
              <w:t>1</w:t>
            </w:r>
          </w:p>
          <w:p w14:paraId="03384AFC" w14:textId="77777777" w:rsidR="00C36C1C" w:rsidRPr="0060627C" w:rsidRDefault="00C36C1C" w:rsidP="00B857B9">
            <w:pPr>
              <w:spacing w:after="240"/>
              <w:jc w:val="center"/>
              <w:rPr>
                <w:bCs/>
              </w:rPr>
            </w:pPr>
            <w:r w:rsidRPr="0060627C">
              <w:rPr>
                <w:bCs/>
              </w:rPr>
              <w:t>1</w:t>
            </w:r>
          </w:p>
          <w:p w14:paraId="21A15EA5" w14:textId="77777777" w:rsidR="00C36C1C" w:rsidRPr="0060627C" w:rsidRDefault="00C36C1C" w:rsidP="00B857B9">
            <w:pPr>
              <w:spacing w:after="360"/>
              <w:jc w:val="center"/>
              <w:rPr>
                <w:bCs/>
              </w:rPr>
            </w:pPr>
            <w:r w:rsidRPr="0060627C">
              <w:rPr>
                <w:bCs/>
              </w:rPr>
              <w:t>1</w:t>
            </w:r>
          </w:p>
          <w:p w14:paraId="46B8A328" w14:textId="31F51CBB" w:rsidR="00C36C1C" w:rsidRPr="0060627C" w:rsidRDefault="00D263D5" w:rsidP="00B857B9">
            <w:pPr>
              <w:jc w:val="center"/>
              <w:rPr>
                <w:bCs/>
              </w:rPr>
            </w:pPr>
            <w:r w:rsidRPr="0060627C">
              <w:rPr>
                <w:bCs/>
              </w:rPr>
              <w:t>6</w:t>
            </w:r>
          </w:p>
          <w:p w14:paraId="3457FD63" w14:textId="77777777" w:rsidR="00C36C1C" w:rsidRPr="0060627C" w:rsidRDefault="00C36C1C" w:rsidP="00B857B9">
            <w:pPr>
              <w:jc w:val="center"/>
              <w:rPr>
                <w:bCs/>
              </w:rPr>
            </w:pPr>
          </w:p>
          <w:p w14:paraId="2EA0A039" w14:textId="77777777" w:rsidR="00C36C1C" w:rsidRPr="0060627C" w:rsidRDefault="00C36C1C" w:rsidP="00B857B9">
            <w:pPr>
              <w:jc w:val="center"/>
              <w:rPr>
                <w:bCs/>
              </w:rPr>
            </w:pPr>
          </w:p>
          <w:p w14:paraId="632F7BB4" w14:textId="64CEDD61" w:rsidR="00C36C1C" w:rsidRPr="0060627C" w:rsidRDefault="00D263D5" w:rsidP="00B857B9">
            <w:pPr>
              <w:spacing w:after="120"/>
              <w:jc w:val="center"/>
            </w:pPr>
            <w:r w:rsidRPr="0060627C">
              <w:rPr>
                <w:bCs/>
              </w:rPr>
              <w:t>1</w:t>
            </w:r>
          </w:p>
        </w:tc>
        <w:tc>
          <w:tcPr>
            <w:tcW w:w="1080" w:type="dxa"/>
            <w:shd w:val="clear" w:color="auto" w:fill="auto"/>
          </w:tcPr>
          <w:p w14:paraId="2FA98FCB" w14:textId="77777777" w:rsidR="00C36C1C" w:rsidRPr="0060627C" w:rsidRDefault="00C36C1C" w:rsidP="00B857B9">
            <w:pPr>
              <w:spacing w:after="120"/>
              <w:jc w:val="center"/>
            </w:pPr>
            <w:r w:rsidRPr="0060627C">
              <w:t>2</w:t>
            </w:r>
          </w:p>
          <w:p w14:paraId="16FE2BB3" w14:textId="77777777" w:rsidR="00C36C1C" w:rsidRPr="0060627C" w:rsidRDefault="00C36C1C" w:rsidP="00B857B9">
            <w:pPr>
              <w:spacing w:after="120"/>
              <w:jc w:val="center"/>
            </w:pPr>
          </w:p>
          <w:p w14:paraId="2FDF3A69" w14:textId="77777777" w:rsidR="00C36C1C" w:rsidRPr="0060627C" w:rsidRDefault="00C36C1C" w:rsidP="00B857B9">
            <w:pPr>
              <w:spacing w:after="120"/>
              <w:jc w:val="center"/>
            </w:pPr>
          </w:p>
          <w:p w14:paraId="21D09375" w14:textId="77777777" w:rsidR="00C36C1C" w:rsidRPr="0060627C" w:rsidRDefault="00C36C1C" w:rsidP="00B857B9">
            <w:pPr>
              <w:spacing w:after="120"/>
              <w:jc w:val="center"/>
            </w:pPr>
          </w:p>
          <w:p w14:paraId="59B5A3A7" w14:textId="77777777" w:rsidR="00C36C1C" w:rsidRPr="0060627C" w:rsidRDefault="00C36C1C" w:rsidP="00B857B9">
            <w:pPr>
              <w:spacing w:after="120"/>
              <w:jc w:val="center"/>
            </w:pPr>
          </w:p>
          <w:p w14:paraId="285427B1" w14:textId="77777777" w:rsidR="00C36C1C" w:rsidRPr="0060627C" w:rsidRDefault="00C36C1C" w:rsidP="00B857B9">
            <w:pPr>
              <w:spacing w:after="120"/>
              <w:jc w:val="center"/>
            </w:pPr>
          </w:p>
          <w:p w14:paraId="3F838BF7" w14:textId="77777777" w:rsidR="00C36C1C" w:rsidRPr="0060627C" w:rsidRDefault="00C36C1C" w:rsidP="00B857B9">
            <w:pPr>
              <w:spacing w:after="120"/>
              <w:jc w:val="center"/>
            </w:pPr>
          </w:p>
          <w:p w14:paraId="349D5454" w14:textId="77777777" w:rsidR="00C36C1C" w:rsidRPr="0060627C" w:rsidRDefault="00C36C1C" w:rsidP="00B857B9">
            <w:pPr>
              <w:spacing w:after="120"/>
              <w:jc w:val="center"/>
            </w:pPr>
          </w:p>
          <w:p w14:paraId="12B8ECF1" w14:textId="77777777" w:rsidR="00C36C1C" w:rsidRPr="0060627C" w:rsidRDefault="00C36C1C" w:rsidP="00B857B9">
            <w:pPr>
              <w:spacing w:after="120"/>
              <w:jc w:val="center"/>
            </w:pPr>
          </w:p>
          <w:p w14:paraId="5B668588" w14:textId="77777777" w:rsidR="00C36C1C" w:rsidRPr="0060627C" w:rsidRDefault="00C36C1C" w:rsidP="00B857B9">
            <w:pPr>
              <w:spacing w:after="120"/>
              <w:jc w:val="center"/>
            </w:pPr>
          </w:p>
          <w:p w14:paraId="071DA427" w14:textId="77777777" w:rsidR="00C36C1C" w:rsidRPr="0060627C" w:rsidRDefault="00C36C1C" w:rsidP="00B857B9">
            <w:pPr>
              <w:spacing w:after="120"/>
              <w:jc w:val="center"/>
            </w:pPr>
          </w:p>
          <w:p w14:paraId="172F154E" w14:textId="77777777" w:rsidR="00C36C1C" w:rsidRPr="0060627C" w:rsidRDefault="00C36C1C" w:rsidP="00B857B9">
            <w:pPr>
              <w:spacing w:after="120"/>
              <w:jc w:val="center"/>
            </w:pPr>
            <w:r w:rsidRPr="0060627C">
              <w:t>2</w:t>
            </w:r>
          </w:p>
        </w:tc>
      </w:tr>
      <w:tr w:rsidR="00C36C1C" w:rsidRPr="0060627C" w14:paraId="07CD2A1C" w14:textId="77777777" w:rsidTr="00B857B9">
        <w:trPr>
          <w:trHeight w:val="702"/>
        </w:trPr>
        <w:tc>
          <w:tcPr>
            <w:tcW w:w="735" w:type="dxa"/>
            <w:shd w:val="clear" w:color="auto" w:fill="auto"/>
            <w:vAlign w:val="center"/>
          </w:tcPr>
          <w:p w14:paraId="37572184" w14:textId="77777777" w:rsidR="00C36C1C" w:rsidRPr="0060627C" w:rsidRDefault="00C36C1C" w:rsidP="00B857B9">
            <w:pPr>
              <w:spacing w:after="120"/>
              <w:jc w:val="center"/>
              <w:rPr>
                <w:bCs/>
              </w:rPr>
            </w:pPr>
            <w:r w:rsidRPr="0060627C">
              <w:rPr>
                <w:bCs/>
              </w:rPr>
              <w:t>5</w:t>
            </w:r>
          </w:p>
        </w:tc>
        <w:tc>
          <w:tcPr>
            <w:tcW w:w="3987" w:type="dxa"/>
            <w:shd w:val="clear" w:color="auto" w:fill="auto"/>
            <w:vAlign w:val="center"/>
          </w:tcPr>
          <w:p w14:paraId="24AD85D8" w14:textId="77777777" w:rsidR="00C36C1C" w:rsidRPr="0060627C" w:rsidRDefault="00C36C1C" w:rsidP="00B857B9">
            <w:pPr>
              <w:spacing w:after="120"/>
              <w:rPr>
                <w:bCs/>
              </w:rPr>
            </w:pPr>
            <w:r w:rsidRPr="0060627C">
              <w:rPr>
                <w:bCs/>
              </w:rPr>
              <w:t>Bài 5: Vận hành máy gia công cắt dây EDM CNC</w:t>
            </w:r>
          </w:p>
          <w:p w14:paraId="2FF46E7C" w14:textId="77777777" w:rsidR="00C36C1C" w:rsidRPr="0060627C" w:rsidRDefault="00C36C1C" w:rsidP="00B857B9">
            <w:pPr>
              <w:spacing w:after="120"/>
              <w:rPr>
                <w:bCs/>
              </w:rPr>
            </w:pPr>
            <w:r w:rsidRPr="0060627C">
              <w:rPr>
                <w:bCs/>
              </w:rPr>
              <w:t xml:space="preserve"> 1. Vận hành cơ bản máy cắt dây EDM CNC</w:t>
            </w:r>
          </w:p>
          <w:p w14:paraId="4F3F5BAB" w14:textId="77777777" w:rsidR="00C36C1C" w:rsidRPr="0060627C" w:rsidRDefault="00C36C1C" w:rsidP="00B857B9">
            <w:pPr>
              <w:spacing w:after="120"/>
              <w:rPr>
                <w:bCs/>
              </w:rPr>
            </w:pPr>
            <w:r w:rsidRPr="0060627C">
              <w:rPr>
                <w:bCs/>
              </w:rPr>
              <w:t>2.Lắp đặt dây lên máy</w:t>
            </w:r>
          </w:p>
          <w:p w14:paraId="4CAC9A0B" w14:textId="77777777" w:rsidR="00C36C1C" w:rsidRPr="0060627C" w:rsidRDefault="00C36C1C" w:rsidP="00B857B9">
            <w:pPr>
              <w:spacing w:after="120"/>
              <w:rPr>
                <w:bCs/>
              </w:rPr>
            </w:pPr>
            <w:r w:rsidRPr="0060627C">
              <w:rPr>
                <w:bCs/>
              </w:rPr>
              <w:t>3. Gá phôi.</w:t>
            </w:r>
          </w:p>
          <w:p w14:paraId="149E798E" w14:textId="77777777" w:rsidR="00C36C1C" w:rsidRPr="0060627C" w:rsidRDefault="00C36C1C" w:rsidP="00B857B9">
            <w:pPr>
              <w:spacing w:after="120"/>
              <w:rPr>
                <w:bCs/>
              </w:rPr>
            </w:pPr>
            <w:r w:rsidRPr="0060627C">
              <w:rPr>
                <w:bCs/>
              </w:rPr>
              <w:t>4. Xác định chuẩn phôi</w:t>
            </w:r>
          </w:p>
          <w:p w14:paraId="1EAA0319" w14:textId="77777777" w:rsidR="00C36C1C" w:rsidRPr="0060627C" w:rsidRDefault="00C36C1C" w:rsidP="00B857B9">
            <w:pPr>
              <w:spacing w:after="120"/>
              <w:rPr>
                <w:bCs/>
              </w:rPr>
            </w:pPr>
            <w:r w:rsidRPr="0060627C">
              <w:rPr>
                <w:bCs/>
              </w:rPr>
              <w:t>5. Thiết lập chế độ gia công, vận hành máy.</w:t>
            </w:r>
          </w:p>
          <w:p w14:paraId="7B4586A2" w14:textId="77777777" w:rsidR="00C36C1C" w:rsidRPr="0060627C" w:rsidRDefault="00C36C1C" w:rsidP="00B857B9">
            <w:pPr>
              <w:spacing w:after="120"/>
              <w:rPr>
                <w:bCs/>
              </w:rPr>
            </w:pPr>
            <w:r w:rsidRPr="0060627C">
              <w:rPr>
                <w:bCs/>
              </w:rPr>
              <w:t>6. Gia công chi tiết.</w:t>
            </w:r>
          </w:p>
          <w:p w14:paraId="354AE9AA" w14:textId="77777777" w:rsidR="00C36C1C" w:rsidRPr="0060627C" w:rsidRDefault="00C36C1C" w:rsidP="00B857B9">
            <w:pPr>
              <w:spacing w:after="120"/>
              <w:rPr>
                <w:bCs/>
              </w:rPr>
            </w:pPr>
            <w:r w:rsidRPr="0060627C">
              <w:rPr>
                <w:bCs/>
              </w:rPr>
              <w:t>7. Kiểm tra chi tiết gia công.</w:t>
            </w:r>
          </w:p>
        </w:tc>
        <w:tc>
          <w:tcPr>
            <w:tcW w:w="900" w:type="dxa"/>
            <w:shd w:val="clear" w:color="auto" w:fill="auto"/>
          </w:tcPr>
          <w:p w14:paraId="15F2FF7E" w14:textId="473F5377" w:rsidR="00C36C1C" w:rsidRPr="0060627C" w:rsidRDefault="00C36C1C" w:rsidP="00B857B9">
            <w:pPr>
              <w:spacing w:after="120"/>
              <w:jc w:val="center"/>
              <w:rPr>
                <w:b/>
              </w:rPr>
            </w:pPr>
            <w:r w:rsidRPr="0060627C">
              <w:rPr>
                <w:b/>
              </w:rPr>
              <w:t>1</w:t>
            </w:r>
            <w:r w:rsidR="00D263D5" w:rsidRPr="0060627C">
              <w:rPr>
                <w:b/>
              </w:rPr>
              <w:t>5</w:t>
            </w:r>
          </w:p>
          <w:p w14:paraId="26404B5C" w14:textId="77777777" w:rsidR="00C36C1C" w:rsidRPr="0060627C" w:rsidRDefault="00C36C1C" w:rsidP="00B857B9">
            <w:pPr>
              <w:spacing w:after="120"/>
              <w:jc w:val="center"/>
            </w:pPr>
          </w:p>
          <w:p w14:paraId="0B97BFF3" w14:textId="77777777" w:rsidR="00C36C1C" w:rsidRPr="0060627C" w:rsidRDefault="00C36C1C" w:rsidP="00B857B9">
            <w:pPr>
              <w:spacing w:after="120"/>
              <w:jc w:val="center"/>
            </w:pPr>
            <w:r w:rsidRPr="0060627C">
              <w:t>1</w:t>
            </w:r>
          </w:p>
          <w:p w14:paraId="57AB713E" w14:textId="77777777" w:rsidR="00C36C1C" w:rsidRPr="0060627C" w:rsidRDefault="00C36C1C" w:rsidP="00B857B9">
            <w:pPr>
              <w:spacing w:after="120"/>
              <w:jc w:val="center"/>
            </w:pPr>
          </w:p>
          <w:p w14:paraId="6724388E" w14:textId="77777777" w:rsidR="00C36C1C" w:rsidRPr="0060627C" w:rsidRDefault="00C36C1C" w:rsidP="00B857B9">
            <w:pPr>
              <w:spacing w:after="120"/>
              <w:jc w:val="center"/>
            </w:pPr>
            <w:r w:rsidRPr="0060627C">
              <w:t>1</w:t>
            </w:r>
          </w:p>
          <w:p w14:paraId="739A820A" w14:textId="77777777" w:rsidR="00C36C1C" w:rsidRPr="0060627C" w:rsidRDefault="00C36C1C" w:rsidP="00B857B9">
            <w:pPr>
              <w:spacing w:after="120"/>
              <w:jc w:val="center"/>
            </w:pPr>
            <w:r w:rsidRPr="0060627C">
              <w:t>1</w:t>
            </w:r>
          </w:p>
          <w:p w14:paraId="097BAD67" w14:textId="77777777" w:rsidR="00C36C1C" w:rsidRPr="0060627C" w:rsidRDefault="00C36C1C" w:rsidP="00B857B9">
            <w:pPr>
              <w:spacing w:after="120"/>
              <w:jc w:val="center"/>
            </w:pPr>
            <w:r w:rsidRPr="0060627C">
              <w:t>1</w:t>
            </w:r>
          </w:p>
          <w:p w14:paraId="68B7EDF4" w14:textId="77777777" w:rsidR="00C36C1C" w:rsidRPr="0060627C" w:rsidRDefault="00C36C1C" w:rsidP="00B857B9">
            <w:pPr>
              <w:spacing w:after="120"/>
              <w:jc w:val="center"/>
            </w:pPr>
            <w:r w:rsidRPr="0060627C">
              <w:t>1</w:t>
            </w:r>
          </w:p>
          <w:p w14:paraId="7330A9EA" w14:textId="77777777" w:rsidR="00C36C1C" w:rsidRPr="0060627C" w:rsidRDefault="00C36C1C" w:rsidP="00B857B9">
            <w:pPr>
              <w:spacing w:after="120"/>
              <w:jc w:val="center"/>
            </w:pPr>
          </w:p>
          <w:p w14:paraId="2CF37503" w14:textId="239C8783" w:rsidR="00C36C1C" w:rsidRPr="0060627C" w:rsidRDefault="00D263D5" w:rsidP="00B857B9">
            <w:pPr>
              <w:spacing w:after="120"/>
              <w:jc w:val="center"/>
            </w:pPr>
            <w:r w:rsidRPr="0060627C">
              <w:t>7</w:t>
            </w:r>
          </w:p>
          <w:p w14:paraId="12DCC970" w14:textId="77777777" w:rsidR="00C36C1C" w:rsidRPr="0060627C" w:rsidRDefault="00C36C1C" w:rsidP="00B857B9">
            <w:pPr>
              <w:spacing w:after="120"/>
              <w:jc w:val="center"/>
              <w:rPr>
                <w:bCs/>
              </w:rPr>
            </w:pPr>
            <w:r w:rsidRPr="0060627C">
              <w:t>3</w:t>
            </w:r>
          </w:p>
        </w:tc>
        <w:tc>
          <w:tcPr>
            <w:tcW w:w="990" w:type="dxa"/>
            <w:shd w:val="clear" w:color="auto" w:fill="auto"/>
          </w:tcPr>
          <w:p w14:paraId="3B287CE5" w14:textId="77777777" w:rsidR="00C36C1C" w:rsidRPr="0060627C" w:rsidRDefault="00C36C1C" w:rsidP="00B857B9">
            <w:pPr>
              <w:spacing w:after="120"/>
              <w:jc w:val="center"/>
              <w:rPr>
                <w:bCs/>
              </w:rPr>
            </w:pPr>
            <w:r w:rsidRPr="0060627C">
              <w:rPr>
                <w:bCs/>
              </w:rPr>
              <w:t>0</w:t>
            </w:r>
          </w:p>
        </w:tc>
        <w:tc>
          <w:tcPr>
            <w:tcW w:w="1620" w:type="dxa"/>
            <w:shd w:val="clear" w:color="auto" w:fill="auto"/>
          </w:tcPr>
          <w:p w14:paraId="1B4C214E" w14:textId="68719E5B" w:rsidR="00C36C1C" w:rsidRPr="0060627C" w:rsidRDefault="00C36C1C" w:rsidP="00B857B9">
            <w:pPr>
              <w:spacing w:after="120"/>
              <w:jc w:val="center"/>
            </w:pPr>
            <w:r w:rsidRPr="0060627C">
              <w:t>1</w:t>
            </w:r>
            <w:r w:rsidR="00D263D5" w:rsidRPr="0060627C">
              <w:t>3</w:t>
            </w:r>
          </w:p>
          <w:p w14:paraId="52A66515" w14:textId="77777777" w:rsidR="00C36C1C" w:rsidRPr="0060627C" w:rsidRDefault="00C36C1C" w:rsidP="00B857B9">
            <w:pPr>
              <w:spacing w:after="120"/>
              <w:jc w:val="center"/>
            </w:pPr>
          </w:p>
          <w:p w14:paraId="5480B5DD" w14:textId="77777777" w:rsidR="00C36C1C" w:rsidRPr="0060627C" w:rsidRDefault="00C36C1C" w:rsidP="00B857B9">
            <w:pPr>
              <w:spacing w:after="120"/>
              <w:jc w:val="center"/>
            </w:pPr>
            <w:r w:rsidRPr="0060627C">
              <w:t>1</w:t>
            </w:r>
          </w:p>
          <w:p w14:paraId="68CDB3F4" w14:textId="77777777" w:rsidR="00C36C1C" w:rsidRPr="0060627C" w:rsidRDefault="00C36C1C" w:rsidP="00B857B9">
            <w:pPr>
              <w:spacing w:after="120"/>
              <w:jc w:val="center"/>
            </w:pPr>
          </w:p>
          <w:p w14:paraId="367D7B39" w14:textId="77777777" w:rsidR="00C36C1C" w:rsidRPr="0060627C" w:rsidRDefault="00C36C1C" w:rsidP="00B857B9">
            <w:pPr>
              <w:spacing w:after="120"/>
              <w:jc w:val="center"/>
            </w:pPr>
            <w:r w:rsidRPr="0060627C">
              <w:t>1</w:t>
            </w:r>
          </w:p>
          <w:p w14:paraId="06ECFC8C" w14:textId="77777777" w:rsidR="00C36C1C" w:rsidRPr="0060627C" w:rsidRDefault="00C36C1C" w:rsidP="00B857B9">
            <w:pPr>
              <w:spacing w:after="120"/>
              <w:jc w:val="center"/>
            </w:pPr>
            <w:r w:rsidRPr="0060627C">
              <w:t>1</w:t>
            </w:r>
          </w:p>
          <w:p w14:paraId="4CA13B3C" w14:textId="77777777" w:rsidR="00C36C1C" w:rsidRPr="0060627C" w:rsidRDefault="00C36C1C" w:rsidP="00B857B9">
            <w:pPr>
              <w:spacing w:after="120"/>
              <w:jc w:val="center"/>
            </w:pPr>
            <w:r w:rsidRPr="0060627C">
              <w:t>1</w:t>
            </w:r>
          </w:p>
          <w:p w14:paraId="606A455C" w14:textId="77777777" w:rsidR="00C36C1C" w:rsidRPr="0060627C" w:rsidRDefault="00C36C1C" w:rsidP="00B857B9">
            <w:pPr>
              <w:spacing w:after="120"/>
              <w:jc w:val="center"/>
            </w:pPr>
            <w:r w:rsidRPr="0060627C">
              <w:t>1</w:t>
            </w:r>
          </w:p>
          <w:p w14:paraId="67F3CF15" w14:textId="77777777" w:rsidR="00C36C1C" w:rsidRPr="0060627C" w:rsidRDefault="00C36C1C" w:rsidP="00B857B9">
            <w:pPr>
              <w:spacing w:after="120"/>
              <w:jc w:val="center"/>
            </w:pPr>
          </w:p>
          <w:p w14:paraId="0F5C51B7" w14:textId="28D1CF0E" w:rsidR="00C36C1C" w:rsidRPr="0060627C" w:rsidRDefault="00D263D5" w:rsidP="00B857B9">
            <w:pPr>
              <w:spacing w:after="120"/>
              <w:jc w:val="center"/>
            </w:pPr>
            <w:r w:rsidRPr="0060627C">
              <w:t>7</w:t>
            </w:r>
          </w:p>
          <w:p w14:paraId="63B7A156" w14:textId="77777777" w:rsidR="00C36C1C" w:rsidRPr="0060627C" w:rsidRDefault="00C36C1C" w:rsidP="00B857B9">
            <w:pPr>
              <w:spacing w:after="120"/>
              <w:jc w:val="center"/>
            </w:pPr>
            <w:r w:rsidRPr="0060627C">
              <w:t>1</w:t>
            </w:r>
          </w:p>
        </w:tc>
        <w:tc>
          <w:tcPr>
            <w:tcW w:w="1080" w:type="dxa"/>
            <w:shd w:val="clear" w:color="auto" w:fill="auto"/>
          </w:tcPr>
          <w:p w14:paraId="16B54181" w14:textId="77777777" w:rsidR="00C36C1C" w:rsidRPr="0060627C" w:rsidRDefault="00C36C1C" w:rsidP="00B857B9">
            <w:pPr>
              <w:spacing w:after="120"/>
              <w:jc w:val="center"/>
            </w:pPr>
            <w:r w:rsidRPr="0060627C">
              <w:t>2</w:t>
            </w:r>
          </w:p>
          <w:p w14:paraId="429E9C7F" w14:textId="77777777" w:rsidR="00C36C1C" w:rsidRPr="0060627C" w:rsidRDefault="00C36C1C" w:rsidP="00B857B9">
            <w:pPr>
              <w:spacing w:after="120"/>
              <w:jc w:val="center"/>
            </w:pPr>
          </w:p>
          <w:p w14:paraId="59E69B89" w14:textId="77777777" w:rsidR="00C36C1C" w:rsidRPr="0060627C" w:rsidRDefault="00C36C1C" w:rsidP="00B857B9">
            <w:pPr>
              <w:spacing w:after="120"/>
              <w:jc w:val="center"/>
            </w:pPr>
          </w:p>
          <w:p w14:paraId="7EE9CA15" w14:textId="77777777" w:rsidR="00C36C1C" w:rsidRPr="0060627C" w:rsidRDefault="00C36C1C" w:rsidP="00B857B9">
            <w:pPr>
              <w:spacing w:after="120"/>
              <w:jc w:val="center"/>
            </w:pPr>
          </w:p>
          <w:p w14:paraId="69FA765F" w14:textId="77777777" w:rsidR="00C36C1C" w:rsidRPr="0060627C" w:rsidRDefault="00C36C1C" w:rsidP="00B857B9">
            <w:pPr>
              <w:spacing w:after="120"/>
              <w:jc w:val="center"/>
            </w:pPr>
          </w:p>
          <w:p w14:paraId="489C0655" w14:textId="77777777" w:rsidR="00C36C1C" w:rsidRPr="0060627C" w:rsidRDefault="00C36C1C" w:rsidP="00B857B9">
            <w:pPr>
              <w:spacing w:after="120"/>
              <w:jc w:val="center"/>
            </w:pPr>
          </w:p>
          <w:p w14:paraId="24ABD355" w14:textId="77777777" w:rsidR="00C36C1C" w:rsidRPr="0060627C" w:rsidRDefault="00C36C1C" w:rsidP="00B857B9">
            <w:pPr>
              <w:spacing w:after="120"/>
              <w:jc w:val="center"/>
            </w:pPr>
          </w:p>
          <w:p w14:paraId="6ED71F4B" w14:textId="77777777" w:rsidR="00C36C1C" w:rsidRPr="0060627C" w:rsidRDefault="00C36C1C" w:rsidP="00B857B9">
            <w:pPr>
              <w:spacing w:after="120"/>
              <w:jc w:val="center"/>
            </w:pPr>
          </w:p>
          <w:p w14:paraId="4DD88205" w14:textId="77777777" w:rsidR="00C36C1C" w:rsidRPr="0060627C" w:rsidRDefault="00C36C1C" w:rsidP="00B857B9">
            <w:pPr>
              <w:spacing w:after="120"/>
              <w:jc w:val="center"/>
            </w:pPr>
          </w:p>
          <w:p w14:paraId="0600EABD" w14:textId="77777777" w:rsidR="00C36C1C" w:rsidRPr="0060627C" w:rsidRDefault="00C36C1C" w:rsidP="00B857B9">
            <w:pPr>
              <w:spacing w:after="120"/>
              <w:jc w:val="center"/>
            </w:pPr>
          </w:p>
          <w:p w14:paraId="6C39FDDE" w14:textId="77777777" w:rsidR="00C36C1C" w:rsidRPr="0060627C" w:rsidRDefault="00C36C1C" w:rsidP="00B857B9">
            <w:pPr>
              <w:spacing w:after="120"/>
              <w:jc w:val="center"/>
            </w:pPr>
            <w:r w:rsidRPr="0060627C">
              <w:t>2</w:t>
            </w:r>
          </w:p>
        </w:tc>
      </w:tr>
      <w:tr w:rsidR="00C36C1C" w:rsidRPr="0060627C" w14:paraId="77F03049" w14:textId="77777777" w:rsidTr="00B857B9">
        <w:trPr>
          <w:trHeight w:val="702"/>
        </w:trPr>
        <w:tc>
          <w:tcPr>
            <w:tcW w:w="735" w:type="dxa"/>
            <w:shd w:val="clear" w:color="auto" w:fill="auto"/>
            <w:vAlign w:val="center"/>
            <w:hideMark/>
          </w:tcPr>
          <w:p w14:paraId="64D51C68" w14:textId="77777777" w:rsidR="00C36C1C" w:rsidRPr="0060627C" w:rsidRDefault="00C36C1C" w:rsidP="00B857B9">
            <w:pPr>
              <w:spacing w:after="120"/>
              <w:jc w:val="both"/>
            </w:pPr>
            <w:r w:rsidRPr="0060627C">
              <w:rPr>
                <w:bCs/>
                <w:lang w:val="vi-VN"/>
              </w:rPr>
              <w:t> </w:t>
            </w:r>
          </w:p>
        </w:tc>
        <w:tc>
          <w:tcPr>
            <w:tcW w:w="3987" w:type="dxa"/>
            <w:shd w:val="clear" w:color="auto" w:fill="auto"/>
            <w:vAlign w:val="center"/>
            <w:hideMark/>
          </w:tcPr>
          <w:p w14:paraId="5EAFB060" w14:textId="77777777" w:rsidR="00C36C1C" w:rsidRPr="0060627C" w:rsidRDefault="00C36C1C" w:rsidP="00B857B9">
            <w:pPr>
              <w:spacing w:after="120"/>
              <w:jc w:val="center"/>
              <w:rPr>
                <w:b/>
                <w:bCs/>
              </w:rPr>
            </w:pPr>
            <w:r w:rsidRPr="0060627C">
              <w:rPr>
                <w:b/>
                <w:bCs/>
                <w:lang w:val="vi-VN"/>
              </w:rPr>
              <w:t>Cộng</w:t>
            </w:r>
          </w:p>
        </w:tc>
        <w:tc>
          <w:tcPr>
            <w:tcW w:w="900" w:type="dxa"/>
            <w:shd w:val="clear" w:color="auto" w:fill="auto"/>
            <w:vAlign w:val="center"/>
            <w:hideMark/>
          </w:tcPr>
          <w:p w14:paraId="150E309D" w14:textId="2D1F0D8F" w:rsidR="00C36C1C" w:rsidRPr="0060627C" w:rsidRDefault="00C064B6" w:rsidP="00B857B9">
            <w:pPr>
              <w:spacing w:after="120"/>
              <w:jc w:val="center"/>
              <w:rPr>
                <w:b/>
                <w:bCs/>
              </w:rPr>
            </w:pPr>
            <w:r w:rsidRPr="0060627C">
              <w:rPr>
                <w:b/>
                <w:bCs/>
              </w:rPr>
              <w:t>60</w:t>
            </w:r>
          </w:p>
        </w:tc>
        <w:tc>
          <w:tcPr>
            <w:tcW w:w="990" w:type="dxa"/>
            <w:shd w:val="clear" w:color="auto" w:fill="auto"/>
            <w:vAlign w:val="center"/>
            <w:hideMark/>
          </w:tcPr>
          <w:p w14:paraId="5C6BB36D" w14:textId="19B2FC1A" w:rsidR="00C36C1C" w:rsidRPr="0060627C" w:rsidRDefault="00C064B6" w:rsidP="00B857B9">
            <w:pPr>
              <w:spacing w:after="120"/>
              <w:jc w:val="center"/>
              <w:rPr>
                <w:b/>
                <w:bCs/>
              </w:rPr>
            </w:pPr>
            <w:r w:rsidRPr="0060627C">
              <w:rPr>
                <w:b/>
                <w:bCs/>
              </w:rPr>
              <w:t>3</w:t>
            </w:r>
            <w:r w:rsidR="00C36C1C" w:rsidRPr="0060627C">
              <w:rPr>
                <w:b/>
                <w:bCs/>
              </w:rPr>
              <w:t>0</w:t>
            </w:r>
          </w:p>
        </w:tc>
        <w:tc>
          <w:tcPr>
            <w:tcW w:w="1620" w:type="dxa"/>
            <w:shd w:val="clear" w:color="auto" w:fill="auto"/>
            <w:vAlign w:val="center"/>
            <w:hideMark/>
          </w:tcPr>
          <w:p w14:paraId="2ACF45E0" w14:textId="042AB941" w:rsidR="00C36C1C" w:rsidRPr="0060627C" w:rsidRDefault="00C36C1C" w:rsidP="00B857B9">
            <w:pPr>
              <w:spacing w:after="120"/>
              <w:jc w:val="center"/>
              <w:rPr>
                <w:b/>
                <w:bCs/>
              </w:rPr>
            </w:pPr>
            <w:r w:rsidRPr="0060627C">
              <w:rPr>
                <w:b/>
                <w:bCs/>
              </w:rPr>
              <w:t>2</w:t>
            </w:r>
            <w:r w:rsidR="00D263D5" w:rsidRPr="0060627C">
              <w:rPr>
                <w:b/>
                <w:bCs/>
              </w:rPr>
              <w:t>5</w:t>
            </w:r>
          </w:p>
        </w:tc>
        <w:tc>
          <w:tcPr>
            <w:tcW w:w="1080" w:type="dxa"/>
            <w:shd w:val="clear" w:color="auto" w:fill="auto"/>
            <w:vAlign w:val="center"/>
            <w:hideMark/>
          </w:tcPr>
          <w:p w14:paraId="6CB85DB7" w14:textId="77777777" w:rsidR="00C36C1C" w:rsidRPr="0060627C" w:rsidRDefault="00C36C1C" w:rsidP="00B857B9">
            <w:pPr>
              <w:spacing w:after="120"/>
              <w:jc w:val="center"/>
              <w:rPr>
                <w:b/>
                <w:bCs/>
              </w:rPr>
            </w:pPr>
            <w:r w:rsidRPr="0060627C">
              <w:rPr>
                <w:b/>
                <w:bCs/>
              </w:rPr>
              <w:t>5</w:t>
            </w:r>
          </w:p>
        </w:tc>
      </w:tr>
    </w:tbl>
    <w:p w14:paraId="547955A2" w14:textId="77777777" w:rsidR="00C36C1C" w:rsidRPr="0060627C" w:rsidRDefault="00C36C1C" w:rsidP="00C36C1C">
      <w:pPr>
        <w:spacing w:after="120"/>
        <w:jc w:val="center"/>
        <w:outlineLvl w:val="0"/>
        <w:rPr>
          <w:rFonts w:eastAsia="Calibri"/>
        </w:rPr>
      </w:pPr>
    </w:p>
    <w:p w14:paraId="4DD6FE18" w14:textId="77777777" w:rsidR="00C36C1C" w:rsidRPr="0060627C" w:rsidRDefault="00C36C1C" w:rsidP="00C36C1C">
      <w:pPr>
        <w:spacing w:after="120"/>
        <w:jc w:val="both"/>
        <w:outlineLvl w:val="0"/>
        <w:rPr>
          <w:rFonts w:eastAsia="Calibri"/>
          <w:b/>
          <w:lang w:val="vi-VN"/>
        </w:rPr>
      </w:pPr>
      <w:r w:rsidRPr="0060627C">
        <w:rPr>
          <w:rFonts w:eastAsia="Calibri"/>
          <w:b/>
          <w:lang w:val="vi-VN"/>
        </w:rPr>
        <w:t xml:space="preserve"> 2. Nội dung chi tiết:</w:t>
      </w:r>
    </w:p>
    <w:p w14:paraId="4BDEBB2E" w14:textId="5460E917" w:rsidR="00C36C1C" w:rsidRPr="0060627C" w:rsidRDefault="00C36C1C" w:rsidP="00C36C1C">
      <w:pPr>
        <w:tabs>
          <w:tab w:val="left" w:pos="7230"/>
        </w:tabs>
        <w:spacing w:after="120"/>
        <w:jc w:val="both"/>
        <w:outlineLvl w:val="0"/>
        <w:rPr>
          <w:rFonts w:eastAsia="Calibri"/>
          <w:lang w:val="en-GB"/>
        </w:rPr>
      </w:pPr>
      <w:r w:rsidRPr="0060627C">
        <w:rPr>
          <w:rFonts w:eastAsia="Calibri"/>
          <w:b/>
          <w:lang w:val="vi-VN"/>
        </w:rPr>
        <w:t xml:space="preserve">Bài 1: Tổng quan về các phương pháp gia công </w:t>
      </w:r>
      <w:r w:rsidRPr="0060627C">
        <w:rPr>
          <w:rFonts w:eastAsia="Calibri"/>
          <w:b/>
          <w:lang w:val="en-GB"/>
        </w:rPr>
        <w:t xml:space="preserve">tiên tiến       </w:t>
      </w:r>
      <w:r w:rsidRPr="0060627C">
        <w:rPr>
          <w:rFonts w:eastAsia="Calibri"/>
          <w:lang w:val="en-GB"/>
        </w:rPr>
        <w:t xml:space="preserve">Thời gian: </w:t>
      </w:r>
      <w:r w:rsidR="006F5FD5" w:rsidRPr="0060627C">
        <w:rPr>
          <w:rFonts w:eastAsia="Calibri"/>
          <w:lang w:val="en-GB"/>
        </w:rPr>
        <w:t>15</w:t>
      </w:r>
      <w:r w:rsidRPr="0060627C">
        <w:rPr>
          <w:rFonts w:eastAsia="Calibri"/>
          <w:lang w:val="en-GB"/>
        </w:rPr>
        <w:t xml:space="preserve"> giờ</w:t>
      </w:r>
    </w:p>
    <w:p w14:paraId="3ABFB318" w14:textId="77777777" w:rsidR="00C36C1C" w:rsidRPr="0060627C" w:rsidRDefault="00C36C1C" w:rsidP="00C36C1C">
      <w:pPr>
        <w:tabs>
          <w:tab w:val="left" w:pos="7230"/>
        </w:tabs>
        <w:spacing w:after="120"/>
        <w:jc w:val="both"/>
        <w:outlineLvl w:val="0"/>
        <w:rPr>
          <w:rFonts w:eastAsia="Calibri"/>
          <w:lang w:val="en-GB"/>
        </w:rPr>
      </w:pPr>
      <w:r w:rsidRPr="0060627C">
        <w:rPr>
          <w:rFonts w:eastAsia="Calibri"/>
          <w:lang w:val="en-GB"/>
        </w:rPr>
        <w:t>1. Mục tiêu:</w:t>
      </w:r>
    </w:p>
    <w:p w14:paraId="67468253" w14:textId="77777777" w:rsidR="00C36C1C" w:rsidRPr="0060627C" w:rsidRDefault="00C36C1C" w:rsidP="00C36C1C">
      <w:pPr>
        <w:spacing w:after="120"/>
        <w:jc w:val="both"/>
        <w:rPr>
          <w:rFonts w:eastAsia="Calibri"/>
        </w:rPr>
      </w:pPr>
      <w:r w:rsidRPr="0060627C">
        <w:rPr>
          <w:rFonts w:eastAsia="Calibri"/>
        </w:rPr>
        <w:lastRenderedPageBreak/>
        <w:t xml:space="preserve">- Trình bày tổng quan các phương pháp gia công tiên tiến.    </w:t>
      </w:r>
    </w:p>
    <w:p w14:paraId="1702857E" w14:textId="77777777" w:rsidR="00C36C1C" w:rsidRPr="0060627C" w:rsidRDefault="00C36C1C" w:rsidP="00C36C1C">
      <w:pPr>
        <w:spacing w:after="120"/>
        <w:jc w:val="both"/>
        <w:rPr>
          <w:rFonts w:eastAsia="Calibri"/>
        </w:rPr>
      </w:pPr>
      <w:r w:rsidRPr="0060627C">
        <w:rPr>
          <w:rFonts w:eastAsia="Calibri"/>
        </w:rPr>
        <w:t>-  Phân tích sự khác nhau giữa các phương pháp gia công tiên tiến.</w:t>
      </w:r>
    </w:p>
    <w:p w14:paraId="56C7F65C" w14:textId="77777777" w:rsidR="00C36C1C" w:rsidRPr="0060627C" w:rsidRDefault="00C36C1C" w:rsidP="00C36C1C">
      <w:pPr>
        <w:tabs>
          <w:tab w:val="left" w:pos="7230"/>
        </w:tabs>
        <w:spacing w:after="120"/>
        <w:jc w:val="both"/>
        <w:outlineLvl w:val="0"/>
        <w:rPr>
          <w:rFonts w:eastAsia="Calibri"/>
          <w:lang w:val="en-GB"/>
        </w:rPr>
      </w:pPr>
      <w:r w:rsidRPr="0060627C">
        <w:rPr>
          <w:rFonts w:eastAsia="Calibri"/>
          <w:lang w:val="en-GB"/>
        </w:rPr>
        <w:t>- Rèn luyện tính kỷ luật, kiên trì, cẩn thận, nghiêm túc, chủ động và tích cực sáng tạo trong học tập.</w:t>
      </w:r>
    </w:p>
    <w:p w14:paraId="5042FB1E" w14:textId="77777777" w:rsidR="00C36C1C" w:rsidRPr="0060627C" w:rsidRDefault="00C36C1C" w:rsidP="00C36C1C">
      <w:pPr>
        <w:tabs>
          <w:tab w:val="left" w:pos="7230"/>
        </w:tabs>
        <w:spacing w:after="120"/>
        <w:jc w:val="both"/>
        <w:outlineLvl w:val="0"/>
        <w:rPr>
          <w:rFonts w:eastAsia="Calibri"/>
          <w:b/>
          <w:lang w:val="en-GB"/>
        </w:rPr>
      </w:pPr>
      <w:r w:rsidRPr="0060627C">
        <w:rPr>
          <w:rFonts w:eastAsia="Calibri"/>
          <w:lang w:val="en-GB"/>
        </w:rPr>
        <w:t>2. Nội dung:</w:t>
      </w:r>
    </w:p>
    <w:p w14:paraId="34A8839E" w14:textId="77777777" w:rsidR="00C36C1C" w:rsidRPr="0060627C" w:rsidRDefault="00C36C1C" w:rsidP="00C36C1C">
      <w:pPr>
        <w:spacing w:after="120"/>
        <w:jc w:val="both"/>
        <w:outlineLvl w:val="0"/>
        <w:rPr>
          <w:rFonts w:eastAsia="Calibri"/>
          <w:lang w:val="en-GB"/>
        </w:rPr>
      </w:pPr>
      <w:r w:rsidRPr="0060627C">
        <w:rPr>
          <w:rFonts w:eastAsia="Calibri"/>
          <w:lang w:val="en-GB"/>
        </w:rPr>
        <w:t>2.</w:t>
      </w:r>
      <w:r w:rsidRPr="0060627C">
        <w:rPr>
          <w:rFonts w:eastAsia="Calibri"/>
          <w:lang w:val="vi-VN"/>
        </w:rPr>
        <w:t>1.</w:t>
      </w:r>
      <w:r w:rsidRPr="0060627C">
        <w:rPr>
          <w:rFonts w:eastAsia="Calibri"/>
          <w:lang w:val="vi-VN"/>
        </w:rPr>
        <w:tab/>
        <w:t xml:space="preserve">Nhu cầu của các phương pháp gia công </w:t>
      </w:r>
      <w:r w:rsidRPr="0060627C">
        <w:rPr>
          <w:rFonts w:eastAsia="Calibri"/>
          <w:lang w:val="en-GB"/>
        </w:rPr>
        <w:t>tiên tiến.</w:t>
      </w:r>
    </w:p>
    <w:p w14:paraId="3FCE1672" w14:textId="77777777" w:rsidR="00C36C1C" w:rsidRPr="0060627C" w:rsidRDefault="00C36C1C" w:rsidP="00C36C1C">
      <w:pPr>
        <w:spacing w:after="120"/>
        <w:jc w:val="both"/>
        <w:outlineLvl w:val="0"/>
        <w:rPr>
          <w:rFonts w:eastAsia="Calibri"/>
          <w:lang w:val="vi-VN"/>
        </w:rPr>
      </w:pPr>
      <w:r w:rsidRPr="0060627C">
        <w:rPr>
          <w:rFonts w:eastAsia="Calibri"/>
          <w:lang w:val="en-GB"/>
        </w:rPr>
        <w:t>2.</w:t>
      </w:r>
      <w:r w:rsidRPr="0060627C">
        <w:rPr>
          <w:rFonts w:eastAsia="Calibri"/>
          <w:lang w:val="vi-VN"/>
        </w:rPr>
        <w:t>2.</w:t>
      </w:r>
      <w:r w:rsidRPr="0060627C">
        <w:rPr>
          <w:rFonts w:eastAsia="Calibri"/>
          <w:lang w:val="vi-VN"/>
        </w:rPr>
        <w:tab/>
        <w:t>Phân loại của các phương pháp gia công tiên tiến.</w:t>
      </w:r>
    </w:p>
    <w:p w14:paraId="603FE948" w14:textId="77777777" w:rsidR="00C36C1C" w:rsidRPr="0060627C" w:rsidRDefault="00C36C1C" w:rsidP="00C36C1C">
      <w:pPr>
        <w:spacing w:after="120"/>
        <w:jc w:val="both"/>
        <w:outlineLvl w:val="0"/>
        <w:rPr>
          <w:rFonts w:eastAsia="Calibri"/>
          <w:lang w:val="vi-VN"/>
        </w:rPr>
      </w:pPr>
      <w:r w:rsidRPr="0060627C">
        <w:rPr>
          <w:rFonts w:eastAsia="Calibri"/>
          <w:lang w:val="en-GB"/>
        </w:rPr>
        <w:t>2.2</w:t>
      </w:r>
      <w:r w:rsidRPr="0060627C">
        <w:rPr>
          <w:rFonts w:eastAsia="Calibri"/>
          <w:lang w:val="vi-VN"/>
        </w:rPr>
        <w:t>.1.</w:t>
      </w:r>
      <w:r w:rsidRPr="0060627C">
        <w:rPr>
          <w:rFonts w:eastAsia="Calibri"/>
          <w:lang w:val="vi-VN"/>
        </w:rPr>
        <w:tab/>
        <w:t>Phương pháp gia công cơ</w:t>
      </w:r>
    </w:p>
    <w:p w14:paraId="0EE54F25" w14:textId="77777777" w:rsidR="00C36C1C" w:rsidRPr="0060627C" w:rsidRDefault="00C36C1C" w:rsidP="00C36C1C">
      <w:pPr>
        <w:spacing w:after="120"/>
        <w:jc w:val="both"/>
        <w:outlineLvl w:val="0"/>
        <w:rPr>
          <w:rFonts w:eastAsia="Calibri"/>
          <w:lang w:val="vi-VN"/>
        </w:rPr>
      </w:pPr>
      <w:r w:rsidRPr="0060627C">
        <w:rPr>
          <w:rFonts w:eastAsia="Calibri"/>
          <w:lang w:val="en-GB"/>
        </w:rPr>
        <w:t>2.2.</w:t>
      </w:r>
      <w:r w:rsidRPr="0060627C">
        <w:rPr>
          <w:rFonts w:eastAsia="Calibri"/>
          <w:lang w:val="vi-VN"/>
        </w:rPr>
        <w:t>2.</w:t>
      </w:r>
      <w:r w:rsidRPr="0060627C">
        <w:rPr>
          <w:rFonts w:eastAsia="Calibri"/>
          <w:lang w:val="vi-VN"/>
        </w:rPr>
        <w:tab/>
        <w:t>Phương pháp gia công hóa</w:t>
      </w:r>
    </w:p>
    <w:p w14:paraId="0E19E5B5" w14:textId="77777777" w:rsidR="00C36C1C" w:rsidRPr="0060627C" w:rsidRDefault="00C36C1C" w:rsidP="00C36C1C">
      <w:pPr>
        <w:spacing w:after="120"/>
        <w:jc w:val="both"/>
        <w:outlineLvl w:val="0"/>
        <w:rPr>
          <w:rFonts w:eastAsia="Calibri"/>
          <w:lang w:val="vi-VN"/>
        </w:rPr>
      </w:pPr>
      <w:r w:rsidRPr="0060627C">
        <w:rPr>
          <w:rFonts w:eastAsia="Calibri"/>
          <w:lang w:val="en-GB"/>
        </w:rPr>
        <w:t>2.2.</w:t>
      </w:r>
      <w:r w:rsidRPr="0060627C">
        <w:rPr>
          <w:rFonts w:eastAsia="Calibri"/>
          <w:lang w:val="vi-VN"/>
        </w:rPr>
        <w:t>3.</w:t>
      </w:r>
      <w:r w:rsidRPr="0060627C">
        <w:rPr>
          <w:rFonts w:eastAsia="Calibri"/>
          <w:lang w:val="vi-VN"/>
        </w:rPr>
        <w:tab/>
        <w:t>Phương pháp gia công điện hóa</w:t>
      </w:r>
    </w:p>
    <w:p w14:paraId="128E0B20" w14:textId="77777777" w:rsidR="00C36C1C" w:rsidRPr="0060627C" w:rsidRDefault="00C36C1C" w:rsidP="00C36C1C">
      <w:pPr>
        <w:spacing w:after="120"/>
        <w:jc w:val="both"/>
        <w:outlineLvl w:val="0"/>
        <w:rPr>
          <w:rFonts w:eastAsia="Calibri"/>
          <w:lang w:val="vi-VN"/>
        </w:rPr>
      </w:pPr>
      <w:r w:rsidRPr="0060627C">
        <w:rPr>
          <w:rFonts w:eastAsia="Calibri"/>
          <w:lang w:val="en-GB"/>
        </w:rPr>
        <w:t>2.2.</w:t>
      </w:r>
      <w:r w:rsidRPr="0060627C">
        <w:rPr>
          <w:rFonts w:eastAsia="Calibri"/>
          <w:lang w:val="vi-VN"/>
        </w:rPr>
        <w:t>4.</w:t>
      </w:r>
      <w:r w:rsidRPr="0060627C">
        <w:rPr>
          <w:rFonts w:eastAsia="Calibri"/>
          <w:lang w:val="vi-VN"/>
        </w:rPr>
        <w:tab/>
        <w:t>Phương pháp gia công nhiệt</w:t>
      </w:r>
    </w:p>
    <w:p w14:paraId="6E4D9134" w14:textId="77777777" w:rsidR="00C36C1C" w:rsidRPr="0060627C" w:rsidRDefault="00C36C1C" w:rsidP="00C36C1C">
      <w:pPr>
        <w:spacing w:after="120"/>
        <w:jc w:val="both"/>
        <w:outlineLvl w:val="0"/>
        <w:rPr>
          <w:rFonts w:eastAsia="Calibri"/>
          <w:lang w:val="vi-VN"/>
        </w:rPr>
      </w:pPr>
      <w:r w:rsidRPr="0060627C">
        <w:rPr>
          <w:rFonts w:eastAsia="Calibri"/>
          <w:lang w:val="en-GB"/>
        </w:rPr>
        <w:t>2.2.</w:t>
      </w:r>
      <w:r w:rsidRPr="0060627C">
        <w:rPr>
          <w:rFonts w:eastAsia="Calibri"/>
          <w:lang w:val="vi-VN"/>
        </w:rPr>
        <w:t>5.</w:t>
      </w:r>
      <w:r w:rsidRPr="0060627C">
        <w:rPr>
          <w:rFonts w:eastAsia="Calibri"/>
          <w:lang w:val="vi-VN"/>
        </w:rPr>
        <w:tab/>
        <w:t>Phương pháp gia công hồ quang</w:t>
      </w:r>
    </w:p>
    <w:p w14:paraId="30C87C24" w14:textId="77777777" w:rsidR="00C36C1C" w:rsidRPr="0060627C" w:rsidRDefault="00C36C1C" w:rsidP="00C36C1C">
      <w:pPr>
        <w:spacing w:after="120"/>
        <w:jc w:val="both"/>
        <w:outlineLvl w:val="0"/>
        <w:rPr>
          <w:rFonts w:eastAsia="Calibri"/>
          <w:lang w:val="en-GB"/>
        </w:rPr>
      </w:pPr>
      <w:r w:rsidRPr="0060627C">
        <w:rPr>
          <w:rFonts w:eastAsia="Calibri"/>
          <w:lang w:val="vi-VN"/>
        </w:rPr>
        <w:t>3.</w:t>
      </w:r>
      <w:r w:rsidRPr="0060627C">
        <w:rPr>
          <w:rFonts w:eastAsia="Calibri"/>
          <w:lang w:val="vi-VN"/>
        </w:rPr>
        <w:tab/>
        <w:t xml:space="preserve">Đặc trưng của các phương pháp gia công </w:t>
      </w:r>
      <w:r w:rsidRPr="0060627C">
        <w:rPr>
          <w:rFonts w:eastAsia="Calibri"/>
          <w:lang w:val="en-GB"/>
        </w:rPr>
        <w:t>tiên tiến.</w:t>
      </w:r>
    </w:p>
    <w:p w14:paraId="164F3B7C" w14:textId="77777777" w:rsidR="00C36C1C" w:rsidRPr="0060627C" w:rsidRDefault="00C36C1C" w:rsidP="00C36C1C">
      <w:pPr>
        <w:spacing w:after="120"/>
        <w:jc w:val="both"/>
        <w:outlineLvl w:val="0"/>
        <w:rPr>
          <w:rFonts w:eastAsia="Calibri"/>
          <w:lang w:val="en-GB"/>
        </w:rPr>
      </w:pPr>
      <w:r w:rsidRPr="0060627C">
        <w:rPr>
          <w:rFonts w:eastAsia="Calibri"/>
          <w:lang w:val="vi-VN"/>
        </w:rPr>
        <w:t>4.</w:t>
      </w:r>
      <w:r w:rsidRPr="0060627C">
        <w:rPr>
          <w:rFonts w:eastAsia="Calibri"/>
          <w:lang w:val="vi-VN"/>
        </w:rPr>
        <w:tab/>
        <w:t>Tính ưu việt</w:t>
      </w:r>
      <w:r w:rsidRPr="0060627C">
        <w:rPr>
          <w:rFonts w:eastAsia="Calibri"/>
          <w:lang w:val="en-GB"/>
        </w:rPr>
        <w:t xml:space="preserve"> </w:t>
      </w:r>
      <w:r w:rsidRPr="0060627C">
        <w:rPr>
          <w:rFonts w:eastAsia="Calibri"/>
          <w:lang w:val="vi-VN"/>
        </w:rPr>
        <w:t xml:space="preserve">của các phương pháp gia công </w:t>
      </w:r>
      <w:r w:rsidRPr="0060627C">
        <w:rPr>
          <w:rFonts w:eastAsia="Calibri"/>
          <w:lang w:val="en-GB"/>
        </w:rPr>
        <w:t>tiên tiến</w:t>
      </w:r>
    </w:p>
    <w:p w14:paraId="78A9C5AE" w14:textId="77777777" w:rsidR="00C36C1C" w:rsidRPr="0060627C" w:rsidRDefault="00C36C1C" w:rsidP="00C36C1C">
      <w:pPr>
        <w:spacing w:after="120"/>
        <w:rPr>
          <w:rFonts w:eastAsia="Calibri"/>
          <w:b/>
          <w:lang w:val="vi-VN"/>
        </w:rPr>
      </w:pPr>
    </w:p>
    <w:p w14:paraId="2411A8E9" w14:textId="7F0D7534" w:rsidR="00C36C1C" w:rsidRPr="0060627C" w:rsidRDefault="00C36C1C" w:rsidP="00C36C1C">
      <w:pPr>
        <w:spacing w:after="120"/>
        <w:jc w:val="center"/>
        <w:rPr>
          <w:rFonts w:eastAsia="Calibri"/>
          <w:bCs/>
          <w:lang w:val="vi-VN"/>
        </w:rPr>
      </w:pPr>
      <w:r w:rsidRPr="0060627C">
        <w:rPr>
          <w:rFonts w:eastAsia="Calibri"/>
          <w:b/>
          <w:lang w:val="vi-VN"/>
        </w:rPr>
        <w:t xml:space="preserve">Bài </w:t>
      </w:r>
      <w:r w:rsidRPr="0060627C">
        <w:rPr>
          <w:rFonts w:eastAsia="Calibri"/>
          <w:b/>
          <w:lang w:val="en-GB"/>
        </w:rPr>
        <w:t>2</w:t>
      </w:r>
      <w:r w:rsidRPr="0060627C">
        <w:rPr>
          <w:rFonts w:eastAsia="Calibri"/>
          <w:b/>
          <w:lang w:val="vi-VN"/>
        </w:rPr>
        <w:t>:</w:t>
      </w:r>
      <w:r w:rsidRPr="0060627C">
        <w:rPr>
          <w:rFonts w:eastAsia="Calibri"/>
          <w:lang w:val="vi-VN"/>
        </w:rPr>
        <w:t xml:space="preserve"> </w:t>
      </w:r>
      <w:r w:rsidRPr="0060627C">
        <w:rPr>
          <w:rFonts w:eastAsia="Calibri"/>
          <w:b/>
          <w:bCs/>
          <w:lang w:val="vi-VN"/>
        </w:rPr>
        <w:t xml:space="preserve">Giới thiệu chung về máy </w:t>
      </w:r>
      <w:r w:rsidRPr="0060627C">
        <w:rPr>
          <w:rFonts w:eastAsia="Calibri"/>
          <w:b/>
          <w:lang w:val="vi-VN"/>
        </w:rPr>
        <w:t>gia công tia lửa điện EDM</w:t>
      </w:r>
      <w:r w:rsidRPr="0060627C">
        <w:rPr>
          <w:rFonts w:eastAsia="Calibri"/>
          <w:b/>
          <w:lang w:val="en-GB"/>
        </w:rPr>
        <w:t xml:space="preserve"> (Phương pháp gia công nhiệt)</w:t>
      </w:r>
      <w:r w:rsidRPr="0060627C">
        <w:rPr>
          <w:rFonts w:eastAsia="Calibri"/>
          <w:lang w:val="vi-VN"/>
        </w:rPr>
        <w:t>.</w:t>
      </w:r>
      <w:r w:rsidRPr="0060627C">
        <w:rPr>
          <w:rFonts w:eastAsia="Calibri"/>
          <w:i/>
          <w:lang w:val="vi-VN"/>
        </w:rPr>
        <w:t xml:space="preserve"> </w:t>
      </w:r>
      <w:r w:rsidRPr="0060627C">
        <w:rPr>
          <w:rFonts w:eastAsia="Calibri"/>
          <w:i/>
          <w:lang w:val="en-GB"/>
        </w:rPr>
        <w:t xml:space="preserve">                                                </w:t>
      </w:r>
      <w:r w:rsidRPr="0060627C">
        <w:rPr>
          <w:rFonts w:eastAsia="Calibri"/>
          <w:lang w:val="vi-VN"/>
        </w:rPr>
        <w:t xml:space="preserve">Thời gian: </w:t>
      </w:r>
      <w:r w:rsidR="006F5FD5" w:rsidRPr="0060627C">
        <w:rPr>
          <w:rFonts w:eastAsia="Calibri"/>
        </w:rPr>
        <w:t>5</w:t>
      </w:r>
      <w:r w:rsidRPr="0060627C">
        <w:rPr>
          <w:rFonts w:eastAsia="Calibri"/>
          <w:lang w:val="vi-VN"/>
        </w:rPr>
        <w:t xml:space="preserve"> giờ</w:t>
      </w:r>
    </w:p>
    <w:p w14:paraId="5489C07E" w14:textId="77777777" w:rsidR="00C36C1C" w:rsidRPr="0060627C" w:rsidRDefault="00C36C1C" w:rsidP="00C36C1C">
      <w:pPr>
        <w:spacing w:after="120"/>
        <w:jc w:val="both"/>
        <w:rPr>
          <w:lang w:val="vi-VN"/>
        </w:rPr>
      </w:pPr>
      <w:r w:rsidRPr="0060627C">
        <w:t xml:space="preserve">1. </w:t>
      </w:r>
      <w:r w:rsidRPr="0060627C">
        <w:rPr>
          <w:lang w:val="vi-VN"/>
        </w:rPr>
        <w:t xml:space="preserve">Mục tiêu: </w:t>
      </w:r>
    </w:p>
    <w:p w14:paraId="43AA9769" w14:textId="77777777" w:rsidR="00C36C1C" w:rsidRPr="0060627C" w:rsidRDefault="00C36C1C" w:rsidP="00C36C1C">
      <w:pPr>
        <w:spacing w:after="120"/>
        <w:ind w:left="180"/>
        <w:jc w:val="both"/>
        <w:rPr>
          <w:rFonts w:eastAsia="Calibri"/>
          <w:lang w:val="vi-VN"/>
        </w:rPr>
      </w:pPr>
      <w:r w:rsidRPr="0060627C">
        <w:rPr>
          <w:rFonts w:eastAsia="Calibri"/>
          <w:lang w:val="vi-VN"/>
        </w:rPr>
        <w:t>+ Trình bày được cấu tạo chung của máy và các bộ phận chính của máy gia công tia lửa điện EDM .</w:t>
      </w:r>
    </w:p>
    <w:p w14:paraId="027F77BB" w14:textId="77777777" w:rsidR="00C36C1C" w:rsidRPr="0060627C" w:rsidRDefault="00C36C1C" w:rsidP="00C36C1C">
      <w:pPr>
        <w:spacing w:after="120"/>
        <w:ind w:left="180"/>
        <w:jc w:val="both"/>
        <w:rPr>
          <w:rFonts w:eastAsia="Calibri"/>
          <w:lang w:val="vi-VN"/>
        </w:rPr>
      </w:pPr>
      <w:r w:rsidRPr="0060627C">
        <w:rPr>
          <w:rFonts w:eastAsia="Calibri"/>
          <w:lang w:val="vi-VN"/>
        </w:rPr>
        <w:t>+ So sánh điểm giống nhau và khác nhau giữa máy xung định hình EDM và  máy cắt dây EDM CNC</w:t>
      </w:r>
    </w:p>
    <w:p w14:paraId="6F20F994" w14:textId="77777777" w:rsidR="00C36C1C" w:rsidRPr="0060627C" w:rsidRDefault="00C36C1C" w:rsidP="00C36C1C">
      <w:pPr>
        <w:spacing w:after="120"/>
        <w:ind w:left="180"/>
        <w:jc w:val="both"/>
        <w:rPr>
          <w:lang w:val="vi-VN"/>
        </w:rPr>
      </w:pPr>
      <w:r w:rsidRPr="0060627C">
        <w:rPr>
          <w:lang w:val="vi-VN"/>
        </w:rPr>
        <w:t>+ Nêu được đặc tính kỹ thuật của máy gia công tia lửa điện EDM .</w:t>
      </w:r>
    </w:p>
    <w:p w14:paraId="5F1388E5" w14:textId="77777777" w:rsidR="00C36C1C" w:rsidRPr="0060627C" w:rsidRDefault="00C36C1C" w:rsidP="00C36C1C">
      <w:pPr>
        <w:spacing w:after="120"/>
        <w:ind w:firstLine="180"/>
        <w:jc w:val="both"/>
        <w:rPr>
          <w:rFonts w:eastAsia="Calibri"/>
          <w:lang w:val="vi-VN"/>
        </w:rPr>
      </w:pPr>
      <w:r w:rsidRPr="0060627C">
        <w:rPr>
          <w:rFonts w:eastAsia="Calibri"/>
          <w:iCs/>
          <w:lang w:val="vi-VN"/>
        </w:rPr>
        <w:t>+</w:t>
      </w:r>
      <w:r w:rsidRPr="0060627C">
        <w:rPr>
          <w:rFonts w:eastAsia="Calibri"/>
          <w:iCs/>
          <w:lang w:val="pt-BR"/>
        </w:rPr>
        <w:t xml:space="preserve"> </w:t>
      </w:r>
      <w:r w:rsidRPr="0060627C">
        <w:rPr>
          <w:rFonts w:eastAsia="Calibri"/>
          <w:lang w:val="pt-BR"/>
        </w:rPr>
        <w:t>Rèn luyện tính kỷ luật, kiên trì, cẩn thận, nghiêm túc, chủ động và tích cực sáng tạo trong học tập.</w:t>
      </w:r>
    </w:p>
    <w:p w14:paraId="0B7799C7" w14:textId="77777777" w:rsidR="00C36C1C" w:rsidRPr="0060627C" w:rsidRDefault="00C36C1C" w:rsidP="00C36C1C">
      <w:pPr>
        <w:spacing w:after="120"/>
        <w:jc w:val="both"/>
        <w:rPr>
          <w:lang w:val="vi-VN"/>
        </w:rPr>
      </w:pPr>
      <w:r w:rsidRPr="0060627C">
        <w:rPr>
          <w:lang w:val="vi-VN"/>
        </w:rPr>
        <w:t xml:space="preserve">2. Nội dung: </w:t>
      </w:r>
    </w:p>
    <w:p w14:paraId="06531FF1" w14:textId="77777777" w:rsidR="00C36C1C" w:rsidRPr="0060627C" w:rsidRDefault="00C36C1C" w:rsidP="00C36C1C">
      <w:pPr>
        <w:spacing w:after="120"/>
        <w:jc w:val="both"/>
        <w:rPr>
          <w:rFonts w:eastAsia="Calibri"/>
          <w:lang w:val="vi-VN"/>
        </w:rPr>
      </w:pPr>
      <w:r w:rsidRPr="0060627C">
        <w:rPr>
          <w:rFonts w:eastAsia="Calibri"/>
          <w:lang w:val="vi-VN"/>
        </w:rPr>
        <w:t xml:space="preserve">    1. Khái quát về gia công tia lửa điện</w:t>
      </w:r>
    </w:p>
    <w:p w14:paraId="3DFD2051" w14:textId="77777777" w:rsidR="00C36C1C" w:rsidRPr="0060627C" w:rsidRDefault="00C36C1C" w:rsidP="00C36C1C">
      <w:pPr>
        <w:spacing w:after="120"/>
        <w:jc w:val="both"/>
        <w:rPr>
          <w:rFonts w:eastAsia="Calibri"/>
          <w:lang w:val="vi-VN"/>
        </w:rPr>
      </w:pPr>
      <w:r w:rsidRPr="0060627C">
        <w:rPr>
          <w:rFonts w:eastAsia="Calibri"/>
          <w:lang w:val="vi-VN"/>
        </w:rPr>
        <w:t xml:space="preserve">        1.1. Nguyên lý EDM</w:t>
      </w:r>
    </w:p>
    <w:p w14:paraId="32CD8D02" w14:textId="77777777" w:rsidR="00C36C1C" w:rsidRPr="0060627C" w:rsidRDefault="00C36C1C" w:rsidP="00C36C1C">
      <w:pPr>
        <w:spacing w:after="120"/>
        <w:jc w:val="both"/>
        <w:rPr>
          <w:rFonts w:eastAsia="Calibri"/>
          <w:lang w:val="vi-VN"/>
        </w:rPr>
      </w:pPr>
      <w:r w:rsidRPr="0060627C">
        <w:rPr>
          <w:rFonts w:eastAsia="Calibri"/>
          <w:lang w:val="vi-VN"/>
        </w:rPr>
        <w:t xml:space="preserve">        1.2. Cấu tạo máy xung định hình EDM và  máy cắt dây EDM</w:t>
      </w:r>
    </w:p>
    <w:p w14:paraId="12A74771" w14:textId="77777777" w:rsidR="00C36C1C" w:rsidRPr="0060627C" w:rsidRDefault="00C36C1C" w:rsidP="00C36C1C">
      <w:pPr>
        <w:spacing w:after="120"/>
        <w:jc w:val="both"/>
        <w:rPr>
          <w:rFonts w:eastAsia="Calibri"/>
          <w:lang w:val="vi-VN"/>
        </w:rPr>
      </w:pPr>
      <w:r w:rsidRPr="0060627C">
        <w:rPr>
          <w:rFonts w:eastAsia="Calibri"/>
          <w:lang w:val="vi-VN"/>
        </w:rPr>
        <w:t xml:space="preserve">        1.3. Ứng dụng</w:t>
      </w:r>
    </w:p>
    <w:p w14:paraId="366C78FE" w14:textId="77777777" w:rsidR="00C36C1C" w:rsidRPr="0060627C" w:rsidRDefault="00C36C1C" w:rsidP="00C36C1C">
      <w:pPr>
        <w:spacing w:after="120"/>
        <w:jc w:val="both"/>
        <w:rPr>
          <w:rFonts w:eastAsia="Calibri"/>
          <w:lang w:val="vi-VN"/>
        </w:rPr>
      </w:pPr>
      <w:r w:rsidRPr="0060627C">
        <w:rPr>
          <w:rFonts w:eastAsia="Calibri"/>
          <w:lang w:val="vi-VN"/>
        </w:rPr>
        <w:t xml:space="preserve">        1.4. Đặc điểm </w:t>
      </w:r>
    </w:p>
    <w:p w14:paraId="7A6A71ED" w14:textId="77777777" w:rsidR="00C36C1C" w:rsidRPr="0060627C" w:rsidRDefault="00C36C1C" w:rsidP="00C36C1C">
      <w:pPr>
        <w:spacing w:after="120"/>
        <w:jc w:val="both"/>
        <w:rPr>
          <w:rFonts w:eastAsia="Calibri"/>
          <w:lang w:val="vi-VN"/>
        </w:rPr>
      </w:pPr>
      <w:r w:rsidRPr="0060627C">
        <w:rPr>
          <w:rFonts w:eastAsia="Calibri"/>
          <w:lang w:val="vi-VN"/>
        </w:rPr>
        <w:t xml:space="preserve">    2.1. Máy xung định hình EDM</w:t>
      </w:r>
    </w:p>
    <w:p w14:paraId="60A18024" w14:textId="77777777" w:rsidR="00C36C1C" w:rsidRPr="0060627C" w:rsidRDefault="00C36C1C" w:rsidP="00C36C1C">
      <w:pPr>
        <w:spacing w:after="120"/>
        <w:jc w:val="both"/>
        <w:rPr>
          <w:rFonts w:eastAsia="Calibri"/>
        </w:rPr>
      </w:pPr>
      <w:r w:rsidRPr="0060627C">
        <w:rPr>
          <w:rFonts w:eastAsia="Calibri"/>
          <w:lang w:val="vi-VN"/>
        </w:rPr>
        <w:t xml:space="preserve">       </w:t>
      </w:r>
      <w:r w:rsidRPr="0060627C">
        <w:rPr>
          <w:rFonts w:eastAsia="Calibri"/>
        </w:rPr>
        <w:t>2.1. Nội quy an toàn sử dụng máy</w:t>
      </w:r>
    </w:p>
    <w:p w14:paraId="2EBDC669" w14:textId="77777777" w:rsidR="00C36C1C" w:rsidRPr="0060627C" w:rsidRDefault="00C36C1C" w:rsidP="00C36C1C">
      <w:pPr>
        <w:spacing w:after="120"/>
        <w:jc w:val="both"/>
        <w:rPr>
          <w:rFonts w:eastAsia="Calibri"/>
        </w:rPr>
      </w:pPr>
      <w:r w:rsidRPr="0060627C">
        <w:rPr>
          <w:rFonts w:eastAsia="Calibri"/>
        </w:rPr>
        <w:t xml:space="preserve">       2.2. Thông số kỹ thuật của máy</w:t>
      </w:r>
    </w:p>
    <w:p w14:paraId="4171821C" w14:textId="77777777" w:rsidR="00C36C1C" w:rsidRPr="0060627C" w:rsidRDefault="00C36C1C" w:rsidP="00C36C1C">
      <w:pPr>
        <w:spacing w:after="120"/>
        <w:jc w:val="both"/>
        <w:rPr>
          <w:rFonts w:eastAsia="Calibri"/>
        </w:rPr>
      </w:pPr>
      <w:r w:rsidRPr="0060627C">
        <w:rPr>
          <w:rFonts w:eastAsia="Calibri"/>
        </w:rPr>
        <w:lastRenderedPageBreak/>
        <w:t xml:space="preserve">       2.3. Sơ đồ máy</w:t>
      </w:r>
    </w:p>
    <w:p w14:paraId="3A994F74" w14:textId="77777777" w:rsidR="00C36C1C" w:rsidRPr="0060627C" w:rsidRDefault="00C36C1C" w:rsidP="00C36C1C">
      <w:pPr>
        <w:spacing w:after="120"/>
        <w:jc w:val="both"/>
        <w:rPr>
          <w:rFonts w:eastAsia="Calibri"/>
        </w:rPr>
      </w:pPr>
      <w:r w:rsidRPr="0060627C">
        <w:rPr>
          <w:rFonts w:eastAsia="Calibri"/>
        </w:rPr>
        <w:t xml:space="preserve">    3.1. Máy cắt dây EDM</w:t>
      </w:r>
    </w:p>
    <w:p w14:paraId="2689E278" w14:textId="77777777" w:rsidR="00C36C1C" w:rsidRPr="0060627C" w:rsidRDefault="00C36C1C" w:rsidP="00C36C1C">
      <w:pPr>
        <w:spacing w:after="120"/>
        <w:jc w:val="both"/>
        <w:rPr>
          <w:rFonts w:eastAsia="Calibri"/>
        </w:rPr>
      </w:pPr>
      <w:r w:rsidRPr="0060627C">
        <w:rPr>
          <w:rFonts w:eastAsia="Calibri"/>
        </w:rPr>
        <w:t xml:space="preserve">       3.1. Nội quy an toàn sử dụng máy</w:t>
      </w:r>
    </w:p>
    <w:p w14:paraId="12C1DA75" w14:textId="77777777" w:rsidR="00C36C1C" w:rsidRPr="0060627C" w:rsidRDefault="00C36C1C" w:rsidP="00C36C1C">
      <w:pPr>
        <w:spacing w:after="120"/>
        <w:jc w:val="both"/>
        <w:rPr>
          <w:rFonts w:eastAsia="Calibri"/>
        </w:rPr>
      </w:pPr>
      <w:r w:rsidRPr="0060627C">
        <w:rPr>
          <w:rFonts w:eastAsia="Calibri"/>
        </w:rPr>
        <w:t xml:space="preserve">       3.2. Thông số kỹ thuật của máy</w:t>
      </w:r>
    </w:p>
    <w:p w14:paraId="31E66B35" w14:textId="77777777" w:rsidR="00C36C1C" w:rsidRPr="0060627C" w:rsidRDefault="00C36C1C" w:rsidP="00C36C1C">
      <w:pPr>
        <w:spacing w:after="120"/>
        <w:jc w:val="both"/>
        <w:rPr>
          <w:rFonts w:eastAsia="Calibri"/>
        </w:rPr>
      </w:pPr>
      <w:r w:rsidRPr="0060627C">
        <w:rPr>
          <w:rFonts w:eastAsia="Calibri"/>
        </w:rPr>
        <w:t xml:space="preserve">       3.3. Sơ đồ máy</w:t>
      </w:r>
    </w:p>
    <w:p w14:paraId="6FABACA3" w14:textId="77777777" w:rsidR="00C36C1C" w:rsidRPr="0060627C" w:rsidRDefault="00C36C1C" w:rsidP="00C36C1C">
      <w:pPr>
        <w:spacing w:after="120"/>
        <w:jc w:val="both"/>
        <w:rPr>
          <w:rFonts w:eastAsia="Calibri"/>
        </w:rPr>
      </w:pPr>
      <w:r w:rsidRPr="0060627C">
        <w:rPr>
          <w:rFonts w:eastAsia="Calibri"/>
        </w:rPr>
        <w:t xml:space="preserve">   4. Chức năng của bảng điều khiển</w:t>
      </w:r>
    </w:p>
    <w:p w14:paraId="280AE7FF" w14:textId="77777777" w:rsidR="00C36C1C" w:rsidRPr="0060627C" w:rsidRDefault="00C36C1C" w:rsidP="00C36C1C">
      <w:pPr>
        <w:spacing w:after="120"/>
        <w:jc w:val="both"/>
        <w:rPr>
          <w:rFonts w:eastAsia="Calibri"/>
        </w:rPr>
      </w:pPr>
      <w:r w:rsidRPr="0060627C">
        <w:rPr>
          <w:rFonts w:eastAsia="Calibri"/>
        </w:rPr>
        <w:t xml:space="preserve">   5 . Giới thiệu về giao diện điều khiển</w:t>
      </w:r>
    </w:p>
    <w:p w14:paraId="4572E200" w14:textId="77777777" w:rsidR="00C36C1C" w:rsidRPr="0060627C" w:rsidRDefault="00C36C1C" w:rsidP="00C36C1C">
      <w:pPr>
        <w:spacing w:after="120"/>
        <w:jc w:val="both"/>
        <w:rPr>
          <w:rFonts w:eastAsia="Calibri"/>
        </w:rPr>
      </w:pPr>
    </w:p>
    <w:p w14:paraId="6354F4F6" w14:textId="01AF7D8B" w:rsidR="00C36C1C" w:rsidRPr="0060627C" w:rsidRDefault="00C36C1C" w:rsidP="00C36C1C">
      <w:pPr>
        <w:spacing w:after="120"/>
        <w:jc w:val="center"/>
        <w:rPr>
          <w:rFonts w:eastAsia="Calibri"/>
          <w:bCs/>
          <w:lang w:val="vi-VN"/>
        </w:rPr>
      </w:pPr>
      <w:r w:rsidRPr="0060627C">
        <w:rPr>
          <w:rFonts w:eastAsia="Calibri"/>
          <w:b/>
          <w:lang w:val="vi-VN"/>
        </w:rPr>
        <w:t xml:space="preserve">Bài </w:t>
      </w:r>
      <w:r w:rsidRPr="0060627C">
        <w:rPr>
          <w:rFonts w:eastAsia="Calibri"/>
          <w:b/>
          <w:lang w:val="en-GB"/>
        </w:rPr>
        <w:t>3</w:t>
      </w:r>
      <w:r w:rsidRPr="0060627C">
        <w:rPr>
          <w:rFonts w:eastAsia="Calibri"/>
          <w:lang w:val="vi-VN"/>
        </w:rPr>
        <w:t xml:space="preserve">: </w:t>
      </w:r>
      <w:r w:rsidRPr="0060627C">
        <w:rPr>
          <w:rFonts w:eastAsia="Calibri"/>
          <w:b/>
          <w:bCs/>
          <w:lang w:val="vi-VN"/>
        </w:rPr>
        <w:t xml:space="preserve">Lập trình trên máy </w:t>
      </w:r>
      <w:r w:rsidRPr="0060627C">
        <w:rPr>
          <w:rFonts w:eastAsia="Calibri"/>
          <w:b/>
          <w:lang w:val="vi-VN"/>
        </w:rPr>
        <w:t>gia công tia lửa điện EDM .</w:t>
      </w:r>
      <w:r w:rsidRPr="0060627C">
        <w:rPr>
          <w:rFonts w:eastAsia="Calibri"/>
          <w:b/>
          <w:bCs/>
          <w:lang w:val="vi-VN"/>
        </w:rPr>
        <w:tab/>
      </w:r>
      <w:r w:rsidRPr="0060627C">
        <w:rPr>
          <w:rFonts w:eastAsia="Calibri"/>
          <w:bCs/>
        </w:rPr>
        <w:t xml:space="preserve">       </w:t>
      </w:r>
      <w:r w:rsidRPr="0060627C">
        <w:rPr>
          <w:rFonts w:eastAsia="Calibri"/>
          <w:lang w:val="vi-VN"/>
        </w:rPr>
        <w:t xml:space="preserve">Thời gian: </w:t>
      </w:r>
      <w:r w:rsidR="006F5FD5" w:rsidRPr="0060627C">
        <w:rPr>
          <w:rFonts w:eastAsia="Calibri"/>
        </w:rPr>
        <w:t>1</w:t>
      </w:r>
      <w:r w:rsidRPr="0060627C">
        <w:rPr>
          <w:rFonts w:eastAsia="Calibri"/>
        </w:rPr>
        <w:t>1</w:t>
      </w:r>
      <w:r w:rsidRPr="0060627C">
        <w:rPr>
          <w:rFonts w:eastAsia="Calibri"/>
          <w:lang w:val="vi-VN"/>
        </w:rPr>
        <w:t xml:space="preserve"> giờ</w:t>
      </w:r>
    </w:p>
    <w:p w14:paraId="4D466ED6" w14:textId="77777777" w:rsidR="00C36C1C" w:rsidRPr="0060627C" w:rsidRDefault="00C36C1C" w:rsidP="00C36C1C">
      <w:pPr>
        <w:spacing w:after="120"/>
        <w:jc w:val="both"/>
        <w:rPr>
          <w:lang w:val="vi-VN"/>
        </w:rPr>
      </w:pPr>
      <w:r w:rsidRPr="0060627C">
        <w:t xml:space="preserve">1. </w:t>
      </w:r>
      <w:r w:rsidRPr="0060627C">
        <w:rPr>
          <w:lang w:val="vi-VN"/>
        </w:rPr>
        <w:t xml:space="preserve">Mục tiêu: </w:t>
      </w:r>
    </w:p>
    <w:p w14:paraId="2216F00B" w14:textId="77777777" w:rsidR="00C36C1C" w:rsidRPr="0060627C" w:rsidRDefault="00C36C1C" w:rsidP="00C36C1C">
      <w:pPr>
        <w:spacing w:after="120"/>
        <w:ind w:left="426" w:hanging="284"/>
        <w:jc w:val="both"/>
        <w:rPr>
          <w:rFonts w:eastAsia="Calibri"/>
          <w:lang w:val="vi-VN"/>
        </w:rPr>
      </w:pPr>
      <w:r w:rsidRPr="0060627C">
        <w:rPr>
          <w:rFonts w:eastAsia="Calibri"/>
          <w:lang w:val="vi-VN"/>
        </w:rPr>
        <w:t>+ Xác định, cài đặt được đơn vị đo trong máy CNC.</w:t>
      </w:r>
    </w:p>
    <w:p w14:paraId="6503A9D7" w14:textId="77777777" w:rsidR="00C36C1C" w:rsidRPr="0060627C" w:rsidRDefault="00C36C1C" w:rsidP="00C36C1C">
      <w:pPr>
        <w:spacing w:after="120"/>
        <w:ind w:left="426" w:hanging="284"/>
        <w:jc w:val="both"/>
        <w:rPr>
          <w:rFonts w:eastAsia="Calibri"/>
          <w:lang w:val="vi-VN"/>
        </w:rPr>
      </w:pPr>
      <w:r w:rsidRPr="0060627C">
        <w:rPr>
          <w:rFonts w:eastAsia="Calibri"/>
          <w:lang w:val="vi-VN"/>
        </w:rPr>
        <w:t xml:space="preserve">+ Trình bày các chế độ gia công cho một số vật liệu đặc trưng. </w:t>
      </w:r>
    </w:p>
    <w:p w14:paraId="589780C2" w14:textId="77777777" w:rsidR="00C36C1C" w:rsidRPr="0060627C" w:rsidRDefault="00C36C1C" w:rsidP="00C36C1C">
      <w:pPr>
        <w:spacing w:after="120"/>
        <w:ind w:left="426" w:hanging="284"/>
        <w:jc w:val="both"/>
        <w:rPr>
          <w:rFonts w:eastAsia="Calibri"/>
          <w:lang w:val="vi-VN"/>
        </w:rPr>
      </w:pPr>
      <w:r w:rsidRPr="0060627C">
        <w:rPr>
          <w:rFonts w:eastAsia="Calibri"/>
          <w:lang w:val="vi-VN"/>
        </w:rPr>
        <w:t>+ Phân biệt được các lệnh hổ trợ và chu trình gia công trong máy EDM CNC.</w:t>
      </w:r>
    </w:p>
    <w:p w14:paraId="473382A5" w14:textId="77777777" w:rsidR="00C36C1C" w:rsidRPr="0060627C" w:rsidRDefault="00C36C1C" w:rsidP="00C36C1C">
      <w:pPr>
        <w:spacing w:after="120"/>
        <w:ind w:left="426" w:hanging="284"/>
        <w:jc w:val="both"/>
        <w:rPr>
          <w:rFonts w:eastAsia="Calibri"/>
          <w:lang w:val="vi-VN"/>
        </w:rPr>
      </w:pPr>
      <w:r w:rsidRPr="0060627C">
        <w:rPr>
          <w:rFonts w:eastAsia="Calibri"/>
          <w:lang w:val="vi-VN"/>
        </w:rPr>
        <w:t>+ Lập được các chương trình cắt gọt cơ bản đạt được yêu cầu chi tiết gia công.</w:t>
      </w:r>
    </w:p>
    <w:p w14:paraId="1E27CA90" w14:textId="77777777" w:rsidR="00C36C1C" w:rsidRPr="0060627C" w:rsidRDefault="00C36C1C" w:rsidP="00C36C1C">
      <w:pPr>
        <w:spacing w:after="120"/>
        <w:ind w:left="426" w:hanging="284"/>
        <w:jc w:val="both"/>
        <w:rPr>
          <w:rFonts w:eastAsia="Calibri"/>
          <w:lang w:val="vi-VN"/>
        </w:rPr>
      </w:pPr>
      <w:r w:rsidRPr="0060627C">
        <w:rPr>
          <w:rFonts w:eastAsia="Calibri"/>
          <w:lang w:val="vi-VN"/>
        </w:rPr>
        <w:t>+ Thiết lập chế độ và chương trình gia công đúng yêu cầu KT.</w:t>
      </w:r>
    </w:p>
    <w:p w14:paraId="7792A8E3" w14:textId="77777777" w:rsidR="00C36C1C" w:rsidRPr="0060627C" w:rsidRDefault="00C36C1C" w:rsidP="00C36C1C">
      <w:pPr>
        <w:spacing w:after="120"/>
        <w:ind w:left="426" w:hanging="284"/>
        <w:jc w:val="both"/>
        <w:rPr>
          <w:rFonts w:eastAsia="Calibri"/>
          <w:lang w:val="vi-VN"/>
        </w:rPr>
      </w:pPr>
      <w:r w:rsidRPr="0060627C">
        <w:rPr>
          <w:rFonts w:eastAsia="Calibri"/>
          <w:iCs/>
          <w:lang w:val="vi-VN"/>
        </w:rPr>
        <w:t>+</w:t>
      </w:r>
      <w:r w:rsidRPr="0060627C">
        <w:rPr>
          <w:rFonts w:eastAsia="Calibri"/>
          <w:iCs/>
          <w:lang w:val="pt-BR"/>
        </w:rPr>
        <w:t xml:space="preserve"> </w:t>
      </w:r>
      <w:r w:rsidRPr="0060627C">
        <w:rPr>
          <w:rFonts w:eastAsia="Calibri"/>
          <w:lang w:val="pt-BR"/>
        </w:rPr>
        <w:t>Rèn luyện tính kỷ luật, kiên trì, cẩn thận, nghiêm túc, chủ động và tích cực sáng tạo trong học tập.</w:t>
      </w:r>
    </w:p>
    <w:p w14:paraId="5065FD9B" w14:textId="77777777" w:rsidR="00C36C1C" w:rsidRPr="0060627C" w:rsidRDefault="00C36C1C" w:rsidP="00C36C1C">
      <w:pPr>
        <w:spacing w:after="120"/>
        <w:jc w:val="both"/>
        <w:rPr>
          <w:lang w:val="vi-VN"/>
        </w:rPr>
      </w:pPr>
      <w:r w:rsidRPr="0060627C">
        <w:rPr>
          <w:lang w:val="vi-VN"/>
        </w:rPr>
        <w:t>2. Nội dung:</w:t>
      </w:r>
    </w:p>
    <w:p w14:paraId="73BF07EF" w14:textId="77777777" w:rsidR="00C36C1C" w:rsidRPr="0060627C" w:rsidRDefault="00C36C1C" w:rsidP="00C36C1C">
      <w:pPr>
        <w:spacing w:after="120"/>
        <w:ind w:firstLine="720"/>
        <w:rPr>
          <w:bCs/>
          <w:lang w:val="vi-VN"/>
        </w:rPr>
      </w:pPr>
      <w:r w:rsidRPr="0060627C">
        <w:rPr>
          <w:bCs/>
          <w:lang w:val="vi-VN"/>
        </w:rPr>
        <w:t xml:space="preserve">1. Lập trình trên máy xung định hình EDM </w:t>
      </w:r>
    </w:p>
    <w:p w14:paraId="02A059DC" w14:textId="77777777" w:rsidR="00C36C1C" w:rsidRPr="0060627C" w:rsidRDefault="00C36C1C" w:rsidP="00C36C1C">
      <w:pPr>
        <w:spacing w:after="120"/>
        <w:ind w:firstLine="720"/>
        <w:rPr>
          <w:bCs/>
          <w:lang w:val="vi-VN"/>
        </w:rPr>
      </w:pPr>
      <w:r w:rsidRPr="0060627C">
        <w:rPr>
          <w:bCs/>
          <w:lang w:val="vi-VN"/>
        </w:rPr>
        <w:t xml:space="preserve">  1.1 Lập trình thông số điện áp gia công chi tiết lỗ</w:t>
      </w:r>
    </w:p>
    <w:p w14:paraId="5CA3EE1D" w14:textId="77777777" w:rsidR="00C36C1C" w:rsidRPr="0060627C" w:rsidRDefault="00C36C1C" w:rsidP="00C36C1C">
      <w:pPr>
        <w:spacing w:after="120"/>
        <w:ind w:firstLine="720"/>
        <w:rPr>
          <w:bCs/>
          <w:lang w:val="vi-VN"/>
        </w:rPr>
      </w:pPr>
      <w:r w:rsidRPr="0060627C">
        <w:rPr>
          <w:bCs/>
          <w:lang w:val="vi-VN"/>
        </w:rPr>
        <w:t xml:space="preserve">  1.2 lập trình thông số điện áp gia công chi tiết bậc</w:t>
      </w:r>
    </w:p>
    <w:p w14:paraId="17F2BA4A" w14:textId="77777777" w:rsidR="00C36C1C" w:rsidRPr="0060627C" w:rsidRDefault="00C36C1C" w:rsidP="00C36C1C">
      <w:pPr>
        <w:spacing w:after="120"/>
        <w:ind w:firstLine="720"/>
        <w:jc w:val="both"/>
        <w:rPr>
          <w:lang w:val="vi-VN"/>
        </w:rPr>
      </w:pPr>
      <w:r w:rsidRPr="0060627C">
        <w:rPr>
          <w:bCs/>
          <w:lang w:val="vi-VN"/>
        </w:rPr>
        <w:t>2. Lập trình trên máy cắt dây EDM</w:t>
      </w:r>
      <w:r w:rsidRPr="0060627C">
        <w:rPr>
          <w:lang w:val="vi-VN"/>
        </w:rPr>
        <w:t xml:space="preserve"> </w:t>
      </w:r>
    </w:p>
    <w:p w14:paraId="55E154A4" w14:textId="77777777" w:rsidR="00C36C1C" w:rsidRPr="0060627C" w:rsidRDefault="00C36C1C" w:rsidP="00C36C1C">
      <w:pPr>
        <w:spacing w:after="120"/>
        <w:ind w:left="720"/>
        <w:jc w:val="both"/>
        <w:rPr>
          <w:lang w:val="vi-VN"/>
        </w:rPr>
      </w:pPr>
      <w:r w:rsidRPr="0060627C">
        <w:rPr>
          <w:lang w:val="vi-VN"/>
        </w:rPr>
        <w:t xml:space="preserve">  2.1 Lập trình điện áp, G code gia công cắt lỗ trong, lỗ ngoài</w:t>
      </w:r>
    </w:p>
    <w:p w14:paraId="4078F46A" w14:textId="77777777" w:rsidR="00C36C1C" w:rsidRPr="0060627C" w:rsidRDefault="00C36C1C" w:rsidP="00C36C1C">
      <w:pPr>
        <w:spacing w:after="120"/>
        <w:ind w:firstLine="720"/>
        <w:jc w:val="both"/>
        <w:rPr>
          <w:lang w:val="vi-VN"/>
        </w:rPr>
      </w:pPr>
      <w:r w:rsidRPr="0060627C">
        <w:rPr>
          <w:lang w:val="vi-VN"/>
        </w:rPr>
        <w:t xml:space="preserve">  2.2 Lập trình điện áp, G code gia công cắt biên dạng</w:t>
      </w:r>
    </w:p>
    <w:p w14:paraId="7B45625E" w14:textId="77777777" w:rsidR="00C36C1C" w:rsidRPr="0060627C" w:rsidRDefault="00C36C1C" w:rsidP="00C36C1C">
      <w:pPr>
        <w:spacing w:after="120"/>
        <w:jc w:val="both"/>
        <w:rPr>
          <w:rFonts w:eastAsia="Calibri"/>
          <w:lang w:val="vi-VN"/>
        </w:rPr>
      </w:pPr>
    </w:p>
    <w:p w14:paraId="2FDBA483" w14:textId="16BB63C7" w:rsidR="00C36C1C" w:rsidRPr="0060627C" w:rsidRDefault="00C36C1C" w:rsidP="00C36C1C">
      <w:pPr>
        <w:spacing w:after="120"/>
        <w:jc w:val="center"/>
        <w:rPr>
          <w:rFonts w:eastAsia="Calibri"/>
          <w:bCs/>
          <w:lang w:val="vi-VN"/>
        </w:rPr>
      </w:pPr>
      <w:r w:rsidRPr="0060627C">
        <w:rPr>
          <w:rFonts w:eastAsia="Calibri"/>
          <w:b/>
          <w:lang w:val="vi-VN"/>
        </w:rPr>
        <w:t xml:space="preserve">Bài </w:t>
      </w:r>
      <w:r w:rsidRPr="0060627C">
        <w:rPr>
          <w:rFonts w:eastAsia="Calibri"/>
          <w:b/>
          <w:lang w:val="en-GB"/>
        </w:rPr>
        <w:t>4</w:t>
      </w:r>
      <w:r w:rsidRPr="0060627C">
        <w:rPr>
          <w:rFonts w:eastAsia="Calibri"/>
          <w:b/>
          <w:lang w:val="vi-VN"/>
        </w:rPr>
        <w:t>:</w:t>
      </w:r>
      <w:r w:rsidRPr="0060627C">
        <w:rPr>
          <w:rFonts w:eastAsia="Calibri"/>
          <w:lang w:val="vi-VN"/>
        </w:rPr>
        <w:t xml:space="preserve"> </w:t>
      </w:r>
      <w:r w:rsidRPr="0060627C">
        <w:rPr>
          <w:b/>
          <w:bCs/>
          <w:lang w:val="vi-VN"/>
        </w:rPr>
        <w:t>Vận hành máy gia công xung định hình EDM CNC</w:t>
      </w:r>
      <w:r w:rsidRPr="0060627C">
        <w:rPr>
          <w:b/>
          <w:bCs/>
        </w:rPr>
        <w:t xml:space="preserve">  </w:t>
      </w:r>
      <w:r w:rsidRPr="0060627C">
        <w:rPr>
          <w:rFonts w:eastAsia="Calibri"/>
          <w:lang w:val="vi-VN"/>
        </w:rPr>
        <w:t>Thờigian: 1</w:t>
      </w:r>
      <w:r w:rsidR="006F5FD5" w:rsidRPr="0060627C">
        <w:rPr>
          <w:rFonts w:eastAsia="Calibri"/>
          <w:lang w:val="en-GB"/>
        </w:rPr>
        <w:t>4</w:t>
      </w:r>
      <w:r w:rsidRPr="0060627C">
        <w:rPr>
          <w:rFonts w:eastAsia="Calibri"/>
          <w:lang w:val="vi-VN"/>
        </w:rPr>
        <w:t xml:space="preserve"> giờ</w:t>
      </w:r>
    </w:p>
    <w:p w14:paraId="184312E1" w14:textId="77777777" w:rsidR="00C36C1C" w:rsidRPr="0060627C" w:rsidRDefault="00C36C1C" w:rsidP="00C36C1C">
      <w:pPr>
        <w:spacing w:after="120"/>
        <w:jc w:val="both"/>
        <w:rPr>
          <w:lang w:val="vi-VN"/>
        </w:rPr>
      </w:pPr>
      <w:r w:rsidRPr="0060627C">
        <w:rPr>
          <w:lang w:val="vi-VN"/>
        </w:rPr>
        <w:t xml:space="preserve">1. Mục tiêu: </w:t>
      </w:r>
    </w:p>
    <w:p w14:paraId="6037FAAF" w14:textId="77777777" w:rsidR="00C36C1C" w:rsidRPr="0060627C" w:rsidRDefault="00C36C1C" w:rsidP="00C36C1C">
      <w:pPr>
        <w:spacing w:after="120"/>
        <w:ind w:left="426" w:hanging="284"/>
        <w:jc w:val="both"/>
        <w:rPr>
          <w:rFonts w:eastAsia="Calibri"/>
          <w:lang w:val="vi-VN"/>
        </w:rPr>
      </w:pPr>
      <w:r w:rsidRPr="0060627C">
        <w:rPr>
          <w:rFonts w:eastAsia="Calibri"/>
          <w:lang w:val="vi-VN"/>
        </w:rPr>
        <w:t>+ Trình bày được tính năng, cấu tạo của máy xung đinh hình EDM CNC, các bộ phận máy và các phụ tùng kèm theo máy</w:t>
      </w:r>
    </w:p>
    <w:p w14:paraId="5E98E736" w14:textId="77777777" w:rsidR="00C36C1C" w:rsidRPr="0060627C" w:rsidRDefault="00C36C1C" w:rsidP="00C36C1C">
      <w:pPr>
        <w:spacing w:after="120"/>
        <w:ind w:left="426" w:hanging="284"/>
        <w:jc w:val="both"/>
        <w:rPr>
          <w:rFonts w:eastAsia="Calibri"/>
          <w:lang w:val="vi-VN"/>
        </w:rPr>
      </w:pPr>
      <w:r w:rsidRPr="0060627C">
        <w:rPr>
          <w:rFonts w:eastAsia="Calibri"/>
          <w:lang w:val="vi-VN"/>
        </w:rPr>
        <w:t>+ Trình bày được quy trình thao tác vận hành máy xung định hình EDM CNC.</w:t>
      </w:r>
    </w:p>
    <w:p w14:paraId="2AEAE214" w14:textId="77777777" w:rsidR="00C36C1C" w:rsidRPr="0060627C" w:rsidRDefault="00C36C1C" w:rsidP="00C36C1C">
      <w:pPr>
        <w:spacing w:after="120"/>
        <w:ind w:left="426" w:hanging="284"/>
        <w:jc w:val="both"/>
        <w:rPr>
          <w:rFonts w:eastAsia="Calibri"/>
          <w:lang w:val="vi-VN"/>
        </w:rPr>
      </w:pPr>
      <w:r w:rsidRPr="0060627C">
        <w:rPr>
          <w:rFonts w:eastAsia="Calibri"/>
          <w:lang w:val="vi-VN"/>
        </w:rPr>
        <w:t>+ Vận hành thành thạo máy  xung định hình EDM CNC đúng quy trình, quy phạm đảm bảo an toàn tuyệt đối cho người và máy.</w:t>
      </w:r>
    </w:p>
    <w:p w14:paraId="0FEFDC7B" w14:textId="77777777" w:rsidR="00C36C1C" w:rsidRPr="0060627C" w:rsidRDefault="00C36C1C" w:rsidP="00C36C1C">
      <w:pPr>
        <w:spacing w:after="120"/>
        <w:ind w:left="426" w:hanging="284"/>
        <w:jc w:val="both"/>
        <w:rPr>
          <w:rFonts w:eastAsia="Calibri"/>
          <w:lang w:val="pt-BR"/>
        </w:rPr>
      </w:pPr>
      <w:r w:rsidRPr="0060627C">
        <w:rPr>
          <w:rFonts w:eastAsia="Calibri"/>
          <w:iCs/>
          <w:lang w:val="vi-VN"/>
        </w:rPr>
        <w:t>+</w:t>
      </w:r>
      <w:r w:rsidRPr="0060627C">
        <w:rPr>
          <w:rFonts w:eastAsia="Calibri"/>
          <w:iCs/>
          <w:lang w:val="pt-BR"/>
        </w:rPr>
        <w:t xml:space="preserve"> </w:t>
      </w:r>
      <w:r w:rsidRPr="0060627C">
        <w:rPr>
          <w:rFonts w:eastAsia="Calibri"/>
          <w:lang w:val="pt-BR"/>
        </w:rPr>
        <w:t>Rèn luyện tính kỷ luật, kiên trì, cẩn thận, nghiêm túc, chủ động và tích cực sáng tạo trong học tập.</w:t>
      </w:r>
    </w:p>
    <w:p w14:paraId="7FEA0B89" w14:textId="77777777" w:rsidR="00C36C1C" w:rsidRPr="0060627C" w:rsidRDefault="00C36C1C" w:rsidP="00C36C1C">
      <w:pPr>
        <w:spacing w:after="120"/>
        <w:jc w:val="both"/>
        <w:rPr>
          <w:lang w:val="vi-VN"/>
        </w:rPr>
      </w:pPr>
      <w:r w:rsidRPr="0060627C">
        <w:rPr>
          <w:lang w:val="pt-BR"/>
        </w:rPr>
        <w:lastRenderedPageBreak/>
        <w:t>2. Nội dung</w:t>
      </w:r>
      <w:r w:rsidRPr="0060627C">
        <w:rPr>
          <w:lang w:val="vi-VN"/>
        </w:rPr>
        <w:t xml:space="preserve">: </w:t>
      </w:r>
    </w:p>
    <w:p w14:paraId="50C97118" w14:textId="77777777" w:rsidR="00C36C1C" w:rsidRPr="0060627C" w:rsidRDefault="00C36C1C" w:rsidP="00C36C1C">
      <w:pPr>
        <w:spacing w:after="120"/>
        <w:ind w:firstLine="720"/>
        <w:rPr>
          <w:bCs/>
          <w:lang w:val="pt-BR"/>
        </w:rPr>
      </w:pPr>
      <w:r w:rsidRPr="0060627C">
        <w:rPr>
          <w:bCs/>
          <w:lang w:val="pt-BR"/>
        </w:rPr>
        <w:t>1. Vận hành cơ bản máy xung định hình EDM CNC</w:t>
      </w:r>
    </w:p>
    <w:p w14:paraId="5B0475F7" w14:textId="77777777" w:rsidR="00C36C1C" w:rsidRPr="0060627C" w:rsidRDefault="00C36C1C" w:rsidP="00C36C1C">
      <w:pPr>
        <w:spacing w:after="120"/>
        <w:ind w:firstLine="720"/>
        <w:rPr>
          <w:bCs/>
          <w:lang w:val="pt-BR"/>
        </w:rPr>
      </w:pPr>
      <w:r w:rsidRPr="0060627C">
        <w:rPr>
          <w:bCs/>
          <w:lang w:val="pt-BR"/>
        </w:rPr>
        <w:t xml:space="preserve">   1.1 Kiểm tra máy</w:t>
      </w:r>
    </w:p>
    <w:p w14:paraId="552E732C" w14:textId="77777777" w:rsidR="00C36C1C" w:rsidRPr="0060627C" w:rsidRDefault="00C36C1C" w:rsidP="00C36C1C">
      <w:pPr>
        <w:spacing w:after="120"/>
        <w:ind w:firstLine="720"/>
        <w:rPr>
          <w:bCs/>
          <w:lang w:val="pt-BR"/>
        </w:rPr>
      </w:pPr>
      <w:r w:rsidRPr="0060627C">
        <w:rPr>
          <w:bCs/>
          <w:lang w:val="pt-BR"/>
        </w:rPr>
        <w:t xml:space="preserve">   1.2 Mở máy</w:t>
      </w:r>
    </w:p>
    <w:p w14:paraId="72055525" w14:textId="77777777" w:rsidR="00C36C1C" w:rsidRPr="0060627C" w:rsidRDefault="00C36C1C" w:rsidP="00C36C1C">
      <w:pPr>
        <w:spacing w:after="120"/>
        <w:jc w:val="both"/>
        <w:rPr>
          <w:rFonts w:eastAsia="Calibri"/>
          <w:lang w:val="vi-VN"/>
        </w:rPr>
      </w:pPr>
      <w:r w:rsidRPr="0060627C">
        <w:rPr>
          <w:rFonts w:eastAsia="Calibri"/>
          <w:lang w:val="pt-BR"/>
        </w:rPr>
        <w:t xml:space="preserve">   </w:t>
      </w:r>
      <w:r w:rsidRPr="0060627C">
        <w:rPr>
          <w:rFonts w:eastAsia="Calibri"/>
          <w:lang w:val="pt-BR"/>
        </w:rPr>
        <w:tab/>
        <w:t xml:space="preserve">   1.</w:t>
      </w:r>
      <w:r w:rsidRPr="0060627C">
        <w:rPr>
          <w:rFonts w:eastAsia="Calibri"/>
          <w:lang w:val="vi-VN"/>
        </w:rPr>
        <w:t>3 Thao tác di chuyển máy về chuẩn máy</w:t>
      </w:r>
    </w:p>
    <w:p w14:paraId="51A05770" w14:textId="77777777" w:rsidR="00C36C1C" w:rsidRPr="0060627C" w:rsidRDefault="00C36C1C" w:rsidP="00C36C1C">
      <w:pPr>
        <w:spacing w:after="120"/>
        <w:jc w:val="both"/>
        <w:rPr>
          <w:rFonts w:eastAsia="Calibri"/>
          <w:lang w:val="vi-VN"/>
        </w:rPr>
      </w:pPr>
      <w:r w:rsidRPr="0060627C">
        <w:rPr>
          <w:rFonts w:eastAsia="Calibri"/>
          <w:lang w:val="pt-BR"/>
        </w:rPr>
        <w:t xml:space="preserve">  </w:t>
      </w:r>
      <w:r w:rsidRPr="0060627C">
        <w:rPr>
          <w:rFonts w:eastAsia="Calibri"/>
          <w:lang w:val="pt-BR"/>
        </w:rPr>
        <w:tab/>
        <w:t xml:space="preserve">   1.</w:t>
      </w:r>
      <w:r w:rsidRPr="0060627C">
        <w:rPr>
          <w:rFonts w:eastAsia="Calibri"/>
          <w:lang w:val="vi-VN"/>
        </w:rPr>
        <w:t>4 Thao tác di chuyển các trục X, Y, Z</w:t>
      </w:r>
      <w:r w:rsidRPr="0060627C">
        <w:rPr>
          <w:rFonts w:eastAsia="Calibri"/>
          <w:lang w:val="pt-BR"/>
        </w:rPr>
        <w:t xml:space="preserve"> ở</w:t>
      </w:r>
      <w:r w:rsidRPr="0060627C">
        <w:rPr>
          <w:rFonts w:eastAsia="Calibri"/>
          <w:lang w:val="vi-VN"/>
        </w:rPr>
        <w:t xml:space="preserve"> chế độ điều khiển. </w:t>
      </w:r>
    </w:p>
    <w:p w14:paraId="0F474C37" w14:textId="77777777" w:rsidR="00C36C1C" w:rsidRPr="0060627C" w:rsidRDefault="00C36C1C" w:rsidP="00C36C1C">
      <w:pPr>
        <w:spacing w:after="120"/>
        <w:ind w:firstLine="720"/>
        <w:rPr>
          <w:bCs/>
          <w:lang w:val="pt-BR"/>
        </w:rPr>
      </w:pPr>
      <w:r w:rsidRPr="0060627C">
        <w:rPr>
          <w:bCs/>
          <w:lang w:val="pt-BR"/>
        </w:rPr>
        <w:t>2.Gá điện cưc, điều chỉnh điện cực</w:t>
      </w:r>
    </w:p>
    <w:p w14:paraId="3D439C5E" w14:textId="77777777" w:rsidR="00C36C1C" w:rsidRPr="0060627C" w:rsidRDefault="00C36C1C" w:rsidP="00C36C1C">
      <w:pPr>
        <w:spacing w:after="120"/>
        <w:ind w:firstLine="720"/>
        <w:rPr>
          <w:bCs/>
          <w:lang w:val="pt-BR"/>
        </w:rPr>
      </w:pPr>
      <w:r w:rsidRPr="0060627C">
        <w:rPr>
          <w:bCs/>
          <w:lang w:val="pt-BR"/>
        </w:rPr>
        <w:t>3. Gá phôi.</w:t>
      </w:r>
    </w:p>
    <w:p w14:paraId="65D29970" w14:textId="77777777" w:rsidR="00C36C1C" w:rsidRPr="0060627C" w:rsidRDefault="00C36C1C" w:rsidP="00C36C1C">
      <w:pPr>
        <w:spacing w:after="120"/>
        <w:ind w:firstLine="720"/>
        <w:rPr>
          <w:bCs/>
          <w:lang w:val="pt-BR"/>
        </w:rPr>
      </w:pPr>
      <w:r w:rsidRPr="0060627C">
        <w:rPr>
          <w:bCs/>
          <w:lang w:val="pt-BR"/>
        </w:rPr>
        <w:t>4. Xác định chuẩn phôi</w:t>
      </w:r>
    </w:p>
    <w:p w14:paraId="5B554EFA" w14:textId="77777777" w:rsidR="00C36C1C" w:rsidRPr="0060627C" w:rsidRDefault="00C36C1C" w:rsidP="00C36C1C">
      <w:pPr>
        <w:spacing w:after="120"/>
        <w:ind w:firstLine="720"/>
        <w:rPr>
          <w:bCs/>
          <w:lang w:val="pt-BR"/>
        </w:rPr>
      </w:pPr>
      <w:r w:rsidRPr="0060627C">
        <w:rPr>
          <w:bCs/>
          <w:lang w:val="pt-BR"/>
        </w:rPr>
        <w:t xml:space="preserve">   4.1 Xác định chuẩn phôi bằng tay</w:t>
      </w:r>
    </w:p>
    <w:p w14:paraId="72C3BF3C" w14:textId="77777777" w:rsidR="00C36C1C" w:rsidRPr="0060627C" w:rsidRDefault="00C36C1C" w:rsidP="00C36C1C">
      <w:pPr>
        <w:spacing w:after="120"/>
        <w:ind w:firstLine="720"/>
        <w:rPr>
          <w:bCs/>
          <w:lang w:val="pt-BR"/>
        </w:rPr>
      </w:pPr>
      <w:r w:rsidRPr="0060627C">
        <w:rPr>
          <w:bCs/>
          <w:lang w:val="pt-BR"/>
        </w:rPr>
        <w:t xml:space="preserve">   4.2 Xác định chuẩn phôi tự động</w:t>
      </w:r>
    </w:p>
    <w:p w14:paraId="5A8C48A5" w14:textId="77777777" w:rsidR="00C36C1C" w:rsidRPr="0060627C" w:rsidRDefault="00C36C1C" w:rsidP="00C36C1C">
      <w:pPr>
        <w:spacing w:after="120"/>
        <w:ind w:firstLine="720"/>
        <w:rPr>
          <w:bCs/>
          <w:lang w:val="pt-BR"/>
        </w:rPr>
      </w:pPr>
      <w:r w:rsidRPr="0060627C">
        <w:rPr>
          <w:bCs/>
          <w:lang w:val="pt-BR"/>
        </w:rPr>
        <w:t>5. Thiết lập chế độ gia công, vận hành máy.</w:t>
      </w:r>
    </w:p>
    <w:p w14:paraId="52CBD8DA" w14:textId="77777777" w:rsidR="00C36C1C" w:rsidRPr="0060627C" w:rsidRDefault="00C36C1C" w:rsidP="00C36C1C">
      <w:pPr>
        <w:spacing w:after="120"/>
        <w:ind w:firstLine="720"/>
        <w:rPr>
          <w:bCs/>
          <w:lang w:val="pt-BR"/>
        </w:rPr>
      </w:pPr>
      <w:r w:rsidRPr="0060627C">
        <w:rPr>
          <w:bCs/>
          <w:lang w:val="pt-BR"/>
        </w:rPr>
        <w:t>6. Gia công xung định hình chi tiết.</w:t>
      </w:r>
    </w:p>
    <w:p w14:paraId="714B0726" w14:textId="77777777" w:rsidR="00C36C1C" w:rsidRPr="0060627C" w:rsidRDefault="00C36C1C" w:rsidP="00C36C1C">
      <w:pPr>
        <w:spacing w:after="120"/>
        <w:ind w:firstLine="720"/>
        <w:jc w:val="both"/>
        <w:rPr>
          <w:bCs/>
        </w:rPr>
      </w:pPr>
      <w:r w:rsidRPr="0060627C">
        <w:rPr>
          <w:bCs/>
        </w:rPr>
        <w:t>7. Kiểm tra chi tiết gia công.</w:t>
      </w:r>
    </w:p>
    <w:p w14:paraId="665E227B" w14:textId="77777777" w:rsidR="00C36C1C" w:rsidRPr="0060627C" w:rsidRDefault="00C36C1C" w:rsidP="00C36C1C">
      <w:pPr>
        <w:spacing w:after="120"/>
        <w:ind w:firstLine="720"/>
        <w:jc w:val="both"/>
        <w:rPr>
          <w:bCs/>
        </w:rPr>
      </w:pPr>
      <w:r w:rsidRPr="0060627C">
        <w:rPr>
          <w:bCs/>
        </w:rPr>
        <w:t xml:space="preserve">   7.1 Do kiểm tra chi tiết trên máy</w:t>
      </w:r>
    </w:p>
    <w:p w14:paraId="445DB541" w14:textId="77777777" w:rsidR="00C36C1C" w:rsidRPr="0060627C" w:rsidRDefault="00C36C1C" w:rsidP="00C36C1C">
      <w:pPr>
        <w:spacing w:after="120"/>
        <w:ind w:firstLine="720"/>
        <w:jc w:val="both"/>
        <w:rPr>
          <w:bCs/>
        </w:rPr>
      </w:pPr>
      <w:r w:rsidRPr="0060627C">
        <w:rPr>
          <w:bCs/>
        </w:rPr>
        <w:t xml:space="preserve">   7.2 Do kiểm tra chi tiết bằng dụng cụ đo</w:t>
      </w:r>
    </w:p>
    <w:p w14:paraId="59FF6005" w14:textId="77777777" w:rsidR="00C36C1C" w:rsidRPr="0060627C" w:rsidRDefault="00C36C1C" w:rsidP="00C36C1C">
      <w:pPr>
        <w:spacing w:after="120"/>
        <w:ind w:firstLine="720"/>
        <w:jc w:val="both"/>
        <w:rPr>
          <w:bCs/>
        </w:rPr>
      </w:pPr>
      <w:r w:rsidRPr="0060627C">
        <w:rPr>
          <w:bCs/>
        </w:rPr>
        <w:t xml:space="preserve">   7.3 Vệ sinh máy</w:t>
      </w:r>
    </w:p>
    <w:p w14:paraId="35137EC0" w14:textId="77777777" w:rsidR="00C36C1C" w:rsidRPr="0060627C" w:rsidRDefault="00C36C1C" w:rsidP="00C36C1C">
      <w:pPr>
        <w:spacing w:after="120"/>
        <w:ind w:firstLine="720"/>
        <w:jc w:val="both"/>
        <w:rPr>
          <w:bCs/>
        </w:rPr>
      </w:pPr>
    </w:p>
    <w:p w14:paraId="47F26AE9" w14:textId="5B63B744" w:rsidR="00C36C1C" w:rsidRPr="0060627C" w:rsidRDefault="00C36C1C" w:rsidP="00C36C1C">
      <w:pPr>
        <w:spacing w:after="120"/>
        <w:jc w:val="center"/>
        <w:rPr>
          <w:rFonts w:eastAsia="Calibri"/>
          <w:bCs/>
          <w:lang w:val="vi-VN"/>
        </w:rPr>
      </w:pPr>
      <w:r w:rsidRPr="0060627C">
        <w:rPr>
          <w:rFonts w:eastAsia="Calibri"/>
          <w:b/>
          <w:lang w:val="vi-VN"/>
        </w:rPr>
        <w:t xml:space="preserve">Bài </w:t>
      </w:r>
      <w:r w:rsidRPr="0060627C">
        <w:rPr>
          <w:rFonts w:eastAsia="Calibri"/>
          <w:b/>
        </w:rPr>
        <w:t>5</w:t>
      </w:r>
      <w:r w:rsidRPr="0060627C">
        <w:rPr>
          <w:rFonts w:eastAsia="Calibri"/>
          <w:b/>
          <w:lang w:val="vi-VN"/>
        </w:rPr>
        <w:t>:</w:t>
      </w:r>
      <w:r w:rsidRPr="0060627C">
        <w:rPr>
          <w:rFonts w:eastAsia="Calibri"/>
          <w:lang w:val="vi-VN"/>
        </w:rPr>
        <w:t xml:space="preserve"> </w:t>
      </w:r>
      <w:r w:rsidRPr="0060627C">
        <w:rPr>
          <w:b/>
          <w:bCs/>
        </w:rPr>
        <w:t>Vận hành máy gia công cắt dây EDM CNC</w:t>
      </w:r>
      <w:r w:rsidRPr="0060627C">
        <w:rPr>
          <w:rFonts w:eastAsia="Calibri"/>
          <w:bCs/>
        </w:rPr>
        <w:t xml:space="preserve">       </w:t>
      </w:r>
      <w:r w:rsidRPr="0060627C">
        <w:rPr>
          <w:rFonts w:eastAsia="Calibri"/>
          <w:bCs/>
        </w:rPr>
        <w:tab/>
        <w:t xml:space="preserve"> </w:t>
      </w:r>
      <w:r w:rsidRPr="0060627C">
        <w:rPr>
          <w:rFonts w:eastAsia="Calibri"/>
          <w:lang w:val="vi-VN"/>
        </w:rPr>
        <w:t xml:space="preserve">Thời gian: </w:t>
      </w:r>
      <w:r w:rsidRPr="0060627C">
        <w:rPr>
          <w:rFonts w:eastAsia="Calibri"/>
        </w:rPr>
        <w:t>1</w:t>
      </w:r>
      <w:r w:rsidR="006F5FD5" w:rsidRPr="0060627C">
        <w:rPr>
          <w:rFonts w:eastAsia="Calibri"/>
        </w:rPr>
        <w:t>5</w:t>
      </w:r>
      <w:r w:rsidRPr="0060627C">
        <w:rPr>
          <w:rFonts w:eastAsia="Calibri"/>
          <w:lang w:val="vi-VN"/>
        </w:rPr>
        <w:t xml:space="preserve"> giờ</w:t>
      </w:r>
    </w:p>
    <w:p w14:paraId="39FC3A59" w14:textId="77777777" w:rsidR="00C36C1C" w:rsidRPr="0060627C" w:rsidRDefault="00C36C1C" w:rsidP="00C36C1C">
      <w:pPr>
        <w:spacing w:after="120"/>
        <w:jc w:val="both"/>
        <w:rPr>
          <w:lang w:val="vi-VN"/>
        </w:rPr>
      </w:pPr>
      <w:r w:rsidRPr="0060627C">
        <w:rPr>
          <w:lang w:val="vi-VN"/>
        </w:rPr>
        <w:t xml:space="preserve">1. Mục tiêu: </w:t>
      </w:r>
    </w:p>
    <w:p w14:paraId="1C5729AC" w14:textId="77777777" w:rsidR="00C36C1C" w:rsidRPr="0060627C" w:rsidRDefault="00C36C1C" w:rsidP="00C36C1C">
      <w:pPr>
        <w:spacing w:after="120"/>
        <w:ind w:left="426" w:hanging="284"/>
        <w:jc w:val="both"/>
        <w:rPr>
          <w:rFonts w:eastAsia="Calibri"/>
          <w:lang w:val="vi-VN"/>
        </w:rPr>
      </w:pPr>
      <w:r w:rsidRPr="0060627C">
        <w:rPr>
          <w:rFonts w:eastAsia="Calibri"/>
          <w:lang w:val="vi-VN"/>
        </w:rPr>
        <w:t>+ Trình bày được tính năng, cấu tạo của máy cắt dây EDM CNC, các bộ phận máy và các phụ tùng kèm theo máy</w:t>
      </w:r>
    </w:p>
    <w:p w14:paraId="56E66DF2" w14:textId="77777777" w:rsidR="00C36C1C" w:rsidRPr="0060627C" w:rsidRDefault="00C36C1C" w:rsidP="00C36C1C">
      <w:pPr>
        <w:spacing w:after="120"/>
        <w:ind w:left="426" w:hanging="284"/>
        <w:jc w:val="both"/>
        <w:rPr>
          <w:rFonts w:eastAsia="Calibri"/>
          <w:lang w:val="vi-VN"/>
        </w:rPr>
      </w:pPr>
      <w:r w:rsidRPr="0060627C">
        <w:rPr>
          <w:rFonts w:eastAsia="Calibri"/>
          <w:lang w:val="vi-VN"/>
        </w:rPr>
        <w:t>+ Trình bày được quy trình thao tác vận hành máy cắt dây EDM CNC.</w:t>
      </w:r>
    </w:p>
    <w:p w14:paraId="6114BB2C" w14:textId="77777777" w:rsidR="00C36C1C" w:rsidRPr="0060627C" w:rsidRDefault="00C36C1C" w:rsidP="00C36C1C">
      <w:pPr>
        <w:spacing w:after="120"/>
        <w:ind w:left="426" w:hanging="284"/>
        <w:jc w:val="both"/>
        <w:rPr>
          <w:rFonts w:eastAsia="Calibri"/>
          <w:lang w:val="vi-VN"/>
        </w:rPr>
      </w:pPr>
      <w:r w:rsidRPr="0060627C">
        <w:rPr>
          <w:rFonts w:eastAsia="Calibri"/>
          <w:lang w:val="vi-VN"/>
        </w:rPr>
        <w:t>+ Vận hành thành thạo máy cắt dây EDM CNC đúng quy trình, quy phạm đảm bảo an toàn tuyệt đối cho người và máy.</w:t>
      </w:r>
    </w:p>
    <w:p w14:paraId="735D7427" w14:textId="77777777" w:rsidR="00C36C1C" w:rsidRPr="0060627C" w:rsidRDefault="00C36C1C" w:rsidP="00C36C1C">
      <w:pPr>
        <w:spacing w:after="120"/>
        <w:ind w:left="426" w:hanging="284"/>
        <w:jc w:val="both"/>
        <w:rPr>
          <w:rFonts w:eastAsia="Calibri"/>
          <w:lang w:val="pt-BR"/>
        </w:rPr>
      </w:pPr>
      <w:r w:rsidRPr="0060627C">
        <w:rPr>
          <w:rFonts w:eastAsia="Calibri"/>
          <w:iCs/>
          <w:lang w:val="vi-VN"/>
        </w:rPr>
        <w:t>+</w:t>
      </w:r>
      <w:r w:rsidRPr="0060627C">
        <w:rPr>
          <w:rFonts w:eastAsia="Calibri"/>
          <w:iCs/>
          <w:lang w:val="pt-BR"/>
        </w:rPr>
        <w:t xml:space="preserve"> </w:t>
      </w:r>
      <w:r w:rsidRPr="0060627C">
        <w:rPr>
          <w:rFonts w:eastAsia="Calibri"/>
          <w:lang w:val="pt-BR"/>
        </w:rPr>
        <w:t>Rèn luyện tính kỷ luật, kiên trì, cẩn thận, nghiêm túc, chủ động và tích cực sáng tạo trong học tập.</w:t>
      </w:r>
    </w:p>
    <w:p w14:paraId="633DEEF5" w14:textId="77777777" w:rsidR="00C36C1C" w:rsidRPr="0060627C" w:rsidRDefault="00C36C1C" w:rsidP="00C36C1C">
      <w:pPr>
        <w:spacing w:after="120"/>
        <w:jc w:val="both"/>
        <w:rPr>
          <w:lang w:val="vi-VN"/>
        </w:rPr>
      </w:pPr>
      <w:r w:rsidRPr="0060627C">
        <w:rPr>
          <w:lang w:val="pt-BR"/>
        </w:rPr>
        <w:t>2. Nội dung</w:t>
      </w:r>
      <w:r w:rsidRPr="0060627C">
        <w:rPr>
          <w:lang w:val="vi-VN"/>
        </w:rPr>
        <w:t xml:space="preserve">: </w:t>
      </w:r>
    </w:p>
    <w:p w14:paraId="5A051155" w14:textId="77777777" w:rsidR="00C36C1C" w:rsidRPr="0060627C" w:rsidRDefault="00C36C1C" w:rsidP="00C36C1C">
      <w:pPr>
        <w:spacing w:after="120"/>
        <w:ind w:firstLine="720"/>
        <w:rPr>
          <w:bCs/>
          <w:lang w:val="pt-BR"/>
        </w:rPr>
      </w:pPr>
      <w:r w:rsidRPr="0060627C">
        <w:rPr>
          <w:bCs/>
          <w:lang w:val="pt-BR"/>
        </w:rPr>
        <w:t xml:space="preserve">1. Vận hành cơ bản máy </w:t>
      </w:r>
      <w:r w:rsidRPr="0060627C">
        <w:rPr>
          <w:rFonts w:eastAsia="Calibri"/>
          <w:lang w:val="pt-BR"/>
        </w:rPr>
        <w:t xml:space="preserve">cắt dây </w:t>
      </w:r>
      <w:r w:rsidRPr="0060627C">
        <w:rPr>
          <w:bCs/>
          <w:lang w:val="pt-BR"/>
        </w:rPr>
        <w:t>EDM CNC</w:t>
      </w:r>
    </w:p>
    <w:p w14:paraId="0F76CC0A" w14:textId="77777777" w:rsidR="00C36C1C" w:rsidRPr="0060627C" w:rsidRDefault="00C36C1C" w:rsidP="00C36C1C">
      <w:pPr>
        <w:spacing w:after="120"/>
        <w:ind w:firstLine="720"/>
        <w:rPr>
          <w:bCs/>
          <w:lang w:val="pt-BR"/>
        </w:rPr>
      </w:pPr>
      <w:r w:rsidRPr="0060627C">
        <w:rPr>
          <w:bCs/>
          <w:lang w:val="pt-BR"/>
        </w:rPr>
        <w:t xml:space="preserve">   1.1 Kiểm tra máy</w:t>
      </w:r>
    </w:p>
    <w:p w14:paraId="5B7E4D29" w14:textId="77777777" w:rsidR="00C36C1C" w:rsidRPr="0060627C" w:rsidRDefault="00C36C1C" w:rsidP="00C36C1C">
      <w:pPr>
        <w:spacing w:after="120"/>
        <w:ind w:firstLine="720"/>
        <w:rPr>
          <w:bCs/>
          <w:lang w:val="pt-BR"/>
        </w:rPr>
      </w:pPr>
      <w:r w:rsidRPr="0060627C">
        <w:rPr>
          <w:bCs/>
          <w:lang w:val="pt-BR"/>
        </w:rPr>
        <w:t xml:space="preserve">   1.2 Mở máy</w:t>
      </w:r>
    </w:p>
    <w:p w14:paraId="1762FA36" w14:textId="77777777" w:rsidR="00C36C1C" w:rsidRPr="0060627C" w:rsidRDefault="00C36C1C" w:rsidP="00C36C1C">
      <w:pPr>
        <w:spacing w:after="120"/>
        <w:jc w:val="both"/>
        <w:rPr>
          <w:rFonts w:eastAsia="Calibri"/>
          <w:lang w:val="vi-VN"/>
        </w:rPr>
      </w:pPr>
      <w:r w:rsidRPr="0060627C">
        <w:rPr>
          <w:rFonts w:eastAsia="Calibri"/>
          <w:lang w:val="pt-BR"/>
        </w:rPr>
        <w:t xml:space="preserve">   </w:t>
      </w:r>
      <w:r w:rsidRPr="0060627C">
        <w:rPr>
          <w:rFonts w:eastAsia="Calibri"/>
          <w:lang w:val="pt-BR"/>
        </w:rPr>
        <w:tab/>
        <w:t xml:space="preserve">   1.</w:t>
      </w:r>
      <w:r w:rsidRPr="0060627C">
        <w:rPr>
          <w:rFonts w:eastAsia="Calibri"/>
          <w:lang w:val="vi-VN"/>
        </w:rPr>
        <w:t>3 Thao tác di chuyển máy về chuẩn máy</w:t>
      </w:r>
    </w:p>
    <w:p w14:paraId="4B2594B3" w14:textId="77777777" w:rsidR="00C36C1C" w:rsidRPr="0060627C" w:rsidRDefault="00C36C1C" w:rsidP="00C36C1C">
      <w:pPr>
        <w:spacing w:after="120"/>
        <w:ind w:firstLine="720"/>
        <w:jc w:val="both"/>
        <w:rPr>
          <w:rFonts w:eastAsia="Calibri"/>
          <w:lang w:val="pt-BR"/>
        </w:rPr>
      </w:pPr>
      <w:r w:rsidRPr="0060627C">
        <w:rPr>
          <w:rFonts w:eastAsia="Calibri"/>
          <w:lang w:val="pt-BR"/>
        </w:rPr>
        <w:t xml:space="preserve">   1.4 Điều chỉnh thẳng dây</w:t>
      </w:r>
    </w:p>
    <w:p w14:paraId="7BC681DF" w14:textId="77777777" w:rsidR="00C36C1C" w:rsidRPr="0060627C" w:rsidRDefault="00C36C1C" w:rsidP="00C36C1C">
      <w:pPr>
        <w:spacing w:after="120"/>
        <w:jc w:val="both"/>
        <w:rPr>
          <w:rFonts w:eastAsia="Calibri"/>
          <w:lang w:val="vi-VN"/>
        </w:rPr>
      </w:pPr>
      <w:r w:rsidRPr="0060627C">
        <w:rPr>
          <w:rFonts w:eastAsia="Calibri"/>
          <w:lang w:val="pt-BR"/>
        </w:rPr>
        <w:t xml:space="preserve">  </w:t>
      </w:r>
      <w:r w:rsidRPr="0060627C">
        <w:rPr>
          <w:rFonts w:eastAsia="Calibri"/>
          <w:lang w:val="pt-BR"/>
        </w:rPr>
        <w:tab/>
        <w:t xml:space="preserve">   1.5</w:t>
      </w:r>
      <w:r w:rsidRPr="0060627C">
        <w:rPr>
          <w:rFonts w:eastAsia="Calibri"/>
          <w:lang w:val="vi-VN"/>
        </w:rPr>
        <w:t xml:space="preserve"> Thao tác di chuyển các trục X, Y, Z</w:t>
      </w:r>
      <w:r w:rsidRPr="0060627C">
        <w:rPr>
          <w:rFonts w:eastAsia="Calibri"/>
          <w:lang w:val="pt-BR"/>
        </w:rPr>
        <w:t xml:space="preserve"> ở</w:t>
      </w:r>
      <w:r w:rsidRPr="0060627C">
        <w:rPr>
          <w:rFonts w:eastAsia="Calibri"/>
          <w:lang w:val="vi-VN"/>
        </w:rPr>
        <w:t xml:space="preserve"> chế độ điều khiển. </w:t>
      </w:r>
    </w:p>
    <w:p w14:paraId="097148F8" w14:textId="77777777" w:rsidR="00C36C1C" w:rsidRPr="0060627C" w:rsidRDefault="00C36C1C" w:rsidP="00C36C1C">
      <w:pPr>
        <w:spacing w:after="120"/>
        <w:ind w:firstLine="720"/>
        <w:rPr>
          <w:bCs/>
          <w:lang w:val="vi-VN"/>
        </w:rPr>
      </w:pPr>
      <w:r w:rsidRPr="0060627C">
        <w:rPr>
          <w:bCs/>
          <w:lang w:val="vi-VN"/>
        </w:rPr>
        <w:lastRenderedPageBreak/>
        <w:t>2.Gá điện cưc, điều chỉnh điện cực</w:t>
      </w:r>
    </w:p>
    <w:p w14:paraId="5A08F66F" w14:textId="77777777" w:rsidR="00C36C1C" w:rsidRPr="0060627C" w:rsidRDefault="00C36C1C" w:rsidP="00C36C1C">
      <w:pPr>
        <w:spacing w:after="120"/>
        <w:ind w:firstLine="720"/>
        <w:rPr>
          <w:bCs/>
          <w:lang w:val="vi-VN"/>
        </w:rPr>
      </w:pPr>
      <w:r w:rsidRPr="0060627C">
        <w:rPr>
          <w:bCs/>
          <w:lang w:val="vi-VN"/>
        </w:rPr>
        <w:t>3. Gá phôi.</w:t>
      </w:r>
    </w:p>
    <w:p w14:paraId="24E2DDD6" w14:textId="77777777" w:rsidR="00C36C1C" w:rsidRPr="0060627C" w:rsidRDefault="00C36C1C" w:rsidP="00C36C1C">
      <w:pPr>
        <w:spacing w:after="120"/>
        <w:ind w:firstLine="720"/>
        <w:rPr>
          <w:bCs/>
          <w:lang w:val="vi-VN"/>
        </w:rPr>
      </w:pPr>
      <w:r w:rsidRPr="0060627C">
        <w:rPr>
          <w:bCs/>
          <w:lang w:val="vi-VN"/>
        </w:rPr>
        <w:t>4. Xác định chuẩn phôi</w:t>
      </w:r>
    </w:p>
    <w:p w14:paraId="2E652898" w14:textId="77777777" w:rsidR="00C36C1C" w:rsidRPr="0060627C" w:rsidRDefault="00C36C1C" w:rsidP="00C36C1C">
      <w:pPr>
        <w:spacing w:after="120"/>
        <w:ind w:firstLine="720"/>
        <w:rPr>
          <w:bCs/>
          <w:lang w:val="vi-VN"/>
        </w:rPr>
      </w:pPr>
      <w:r w:rsidRPr="0060627C">
        <w:rPr>
          <w:bCs/>
          <w:lang w:val="vi-VN"/>
        </w:rPr>
        <w:t xml:space="preserve">   4.1 Xác định chuẩn phôi bằng tay</w:t>
      </w:r>
    </w:p>
    <w:p w14:paraId="79D31E7D" w14:textId="77777777" w:rsidR="00C36C1C" w:rsidRPr="0060627C" w:rsidRDefault="00C36C1C" w:rsidP="00C36C1C">
      <w:pPr>
        <w:spacing w:after="120"/>
        <w:ind w:firstLine="720"/>
        <w:rPr>
          <w:bCs/>
          <w:lang w:val="vi-VN"/>
        </w:rPr>
      </w:pPr>
      <w:r w:rsidRPr="0060627C">
        <w:rPr>
          <w:bCs/>
          <w:lang w:val="vi-VN"/>
        </w:rPr>
        <w:t xml:space="preserve">   4.2 Xác định chuẩn phôi tự động</w:t>
      </w:r>
    </w:p>
    <w:p w14:paraId="3345A85B" w14:textId="77777777" w:rsidR="00C36C1C" w:rsidRPr="0060627C" w:rsidRDefault="00C36C1C" w:rsidP="00C36C1C">
      <w:pPr>
        <w:spacing w:after="120"/>
        <w:ind w:firstLine="720"/>
        <w:rPr>
          <w:bCs/>
          <w:lang w:val="vi-VN"/>
        </w:rPr>
      </w:pPr>
      <w:r w:rsidRPr="0060627C">
        <w:rPr>
          <w:bCs/>
          <w:lang w:val="vi-VN"/>
        </w:rPr>
        <w:t>5. Thiết lập chế độ gia công, vận hành máy.</w:t>
      </w:r>
    </w:p>
    <w:p w14:paraId="12588A25" w14:textId="77777777" w:rsidR="00C36C1C" w:rsidRPr="0060627C" w:rsidRDefault="00C36C1C" w:rsidP="00C36C1C">
      <w:pPr>
        <w:spacing w:after="120"/>
        <w:ind w:firstLine="720"/>
        <w:rPr>
          <w:bCs/>
          <w:lang w:val="vi-VN"/>
        </w:rPr>
      </w:pPr>
      <w:r w:rsidRPr="0060627C">
        <w:rPr>
          <w:bCs/>
          <w:lang w:val="vi-VN"/>
        </w:rPr>
        <w:t>6. Gia công xung định hình chi tiết.</w:t>
      </w:r>
    </w:p>
    <w:p w14:paraId="69B8742C" w14:textId="77777777" w:rsidR="00C36C1C" w:rsidRPr="0060627C" w:rsidRDefault="00C36C1C" w:rsidP="00C36C1C">
      <w:pPr>
        <w:spacing w:after="120"/>
        <w:ind w:firstLine="720"/>
        <w:jc w:val="both"/>
        <w:rPr>
          <w:bCs/>
        </w:rPr>
      </w:pPr>
      <w:r w:rsidRPr="0060627C">
        <w:rPr>
          <w:bCs/>
        </w:rPr>
        <w:t>7. Kiểm tra chi tiết gia công.</w:t>
      </w:r>
    </w:p>
    <w:p w14:paraId="644DA7CE" w14:textId="77777777" w:rsidR="00C36C1C" w:rsidRPr="0060627C" w:rsidRDefault="00C36C1C" w:rsidP="00C36C1C">
      <w:pPr>
        <w:spacing w:after="120"/>
        <w:ind w:firstLine="720"/>
        <w:jc w:val="both"/>
        <w:rPr>
          <w:bCs/>
        </w:rPr>
      </w:pPr>
      <w:r w:rsidRPr="0060627C">
        <w:rPr>
          <w:bCs/>
        </w:rPr>
        <w:t xml:space="preserve">   7.1 Do kiểm tra chi tiết trên máy</w:t>
      </w:r>
    </w:p>
    <w:p w14:paraId="122B724A" w14:textId="77777777" w:rsidR="00C36C1C" w:rsidRPr="0060627C" w:rsidRDefault="00C36C1C" w:rsidP="00C36C1C">
      <w:pPr>
        <w:spacing w:after="120"/>
        <w:ind w:firstLine="720"/>
        <w:jc w:val="both"/>
        <w:rPr>
          <w:bCs/>
        </w:rPr>
      </w:pPr>
      <w:r w:rsidRPr="0060627C">
        <w:rPr>
          <w:bCs/>
        </w:rPr>
        <w:t xml:space="preserve">   7.2 Do kiểm tra chi tiết bằng dụng cụ đo</w:t>
      </w:r>
    </w:p>
    <w:p w14:paraId="27CC3C4E" w14:textId="77777777" w:rsidR="00C36C1C" w:rsidRPr="0060627C" w:rsidRDefault="00C36C1C" w:rsidP="00C36C1C">
      <w:pPr>
        <w:spacing w:after="120"/>
        <w:ind w:firstLine="720"/>
        <w:jc w:val="both"/>
        <w:rPr>
          <w:bCs/>
        </w:rPr>
      </w:pPr>
      <w:r w:rsidRPr="0060627C">
        <w:rPr>
          <w:bCs/>
        </w:rPr>
        <w:t xml:space="preserve">   7.3 Vệ sinh máy</w:t>
      </w:r>
    </w:p>
    <w:p w14:paraId="61323162" w14:textId="77777777" w:rsidR="00C36C1C" w:rsidRPr="0060627C" w:rsidRDefault="00C36C1C" w:rsidP="00C36C1C">
      <w:pPr>
        <w:spacing w:after="120"/>
        <w:jc w:val="both"/>
        <w:rPr>
          <w:rFonts w:eastAsia="Calibri"/>
          <w:lang w:val="vi-VN"/>
        </w:rPr>
      </w:pPr>
      <w:r w:rsidRPr="0060627C">
        <w:rPr>
          <w:rFonts w:eastAsia="Calibri"/>
          <w:i/>
          <w:lang w:val="vi-VN"/>
        </w:rPr>
        <w:t xml:space="preserve">     </w:t>
      </w:r>
    </w:p>
    <w:p w14:paraId="5D9D6D84" w14:textId="77777777" w:rsidR="00C36C1C" w:rsidRPr="0060627C" w:rsidRDefault="00C36C1C" w:rsidP="00C36C1C">
      <w:pPr>
        <w:spacing w:after="120"/>
        <w:jc w:val="both"/>
        <w:outlineLvl w:val="0"/>
        <w:rPr>
          <w:rFonts w:eastAsia="Calibri"/>
          <w:b/>
        </w:rPr>
      </w:pPr>
      <w:r w:rsidRPr="0060627C">
        <w:rPr>
          <w:rFonts w:eastAsia="Calibri"/>
          <w:b/>
          <w:lang w:val="vi-VN"/>
        </w:rPr>
        <w:t>IV. ĐIỀU KIỆN THỰC HIỆN MÔ ĐUN:</w:t>
      </w:r>
    </w:p>
    <w:p w14:paraId="7B7F56E3" w14:textId="77777777" w:rsidR="00C36C1C" w:rsidRPr="0060627C" w:rsidRDefault="00C36C1C" w:rsidP="00C36C1C">
      <w:pPr>
        <w:spacing w:after="120"/>
        <w:jc w:val="both"/>
      </w:pPr>
      <w:r w:rsidRPr="0060627C">
        <w:t>1. Phòng học chuyên môn hóa/ nhà xưởng:</w:t>
      </w:r>
    </w:p>
    <w:p w14:paraId="5F353EEB" w14:textId="77777777" w:rsidR="00C36C1C" w:rsidRPr="0060627C" w:rsidRDefault="00C36C1C" w:rsidP="00C36C1C">
      <w:pPr>
        <w:spacing w:after="120"/>
        <w:ind w:firstLine="720"/>
        <w:jc w:val="both"/>
      </w:pPr>
      <w:r w:rsidRPr="0060627C">
        <w:t>- Xưởng thực hành có trang bị máy xung định hình EDM CNC và máy cắt dây EDM CNC</w:t>
      </w:r>
    </w:p>
    <w:p w14:paraId="18BBB256" w14:textId="77777777" w:rsidR="00C36C1C" w:rsidRPr="0060627C" w:rsidRDefault="00C36C1C" w:rsidP="00C36C1C">
      <w:pPr>
        <w:spacing w:after="120"/>
        <w:jc w:val="both"/>
      </w:pPr>
      <w:r w:rsidRPr="0060627C">
        <w:t>2. Trang thiết bị máy móc:</w:t>
      </w:r>
    </w:p>
    <w:p w14:paraId="73B55578" w14:textId="77777777" w:rsidR="00C36C1C" w:rsidRPr="0060627C" w:rsidRDefault="00C36C1C" w:rsidP="00C36C1C">
      <w:pPr>
        <w:spacing w:after="120"/>
        <w:ind w:firstLine="720"/>
        <w:jc w:val="both"/>
        <w:rPr>
          <w:rFonts w:eastAsia="Calibri"/>
          <w:lang w:val="vi-VN"/>
        </w:rPr>
      </w:pPr>
      <w:r w:rsidRPr="0060627C">
        <w:t>-</w:t>
      </w:r>
      <w:r w:rsidRPr="0060627C">
        <w:rPr>
          <w:rFonts w:eastAsia="Calibri"/>
          <w:lang w:val="vi-VN"/>
        </w:rPr>
        <w:t xml:space="preserve"> Panme đo trong, đồng hồ so, , bàn map /1</w:t>
      </w:r>
      <w:r w:rsidRPr="0060627C">
        <w:rPr>
          <w:rFonts w:eastAsia="Calibri"/>
        </w:rPr>
        <w:t>5</w:t>
      </w:r>
      <w:r w:rsidRPr="0060627C">
        <w:rPr>
          <w:rFonts w:eastAsia="Calibri"/>
          <w:lang w:val="vi-VN"/>
        </w:rPr>
        <w:t xml:space="preserve"> sinh viên; </w:t>
      </w:r>
    </w:p>
    <w:p w14:paraId="0E9CE0B2" w14:textId="77777777" w:rsidR="00C36C1C" w:rsidRPr="0060627C" w:rsidRDefault="00C36C1C" w:rsidP="00C36C1C">
      <w:pPr>
        <w:spacing w:after="120"/>
        <w:ind w:firstLine="720"/>
        <w:jc w:val="both"/>
        <w:rPr>
          <w:rFonts w:eastAsia="Calibri"/>
          <w:lang w:val="vi-VN"/>
        </w:rPr>
      </w:pPr>
      <w:r w:rsidRPr="0060627C">
        <w:rPr>
          <w:rFonts w:eastAsia="Calibri"/>
        </w:rPr>
        <w:t xml:space="preserve">  + </w:t>
      </w:r>
      <w:r w:rsidRPr="0060627C">
        <w:rPr>
          <w:rFonts w:eastAsia="Calibri"/>
          <w:lang w:val="vi-VN"/>
        </w:rPr>
        <w:t xml:space="preserve">1 Máy </w:t>
      </w:r>
      <w:r w:rsidRPr="0060627C">
        <w:rPr>
          <w:rFonts w:eastAsia="Calibri"/>
        </w:rPr>
        <w:t>xung định hình EDM</w:t>
      </w:r>
      <w:r w:rsidRPr="0060627C">
        <w:rPr>
          <w:rFonts w:eastAsia="Calibri"/>
          <w:lang w:val="vi-VN"/>
        </w:rPr>
        <w:t xml:space="preserve"> </w:t>
      </w:r>
      <w:r w:rsidRPr="0060627C">
        <w:rPr>
          <w:rFonts w:eastAsia="Calibri"/>
        </w:rPr>
        <w:t>CNC</w:t>
      </w:r>
      <w:r w:rsidRPr="0060627C">
        <w:rPr>
          <w:rFonts w:eastAsia="Calibri"/>
          <w:lang w:val="vi-VN"/>
        </w:rPr>
        <w:t xml:space="preserve"> / </w:t>
      </w:r>
      <w:r w:rsidRPr="0060627C">
        <w:rPr>
          <w:rFonts w:eastAsia="Calibri"/>
        </w:rPr>
        <w:t>15</w:t>
      </w:r>
      <w:r w:rsidRPr="0060627C">
        <w:rPr>
          <w:rFonts w:eastAsia="Calibri"/>
          <w:lang w:val="vi-VN"/>
        </w:rPr>
        <w:t xml:space="preserve"> sinh viên.</w:t>
      </w:r>
    </w:p>
    <w:p w14:paraId="3364C922" w14:textId="77777777" w:rsidR="00C36C1C" w:rsidRPr="0060627C" w:rsidRDefault="00C36C1C" w:rsidP="00C36C1C">
      <w:pPr>
        <w:spacing w:after="120"/>
        <w:ind w:firstLine="720"/>
        <w:jc w:val="both"/>
        <w:rPr>
          <w:rFonts w:eastAsia="Calibri"/>
        </w:rPr>
      </w:pPr>
      <w:r w:rsidRPr="0060627C">
        <w:rPr>
          <w:rFonts w:eastAsia="Calibri"/>
        </w:rPr>
        <w:t xml:space="preserve">  + </w:t>
      </w:r>
      <w:r w:rsidRPr="0060627C">
        <w:rPr>
          <w:rFonts w:eastAsia="Calibri"/>
          <w:lang w:val="vi-VN"/>
        </w:rPr>
        <w:t xml:space="preserve">1 Máy </w:t>
      </w:r>
      <w:r w:rsidRPr="0060627C">
        <w:rPr>
          <w:rFonts w:eastAsia="Calibri"/>
        </w:rPr>
        <w:t>xung cắt dây EDM</w:t>
      </w:r>
      <w:r w:rsidRPr="0060627C">
        <w:rPr>
          <w:rFonts w:eastAsia="Calibri"/>
          <w:lang w:val="vi-VN"/>
        </w:rPr>
        <w:t xml:space="preserve"> </w:t>
      </w:r>
      <w:r w:rsidRPr="0060627C">
        <w:rPr>
          <w:rFonts w:eastAsia="Calibri"/>
        </w:rPr>
        <w:t>CNC</w:t>
      </w:r>
      <w:r w:rsidRPr="0060627C">
        <w:rPr>
          <w:rFonts w:eastAsia="Calibri"/>
          <w:lang w:val="vi-VN"/>
        </w:rPr>
        <w:t xml:space="preserve"> / </w:t>
      </w:r>
      <w:r w:rsidRPr="0060627C">
        <w:rPr>
          <w:rFonts w:eastAsia="Calibri"/>
        </w:rPr>
        <w:t>15</w:t>
      </w:r>
      <w:r w:rsidRPr="0060627C">
        <w:rPr>
          <w:rFonts w:eastAsia="Calibri"/>
          <w:lang w:val="vi-VN"/>
        </w:rPr>
        <w:t xml:space="preserve"> sinh viên.</w:t>
      </w:r>
    </w:p>
    <w:p w14:paraId="3C84E73B" w14:textId="77777777" w:rsidR="00C36C1C" w:rsidRPr="0060627C" w:rsidRDefault="00C36C1C" w:rsidP="00C36C1C">
      <w:pPr>
        <w:spacing w:after="120"/>
        <w:ind w:firstLine="720"/>
        <w:jc w:val="both"/>
        <w:rPr>
          <w:rFonts w:eastAsia="Calibri"/>
          <w:lang w:val="vi-VN"/>
        </w:rPr>
      </w:pPr>
      <w:r w:rsidRPr="0060627C">
        <w:rPr>
          <w:rFonts w:eastAsia="Calibri"/>
        </w:rPr>
        <w:t>-</w:t>
      </w:r>
      <w:r w:rsidRPr="0060627C">
        <w:rPr>
          <w:rFonts w:eastAsia="Calibri"/>
          <w:lang w:val="vi-VN"/>
        </w:rPr>
        <w:t xml:space="preserve"> Dụng cụ đo kiểm: 1 Êke, thước thẳng, thước cặp 1/10, 1/20, 1/50mm, Panme đo ngoài</w:t>
      </w:r>
    </w:p>
    <w:p w14:paraId="51A7A005" w14:textId="77777777" w:rsidR="00C36C1C" w:rsidRPr="0060627C" w:rsidRDefault="00C36C1C" w:rsidP="00C36C1C">
      <w:pPr>
        <w:spacing w:after="120"/>
        <w:ind w:firstLine="720"/>
        <w:jc w:val="both"/>
        <w:rPr>
          <w:rFonts w:eastAsia="Calibri"/>
          <w:lang w:val="vi-VN"/>
        </w:rPr>
      </w:pPr>
      <w:r w:rsidRPr="0060627C">
        <w:rPr>
          <w:rFonts w:eastAsia="Calibri"/>
          <w:lang w:val="vi-VN"/>
        </w:rPr>
        <w:t xml:space="preserve">- Các loại điện cực 1 loại / 1 sinh viên </w:t>
      </w:r>
    </w:p>
    <w:p w14:paraId="26B2B4A3" w14:textId="77777777" w:rsidR="00C36C1C" w:rsidRPr="0060627C" w:rsidRDefault="00C36C1C" w:rsidP="00C36C1C">
      <w:pPr>
        <w:spacing w:after="120"/>
        <w:ind w:firstLine="720"/>
        <w:jc w:val="both"/>
        <w:rPr>
          <w:rFonts w:eastAsia="Calibri"/>
          <w:lang w:val="vi-VN"/>
        </w:rPr>
      </w:pPr>
      <w:r w:rsidRPr="0060627C">
        <w:rPr>
          <w:rFonts w:eastAsia="Calibri"/>
          <w:lang w:val="vi-VN"/>
        </w:rPr>
        <w:t>- Dây cắt</w:t>
      </w:r>
    </w:p>
    <w:p w14:paraId="30C89C5F" w14:textId="77777777" w:rsidR="00C36C1C" w:rsidRPr="0060627C" w:rsidRDefault="00C36C1C" w:rsidP="00C36C1C">
      <w:pPr>
        <w:spacing w:after="120"/>
        <w:ind w:firstLine="720"/>
        <w:jc w:val="both"/>
        <w:rPr>
          <w:rFonts w:eastAsia="Calibri"/>
          <w:lang w:val="vi-VN"/>
        </w:rPr>
      </w:pPr>
      <w:r w:rsidRPr="0060627C">
        <w:rPr>
          <w:rFonts w:eastAsia="Calibri"/>
          <w:lang w:val="vi-VN"/>
        </w:rPr>
        <w:t>- Đồ gá: Êtô chính xác,bàn từ.</w:t>
      </w:r>
    </w:p>
    <w:p w14:paraId="1B23A31C" w14:textId="77777777" w:rsidR="00C36C1C" w:rsidRPr="0060627C" w:rsidRDefault="00C36C1C" w:rsidP="00C36C1C">
      <w:pPr>
        <w:spacing w:after="120"/>
        <w:ind w:firstLine="720"/>
        <w:jc w:val="both"/>
        <w:rPr>
          <w:rFonts w:eastAsia="Calibri"/>
          <w:lang w:val="vi-VN"/>
        </w:rPr>
      </w:pPr>
      <w:r w:rsidRPr="0060627C">
        <w:rPr>
          <w:rFonts w:eastAsia="Calibri"/>
          <w:lang w:val="vi-VN"/>
        </w:rPr>
        <w:t>- Các loại dụng cụ khác: Búa, kìm, các loại chìa khoá, tua vít,…</w:t>
      </w:r>
    </w:p>
    <w:p w14:paraId="41351E4C" w14:textId="77777777" w:rsidR="00C36C1C" w:rsidRPr="0060627C" w:rsidRDefault="00C36C1C" w:rsidP="00C36C1C">
      <w:pPr>
        <w:spacing w:after="120"/>
        <w:ind w:firstLine="720"/>
        <w:jc w:val="both"/>
        <w:rPr>
          <w:rFonts w:eastAsia="Calibri"/>
          <w:lang w:val="vi-VN"/>
        </w:rPr>
      </w:pPr>
      <w:r w:rsidRPr="0060627C">
        <w:rPr>
          <w:rFonts w:eastAsia="Calibri"/>
          <w:lang w:val="vi-VN"/>
        </w:rPr>
        <w:t>- Máy chiếu</w:t>
      </w:r>
    </w:p>
    <w:p w14:paraId="2DD81B22" w14:textId="77777777" w:rsidR="00C36C1C" w:rsidRPr="0060627C" w:rsidRDefault="00C36C1C" w:rsidP="00C36C1C">
      <w:pPr>
        <w:spacing w:after="120"/>
        <w:jc w:val="both"/>
        <w:rPr>
          <w:lang w:val="vi-VN"/>
        </w:rPr>
      </w:pPr>
      <w:r w:rsidRPr="0060627C">
        <w:rPr>
          <w:lang w:val="vi-VN"/>
        </w:rPr>
        <w:t>3. Học liệu, dụng cụ, nguyên vật liệu:</w:t>
      </w:r>
    </w:p>
    <w:p w14:paraId="5695B2CE" w14:textId="77777777" w:rsidR="00C36C1C" w:rsidRPr="0060627C" w:rsidRDefault="00C36C1C" w:rsidP="00C36C1C">
      <w:pPr>
        <w:spacing w:after="120"/>
        <w:ind w:firstLine="720"/>
        <w:jc w:val="both"/>
        <w:rPr>
          <w:rFonts w:eastAsia="Calibri"/>
          <w:lang w:val="vi-VN"/>
        </w:rPr>
      </w:pPr>
      <w:r w:rsidRPr="0060627C">
        <w:rPr>
          <w:lang w:val="vi-VN"/>
        </w:rPr>
        <w:t xml:space="preserve">- </w:t>
      </w:r>
      <w:r w:rsidRPr="0060627C">
        <w:rPr>
          <w:rFonts w:eastAsia="Calibri"/>
          <w:lang w:val="vi-VN"/>
        </w:rPr>
        <w:t>Phôi, dầu và mỡ công nghiệp, giẻ lau,…vv</w:t>
      </w:r>
    </w:p>
    <w:p w14:paraId="47F95F4E" w14:textId="77777777" w:rsidR="00C36C1C" w:rsidRPr="0060627C" w:rsidRDefault="00C36C1C" w:rsidP="00C36C1C">
      <w:pPr>
        <w:spacing w:after="120"/>
        <w:ind w:firstLine="720"/>
        <w:jc w:val="both"/>
        <w:rPr>
          <w:rFonts w:eastAsia="Calibri"/>
          <w:lang w:val="vi-VN"/>
        </w:rPr>
      </w:pPr>
      <w:r w:rsidRPr="0060627C">
        <w:rPr>
          <w:rFonts w:eastAsia="Calibri"/>
          <w:lang w:val="vi-VN"/>
        </w:rPr>
        <w:t>- Giáo trình gia công tia lửa điện EDM CNC, phiếu hướng dẫn thực hiện các bài tập.</w:t>
      </w:r>
    </w:p>
    <w:p w14:paraId="44C9FE57" w14:textId="77777777" w:rsidR="00C36C1C" w:rsidRPr="0060627C" w:rsidRDefault="00C36C1C" w:rsidP="00C36C1C">
      <w:pPr>
        <w:spacing w:after="120"/>
        <w:jc w:val="both"/>
        <w:rPr>
          <w:lang w:val="vi-VN"/>
        </w:rPr>
      </w:pPr>
      <w:r w:rsidRPr="0060627C">
        <w:rPr>
          <w:lang w:val="vi-VN"/>
        </w:rPr>
        <w:t>4. Các điều kiện khác:</w:t>
      </w:r>
    </w:p>
    <w:p w14:paraId="142F22A1" w14:textId="77777777" w:rsidR="00C36C1C" w:rsidRPr="0060627C" w:rsidRDefault="00C36C1C" w:rsidP="00C36C1C">
      <w:pPr>
        <w:spacing w:after="120"/>
        <w:jc w:val="both"/>
        <w:outlineLvl w:val="0"/>
        <w:rPr>
          <w:rFonts w:eastAsia="Calibri"/>
          <w:b/>
          <w:lang w:val="pt-BR"/>
        </w:rPr>
      </w:pPr>
      <w:r w:rsidRPr="0060627C">
        <w:rPr>
          <w:rFonts w:eastAsia="Calibri"/>
          <w:b/>
          <w:lang w:val="vi-VN"/>
        </w:rPr>
        <w:t>V. PHƯƠNG PHÁP VÀ NỘI DUNG ĐÁNH GIÁ:</w:t>
      </w:r>
    </w:p>
    <w:p w14:paraId="6F5037DA" w14:textId="77777777" w:rsidR="00C36C1C" w:rsidRPr="0060627C" w:rsidRDefault="00C36C1C" w:rsidP="00C36C1C">
      <w:pPr>
        <w:spacing w:after="120"/>
        <w:jc w:val="both"/>
        <w:rPr>
          <w:lang w:val="pt-BR"/>
        </w:rPr>
      </w:pPr>
      <w:r w:rsidRPr="0060627C">
        <w:rPr>
          <w:lang w:val="pt-BR"/>
        </w:rPr>
        <w:t>1. Nội dung:</w:t>
      </w:r>
    </w:p>
    <w:p w14:paraId="737B9D54" w14:textId="77777777" w:rsidR="00C36C1C" w:rsidRPr="0060627C" w:rsidRDefault="00C36C1C" w:rsidP="00C36C1C">
      <w:pPr>
        <w:spacing w:after="120"/>
        <w:ind w:firstLine="284"/>
        <w:jc w:val="both"/>
        <w:rPr>
          <w:lang w:val="pt-BR"/>
        </w:rPr>
      </w:pPr>
      <w:r w:rsidRPr="0060627C">
        <w:rPr>
          <w:lang w:val="pt-BR"/>
        </w:rPr>
        <w:lastRenderedPageBreak/>
        <w:t>- Kiến thức:</w:t>
      </w:r>
    </w:p>
    <w:p w14:paraId="684F9886" w14:textId="77777777" w:rsidR="00C36C1C" w:rsidRPr="0060627C" w:rsidRDefault="00C36C1C" w:rsidP="00C36C1C">
      <w:pPr>
        <w:spacing w:after="120"/>
        <w:ind w:firstLine="284"/>
        <w:jc w:val="both"/>
        <w:rPr>
          <w:lang w:val="pt-BR"/>
        </w:rPr>
      </w:pPr>
      <w:r w:rsidRPr="0060627C">
        <w:rPr>
          <w:lang w:val="pt-BR"/>
        </w:rPr>
        <w:tab/>
        <w:t>+ Tổng quan về các phương pháp gia công đặc biệt</w:t>
      </w:r>
    </w:p>
    <w:p w14:paraId="509B3401" w14:textId="77777777" w:rsidR="00C36C1C" w:rsidRPr="0060627C" w:rsidRDefault="00C36C1C" w:rsidP="00C36C1C">
      <w:pPr>
        <w:spacing w:after="120"/>
        <w:ind w:firstLine="720"/>
        <w:jc w:val="both"/>
        <w:rPr>
          <w:rFonts w:eastAsia="Calibri"/>
          <w:lang w:val="pt-BR"/>
        </w:rPr>
      </w:pPr>
      <w:r w:rsidRPr="0060627C">
        <w:rPr>
          <w:rFonts w:eastAsia="Calibri"/>
          <w:lang w:val="pt-BR"/>
        </w:rPr>
        <w:t>+ Các đặc điểm, công dụng, cấu tạo các bộ phận chính của máy EDM CNC và quy trình chăm sóc, vận hành máy.</w:t>
      </w:r>
    </w:p>
    <w:p w14:paraId="6D26F6B5" w14:textId="77777777" w:rsidR="00C36C1C" w:rsidRPr="0060627C" w:rsidRDefault="00C36C1C" w:rsidP="00C36C1C">
      <w:pPr>
        <w:spacing w:after="120"/>
        <w:ind w:left="340" w:firstLine="380"/>
        <w:jc w:val="both"/>
        <w:rPr>
          <w:rFonts w:eastAsia="Calibri"/>
          <w:lang w:val="pt-BR"/>
        </w:rPr>
      </w:pPr>
      <w:r w:rsidRPr="0060627C">
        <w:rPr>
          <w:rFonts w:eastAsia="Calibri"/>
          <w:lang w:val="pt-BR"/>
        </w:rPr>
        <w:t>+ Các phương pháp kiểm tra đánh giá chất lượng sản phẩm.</w:t>
      </w:r>
    </w:p>
    <w:p w14:paraId="0AD3709F" w14:textId="77777777" w:rsidR="00C36C1C" w:rsidRPr="0060627C" w:rsidRDefault="00C36C1C" w:rsidP="00C36C1C">
      <w:pPr>
        <w:spacing w:after="120"/>
        <w:ind w:left="340" w:firstLine="380"/>
        <w:jc w:val="both"/>
        <w:rPr>
          <w:rFonts w:eastAsia="Calibri"/>
          <w:lang w:val="pt-BR"/>
        </w:rPr>
      </w:pPr>
      <w:r w:rsidRPr="0060627C">
        <w:rPr>
          <w:rFonts w:eastAsia="Calibri"/>
          <w:lang w:val="pt-BR"/>
        </w:rPr>
        <w:t>+ Các dạng sai hỏng thường gặp, nguyên nhân và cách khắc phục.</w:t>
      </w:r>
    </w:p>
    <w:p w14:paraId="6C9448C5" w14:textId="77777777" w:rsidR="00C36C1C" w:rsidRPr="0060627C" w:rsidRDefault="00C36C1C" w:rsidP="00C36C1C">
      <w:pPr>
        <w:spacing w:after="120"/>
        <w:ind w:firstLine="284"/>
        <w:jc w:val="both"/>
        <w:rPr>
          <w:lang w:val="pt-BR"/>
        </w:rPr>
      </w:pPr>
      <w:r w:rsidRPr="0060627C">
        <w:rPr>
          <w:lang w:val="pt-BR"/>
        </w:rPr>
        <w:t>- Kỹ năng:</w:t>
      </w:r>
    </w:p>
    <w:p w14:paraId="0FB89293" w14:textId="77777777" w:rsidR="00C36C1C" w:rsidRPr="0060627C" w:rsidRDefault="00C36C1C" w:rsidP="00C36C1C">
      <w:pPr>
        <w:spacing w:after="120"/>
        <w:ind w:firstLine="284"/>
        <w:jc w:val="both"/>
        <w:rPr>
          <w:lang w:val="pt-BR"/>
        </w:rPr>
      </w:pPr>
      <w:r w:rsidRPr="0060627C">
        <w:rPr>
          <w:lang w:val="pt-BR"/>
        </w:rPr>
        <w:tab/>
        <w:t>+ Phân tích sự khác nhau của các phương pháp gia công đặc biệt</w:t>
      </w:r>
    </w:p>
    <w:p w14:paraId="36DBBF2F" w14:textId="77777777" w:rsidR="00C36C1C" w:rsidRPr="0060627C" w:rsidRDefault="00C36C1C" w:rsidP="00C36C1C">
      <w:pPr>
        <w:spacing w:after="120"/>
        <w:ind w:left="340" w:firstLine="380"/>
        <w:jc w:val="both"/>
        <w:rPr>
          <w:rFonts w:eastAsia="Calibri"/>
          <w:lang w:val="pt-BR"/>
        </w:rPr>
      </w:pPr>
      <w:r w:rsidRPr="0060627C">
        <w:rPr>
          <w:rFonts w:eastAsia="Calibri"/>
          <w:lang w:val="pt-BR"/>
        </w:rPr>
        <w:t>+ Sử dụng thành thạo máy EDM CNC.</w:t>
      </w:r>
    </w:p>
    <w:p w14:paraId="2742473E" w14:textId="77777777" w:rsidR="00C36C1C" w:rsidRPr="0060627C" w:rsidRDefault="00C36C1C" w:rsidP="00C36C1C">
      <w:pPr>
        <w:spacing w:after="120"/>
        <w:ind w:left="340" w:firstLine="380"/>
        <w:jc w:val="both"/>
        <w:rPr>
          <w:rFonts w:eastAsia="Calibri"/>
          <w:lang w:val="pt-BR"/>
        </w:rPr>
      </w:pPr>
      <w:r w:rsidRPr="0060627C">
        <w:rPr>
          <w:rFonts w:eastAsia="Calibri"/>
          <w:lang w:val="pt-BR"/>
        </w:rPr>
        <w:t>+ Lập quy trình gia công hợp lý cho từng bước công việc gia công EDM CNC cơ bản.</w:t>
      </w:r>
    </w:p>
    <w:p w14:paraId="34B3CED8" w14:textId="77777777" w:rsidR="00C36C1C" w:rsidRPr="0060627C" w:rsidRDefault="00C36C1C" w:rsidP="00C36C1C">
      <w:pPr>
        <w:spacing w:after="120"/>
        <w:ind w:left="173" w:firstLine="547"/>
        <w:jc w:val="both"/>
        <w:rPr>
          <w:rFonts w:eastAsia="Calibri"/>
          <w:lang w:val="pt-BR"/>
        </w:rPr>
      </w:pPr>
      <w:r w:rsidRPr="0060627C">
        <w:rPr>
          <w:rFonts w:eastAsia="Calibri"/>
          <w:lang w:val="pt-BR"/>
        </w:rPr>
        <w:t>+ Đánh giá bằng phương pháp quan sát với bảng kiểm, thang điểm đạt yêu cầu.</w:t>
      </w:r>
    </w:p>
    <w:p w14:paraId="71130C95" w14:textId="77777777" w:rsidR="00C36C1C" w:rsidRPr="0060627C" w:rsidRDefault="00C36C1C" w:rsidP="00C36C1C">
      <w:pPr>
        <w:spacing w:after="120"/>
        <w:ind w:firstLine="284"/>
        <w:jc w:val="both"/>
        <w:rPr>
          <w:lang w:val="pt-BR"/>
        </w:rPr>
      </w:pPr>
      <w:r w:rsidRPr="0060627C">
        <w:rPr>
          <w:lang w:val="pt-BR"/>
        </w:rPr>
        <w:t>- Năng lực tự chủ và trách nhiệm:</w:t>
      </w:r>
    </w:p>
    <w:p w14:paraId="02D6A15A" w14:textId="77777777" w:rsidR="00C36C1C" w:rsidRPr="0060627C" w:rsidRDefault="00C36C1C" w:rsidP="00C36C1C">
      <w:pPr>
        <w:spacing w:after="120"/>
        <w:ind w:left="480" w:firstLine="240"/>
        <w:jc w:val="both"/>
        <w:rPr>
          <w:rFonts w:eastAsia="Calibri"/>
          <w:lang w:val="pt-BR"/>
        </w:rPr>
      </w:pPr>
      <w:r w:rsidRPr="0060627C">
        <w:rPr>
          <w:rFonts w:eastAsia="Calibri"/>
          <w:lang w:val="pt-BR"/>
        </w:rPr>
        <w:t>+ Cẩn thận, nghiêm túc khi vận hành máy.</w:t>
      </w:r>
    </w:p>
    <w:p w14:paraId="7EF8987D" w14:textId="77777777" w:rsidR="00C36C1C" w:rsidRPr="0060627C" w:rsidRDefault="00C36C1C" w:rsidP="00C36C1C">
      <w:pPr>
        <w:spacing w:after="120"/>
        <w:ind w:left="480" w:firstLine="240"/>
        <w:jc w:val="both"/>
        <w:rPr>
          <w:rFonts w:eastAsia="Calibri"/>
          <w:lang w:val="pt-BR"/>
        </w:rPr>
      </w:pPr>
      <w:r w:rsidRPr="0060627C">
        <w:rPr>
          <w:rFonts w:eastAsia="Calibri"/>
          <w:lang w:val="pt-BR"/>
        </w:rPr>
        <w:t>+ Biểu lộ tinh thần trách nhiệm và hợp tác trong quá trình làm việc.</w:t>
      </w:r>
    </w:p>
    <w:p w14:paraId="21FEE65B" w14:textId="77777777" w:rsidR="00C36C1C" w:rsidRPr="0060627C" w:rsidRDefault="00C36C1C" w:rsidP="00C36C1C">
      <w:pPr>
        <w:spacing w:after="120"/>
        <w:jc w:val="both"/>
        <w:rPr>
          <w:lang w:val="pt-BR"/>
        </w:rPr>
      </w:pPr>
      <w:r w:rsidRPr="0060627C">
        <w:rPr>
          <w:lang w:val="pt-BR"/>
        </w:rPr>
        <w:t>2. Phương pháp:</w:t>
      </w:r>
    </w:p>
    <w:p w14:paraId="4AD7EDAD" w14:textId="77777777" w:rsidR="00C36C1C" w:rsidRPr="0060627C" w:rsidRDefault="00C36C1C" w:rsidP="00C36C1C">
      <w:pPr>
        <w:spacing w:after="120"/>
        <w:ind w:firstLine="462"/>
        <w:jc w:val="both"/>
        <w:rPr>
          <w:rFonts w:eastAsia="Calibri"/>
          <w:spacing w:val="-6"/>
          <w:lang w:val="pt-BR"/>
        </w:rPr>
      </w:pPr>
      <w:r w:rsidRPr="0060627C">
        <w:rPr>
          <w:rFonts w:eastAsia="Calibri"/>
          <w:spacing w:val="-6"/>
          <w:lang w:val="pt-B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58C5DDAA" w14:textId="77777777" w:rsidR="00C36C1C" w:rsidRPr="0060627C" w:rsidRDefault="00C36C1C" w:rsidP="00C36C1C">
      <w:pPr>
        <w:spacing w:after="120"/>
        <w:jc w:val="both"/>
        <w:rPr>
          <w:rFonts w:eastAsia="Calibri"/>
          <w:b/>
          <w:lang w:val="pt-BR"/>
        </w:rPr>
      </w:pPr>
      <w:r w:rsidRPr="0060627C">
        <w:rPr>
          <w:rFonts w:eastAsia="Calibri"/>
          <w:b/>
          <w:lang w:val="pt-BR"/>
        </w:rPr>
        <w:t>VI Hướng dẫn sử dụng chương trình</w:t>
      </w:r>
    </w:p>
    <w:p w14:paraId="39D5981A" w14:textId="77777777" w:rsidR="00C36C1C" w:rsidRPr="0060627C" w:rsidRDefault="00C36C1C" w:rsidP="00C36C1C">
      <w:pPr>
        <w:spacing w:after="120"/>
        <w:jc w:val="both"/>
        <w:rPr>
          <w:rFonts w:eastAsia="Calibri"/>
          <w:lang w:val="pt-BR"/>
        </w:rPr>
      </w:pPr>
      <w:r w:rsidRPr="0060627C">
        <w:rPr>
          <w:rFonts w:eastAsia="Calibri"/>
          <w:lang w:val="pt-BR"/>
        </w:rPr>
        <w:t>1.Phạm vi ứng dụng cho mô đun:</w:t>
      </w:r>
    </w:p>
    <w:p w14:paraId="5238F303" w14:textId="77777777" w:rsidR="00C36C1C" w:rsidRPr="0060627C" w:rsidRDefault="00C36C1C" w:rsidP="00C36C1C">
      <w:pPr>
        <w:spacing w:after="120"/>
        <w:jc w:val="both"/>
        <w:rPr>
          <w:rFonts w:eastAsia="Calibri"/>
          <w:lang w:val="pt-BR"/>
        </w:rPr>
      </w:pPr>
      <w:r w:rsidRPr="0060627C">
        <w:rPr>
          <w:rFonts w:eastAsia="Calibri"/>
          <w:lang w:val="pt-BR"/>
        </w:rPr>
        <w:tab/>
        <w:t>Áp dụng cho học viên Cao đẳng nghề.</w:t>
      </w:r>
    </w:p>
    <w:p w14:paraId="6DCFA48F" w14:textId="77777777" w:rsidR="00C36C1C" w:rsidRPr="0060627C" w:rsidRDefault="00C36C1C" w:rsidP="00C36C1C">
      <w:pPr>
        <w:spacing w:after="120"/>
        <w:jc w:val="both"/>
        <w:rPr>
          <w:rFonts w:eastAsia="Calibri"/>
          <w:lang w:val="pt-BR"/>
        </w:rPr>
      </w:pPr>
      <w:r w:rsidRPr="0060627C">
        <w:rPr>
          <w:rFonts w:eastAsia="Calibri"/>
          <w:lang w:val="pt-BR"/>
        </w:rPr>
        <w:t>2. Hướng dẫn về phương pháp giảng dạy, học tập mô đun:</w:t>
      </w:r>
    </w:p>
    <w:p w14:paraId="51E9066C" w14:textId="77777777" w:rsidR="00C36C1C" w:rsidRPr="0060627C" w:rsidRDefault="00C36C1C" w:rsidP="00C36C1C">
      <w:pPr>
        <w:spacing w:after="120"/>
        <w:jc w:val="both"/>
        <w:rPr>
          <w:rFonts w:eastAsia="Calibri"/>
          <w:lang w:val="pt-BR"/>
        </w:rPr>
      </w:pPr>
      <w:r w:rsidRPr="0060627C">
        <w:rPr>
          <w:rFonts w:eastAsia="Calibri"/>
          <w:lang w:val="pt-BR"/>
        </w:rPr>
        <w:tab/>
        <w:t>- Đối với giáo viên, giảng viên:</w:t>
      </w:r>
    </w:p>
    <w:p w14:paraId="73A83C77" w14:textId="77777777" w:rsidR="00C36C1C" w:rsidRPr="0060627C" w:rsidRDefault="00C36C1C" w:rsidP="00C36C1C">
      <w:pPr>
        <w:spacing w:after="120"/>
        <w:ind w:firstLine="720"/>
        <w:jc w:val="both"/>
        <w:rPr>
          <w:rFonts w:eastAsia="Calibri"/>
          <w:bCs/>
          <w:lang w:val="vi-VN"/>
        </w:rPr>
      </w:pPr>
      <w:r w:rsidRPr="0060627C">
        <w:rPr>
          <w:rFonts w:eastAsia="Calibri"/>
          <w:bCs/>
          <w:lang w:val="pt-BR"/>
        </w:rPr>
        <w:t>+</w:t>
      </w:r>
      <w:r w:rsidRPr="0060627C">
        <w:rPr>
          <w:rFonts w:eastAsia="Calibri"/>
          <w:bCs/>
          <w:lang w:val="vi-VN"/>
        </w:rPr>
        <w:t xml:space="preserve"> Giáo viên trước khi giảng dạy cần phải căn cứ vào nội dung của từng bài học chuẩn bị đầy đủ các điều kiện thực hiện bài học để đảm bảo chất lượng giảng dạy. </w:t>
      </w:r>
    </w:p>
    <w:p w14:paraId="18249C44" w14:textId="77777777" w:rsidR="00C36C1C" w:rsidRPr="0060627C" w:rsidRDefault="00C36C1C" w:rsidP="00C36C1C">
      <w:pPr>
        <w:tabs>
          <w:tab w:val="num" w:pos="720"/>
        </w:tabs>
        <w:spacing w:after="120"/>
        <w:jc w:val="both"/>
        <w:rPr>
          <w:rFonts w:eastAsia="Calibri"/>
          <w:lang w:val="vi-VN"/>
        </w:rPr>
      </w:pPr>
      <w:r w:rsidRPr="0060627C">
        <w:rPr>
          <w:rFonts w:eastAsia="Calibri"/>
          <w:lang w:val="vi-VN"/>
        </w:rPr>
        <w:tab/>
        <w:t xml:space="preserve">+ Khi giảng dạy, cần giúp người học thực hiện các thao tác, tư thế của từng kỹ năng chính xác,  nhận thức đầy đủ vai trò, vị trí từng bài học. </w:t>
      </w:r>
    </w:p>
    <w:p w14:paraId="4F8B9A12" w14:textId="77777777" w:rsidR="00C36C1C" w:rsidRPr="0060627C" w:rsidRDefault="00C36C1C" w:rsidP="00C36C1C">
      <w:pPr>
        <w:tabs>
          <w:tab w:val="num" w:pos="720"/>
        </w:tabs>
        <w:spacing w:after="120"/>
        <w:jc w:val="both"/>
        <w:rPr>
          <w:rFonts w:eastAsia="Calibri"/>
          <w:lang w:val="vi-VN"/>
        </w:rPr>
      </w:pPr>
      <w:r w:rsidRPr="0060627C">
        <w:rPr>
          <w:rFonts w:eastAsia="Calibri"/>
          <w:lang w:val="vi-VN"/>
        </w:rPr>
        <w:t xml:space="preserve"> </w:t>
      </w:r>
      <w:r w:rsidRPr="0060627C">
        <w:rPr>
          <w:rFonts w:eastAsia="Calibri"/>
          <w:lang w:val="vi-VN"/>
        </w:rPr>
        <w:tab/>
        <w:t xml:space="preserve">+ Các nội dung lý thuyết liên quan đến thao tác bằng tay trên máy nên  phân tích, giải thích thao động tác dứt khoát, rõ ràng và chuẩn xác. </w:t>
      </w:r>
    </w:p>
    <w:p w14:paraId="39A27550" w14:textId="77777777" w:rsidR="00C36C1C" w:rsidRPr="0060627C" w:rsidRDefault="00C36C1C" w:rsidP="00C36C1C">
      <w:pPr>
        <w:tabs>
          <w:tab w:val="num" w:pos="720"/>
        </w:tabs>
        <w:spacing w:after="120"/>
        <w:jc w:val="both"/>
        <w:rPr>
          <w:rFonts w:eastAsia="Calibri"/>
          <w:lang w:val="vi-VN"/>
        </w:rPr>
      </w:pPr>
      <w:r w:rsidRPr="0060627C">
        <w:rPr>
          <w:rFonts w:eastAsia="Calibri"/>
          <w:lang w:val="vi-VN"/>
        </w:rPr>
        <w:tab/>
        <w:t xml:space="preserve">+ Để giúp người học nắm vững những kiến thức cơ bản cần thiết sau mỗi bài cần giao bài tập đến từng học sinh. Các bài tập chỉ cần ở mức độ đơn giản, </w:t>
      </w:r>
      <w:r w:rsidRPr="0060627C">
        <w:rPr>
          <w:rFonts w:eastAsia="Calibri"/>
          <w:lang w:val="vi-VN"/>
        </w:rPr>
        <w:lastRenderedPageBreak/>
        <w:t>trung bình phù hợp với phần lý thuyết đã học, kiểm tra đánh giá và công bố kết quả công khai.</w:t>
      </w:r>
    </w:p>
    <w:p w14:paraId="287B508F" w14:textId="77777777" w:rsidR="00C36C1C" w:rsidRPr="0060627C" w:rsidRDefault="00C36C1C" w:rsidP="00C36C1C">
      <w:pPr>
        <w:tabs>
          <w:tab w:val="num" w:pos="720"/>
        </w:tabs>
        <w:spacing w:after="120"/>
        <w:jc w:val="both"/>
        <w:rPr>
          <w:rFonts w:eastAsia="Calibri"/>
          <w:lang w:val="vi-VN"/>
        </w:rPr>
      </w:pPr>
      <w:r w:rsidRPr="0060627C">
        <w:rPr>
          <w:rFonts w:eastAsia="Calibri"/>
          <w:lang w:val="vi-VN"/>
        </w:rPr>
        <w:tab/>
        <w:t>+ Tăng cường sử dụng thiết bị, đồ dùng dạy học, trình diễn mẫu để tăng hiệu quả dạy học.</w:t>
      </w:r>
      <w:r w:rsidRPr="0060627C">
        <w:rPr>
          <w:rFonts w:eastAsia="Calibri"/>
          <w:bCs/>
          <w:lang w:val="vi-VN"/>
        </w:rPr>
        <w:t xml:space="preserve">  </w:t>
      </w:r>
    </w:p>
    <w:p w14:paraId="1DCE5744" w14:textId="77777777" w:rsidR="00C36C1C" w:rsidRPr="0060627C" w:rsidRDefault="00C36C1C" w:rsidP="00C36C1C">
      <w:pPr>
        <w:spacing w:after="120"/>
        <w:jc w:val="both"/>
        <w:rPr>
          <w:rFonts w:eastAsia="Calibri"/>
          <w:lang w:val="vi-VN"/>
        </w:rPr>
      </w:pPr>
      <w:r w:rsidRPr="0060627C">
        <w:rPr>
          <w:rFonts w:eastAsia="Calibri"/>
          <w:lang w:val="vi-VN"/>
        </w:rPr>
        <w:tab/>
        <w:t>- Đối với người học</w:t>
      </w:r>
    </w:p>
    <w:p w14:paraId="0FF692F7" w14:textId="77777777" w:rsidR="00C36C1C" w:rsidRPr="0060627C" w:rsidRDefault="00C36C1C" w:rsidP="00C36C1C">
      <w:pPr>
        <w:spacing w:after="120"/>
        <w:jc w:val="both"/>
        <w:rPr>
          <w:rFonts w:eastAsia="Calibri"/>
          <w:lang w:val="vi-VN"/>
        </w:rPr>
      </w:pPr>
      <w:r w:rsidRPr="0060627C">
        <w:rPr>
          <w:rFonts w:eastAsia="Calibri"/>
          <w:lang w:val="vi-VN"/>
        </w:rPr>
        <w:tab/>
        <w:t>+ Tham gia học tại lớp/ xưởng thực hành tối thiểu 80% thời lượng của mô đun.</w:t>
      </w:r>
    </w:p>
    <w:p w14:paraId="0170B73F" w14:textId="77777777" w:rsidR="00C36C1C" w:rsidRPr="0060627C" w:rsidRDefault="00C36C1C" w:rsidP="00C36C1C">
      <w:pPr>
        <w:spacing w:after="120"/>
        <w:jc w:val="both"/>
        <w:rPr>
          <w:rFonts w:eastAsia="Calibri"/>
          <w:lang w:val="vi-VN"/>
        </w:rPr>
      </w:pPr>
      <w:r w:rsidRPr="0060627C">
        <w:rPr>
          <w:rFonts w:eastAsia="Calibri"/>
          <w:lang w:val="vi-VN"/>
        </w:rPr>
        <w:tab/>
        <w:t>+ Tuân thủ các qui định của lớp học/ xưởng thực hành và yêu cầu của giáo viên.</w:t>
      </w:r>
    </w:p>
    <w:p w14:paraId="5C329120" w14:textId="77777777" w:rsidR="00C36C1C" w:rsidRPr="0060627C" w:rsidRDefault="00C36C1C" w:rsidP="00C36C1C">
      <w:pPr>
        <w:spacing w:after="120"/>
        <w:jc w:val="both"/>
        <w:rPr>
          <w:rFonts w:eastAsia="Calibri"/>
          <w:lang w:val="vi-VN"/>
        </w:rPr>
      </w:pPr>
      <w:r w:rsidRPr="0060627C">
        <w:rPr>
          <w:rFonts w:eastAsia="Calibri"/>
          <w:lang w:val="vi-VN"/>
        </w:rPr>
        <w:tab/>
        <w:t>+ Tham gia kiểm tra định kỳ, kết thúc mô đun theo qui định.</w:t>
      </w:r>
    </w:p>
    <w:p w14:paraId="1AF65D08" w14:textId="77777777" w:rsidR="00C36C1C" w:rsidRPr="0060627C" w:rsidRDefault="00C36C1C" w:rsidP="00C36C1C">
      <w:pPr>
        <w:spacing w:after="120"/>
        <w:jc w:val="both"/>
        <w:rPr>
          <w:rFonts w:eastAsia="Calibri"/>
          <w:lang w:val="vi-VN"/>
        </w:rPr>
      </w:pPr>
      <w:r w:rsidRPr="0060627C">
        <w:rPr>
          <w:rFonts w:eastAsia="Calibri"/>
          <w:lang w:val="vi-VN"/>
        </w:rPr>
        <w:t>3. Những trọng tâm cần chú ý:</w:t>
      </w:r>
    </w:p>
    <w:p w14:paraId="785BCA21" w14:textId="77777777" w:rsidR="00C36C1C" w:rsidRPr="0060627C" w:rsidRDefault="00C36C1C" w:rsidP="00C36C1C">
      <w:pPr>
        <w:spacing w:after="120"/>
        <w:ind w:firstLine="720"/>
        <w:jc w:val="both"/>
        <w:rPr>
          <w:rFonts w:eastAsia="Calibri"/>
          <w:lang w:val="vi-VN"/>
        </w:rPr>
      </w:pPr>
      <w:r w:rsidRPr="0060627C">
        <w:rPr>
          <w:rFonts w:eastAsia="Calibri"/>
          <w:lang w:val="en-GB"/>
        </w:rPr>
        <w:t>Bài 2</w:t>
      </w:r>
      <w:r w:rsidRPr="0060627C">
        <w:rPr>
          <w:rFonts w:eastAsia="Calibri"/>
          <w:lang w:val="vi-VN"/>
        </w:rPr>
        <w:t xml:space="preserve">, </w:t>
      </w:r>
      <w:r w:rsidRPr="0060627C">
        <w:rPr>
          <w:rFonts w:eastAsia="Calibri"/>
          <w:lang w:val="en-GB"/>
        </w:rPr>
        <w:t xml:space="preserve">Bài </w:t>
      </w:r>
      <w:r w:rsidRPr="0060627C">
        <w:rPr>
          <w:rFonts w:eastAsia="Calibri"/>
          <w:lang w:val="vi-VN"/>
        </w:rPr>
        <w:t>2 kết hợp thực tế xưởng.</w:t>
      </w:r>
    </w:p>
    <w:p w14:paraId="7466461A" w14:textId="77777777" w:rsidR="00C36C1C" w:rsidRPr="0060627C" w:rsidRDefault="00C36C1C" w:rsidP="00C36C1C">
      <w:pPr>
        <w:spacing w:after="120"/>
        <w:ind w:left="720"/>
        <w:jc w:val="both"/>
        <w:rPr>
          <w:rFonts w:eastAsia="Calibri"/>
          <w:lang w:val="vi-VN"/>
        </w:rPr>
      </w:pPr>
      <w:r w:rsidRPr="0060627C">
        <w:rPr>
          <w:rFonts w:eastAsia="Calibri"/>
          <w:lang w:val="en-GB"/>
        </w:rPr>
        <w:t xml:space="preserve">Bài </w:t>
      </w:r>
      <w:r w:rsidRPr="0060627C">
        <w:rPr>
          <w:rFonts w:eastAsia="Calibri"/>
          <w:lang w:val="vi-VN"/>
        </w:rPr>
        <w:t xml:space="preserve">4, </w:t>
      </w:r>
      <w:r w:rsidRPr="0060627C">
        <w:rPr>
          <w:rFonts w:eastAsia="Calibri"/>
          <w:lang w:val="en-GB"/>
        </w:rPr>
        <w:t>Bài</w:t>
      </w:r>
      <w:r w:rsidRPr="0060627C">
        <w:rPr>
          <w:rFonts w:eastAsia="Calibri"/>
          <w:lang w:val="vi-VN"/>
        </w:rPr>
        <w:t xml:space="preserve"> </w:t>
      </w:r>
      <w:r w:rsidRPr="0060627C">
        <w:rPr>
          <w:rFonts w:eastAsia="Calibri"/>
          <w:lang w:val="en-GB"/>
        </w:rPr>
        <w:t>5</w:t>
      </w:r>
      <w:r w:rsidRPr="0060627C">
        <w:rPr>
          <w:rFonts w:eastAsia="Calibri"/>
          <w:lang w:val="vi-VN"/>
        </w:rPr>
        <w:t>, có kết hợp thiết bị mẫu, chi tiết mẫu.</w:t>
      </w:r>
    </w:p>
    <w:p w14:paraId="129C45DD" w14:textId="77777777" w:rsidR="00C36C1C" w:rsidRPr="0060627C" w:rsidRDefault="00C36C1C" w:rsidP="00C36C1C">
      <w:pPr>
        <w:spacing w:after="120"/>
        <w:jc w:val="both"/>
        <w:rPr>
          <w:rFonts w:eastAsia="Calibri"/>
          <w:lang w:val="vi-VN"/>
        </w:rPr>
      </w:pPr>
      <w:r w:rsidRPr="0060627C">
        <w:rPr>
          <w:rFonts w:eastAsia="Calibri"/>
          <w:lang w:val="vi-VN"/>
        </w:rPr>
        <w:t>4.Tài liệu cần tham khảo:</w:t>
      </w:r>
    </w:p>
    <w:p w14:paraId="1030F0DA" w14:textId="77777777" w:rsidR="00C36C1C" w:rsidRPr="0060627C" w:rsidRDefault="00C36C1C" w:rsidP="00C36C1C">
      <w:pPr>
        <w:spacing w:after="120"/>
        <w:ind w:firstLine="142"/>
        <w:jc w:val="both"/>
        <w:rPr>
          <w:bCs/>
          <w:lang w:val="pt-BR"/>
        </w:rPr>
      </w:pPr>
      <w:r w:rsidRPr="0060627C">
        <w:rPr>
          <w:bCs/>
          <w:lang w:val="pt-BR"/>
        </w:rPr>
        <w:t>- Đinh Văn Tuệ - Các phương pháp gia công đặc biệt – Khoa Cơ khí, Trường Đai học Công nghiệp - 2007</w:t>
      </w:r>
    </w:p>
    <w:p w14:paraId="40948C33" w14:textId="77777777" w:rsidR="00C36C1C" w:rsidRPr="0060627C" w:rsidRDefault="00C36C1C" w:rsidP="00C36C1C">
      <w:pPr>
        <w:spacing w:after="120"/>
        <w:ind w:firstLine="142"/>
        <w:jc w:val="both"/>
        <w:rPr>
          <w:bCs/>
          <w:lang w:val="pt-BR"/>
        </w:rPr>
      </w:pPr>
      <w:r w:rsidRPr="0060627C">
        <w:rPr>
          <w:bCs/>
          <w:lang w:val="pt-BR"/>
        </w:rPr>
        <w:t xml:space="preserve">- PGS.TS. Vũ Hoài Ân – Gia công tia lửa điện CNC – Nhà xuất bản Khoa học kỹ thuật – 2005. </w:t>
      </w:r>
    </w:p>
    <w:p w14:paraId="1DD3526D" w14:textId="77777777" w:rsidR="00C36C1C" w:rsidRPr="0060627C" w:rsidRDefault="00C36C1C" w:rsidP="00C36C1C">
      <w:pPr>
        <w:spacing w:after="120"/>
        <w:ind w:firstLine="142"/>
        <w:jc w:val="both"/>
        <w:rPr>
          <w:bCs/>
          <w:lang w:val="pt-BR"/>
        </w:rPr>
      </w:pPr>
      <w:r w:rsidRPr="0060627C">
        <w:rPr>
          <w:bCs/>
          <w:lang w:val="pt-BR"/>
        </w:rPr>
        <w:t>- Vcam – Tech – Hướng dẫn sử dụng máy xung MAX SEE CNC-EDP36+E50 – 2018.</w:t>
      </w:r>
    </w:p>
    <w:p w14:paraId="1672CF74" w14:textId="77777777" w:rsidR="00A00DDD" w:rsidRPr="0060627C" w:rsidRDefault="00A00DDD" w:rsidP="00EC03BE">
      <w:pPr>
        <w:rPr>
          <w:lang w:val="pt-BR"/>
        </w:rPr>
      </w:pPr>
      <w:r w:rsidRPr="0060627C">
        <w:rPr>
          <w:rFonts w:eastAsia="Calibri"/>
          <w:lang w:val="pt-BR"/>
        </w:rPr>
        <w:br w:type="page"/>
      </w:r>
    </w:p>
    <w:p w14:paraId="40A62161" w14:textId="206C0E1D" w:rsidR="00B74754" w:rsidRPr="0060627C" w:rsidRDefault="00B74754" w:rsidP="00EC03BE">
      <w:pPr>
        <w:jc w:val="center"/>
        <w:rPr>
          <w:b/>
          <w:lang w:val="pt-BR"/>
        </w:rPr>
      </w:pPr>
      <w:r w:rsidRPr="0060627C">
        <w:rPr>
          <w:b/>
          <w:lang w:val="pt-BR"/>
        </w:rPr>
        <w:lastRenderedPageBreak/>
        <w:t>CHƯƠNG TRÌNH MÔ ĐUN</w:t>
      </w:r>
    </w:p>
    <w:p w14:paraId="405B6A1E" w14:textId="77777777" w:rsidR="00B74754" w:rsidRPr="0060627C" w:rsidRDefault="00B74754" w:rsidP="00EC03BE">
      <w:pPr>
        <w:spacing w:after="120"/>
        <w:jc w:val="center"/>
        <w:rPr>
          <w:b/>
          <w:lang w:val="pt-BR"/>
        </w:rPr>
      </w:pPr>
    </w:p>
    <w:p w14:paraId="0E02DF9C" w14:textId="2A3776DB" w:rsidR="00B74754" w:rsidRPr="0060627C" w:rsidRDefault="00B74754" w:rsidP="00EC03BE">
      <w:pPr>
        <w:spacing w:after="120"/>
        <w:rPr>
          <w:lang w:val="pt-BR"/>
        </w:rPr>
      </w:pPr>
      <w:r w:rsidRPr="0060627C">
        <w:rPr>
          <w:b/>
          <w:lang w:val="pt-BR"/>
        </w:rPr>
        <w:t>Tên Mô đun:</w:t>
      </w:r>
      <w:r w:rsidRPr="0060627C">
        <w:rPr>
          <w:lang w:val="pt-BR"/>
        </w:rPr>
        <w:t xml:space="preserve">  </w:t>
      </w:r>
      <w:r w:rsidRPr="0060627C">
        <w:rPr>
          <w:b/>
          <w:bCs/>
          <w:lang w:val="pt-BR"/>
        </w:rPr>
        <w:t>K</w:t>
      </w:r>
      <w:r w:rsidR="003C7B8C" w:rsidRPr="0060627C">
        <w:rPr>
          <w:b/>
          <w:bCs/>
          <w:lang w:val="pt-BR"/>
        </w:rPr>
        <w:t>ỹ năng tổng hợp</w:t>
      </w:r>
    </w:p>
    <w:p w14:paraId="1F492DEE" w14:textId="77777777" w:rsidR="00B74754" w:rsidRPr="0060627C" w:rsidRDefault="00B74754" w:rsidP="00EC03BE">
      <w:pPr>
        <w:spacing w:after="120"/>
        <w:rPr>
          <w:lang w:val="pt-BR"/>
        </w:rPr>
      </w:pPr>
      <w:r w:rsidRPr="0060627C">
        <w:rPr>
          <w:b/>
          <w:lang w:val="pt-BR"/>
        </w:rPr>
        <w:t xml:space="preserve">Mã </w:t>
      </w:r>
      <w:r w:rsidR="00E00DD4" w:rsidRPr="0060627C">
        <w:rPr>
          <w:b/>
          <w:lang w:val="pt-BR"/>
        </w:rPr>
        <w:t xml:space="preserve">số </w:t>
      </w:r>
      <w:r w:rsidRPr="0060627C">
        <w:rPr>
          <w:b/>
          <w:lang w:val="pt-BR"/>
        </w:rPr>
        <w:t>mô đun:</w:t>
      </w:r>
      <w:r w:rsidR="00696549" w:rsidRPr="0060627C">
        <w:rPr>
          <w:lang w:val="pt-BR"/>
        </w:rPr>
        <w:t xml:space="preserve"> </w:t>
      </w:r>
      <w:r w:rsidR="00696549" w:rsidRPr="0060627C">
        <w:rPr>
          <w:b/>
          <w:bCs/>
          <w:lang w:val="pt-BR"/>
        </w:rPr>
        <w:t>MĐ 23</w:t>
      </w:r>
    </w:p>
    <w:p w14:paraId="5573B729" w14:textId="357E495A" w:rsidR="00B74754" w:rsidRPr="0060627C" w:rsidRDefault="00B74754" w:rsidP="00EC03BE">
      <w:pPr>
        <w:tabs>
          <w:tab w:val="left" w:pos="3960"/>
          <w:tab w:val="left" w:pos="6300"/>
        </w:tabs>
        <w:spacing w:after="120"/>
        <w:rPr>
          <w:lang w:val="pt-BR"/>
        </w:rPr>
      </w:pPr>
      <w:r w:rsidRPr="0060627C">
        <w:rPr>
          <w:b/>
          <w:lang w:val="pt-BR"/>
        </w:rPr>
        <w:t>Thời gian  mô đun:</w:t>
      </w:r>
      <w:r w:rsidRPr="0060627C">
        <w:rPr>
          <w:lang w:val="pt-BR"/>
        </w:rPr>
        <w:t xml:space="preserve"> 120 giờ (Lý thuyết: 30 giờ;Thực hành: 8</w:t>
      </w:r>
      <w:r w:rsidR="003C7B8C" w:rsidRPr="0060627C">
        <w:rPr>
          <w:lang w:val="pt-BR"/>
        </w:rPr>
        <w:t>6</w:t>
      </w:r>
      <w:r w:rsidRPr="0060627C">
        <w:rPr>
          <w:lang w:val="pt-BR"/>
        </w:rPr>
        <w:t xml:space="preserve"> giờ, Kiểm tra: </w:t>
      </w:r>
      <w:r w:rsidR="003C7B8C" w:rsidRPr="0060627C">
        <w:rPr>
          <w:lang w:val="pt-BR"/>
        </w:rPr>
        <w:t xml:space="preserve">4 </w:t>
      </w:r>
      <w:r w:rsidRPr="0060627C">
        <w:rPr>
          <w:lang w:val="pt-BR"/>
        </w:rPr>
        <w:t>giờ)</w:t>
      </w:r>
    </w:p>
    <w:p w14:paraId="53468678" w14:textId="77777777" w:rsidR="00B74754" w:rsidRPr="0060627C" w:rsidRDefault="00B74754" w:rsidP="00EC03BE">
      <w:pPr>
        <w:spacing w:after="120"/>
        <w:jc w:val="both"/>
        <w:rPr>
          <w:b/>
          <w:lang w:val="pt-BR"/>
        </w:rPr>
      </w:pPr>
    </w:p>
    <w:p w14:paraId="4CA1B995" w14:textId="77777777" w:rsidR="009A2184" w:rsidRPr="0060627C" w:rsidRDefault="009A2184" w:rsidP="00EC03BE">
      <w:pPr>
        <w:spacing w:after="120"/>
        <w:jc w:val="both"/>
        <w:rPr>
          <w:b/>
          <w:lang w:val="pt-BR"/>
        </w:rPr>
      </w:pPr>
      <w:r w:rsidRPr="0060627C">
        <w:rPr>
          <w:b/>
          <w:lang w:val="pt-BR"/>
        </w:rPr>
        <w:t>I.Vị trí, tính chất mô đun</w:t>
      </w:r>
    </w:p>
    <w:p w14:paraId="73595926" w14:textId="77777777" w:rsidR="009A2184" w:rsidRPr="0060627C" w:rsidRDefault="009A2184" w:rsidP="00EC03BE">
      <w:pPr>
        <w:numPr>
          <w:ilvl w:val="0"/>
          <w:numId w:val="37"/>
        </w:numPr>
        <w:spacing w:before="120"/>
        <w:ind w:left="567" w:hanging="218"/>
        <w:jc w:val="both"/>
      </w:pPr>
      <w:r w:rsidRPr="0060627C">
        <w:rPr>
          <w:lang w:val="pt-BR"/>
        </w:rPr>
        <w:t xml:space="preserve">  </w:t>
      </w:r>
      <w:r w:rsidRPr="0060627C">
        <w:t xml:space="preserve">Vị trí: </w:t>
      </w:r>
      <w:r w:rsidRPr="0060627C">
        <w:tab/>
      </w:r>
    </w:p>
    <w:p w14:paraId="45BE06B5" w14:textId="77777777" w:rsidR="009A2184" w:rsidRPr="0060627C" w:rsidRDefault="009A2184" w:rsidP="00EC03BE">
      <w:pPr>
        <w:spacing w:after="120"/>
        <w:ind w:firstLine="720"/>
        <w:jc w:val="both"/>
      </w:pPr>
      <w:r w:rsidRPr="0060627C">
        <w:t>Trước khi học mô đun này người học phải hòan thành các mô đun MĐ15, MĐ16, MĐ17, MĐ18,MĐ19, MĐ20, MĐ21</w:t>
      </w:r>
    </w:p>
    <w:p w14:paraId="261429FE" w14:textId="77777777" w:rsidR="009A2184" w:rsidRPr="0060627C" w:rsidRDefault="009A2184" w:rsidP="00EC03BE">
      <w:pPr>
        <w:numPr>
          <w:ilvl w:val="0"/>
          <w:numId w:val="37"/>
        </w:numPr>
        <w:spacing w:before="120"/>
        <w:ind w:left="567" w:hanging="218"/>
        <w:jc w:val="both"/>
      </w:pPr>
      <w:r w:rsidRPr="0060627C">
        <w:t xml:space="preserve"> Tình chất:</w:t>
      </w:r>
    </w:p>
    <w:p w14:paraId="6E9BBFC0" w14:textId="77777777" w:rsidR="009A2184" w:rsidRPr="0060627C" w:rsidRDefault="009A2184" w:rsidP="00EC03BE">
      <w:pPr>
        <w:spacing w:after="120"/>
        <w:ind w:firstLine="720"/>
        <w:jc w:val="both"/>
      </w:pPr>
      <w:r w:rsidRPr="0060627C">
        <w:t xml:space="preserve">Mô đun này thuộc nhóm mô đun, môn học chuyên môn nghề </w:t>
      </w:r>
    </w:p>
    <w:p w14:paraId="681817B7" w14:textId="77777777" w:rsidR="009A2184" w:rsidRPr="0060627C" w:rsidRDefault="009A2184" w:rsidP="00EC03BE">
      <w:pPr>
        <w:tabs>
          <w:tab w:val="left" w:pos="3960"/>
          <w:tab w:val="left" w:pos="6300"/>
        </w:tabs>
        <w:spacing w:after="120"/>
        <w:rPr>
          <w:b/>
        </w:rPr>
      </w:pPr>
      <w:r w:rsidRPr="0060627C">
        <w:rPr>
          <w:b/>
        </w:rPr>
        <w:t>II. Mục tiêu mô đun:</w:t>
      </w:r>
    </w:p>
    <w:p w14:paraId="7F52C821" w14:textId="77777777" w:rsidR="009A2184" w:rsidRPr="0060627C" w:rsidRDefault="009A2184" w:rsidP="00EC03BE">
      <w:pPr>
        <w:spacing w:after="120"/>
        <w:jc w:val="both"/>
      </w:pPr>
      <w:r w:rsidRPr="0060627C">
        <w:t xml:space="preserve">      </w:t>
      </w:r>
      <w:r w:rsidRPr="0060627C">
        <w:rPr>
          <w:lang w:val="vi-VN"/>
        </w:rPr>
        <w:t>Học xong mô đun này sinh viên có khả năng:</w:t>
      </w:r>
    </w:p>
    <w:p w14:paraId="25D49579" w14:textId="705CFD5F" w:rsidR="009A2184" w:rsidRPr="0060627C" w:rsidRDefault="006C4489" w:rsidP="006C4489">
      <w:pPr>
        <w:spacing w:before="120"/>
        <w:jc w:val="both"/>
        <w:rPr>
          <w:b/>
        </w:rPr>
      </w:pPr>
      <w:r w:rsidRPr="0060627C">
        <w:rPr>
          <w:b/>
        </w:rPr>
        <w:t>1.</w:t>
      </w:r>
      <w:r w:rsidR="009A2184" w:rsidRPr="0060627C">
        <w:rPr>
          <w:b/>
        </w:rPr>
        <w:t>Về kiến thức:</w:t>
      </w:r>
    </w:p>
    <w:p w14:paraId="6777039E" w14:textId="77777777" w:rsidR="009A2184" w:rsidRPr="0060627C" w:rsidRDefault="009A2184" w:rsidP="00EC03BE">
      <w:pPr>
        <w:numPr>
          <w:ilvl w:val="0"/>
          <w:numId w:val="30"/>
        </w:numPr>
        <w:spacing w:before="120"/>
        <w:ind w:left="1003" w:hanging="357"/>
        <w:jc w:val="both"/>
        <w:rPr>
          <w:bCs/>
          <w:lang w:val="pt-BR"/>
        </w:rPr>
      </w:pPr>
      <w:r w:rsidRPr="0060627C">
        <w:t xml:space="preserve">Đọc </w:t>
      </w:r>
      <w:r w:rsidRPr="0060627C">
        <w:rPr>
          <w:bCs/>
          <w:lang w:val="pt-BR"/>
        </w:rPr>
        <w:t xml:space="preserve">được bản vẽ chi tiết và bản vẽ lắp ghép của một cụm máy đơn giản. Xác định các mối lắp ghép quan trọng và các chú ý về đặc điểm sử dụng của chương tập tổng hợp. </w:t>
      </w:r>
    </w:p>
    <w:p w14:paraId="5BD2BB3C" w14:textId="77777777" w:rsidR="009A2184" w:rsidRPr="0060627C" w:rsidRDefault="009A2184" w:rsidP="00EC03BE">
      <w:pPr>
        <w:numPr>
          <w:ilvl w:val="0"/>
          <w:numId w:val="30"/>
        </w:numPr>
        <w:spacing w:before="120"/>
        <w:ind w:left="1003" w:hanging="357"/>
        <w:jc w:val="both"/>
        <w:rPr>
          <w:lang w:val="pt-BR"/>
        </w:rPr>
      </w:pPr>
      <w:r w:rsidRPr="0060627C">
        <w:rPr>
          <w:bCs/>
          <w:lang w:val="pt-BR"/>
        </w:rPr>
        <w:t>Lập được</w:t>
      </w:r>
      <w:r w:rsidRPr="0060627C">
        <w:rPr>
          <w:lang w:val="pt-BR"/>
        </w:rPr>
        <w:t xml:space="preserve"> kế họach tổng quát về phôi liệu, dụng cụ cắt, dụng cụ đo lường và các máy công cụ khác để hòan thành Chương tập.</w:t>
      </w:r>
    </w:p>
    <w:p w14:paraId="3E65C9C9" w14:textId="5CAAB0F6" w:rsidR="009A2184" w:rsidRPr="0060627C" w:rsidRDefault="006C4489" w:rsidP="006C4489">
      <w:pPr>
        <w:spacing w:before="120"/>
        <w:jc w:val="both"/>
        <w:rPr>
          <w:b/>
        </w:rPr>
      </w:pPr>
      <w:r w:rsidRPr="0060627C">
        <w:rPr>
          <w:b/>
        </w:rPr>
        <w:t>2.</w:t>
      </w:r>
      <w:r w:rsidR="009A2184" w:rsidRPr="0060627C">
        <w:rPr>
          <w:b/>
        </w:rPr>
        <w:t>Về kỹ năng:</w:t>
      </w:r>
    </w:p>
    <w:p w14:paraId="61FAE774" w14:textId="77777777" w:rsidR="009A2184" w:rsidRPr="0060627C" w:rsidRDefault="009A2184" w:rsidP="00EC03BE">
      <w:pPr>
        <w:numPr>
          <w:ilvl w:val="0"/>
          <w:numId w:val="30"/>
        </w:numPr>
        <w:spacing w:before="120"/>
        <w:ind w:left="1003" w:hanging="357"/>
        <w:jc w:val="both"/>
        <w:rPr>
          <w:bCs/>
          <w:lang w:val="pt-BR"/>
        </w:rPr>
      </w:pPr>
      <w:r w:rsidRPr="0060627C">
        <w:t xml:space="preserve">Sử dụng </w:t>
      </w:r>
      <w:r w:rsidRPr="0060627C">
        <w:rPr>
          <w:bCs/>
          <w:lang w:val="pt-BR"/>
        </w:rPr>
        <w:t>các máy móc và thiết bị để gia công hòan tất Chương tập.</w:t>
      </w:r>
    </w:p>
    <w:p w14:paraId="718E3942" w14:textId="77777777" w:rsidR="009A2184" w:rsidRPr="0060627C" w:rsidRDefault="009A2184" w:rsidP="00EC03BE">
      <w:pPr>
        <w:numPr>
          <w:ilvl w:val="0"/>
          <w:numId w:val="30"/>
        </w:numPr>
        <w:spacing w:before="120"/>
        <w:ind w:left="1003" w:hanging="357"/>
        <w:jc w:val="both"/>
        <w:rPr>
          <w:lang w:val="pt-BR"/>
        </w:rPr>
      </w:pPr>
      <w:r w:rsidRPr="0060627C">
        <w:rPr>
          <w:bCs/>
          <w:lang w:val="pt-BR"/>
        </w:rPr>
        <w:t>Láp ghép và</w:t>
      </w:r>
      <w:r w:rsidRPr="0060627C">
        <w:rPr>
          <w:lang w:val="pt-BR"/>
        </w:rPr>
        <w:t xml:space="preserve"> hiệu chỉnh các chi tiết từ đó nhận biết được các sai hỏng thường gặp trong gia công cắt gọt kim lọai.</w:t>
      </w:r>
    </w:p>
    <w:p w14:paraId="78379D4C" w14:textId="0304CB5D" w:rsidR="009A2184" w:rsidRPr="0060627C" w:rsidRDefault="006C4489" w:rsidP="006C4489">
      <w:pPr>
        <w:spacing w:before="120"/>
        <w:jc w:val="both"/>
        <w:rPr>
          <w:b/>
          <w:lang w:val="pt-BR"/>
        </w:rPr>
      </w:pPr>
      <w:r w:rsidRPr="0060627C">
        <w:rPr>
          <w:b/>
          <w:lang w:val="pt-BR"/>
        </w:rPr>
        <w:t>3.</w:t>
      </w:r>
      <w:r w:rsidR="009A2184" w:rsidRPr="0060627C">
        <w:rPr>
          <w:b/>
          <w:lang w:val="pt-BR"/>
        </w:rPr>
        <w:t>Về năng lực tự chủ và trách nhiệm:</w:t>
      </w:r>
    </w:p>
    <w:p w14:paraId="089A646C" w14:textId="77777777" w:rsidR="009A2184" w:rsidRPr="0060627C" w:rsidRDefault="009A2184" w:rsidP="00EC03BE">
      <w:pPr>
        <w:numPr>
          <w:ilvl w:val="0"/>
          <w:numId w:val="30"/>
        </w:numPr>
        <w:spacing w:before="120"/>
        <w:ind w:left="1003" w:hanging="357"/>
        <w:jc w:val="both"/>
        <w:rPr>
          <w:lang w:val="pt-BR"/>
        </w:rPr>
      </w:pPr>
      <w:r w:rsidRPr="0060627C">
        <w:rPr>
          <w:lang w:val="pt-BR"/>
        </w:rPr>
        <w:t>Có khả năng làm việc nhóm, ý thức đòan kết và giúp đỡ trong công việc, chú ý đến các yêu cầu an tòan và vệ sinh công nghiệp trong suốt quá trình gia công.</w:t>
      </w:r>
    </w:p>
    <w:p w14:paraId="260B47CC" w14:textId="77777777" w:rsidR="009A2184" w:rsidRPr="0060627C" w:rsidRDefault="009A2184" w:rsidP="00EC03BE">
      <w:pPr>
        <w:spacing w:after="120"/>
        <w:jc w:val="both"/>
        <w:rPr>
          <w:b/>
          <w:lang w:val="pt-BR"/>
        </w:rPr>
      </w:pPr>
      <w:r w:rsidRPr="0060627C">
        <w:rPr>
          <w:b/>
          <w:lang w:val="pt-BR"/>
        </w:rPr>
        <w:t>III. Nội dung mô đun:</w:t>
      </w:r>
    </w:p>
    <w:p w14:paraId="19CE184E" w14:textId="77777777" w:rsidR="009A2184" w:rsidRPr="0060627C" w:rsidRDefault="009A2184" w:rsidP="00EC03BE">
      <w:pPr>
        <w:spacing w:after="120"/>
        <w:jc w:val="both"/>
        <w:rPr>
          <w:b/>
          <w:lang w:val="pt-BR"/>
        </w:rPr>
      </w:pPr>
      <w:r w:rsidRPr="0060627C">
        <w:rPr>
          <w:b/>
          <w:lang w:val="pt-BR"/>
        </w:rPr>
        <w:t>1.  Nội dung và phân bổ thời gian:</w:t>
      </w:r>
    </w:p>
    <w:tbl>
      <w:tblPr>
        <w:tblW w:w="92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958"/>
        <w:gridCol w:w="900"/>
        <w:gridCol w:w="990"/>
        <w:gridCol w:w="1600"/>
        <w:gridCol w:w="1100"/>
      </w:tblGrid>
      <w:tr w:rsidR="009A2184" w:rsidRPr="0060627C" w14:paraId="32B2DA2B" w14:textId="77777777" w:rsidTr="00716C6D">
        <w:trPr>
          <w:trHeight w:val="448"/>
        </w:trPr>
        <w:tc>
          <w:tcPr>
            <w:tcW w:w="720" w:type="dxa"/>
            <w:vMerge w:val="restart"/>
            <w:tcBorders>
              <w:top w:val="single" w:sz="4" w:space="0" w:color="auto"/>
              <w:left w:val="single" w:sz="4" w:space="0" w:color="auto"/>
              <w:bottom w:val="single" w:sz="4" w:space="0" w:color="auto"/>
              <w:right w:val="single" w:sz="4" w:space="0" w:color="auto"/>
            </w:tcBorders>
            <w:vAlign w:val="center"/>
            <w:hideMark/>
          </w:tcPr>
          <w:p w14:paraId="12872ED9" w14:textId="77777777" w:rsidR="009A2184" w:rsidRPr="0060627C" w:rsidRDefault="009A2184" w:rsidP="00EC03BE">
            <w:pPr>
              <w:spacing w:after="120"/>
              <w:jc w:val="center"/>
              <w:rPr>
                <w:b/>
              </w:rPr>
            </w:pPr>
            <w:r w:rsidRPr="0060627C">
              <w:rPr>
                <w:b/>
              </w:rPr>
              <w:t>SỐ TT</w:t>
            </w:r>
          </w:p>
        </w:tc>
        <w:tc>
          <w:tcPr>
            <w:tcW w:w="3958" w:type="dxa"/>
            <w:vMerge w:val="restart"/>
            <w:tcBorders>
              <w:top w:val="single" w:sz="4" w:space="0" w:color="auto"/>
              <w:left w:val="single" w:sz="4" w:space="0" w:color="auto"/>
              <w:bottom w:val="single" w:sz="4" w:space="0" w:color="auto"/>
              <w:right w:val="single" w:sz="4" w:space="0" w:color="auto"/>
            </w:tcBorders>
            <w:vAlign w:val="center"/>
            <w:hideMark/>
          </w:tcPr>
          <w:p w14:paraId="671CEB62" w14:textId="77777777" w:rsidR="009A2184" w:rsidRPr="0060627C" w:rsidRDefault="009A2184" w:rsidP="00EC03BE">
            <w:pPr>
              <w:spacing w:after="120"/>
              <w:jc w:val="center"/>
              <w:rPr>
                <w:b/>
              </w:rPr>
            </w:pPr>
            <w:r w:rsidRPr="0060627C">
              <w:rPr>
                <w:b/>
              </w:rPr>
              <w:t>Tên các bài trong mô đun</w:t>
            </w:r>
          </w:p>
        </w:tc>
        <w:tc>
          <w:tcPr>
            <w:tcW w:w="4590" w:type="dxa"/>
            <w:gridSpan w:val="4"/>
            <w:tcBorders>
              <w:top w:val="single" w:sz="4" w:space="0" w:color="auto"/>
              <w:left w:val="single" w:sz="4" w:space="0" w:color="auto"/>
              <w:bottom w:val="single" w:sz="4" w:space="0" w:color="auto"/>
              <w:right w:val="single" w:sz="4" w:space="0" w:color="auto"/>
            </w:tcBorders>
            <w:vAlign w:val="center"/>
            <w:hideMark/>
          </w:tcPr>
          <w:p w14:paraId="5B7F036A" w14:textId="77777777" w:rsidR="009A2184" w:rsidRPr="0060627C" w:rsidRDefault="009A2184" w:rsidP="00EC03BE">
            <w:pPr>
              <w:spacing w:after="120"/>
              <w:jc w:val="center"/>
              <w:rPr>
                <w:b/>
              </w:rPr>
            </w:pPr>
            <w:r w:rsidRPr="0060627C">
              <w:rPr>
                <w:b/>
              </w:rPr>
              <w:t>Thời gian (giờ)</w:t>
            </w:r>
          </w:p>
        </w:tc>
      </w:tr>
      <w:tr w:rsidR="009A2184" w:rsidRPr="0060627C" w14:paraId="4DE672B5" w14:textId="77777777" w:rsidTr="00716C6D">
        <w:trPr>
          <w:trHeight w:val="1318"/>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1268633D" w14:textId="77777777" w:rsidR="009A2184" w:rsidRPr="0060627C" w:rsidRDefault="009A2184" w:rsidP="00EC03BE">
            <w:pPr>
              <w:rPr>
                <w:b/>
              </w:rPr>
            </w:pPr>
          </w:p>
        </w:tc>
        <w:tc>
          <w:tcPr>
            <w:tcW w:w="3958" w:type="dxa"/>
            <w:vMerge/>
            <w:tcBorders>
              <w:top w:val="single" w:sz="4" w:space="0" w:color="auto"/>
              <w:left w:val="single" w:sz="4" w:space="0" w:color="auto"/>
              <w:bottom w:val="single" w:sz="4" w:space="0" w:color="auto"/>
              <w:right w:val="single" w:sz="4" w:space="0" w:color="auto"/>
            </w:tcBorders>
            <w:vAlign w:val="center"/>
            <w:hideMark/>
          </w:tcPr>
          <w:p w14:paraId="49B3D6CE" w14:textId="77777777" w:rsidR="009A2184" w:rsidRPr="0060627C" w:rsidRDefault="009A2184" w:rsidP="00EC03BE">
            <w:pPr>
              <w:rPr>
                <w:b/>
              </w:rPr>
            </w:pPr>
          </w:p>
        </w:tc>
        <w:tc>
          <w:tcPr>
            <w:tcW w:w="900" w:type="dxa"/>
            <w:tcBorders>
              <w:top w:val="single" w:sz="4" w:space="0" w:color="auto"/>
              <w:left w:val="single" w:sz="4" w:space="0" w:color="auto"/>
              <w:bottom w:val="single" w:sz="4" w:space="0" w:color="auto"/>
              <w:right w:val="single" w:sz="4" w:space="0" w:color="auto"/>
            </w:tcBorders>
            <w:vAlign w:val="center"/>
            <w:hideMark/>
          </w:tcPr>
          <w:p w14:paraId="134466CB" w14:textId="77777777" w:rsidR="009A2184" w:rsidRPr="0060627C" w:rsidRDefault="009A2184" w:rsidP="00EC03BE">
            <w:pPr>
              <w:spacing w:after="120"/>
              <w:jc w:val="center"/>
            </w:pPr>
            <w:r w:rsidRPr="0060627C">
              <w:rPr>
                <w:b/>
              </w:rPr>
              <w:t>Tổng số</w:t>
            </w:r>
          </w:p>
        </w:tc>
        <w:tc>
          <w:tcPr>
            <w:tcW w:w="990" w:type="dxa"/>
            <w:tcBorders>
              <w:top w:val="single" w:sz="4" w:space="0" w:color="auto"/>
              <w:left w:val="single" w:sz="4" w:space="0" w:color="auto"/>
              <w:bottom w:val="single" w:sz="4" w:space="0" w:color="auto"/>
              <w:right w:val="single" w:sz="4" w:space="0" w:color="auto"/>
            </w:tcBorders>
            <w:vAlign w:val="center"/>
            <w:hideMark/>
          </w:tcPr>
          <w:p w14:paraId="422837F0" w14:textId="77777777" w:rsidR="009A2184" w:rsidRPr="0060627C" w:rsidRDefault="009A2184" w:rsidP="00EC03BE">
            <w:pPr>
              <w:spacing w:after="120"/>
              <w:jc w:val="center"/>
            </w:pPr>
            <w:r w:rsidRPr="0060627C">
              <w:rPr>
                <w:b/>
              </w:rPr>
              <w:t>Lý thuyết</w:t>
            </w:r>
          </w:p>
        </w:tc>
        <w:tc>
          <w:tcPr>
            <w:tcW w:w="1600" w:type="dxa"/>
            <w:tcBorders>
              <w:top w:val="single" w:sz="4" w:space="0" w:color="auto"/>
              <w:left w:val="single" w:sz="4" w:space="0" w:color="auto"/>
              <w:bottom w:val="single" w:sz="4" w:space="0" w:color="auto"/>
              <w:right w:val="single" w:sz="4" w:space="0" w:color="auto"/>
            </w:tcBorders>
            <w:vAlign w:val="center"/>
            <w:hideMark/>
          </w:tcPr>
          <w:p w14:paraId="1BF6C2E3" w14:textId="77777777" w:rsidR="009A2184" w:rsidRPr="0060627C" w:rsidRDefault="009A2184" w:rsidP="00EC03BE">
            <w:pPr>
              <w:spacing w:after="120"/>
              <w:jc w:val="center"/>
            </w:pPr>
            <w:r w:rsidRPr="0060627C">
              <w:rPr>
                <w:b/>
              </w:rPr>
              <w:t>Thực hành, thí nghiệm, thảo luận, bài tập</w:t>
            </w:r>
          </w:p>
        </w:tc>
        <w:tc>
          <w:tcPr>
            <w:tcW w:w="1100" w:type="dxa"/>
            <w:tcBorders>
              <w:top w:val="single" w:sz="4" w:space="0" w:color="auto"/>
              <w:left w:val="single" w:sz="4" w:space="0" w:color="auto"/>
              <w:bottom w:val="single" w:sz="4" w:space="0" w:color="auto"/>
              <w:right w:val="single" w:sz="4" w:space="0" w:color="auto"/>
            </w:tcBorders>
            <w:vAlign w:val="center"/>
            <w:hideMark/>
          </w:tcPr>
          <w:p w14:paraId="649F49FE" w14:textId="77777777" w:rsidR="009A2184" w:rsidRPr="0060627C" w:rsidRDefault="009A2184" w:rsidP="00EC03BE">
            <w:pPr>
              <w:spacing w:after="120"/>
              <w:jc w:val="center"/>
            </w:pPr>
            <w:r w:rsidRPr="0060627C">
              <w:rPr>
                <w:b/>
              </w:rPr>
              <w:t>Kiểm tra</w:t>
            </w:r>
          </w:p>
        </w:tc>
      </w:tr>
      <w:tr w:rsidR="009A2184" w:rsidRPr="0060627C" w14:paraId="6AF53CAE" w14:textId="77777777" w:rsidTr="00716C6D">
        <w:trPr>
          <w:trHeight w:val="705"/>
        </w:trPr>
        <w:tc>
          <w:tcPr>
            <w:tcW w:w="720" w:type="dxa"/>
            <w:tcBorders>
              <w:top w:val="single" w:sz="4" w:space="0" w:color="auto"/>
              <w:left w:val="single" w:sz="4" w:space="0" w:color="auto"/>
              <w:bottom w:val="single" w:sz="4" w:space="0" w:color="auto"/>
              <w:right w:val="single" w:sz="4" w:space="0" w:color="auto"/>
            </w:tcBorders>
            <w:vAlign w:val="center"/>
            <w:hideMark/>
          </w:tcPr>
          <w:p w14:paraId="1CCB7700" w14:textId="77777777" w:rsidR="009A2184" w:rsidRPr="0060627C" w:rsidRDefault="009A2184" w:rsidP="00EC03BE">
            <w:pPr>
              <w:spacing w:after="120"/>
              <w:jc w:val="center"/>
            </w:pPr>
            <w:r w:rsidRPr="0060627C">
              <w:lastRenderedPageBreak/>
              <w:t>1</w:t>
            </w:r>
          </w:p>
        </w:tc>
        <w:tc>
          <w:tcPr>
            <w:tcW w:w="3958" w:type="dxa"/>
            <w:tcBorders>
              <w:top w:val="single" w:sz="4" w:space="0" w:color="auto"/>
              <w:left w:val="single" w:sz="4" w:space="0" w:color="auto"/>
              <w:bottom w:val="single" w:sz="4" w:space="0" w:color="auto"/>
              <w:right w:val="single" w:sz="4" w:space="0" w:color="auto"/>
            </w:tcBorders>
            <w:vAlign w:val="center"/>
            <w:hideMark/>
          </w:tcPr>
          <w:p w14:paraId="44A10E65" w14:textId="77777777" w:rsidR="009A2184" w:rsidRPr="0060627C" w:rsidRDefault="009A2184" w:rsidP="00EC03BE">
            <w:pPr>
              <w:spacing w:after="120"/>
            </w:pPr>
            <w:r w:rsidRPr="0060627C">
              <w:t>Bài 1: An tòan và vệ sinh xưởng máy công cụ</w:t>
            </w:r>
          </w:p>
          <w:p w14:paraId="71B218E6" w14:textId="77777777" w:rsidR="009A2184" w:rsidRPr="0060627C" w:rsidRDefault="009A2184" w:rsidP="00EC03BE">
            <w:pPr>
              <w:tabs>
                <w:tab w:val="left" w:pos="3960"/>
                <w:tab w:val="left" w:pos="6300"/>
              </w:tabs>
              <w:spacing w:after="120"/>
              <w:ind w:left="290" w:hanging="290"/>
            </w:pPr>
            <w:r w:rsidRPr="0060627C">
              <w:t>1.An tòan.</w:t>
            </w:r>
          </w:p>
          <w:p w14:paraId="58721216" w14:textId="77777777" w:rsidR="009A2184" w:rsidRPr="0060627C" w:rsidRDefault="009A2184" w:rsidP="00EC03BE">
            <w:pPr>
              <w:spacing w:after="120"/>
              <w:ind w:left="290" w:hanging="290"/>
            </w:pPr>
            <w:r w:rsidRPr="0060627C">
              <w:t>2.Vệ sinh công nghiệp</w:t>
            </w:r>
          </w:p>
        </w:tc>
        <w:tc>
          <w:tcPr>
            <w:tcW w:w="900" w:type="dxa"/>
            <w:tcBorders>
              <w:top w:val="single" w:sz="4" w:space="0" w:color="auto"/>
              <w:left w:val="single" w:sz="4" w:space="0" w:color="auto"/>
              <w:bottom w:val="single" w:sz="4" w:space="0" w:color="auto"/>
              <w:right w:val="single" w:sz="4" w:space="0" w:color="auto"/>
            </w:tcBorders>
          </w:tcPr>
          <w:p w14:paraId="2B2CAA70" w14:textId="77777777" w:rsidR="009A2184" w:rsidRPr="0060627C" w:rsidRDefault="009A2184" w:rsidP="00EC03BE">
            <w:pPr>
              <w:spacing w:after="120"/>
              <w:jc w:val="center"/>
              <w:rPr>
                <w:b/>
              </w:rPr>
            </w:pPr>
            <w:r w:rsidRPr="0060627C">
              <w:rPr>
                <w:b/>
              </w:rPr>
              <w:t>5</w:t>
            </w:r>
          </w:p>
          <w:p w14:paraId="6B93595C" w14:textId="77777777" w:rsidR="009A2184" w:rsidRPr="0060627C" w:rsidRDefault="009A2184" w:rsidP="00EC03BE">
            <w:pPr>
              <w:spacing w:after="120"/>
              <w:jc w:val="center"/>
            </w:pPr>
          </w:p>
          <w:p w14:paraId="0ED813FD" w14:textId="77777777" w:rsidR="009A2184" w:rsidRPr="0060627C" w:rsidRDefault="009A2184" w:rsidP="00EC03BE">
            <w:pPr>
              <w:spacing w:after="120"/>
              <w:jc w:val="center"/>
            </w:pPr>
            <w:r w:rsidRPr="0060627C">
              <w:t>2</w:t>
            </w:r>
          </w:p>
          <w:p w14:paraId="1283843D" w14:textId="77777777" w:rsidR="009A2184" w:rsidRPr="0060627C" w:rsidRDefault="009A2184" w:rsidP="00EC03BE">
            <w:pPr>
              <w:spacing w:after="120"/>
              <w:jc w:val="center"/>
            </w:pPr>
            <w:r w:rsidRPr="0060627C">
              <w:t>3</w:t>
            </w:r>
          </w:p>
        </w:tc>
        <w:tc>
          <w:tcPr>
            <w:tcW w:w="990" w:type="dxa"/>
            <w:tcBorders>
              <w:top w:val="single" w:sz="4" w:space="0" w:color="auto"/>
              <w:left w:val="single" w:sz="4" w:space="0" w:color="auto"/>
              <w:bottom w:val="single" w:sz="4" w:space="0" w:color="auto"/>
              <w:right w:val="single" w:sz="4" w:space="0" w:color="auto"/>
            </w:tcBorders>
          </w:tcPr>
          <w:p w14:paraId="5A74DBE5" w14:textId="77777777" w:rsidR="009A2184" w:rsidRPr="0060627C" w:rsidRDefault="009A2184" w:rsidP="00EC03BE">
            <w:pPr>
              <w:spacing w:after="120"/>
              <w:jc w:val="center"/>
              <w:rPr>
                <w:b/>
              </w:rPr>
            </w:pPr>
            <w:r w:rsidRPr="0060627C">
              <w:rPr>
                <w:b/>
              </w:rPr>
              <w:t>5</w:t>
            </w:r>
          </w:p>
          <w:p w14:paraId="5024C1D3" w14:textId="77777777" w:rsidR="009A2184" w:rsidRPr="0060627C" w:rsidRDefault="009A2184" w:rsidP="00EC03BE">
            <w:pPr>
              <w:spacing w:after="120"/>
              <w:jc w:val="center"/>
            </w:pPr>
          </w:p>
          <w:p w14:paraId="2D2C8921" w14:textId="77777777" w:rsidR="009A2184" w:rsidRPr="0060627C" w:rsidRDefault="009A2184" w:rsidP="00EC03BE">
            <w:pPr>
              <w:spacing w:after="120"/>
              <w:jc w:val="center"/>
            </w:pPr>
            <w:r w:rsidRPr="0060627C">
              <w:t>2</w:t>
            </w:r>
          </w:p>
          <w:p w14:paraId="209589C9" w14:textId="77777777" w:rsidR="009A2184" w:rsidRPr="0060627C" w:rsidRDefault="009A2184" w:rsidP="00EC03BE">
            <w:pPr>
              <w:spacing w:after="120"/>
              <w:jc w:val="center"/>
            </w:pPr>
            <w:r w:rsidRPr="0060627C">
              <w:t>3</w:t>
            </w:r>
          </w:p>
        </w:tc>
        <w:tc>
          <w:tcPr>
            <w:tcW w:w="1600" w:type="dxa"/>
            <w:tcBorders>
              <w:top w:val="single" w:sz="4" w:space="0" w:color="auto"/>
              <w:left w:val="single" w:sz="4" w:space="0" w:color="auto"/>
              <w:bottom w:val="single" w:sz="4" w:space="0" w:color="auto"/>
              <w:right w:val="single" w:sz="4" w:space="0" w:color="auto"/>
            </w:tcBorders>
            <w:hideMark/>
          </w:tcPr>
          <w:p w14:paraId="23D3B2D9" w14:textId="77777777" w:rsidR="009A2184" w:rsidRPr="0060627C" w:rsidRDefault="009A2184" w:rsidP="00EC03BE">
            <w:pPr>
              <w:rPr>
                <w:sz w:val="22"/>
                <w:szCs w:val="22"/>
              </w:rPr>
            </w:pPr>
          </w:p>
        </w:tc>
        <w:tc>
          <w:tcPr>
            <w:tcW w:w="1100" w:type="dxa"/>
            <w:tcBorders>
              <w:top w:val="single" w:sz="4" w:space="0" w:color="auto"/>
              <w:left w:val="single" w:sz="4" w:space="0" w:color="auto"/>
              <w:bottom w:val="single" w:sz="4" w:space="0" w:color="auto"/>
              <w:right w:val="single" w:sz="4" w:space="0" w:color="auto"/>
            </w:tcBorders>
            <w:vAlign w:val="center"/>
            <w:hideMark/>
          </w:tcPr>
          <w:p w14:paraId="0B80E59C" w14:textId="77777777" w:rsidR="009A2184" w:rsidRPr="0060627C" w:rsidRDefault="009A2184" w:rsidP="00EC03BE">
            <w:pPr>
              <w:rPr>
                <w:sz w:val="22"/>
                <w:szCs w:val="22"/>
              </w:rPr>
            </w:pPr>
          </w:p>
        </w:tc>
      </w:tr>
      <w:tr w:rsidR="009A2184" w:rsidRPr="0060627C" w14:paraId="7E132078" w14:textId="77777777" w:rsidTr="00716C6D">
        <w:trPr>
          <w:trHeight w:val="440"/>
        </w:trPr>
        <w:tc>
          <w:tcPr>
            <w:tcW w:w="720" w:type="dxa"/>
            <w:tcBorders>
              <w:top w:val="single" w:sz="4" w:space="0" w:color="auto"/>
              <w:left w:val="single" w:sz="4" w:space="0" w:color="auto"/>
              <w:bottom w:val="single" w:sz="4" w:space="0" w:color="auto"/>
              <w:right w:val="single" w:sz="4" w:space="0" w:color="auto"/>
            </w:tcBorders>
            <w:vAlign w:val="center"/>
            <w:hideMark/>
          </w:tcPr>
          <w:p w14:paraId="5D25C317" w14:textId="77777777" w:rsidR="009A2184" w:rsidRPr="0060627C" w:rsidRDefault="009A2184" w:rsidP="00EC03BE">
            <w:pPr>
              <w:spacing w:after="120"/>
              <w:jc w:val="center"/>
            </w:pPr>
            <w:r w:rsidRPr="0060627C">
              <w:t>2</w:t>
            </w:r>
          </w:p>
        </w:tc>
        <w:tc>
          <w:tcPr>
            <w:tcW w:w="3958" w:type="dxa"/>
            <w:tcBorders>
              <w:top w:val="single" w:sz="4" w:space="0" w:color="auto"/>
              <w:left w:val="single" w:sz="4" w:space="0" w:color="auto"/>
              <w:bottom w:val="single" w:sz="4" w:space="0" w:color="auto"/>
              <w:right w:val="single" w:sz="4" w:space="0" w:color="auto"/>
            </w:tcBorders>
            <w:vAlign w:val="center"/>
            <w:hideMark/>
          </w:tcPr>
          <w:p w14:paraId="0CBA2825" w14:textId="77777777" w:rsidR="009A2184" w:rsidRPr="0060627C" w:rsidRDefault="009A2184" w:rsidP="00EC03BE">
            <w:pPr>
              <w:spacing w:after="120"/>
            </w:pPr>
            <w:r w:rsidRPr="0060627C">
              <w:t>Bài 2: Nguyên lý thiết kế và lên kế họach gia công</w:t>
            </w:r>
          </w:p>
          <w:p w14:paraId="5CA2BE4D" w14:textId="77777777" w:rsidR="009A2184" w:rsidRPr="0060627C" w:rsidRDefault="009A2184" w:rsidP="00EC03BE">
            <w:pPr>
              <w:tabs>
                <w:tab w:val="left" w:pos="3960"/>
                <w:tab w:val="left" w:pos="6300"/>
              </w:tabs>
              <w:spacing w:after="120"/>
            </w:pPr>
            <w:r w:rsidRPr="0060627C">
              <w:t>1.Bản vẽ chi tiết.</w:t>
            </w:r>
          </w:p>
          <w:p w14:paraId="6A6B65EA" w14:textId="77777777" w:rsidR="009A2184" w:rsidRPr="0060627C" w:rsidRDefault="009A2184" w:rsidP="00EC03BE">
            <w:pPr>
              <w:tabs>
                <w:tab w:val="left" w:pos="3960"/>
                <w:tab w:val="left" w:pos="6300"/>
              </w:tabs>
              <w:spacing w:after="120"/>
            </w:pPr>
            <w:r w:rsidRPr="0060627C">
              <w:t>2.Bản vẽ lắp.</w:t>
            </w:r>
          </w:p>
          <w:p w14:paraId="3531A8F6" w14:textId="77777777" w:rsidR="009A2184" w:rsidRPr="0060627C" w:rsidRDefault="009A2184" w:rsidP="00EC03BE">
            <w:pPr>
              <w:tabs>
                <w:tab w:val="left" w:pos="3960"/>
                <w:tab w:val="left" w:pos="6300"/>
              </w:tabs>
              <w:spacing w:after="120"/>
            </w:pPr>
            <w:r w:rsidRPr="0060627C">
              <w:t>3.Lập kế họach sản xuất.</w:t>
            </w:r>
          </w:p>
        </w:tc>
        <w:tc>
          <w:tcPr>
            <w:tcW w:w="900" w:type="dxa"/>
            <w:tcBorders>
              <w:top w:val="single" w:sz="4" w:space="0" w:color="auto"/>
              <w:left w:val="single" w:sz="4" w:space="0" w:color="auto"/>
              <w:bottom w:val="single" w:sz="4" w:space="0" w:color="auto"/>
              <w:right w:val="single" w:sz="4" w:space="0" w:color="auto"/>
            </w:tcBorders>
          </w:tcPr>
          <w:p w14:paraId="4D2BAEDF" w14:textId="77777777" w:rsidR="009A2184" w:rsidRPr="0060627C" w:rsidRDefault="009A2184" w:rsidP="00EC03BE">
            <w:pPr>
              <w:spacing w:after="120"/>
              <w:jc w:val="center"/>
              <w:rPr>
                <w:b/>
              </w:rPr>
            </w:pPr>
            <w:r w:rsidRPr="0060627C">
              <w:rPr>
                <w:b/>
              </w:rPr>
              <w:t>12</w:t>
            </w:r>
          </w:p>
          <w:p w14:paraId="1FE0821F" w14:textId="77777777" w:rsidR="009A2184" w:rsidRPr="0060627C" w:rsidRDefault="009A2184" w:rsidP="00EC03BE">
            <w:pPr>
              <w:spacing w:after="120"/>
              <w:jc w:val="center"/>
            </w:pPr>
          </w:p>
          <w:p w14:paraId="02ECA254" w14:textId="77777777" w:rsidR="009A2184" w:rsidRPr="0060627C" w:rsidRDefault="009A2184" w:rsidP="00EC03BE">
            <w:pPr>
              <w:spacing w:after="120"/>
              <w:jc w:val="center"/>
            </w:pPr>
            <w:r w:rsidRPr="0060627C">
              <w:t>3</w:t>
            </w:r>
          </w:p>
          <w:p w14:paraId="4B1C136F" w14:textId="77777777" w:rsidR="009A2184" w:rsidRPr="0060627C" w:rsidRDefault="009A2184" w:rsidP="00EC03BE">
            <w:pPr>
              <w:spacing w:after="120"/>
              <w:jc w:val="center"/>
            </w:pPr>
            <w:r w:rsidRPr="0060627C">
              <w:t>4</w:t>
            </w:r>
          </w:p>
          <w:p w14:paraId="0F225588" w14:textId="77777777" w:rsidR="009A2184" w:rsidRPr="0060627C" w:rsidRDefault="009A2184" w:rsidP="00EC03BE">
            <w:pPr>
              <w:spacing w:after="120"/>
              <w:jc w:val="center"/>
            </w:pPr>
            <w:r w:rsidRPr="0060627C">
              <w:t>5</w:t>
            </w:r>
          </w:p>
        </w:tc>
        <w:tc>
          <w:tcPr>
            <w:tcW w:w="990" w:type="dxa"/>
            <w:tcBorders>
              <w:top w:val="single" w:sz="4" w:space="0" w:color="auto"/>
              <w:left w:val="single" w:sz="4" w:space="0" w:color="auto"/>
              <w:bottom w:val="single" w:sz="4" w:space="0" w:color="auto"/>
              <w:right w:val="single" w:sz="4" w:space="0" w:color="auto"/>
            </w:tcBorders>
          </w:tcPr>
          <w:p w14:paraId="33380279" w14:textId="77777777" w:rsidR="009A2184" w:rsidRPr="0060627C" w:rsidRDefault="009A2184" w:rsidP="00EC03BE">
            <w:pPr>
              <w:spacing w:after="120"/>
              <w:jc w:val="center"/>
              <w:rPr>
                <w:b/>
              </w:rPr>
            </w:pPr>
            <w:r w:rsidRPr="0060627C">
              <w:rPr>
                <w:b/>
              </w:rPr>
              <w:t>11</w:t>
            </w:r>
          </w:p>
          <w:p w14:paraId="06C39B0D" w14:textId="77777777" w:rsidR="009A2184" w:rsidRPr="0060627C" w:rsidRDefault="009A2184" w:rsidP="00EC03BE">
            <w:pPr>
              <w:spacing w:after="120"/>
              <w:jc w:val="center"/>
            </w:pPr>
          </w:p>
          <w:p w14:paraId="191FF2F4" w14:textId="77777777" w:rsidR="009A2184" w:rsidRPr="0060627C" w:rsidRDefault="009A2184" w:rsidP="00EC03BE">
            <w:pPr>
              <w:spacing w:after="120"/>
              <w:jc w:val="center"/>
            </w:pPr>
            <w:r w:rsidRPr="0060627C">
              <w:t>3</w:t>
            </w:r>
          </w:p>
          <w:p w14:paraId="79B83B13" w14:textId="77777777" w:rsidR="009A2184" w:rsidRPr="0060627C" w:rsidRDefault="009A2184" w:rsidP="00EC03BE">
            <w:pPr>
              <w:spacing w:after="120"/>
              <w:jc w:val="center"/>
            </w:pPr>
            <w:r w:rsidRPr="0060627C">
              <w:t>4</w:t>
            </w:r>
          </w:p>
          <w:p w14:paraId="2BBF5033" w14:textId="77777777" w:rsidR="009A2184" w:rsidRPr="0060627C" w:rsidRDefault="009A2184" w:rsidP="00EC03BE">
            <w:pPr>
              <w:spacing w:after="120"/>
              <w:jc w:val="center"/>
            </w:pPr>
            <w:r w:rsidRPr="0060627C">
              <w:t>4</w:t>
            </w:r>
          </w:p>
        </w:tc>
        <w:tc>
          <w:tcPr>
            <w:tcW w:w="1600" w:type="dxa"/>
            <w:tcBorders>
              <w:top w:val="single" w:sz="4" w:space="0" w:color="auto"/>
              <w:left w:val="single" w:sz="4" w:space="0" w:color="auto"/>
              <w:bottom w:val="single" w:sz="4" w:space="0" w:color="auto"/>
              <w:right w:val="single" w:sz="4" w:space="0" w:color="auto"/>
            </w:tcBorders>
            <w:hideMark/>
          </w:tcPr>
          <w:p w14:paraId="65747796" w14:textId="77777777" w:rsidR="009A2184" w:rsidRPr="0060627C" w:rsidRDefault="009A2184" w:rsidP="00EC03BE">
            <w:pPr>
              <w:rPr>
                <w:sz w:val="22"/>
                <w:szCs w:val="22"/>
              </w:rPr>
            </w:pPr>
          </w:p>
        </w:tc>
        <w:tc>
          <w:tcPr>
            <w:tcW w:w="1100" w:type="dxa"/>
            <w:tcBorders>
              <w:top w:val="single" w:sz="4" w:space="0" w:color="auto"/>
              <w:left w:val="single" w:sz="4" w:space="0" w:color="auto"/>
              <w:bottom w:val="single" w:sz="4" w:space="0" w:color="auto"/>
              <w:right w:val="single" w:sz="4" w:space="0" w:color="auto"/>
            </w:tcBorders>
          </w:tcPr>
          <w:p w14:paraId="401CA523" w14:textId="77777777" w:rsidR="009A2184" w:rsidRPr="0060627C" w:rsidRDefault="009A2184" w:rsidP="00EC03BE">
            <w:pPr>
              <w:spacing w:after="120"/>
              <w:jc w:val="center"/>
              <w:rPr>
                <w:b/>
              </w:rPr>
            </w:pPr>
            <w:r w:rsidRPr="0060627C">
              <w:rPr>
                <w:b/>
              </w:rPr>
              <w:t>1</w:t>
            </w:r>
          </w:p>
          <w:p w14:paraId="25F7FBEB" w14:textId="77777777" w:rsidR="009A2184" w:rsidRPr="0060627C" w:rsidRDefault="009A2184" w:rsidP="00EC03BE">
            <w:pPr>
              <w:spacing w:after="120"/>
              <w:jc w:val="center"/>
            </w:pPr>
          </w:p>
          <w:p w14:paraId="358835CC" w14:textId="77777777" w:rsidR="009A2184" w:rsidRPr="0060627C" w:rsidRDefault="009A2184" w:rsidP="00EC03BE">
            <w:pPr>
              <w:spacing w:after="120"/>
              <w:jc w:val="center"/>
            </w:pPr>
          </w:p>
          <w:p w14:paraId="45849B44" w14:textId="77777777" w:rsidR="009A2184" w:rsidRPr="0060627C" w:rsidRDefault="009A2184" w:rsidP="00EC03BE">
            <w:pPr>
              <w:spacing w:after="120"/>
              <w:jc w:val="center"/>
            </w:pPr>
          </w:p>
          <w:p w14:paraId="0B455679" w14:textId="77777777" w:rsidR="009A2184" w:rsidRPr="0060627C" w:rsidRDefault="009A2184" w:rsidP="00EC03BE">
            <w:pPr>
              <w:spacing w:after="120"/>
              <w:jc w:val="center"/>
            </w:pPr>
            <w:r w:rsidRPr="0060627C">
              <w:t>1</w:t>
            </w:r>
          </w:p>
        </w:tc>
      </w:tr>
      <w:tr w:rsidR="009A2184" w:rsidRPr="0060627C" w14:paraId="63CFE8AF" w14:textId="77777777" w:rsidTr="00716C6D">
        <w:trPr>
          <w:trHeight w:val="765"/>
        </w:trPr>
        <w:tc>
          <w:tcPr>
            <w:tcW w:w="720" w:type="dxa"/>
            <w:tcBorders>
              <w:top w:val="single" w:sz="4" w:space="0" w:color="auto"/>
              <w:left w:val="single" w:sz="4" w:space="0" w:color="auto"/>
              <w:bottom w:val="single" w:sz="4" w:space="0" w:color="auto"/>
              <w:right w:val="single" w:sz="4" w:space="0" w:color="auto"/>
            </w:tcBorders>
            <w:vAlign w:val="center"/>
            <w:hideMark/>
          </w:tcPr>
          <w:p w14:paraId="3ED1847E" w14:textId="77777777" w:rsidR="009A2184" w:rsidRPr="0060627C" w:rsidRDefault="009A2184" w:rsidP="00EC03BE">
            <w:pPr>
              <w:spacing w:after="120"/>
              <w:jc w:val="center"/>
            </w:pPr>
            <w:r w:rsidRPr="0060627C">
              <w:t>3</w:t>
            </w:r>
          </w:p>
        </w:tc>
        <w:tc>
          <w:tcPr>
            <w:tcW w:w="3958" w:type="dxa"/>
            <w:tcBorders>
              <w:top w:val="single" w:sz="4" w:space="0" w:color="auto"/>
              <w:left w:val="single" w:sz="4" w:space="0" w:color="auto"/>
              <w:bottom w:val="single" w:sz="4" w:space="0" w:color="auto"/>
              <w:right w:val="single" w:sz="4" w:space="0" w:color="auto"/>
            </w:tcBorders>
            <w:vAlign w:val="center"/>
            <w:hideMark/>
          </w:tcPr>
          <w:p w14:paraId="06D4BB01" w14:textId="77777777" w:rsidR="009A2184" w:rsidRPr="0060627C" w:rsidRDefault="009A2184" w:rsidP="00EC03BE">
            <w:pPr>
              <w:spacing w:after="120"/>
            </w:pPr>
            <w:r w:rsidRPr="0060627C">
              <w:t>Bài 3: Nguyên công cắt gọt kim lọai</w:t>
            </w:r>
          </w:p>
          <w:p w14:paraId="2A16D80D" w14:textId="77777777" w:rsidR="009A2184" w:rsidRPr="0060627C" w:rsidRDefault="009A2184" w:rsidP="00EC03BE">
            <w:pPr>
              <w:tabs>
                <w:tab w:val="left" w:pos="3960"/>
                <w:tab w:val="left" w:pos="6300"/>
              </w:tabs>
              <w:spacing w:after="120"/>
            </w:pPr>
            <w:r w:rsidRPr="0060627C">
              <w:t>1.Nguyên công.</w:t>
            </w:r>
          </w:p>
          <w:p w14:paraId="496B3786" w14:textId="77777777" w:rsidR="009A2184" w:rsidRPr="0060627C" w:rsidRDefault="009A2184" w:rsidP="00EC03BE">
            <w:pPr>
              <w:tabs>
                <w:tab w:val="left" w:pos="3960"/>
                <w:tab w:val="left" w:pos="6300"/>
              </w:tabs>
              <w:spacing w:after="120"/>
            </w:pPr>
            <w:r w:rsidRPr="0060627C">
              <w:t>2.Các yếu tố ảnh hưởng đến lập quy trình gia công.</w:t>
            </w:r>
          </w:p>
          <w:p w14:paraId="313DF07D" w14:textId="77777777" w:rsidR="009A2184" w:rsidRPr="0060627C" w:rsidRDefault="009A2184" w:rsidP="00EC03BE">
            <w:pPr>
              <w:tabs>
                <w:tab w:val="left" w:pos="3960"/>
                <w:tab w:val="left" w:pos="6300"/>
              </w:tabs>
              <w:spacing w:after="120"/>
            </w:pPr>
            <w:r w:rsidRPr="0060627C">
              <w:t>3.Tổ chức sản xuất</w:t>
            </w:r>
          </w:p>
        </w:tc>
        <w:tc>
          <w:tcPr>
            <w:tcW w:w="900" w:type="dxa"/>
            <w:tcBorders>
              <w:top w:val="single" w:sz="4" w:space="0" w:color="auto"/>
              <w:left w:val="single" w:sz="4" w:space="0" w:color="auto"/>
              <w:bottom w:val="single" w:sz="4" w:space="0" w:color="auto"/>
              <w:right w:val="single" w:sz="4" w:space="0" w:color="auto"/>
            </w:tcBorders>
          </w:tcPr>
          <w:p w14:paraId="303FB8F6" w14:textId="77777777" w:rsidR="009A2184" w:rsidRPr="0060627C" w:rsidRDefault="009A2184" w:rsidP="00EC03BE">
            <w:pPr>
              <w:spacing w:after="120"/>
              <w:jc w:val="center"/>
              <w:rPr>
                <w:b/>
              </w:rPr>
            </w:pPr>
            <w:r w:rsidRPr="0060627C">
              <w:rPr>
                <w:b/>
              </w:rPr>
              <w:t>12</w:t>
            </w:r>
          </w:p>
          <w:p w14:paraId="17A78F22" w14:textId="77777777" w:rsidR="009A2184" w:rsidRPr="0060627C" w:rsidRDefault="009A2184" w:rsidP="00EC03BE">
            <w:pPr>
              <w:spacing w:after="120"/>
              <w:jc w:val="center"/>
            </w:pPr>
          </w:p>
          <w:p w14:paraId="122AD60F" w14:textId="77777777" w:rsidR="009A2184" w:rsidRPr="0060627C" w:rsidRDefault="009A2184" w:rsidP="00EC03BE">
            <w:pPr>
              <w:spacing w:after="120"/>
              <w:jc w:val="center"/>
            </w:pPr>
            <w:r w:rsidRPr="0060627C">
              <w:t>3</w:t>
            </w:r>
          </w:p>
          <w:p w14:paraId="1062B49A" w14:textId="77777777" w:rsidR="009A2184" w:rsidRPr="0060627C" w:rsidRDefault="009A2184" w:rsidP="00EC03BE">
            <w:pPr>
              <w:spacing w:after="120"/>
              <w:jc w:val="center"/>
            </w:pPr>
            <w:r w:rsidRPr="0060627C">
              <w:t>4</w:t>
            </w:r>
          </w:p>
          <w:p w14:paraId="35B71F6F" w14:textId="77777777" w:rsidR="009A2184" w:rsidRPr="0060627C" w:rsidRDefault="009A2184" w:rsidP="00EC03BE">
            <w:pPr>
              <w:spacing w:after="120"/>
              <w:jc w:val="center"/>
            </w:pPr>
            <w:r w:rsidRPr="0060627C">
              <w:t>5</w:t>
            </w:r>
          </w:p>
        </w:tc>
        <w:tc>
          <w:tcPr>
            <w:tcW w:w="990" w:type="dxa"/>
            <w:tcBorders>
              <w:top w:val="single" w:sz="4" w:space="0" w:color="auto"/>
              <w:left w:val="single" w:sz="4" w:space="0" w:color="auto"/>
              <w:bottom w:val="single" w:sz="4" w:space="0" w:color="auto"/>
              <w:right w:val="single" w:sz="4" w:space="0" w:color="auto"/>
            </w:tcBorders>
          </w:tcPr>
          <w:p w14:paraId="4D3DB499" w14:textId="77777777" w:rsidR="009A2184" w:rsidRPr="0060627C" w:rsidRDefault="009A2184" w:rsidP="00EC03BE">
            <w:pPr>
              <w:spacing w:after="120"/>
              <w:jc w:val="center"/>
              <w:rPr>
                <w:b/>
              </w:rPr>
            </w:pPr>
            <w:r w:rsidRPr="0060627C">
              <w:rPr>
                <w:b/>
              </w:rPr>
              <w:t>11</w:t>
            </w:r>
          </w:p>
          <w:p w14:paraId="5346322A" w14:textId="77777777" w:rsidR="009A2184" w:rsidRPr="0060627C" w:rsidRDefault="009A2184" w:rsidP="00EC03BE">
            <w:pPr>
              <w:spacing w:after="120"/>
              <w:jc w:val="center"/>
            </w:pPr>
          </w:p>
          <w:p w14:paraId="46FF5444" w14:textId="77777777" w:rsidR="009A2184" w:rsidRPr="0060627C" w:rsidRDefault="009A2184" w:rsidP="00EC03BE">
            <w:pPr>
              <w:spacing w:after="120"/>
              <w:jc w:val="center"/>
            </w:pPr>
            <w:r w:rsidRPr="0060627C">
              <w:t>3</w:t>
            </w:r>
          </w:p>
          <w:p w14:paraId="4C509AD4" w14:textId="77777777" w:rsidR="009A2184" w:rsidRPr="0060627C" w:rsidRDefault="009A2184" w:rsidP="00EC03BE">
            <w:pPr>
              <w:spacing w:after="120"/>
              <w:jc w:val="center"/>
            </w:pPr>
            <w:r w:rsidRPr="0060627C">
              <w:t>4</w:t>
            </w:r>
          </w:p>
          <w:p w14:paraId="4B50A6F5" w14:textId="77777777" w:rsidR="009A2184" w:rsidRPr="0060627C" w:rsidRDefault="009A2184" w:rsidP="00EC03BE">
            <w:pPr>
              <w:spacing w:after="120"/>
              <w:jc w:val="center"/>
            </w:pPr>
            <w:r w:rsidRPr="0060627C">
              <w:t>4</w:t>
            </w:r>
          </w:p>
        </w:tc>
        <w:tc>
          <w:tcPr>
            <w:tcW w:w="1600" w:type="dxa"/>
            <w:tcBorders>
              <w:top w:val="single" w:sz="4" w:space="0" w:color="auto"/>
              <w:left w:val="single" w:sz="4" w:space="0" w:color="auto"/>
              <w:bottom w:val="single" w:sz="4" w:space="0" w:color="auto"/>
              <w:right w:val="single" w:sz="4" w:space="0" w:color="auto"/>
            </w:tcBorders>
            <w:hideMark/>
          </w:tcPr>
          <w:p w14:paraId="7021ED14" w14:textId="77777777" w:rsidR="009A2184" w:rsidRPr="0060627C" w:rsidRDefault="009A2184" w:rsidP="00EC03BE">
            <w:pPr>
              <w:rPr>
                <w:sz w:val="22"/>
                <w:szCs w:val="22"/>
              </w:rPr>
            </w:pPr>
          </w:p>
        </w:tc>
        <w:tc>
          <w:tcPr>
            <w:tcW w:w="1100" w:type="dxa"/>
            <w:tcBorders>
              <w:top w:val="single" w:sz="4" w:space="0" w:color="auto"/>
              <w:left w:val="single" w:sz="4" w:space="0" w:color="auto"/>
              <w:bottom w:val="single" w:sz="4" w:space="0" w:color="auto"/>
              <w:right w:val="single" w:sz="4" w:space="0" w:color="auto"/>
            </w:tcBorders>
            <w:vAlign w:val="center"/>
          </w:tcPr>
          <w:p w14:paraId="6090FD91" w14:textId="77777777" w:rsidR="009A2184" w:rsidRPr="0060627C" w:rsidRDefault="009A2184" w:rsidP="00EC03BE">
            <w:pPr>
              <w:spacing w:after="120"/>
              <w:jc w:val="center"/>
              <w:rPr>
                <w:b/>
              </w:rPr>
            </w:pPr>
            <w:r w:rsidRPr="0060627C">
              <w:rPr>
                <w:b/>
              </w:rPr>
              <w:t>1</w:t>
            </w:r>
          </w:p>
          <w:p w14:paraId="355C93B2" w14:textId="77777777" w:rsidR="009A2184" w:rsidRPr="0060627C" w:rsidRDefault="009A2184" w:rsidP="00EC03BE">
            <w:pPr>
              <w:spacing w:after="120"/>
              <w:jc w:val="center"/>
            </w:pPr>
          </w:p>
          <w:p w14:paraId="3B9ADC58" w14:textId="77777777" w:rsidR="009A2184" w:rsidRPr="0060627C" w:rsidRDefault="009A2184" w:rsidP="00EC03BE">
            <w:pPr>
              <w:spacing w:after="120"/>
              <w:jc w:val="center"/>
            </w:pPr>
          </w:p>
          <w:p w14:paraId="3F03FD27" w14:textId="77777777" w:rsidR="009A2184" w:rsidRPr="0060627C" w:rsidRDefault="009A2184" w:rsidP="00EC03BE">
            <w:pPr>
              <w:spacing w:after="120"/>
              <w:jc w:val="center"/>
            </w:pPr>
          </w:p>
          <w:p w14:paraId="17138B33" w14:textId="77777777" w:rsidR="009A2184" w:rsidRPr="0060627C" w:rsidRDefault="009A2184" w:rsidP="00EC03BE">
            <w:pPr>
              <w:spacing w:after="120"/>
              <w:jc w:val="center"/>
            </w:pPr>
            <w:r w:rsidRPr="0060627C">
              <w:t>1</w:t>
            </w:r>
          </w:p>
        </w:tc>
      </w:tr>
      <w:tr w:rsidR="009A2184" w:rsidRPr="0060627C" w14:paraId="2C3BD867" w14:textId="77777777" w:rsidTr="00716C6D">
        <w:trPr>
          <w:trHeight w:val="660"/>
        </w:trPr>
        <w:tc>
          <w:tcPr>
            <w:tcW w:w="720" w:type="dxa"/>
            <w:tcBorders>
              <w:top w:val="single" w:sz="4" w:space="0" w:color="auto"/>
              <w:left w:val="single" w:sz="4" w:space="0" w:color="auto"/>
              <w:bottom w:val="single" w:sz="4" w:space="0" w:color="auto"/>
              <w:right w:val="single" w:sz="4" w:space="0" w:color="auto"/>
            </w:tcBorders>
            <w:vAlign w:val="center"/>
            <w:hideMark/>
          </w:tcPr>
          <w:p w14:paraId="3A1E7484" w14:textId="77777777" w:rsidR="009A2184" w:rsidRPr="0060627C" w:rsidRDefault="009A2184" w:rsidP="00EC03BE">
            <w:pPr>
              <w:spacing w:after="120"/>
              <w:jc w:val="center"/>
            </w:pPr>
            <w:r w:rsidRPr="0060627C">
              <w:t>4</w:t>
            </w:r>
          </w:p>
        </w:tc>
        <w:tc>
          <w:tcPr>
            <w:tcW w:w="3958" w:type="dxa"/>
            <w:tcBorders>
              <w:top w:val="single" w:sz="4" w:space="0" w:color="auto"/>
              <w:left w:val="single" w:sz="4" w:space="0" w:color="auto"/>
              <w:bottom w:val="single" w:sz="4" w:space="0" w:color="auto"/>
              <w:right w:val="single" w:sz="4" w:space="0" w:color="auto"/>
            </w:tcBorders>
            <w:vAlign w:val="center"/>
            <w:hideMark/>
          </w:tcPr>
          <w:p w14:paraId="3D68B7DB" w14:textId="77777777" w:rsidR="009A2184" w:rsidRPr="0060627C" w:rsidRDefault="009A2184" w:rsidP="00EC03BE">
            <w:pPr>
              <w:spacing w:after="120"/>
            </w:pPr>
            <w:r w:rsidRPr="0060627C">
              <w:t>Bài 4: Gia công  tiện, phay và mài</w:t>
            </w:r>
          </w:p>
          <w:p w14:paraId="75622678" w14:textId="77777777" w:rsidR="009A2184" w:rsidRPr="0060627C" w:rsidRDefault="009A2184" w:rsidP="00EC03BE">
            <w:pPr>
              <w:tabs>
                <w:tab w:val="left" w:pos="3960"/>
                <w:tab w:val="left" w:pos="6300"/>
              </w:tabs>
              <w:spacing w:after="120"/>
            </w:pPr>
            <w:r w:rsidRPr="0060627C">
              <w:t>1.Gia công tiện.</w:t>
            </w:r>
          </w:p>
          <w:p w14:paraId="516AC899" w14:textId="77777777" w:rsidR="009A2184" w:rsidRPr="0060627C" w:rsidRDefault="009A2184" w:rsidP="00EC03BE">
            <w:pPr>
              <w:tabs>
                <w:tab w:val="left" w:pos="3960"/>
                <w:tab w:val="left" w:pos="6300"/>
              </w:tabs>
              <w:spacing w:after="120"/>
            </w:pPr>
            <w:r w:rsidRPr="0060627C">
              <w:t>2.Gia công phay.</w:t>
            </w:r>
          </w:p>
          <w:p w14:paraId="089E6AEE" w14:textId="77777777" w:rsidR="009A2184" w:rsidRPr="0060627C" w:rsidRDefault="009A2184" w:rsidP="00EC03BE">
            <w:pPr>
              <w:tabs>
                <w:tab w:val="left" w:pos="3960"/>
                <w:tab w:val="left" w:pos="6300"/>
              </w:tabs>
              <w:spacing w:after="120"/>
            </w:pPr>
            <w:r w:rsidRPr="0060627C">
              <w:t>3.Gia công mài.</w:t>
            </w:r>
          </w:p>
        </w:tc>
        <w:tc>
          <w:tcPr>
            <w:tcW w:w="900" w:type="dxa"/>
            <w:tcBorders>
              <w:top w:val="single" w:sz="4" w:space="0" w:color="auto"/>
              <w:left w:val="single" w:sz="4" w:space="0" w:color="auto"/>
              <w:bottom w:val="single" w:sz="4" w:space="0" w:color="auto"/>
              <w:right w:val="single" w:sz="4" w:space="0" w:color="auto"/>
            </w:tcBorders>
            <w:hideMark/>
          </w:tcPr>
          <w:p w14:paraId="4078DBAB" w14:textId="77777777" w:rsidR="009A2184" w:rsidRPr="0060627C" w:rsidRDefault="009A2184" w:rsidP="00EC03BE">
            <w:pPr>
              <w:spacing w:after="120"/>
              <w:jc w:val="center"/>
              <w:rPr>
                <w:b/>
              </w:rPr>
            </w:pPr>
            <w:r w:rsidRPr="0060627C">
              <w:rPr>
                <w:b/>
              </w:rPr>
              <w:t>65</w:t>
            </w:r>
          </w:p>
          <w:p w14:paraId="778FF33A" w14:textId="77777777" w:rsidR="009A2184" w:rsidRPr="0060627C" w:rsidRDefault="009A2184" w:rsidP="00EC03BE">
            <w:pPr>
              <w:spacing w:after="120"/>
              <w:jc w:val="center"/>
              <w:rPr>
                <w:b/>
              </w:rPr>
            </w:pPr>
          </w:p>
          <w:p w14:paraId="6872FC8B" w14:textId="77777777" w:rsidR="009A2184" w:rsidRPr="0060627C" w:rsidRDefault="009A2184" w:rsidP="00EC03BE">
            <w:pPr>
              <w:spacing w:after="120"/>
              <w:jc w:val="center"/>
            </w:pPr>
            <w:r w:rsidRPr="0060627C">
              <w:t>26</w:t>
            </w:r>
          </w:p>
          <w:p w14:paraId="1E4F3FBB" w14:textId="77777777" w:rsidR="009A2184" w:rsidRPr="0060627C" w:rsidRDefault="009A2184" w:rsidP="00EC03BE">
            <w:pPr>
              <w:spacing w:after="120"/>
              <w:jc w:val="center"/>
            </w:pPr>
            <w:r w:rsidRPr="0060627C">
              <w:t>26</w:t>
            </w:r>
          </w:p>
          <w:p w14:paraId="614CBD9A" w14:textId="77777777" w:rsidR="009A2184" w:rsidRPr="0060627C" w:rsidRDefault="009A2184" w:rsidP="00EC03BE">
            <w:pPr>
              <w:spacing w:after="120"/>
              <w:jc w:val="center"/>
            </w:pPr>
            <w:r w:rsidRPr="0060627C">
              <w:t>13</w:t>
            </w:r>
          </w:p>
        </w:tc>
        <w:tc>
          <w:tcPr>
            <w:tcW w:w="990" w:type="dxa"/>
            <w:tcBorders>
              <w:top w:val="single" w:sz="4" w:space="0" w:color="auto"/>
              <w:left w:val="single" w:sz="4" w:space="0" w:color="auto"/>
              <w:bottom w:val="single" w:sz="4" w:space="0" w:color="auto"/>
              <w:right w:val="single" w:sz="4" w:space="0" w:color="auto"/>
            </w:tcBorders>
            <w:hideMark/>
          </w:tcPr>
          <w:p w14:paraId="5812A086" w14:textId="77777777" w:rsidR="009A2184" w:rsidRPr="0060627C" w:rsidRDefault="009A2184" w:rsidP="00EC03BE">
            <w:pPr>
              <w:spacing w:after="120"/>
              <w:jc w:val="center"/>
              <w:rPr>
                <w:b/>
              </w:rPr>
            </w:pPr>
            <w:r w:rsidRPr="0060627C">
              <w:rPr>
                <w:b/>
              </w:rPr>
              <w:t>3</w:t>
            </w:r>
          </w:p>
          <w:p w14:paraId="5DA51DE1" w14:textId="77777777" w:rsidR="009A2184" w:rsidRPr="0060627C" w:rsidRDefault="009A2184" w:rsidP="00EC03BE">
            <w:pPr>
              <w:spacing w:after="120"/>
              <w:jc w:val="center"/>
              <w:rPr>
                <w:b/>
              </w:rPr>
            </w:pPr>
          </w:p>
          <w:p w14:paraId="22781B7B" w14:textId="77777777" w:rsidR="009A2184" w:rsidRPr="0060627C" w:rsidRDefault="009A2184" w:rsidP="00EC03BE">
            <w:pPr>
              <w:spacing w:after="120"/>
              <w:jc w:val="center"/>
            </w:pPr>
            <w:r w:rsidRPr="0060627C">
              <w:t>1</w:t>
            </w:r>
          </w:p>
          <w:p w14:paraId="74C2EFE2" w14:textId="77777777" w:rsidR="009A2184" w:rsidRPr="0060627C" w:rsidRDefault="009A2184" w:rsidP="00EC03BE">
            <w:pPr>
              <w:spacing w:after="120"/>
              <w:jc w:val="center"/>
            </w:pPr>
            <w:r w:rsidRPr="0060627C">
              <w:t>1</w:t>
            </w:r>
          </w:p>
          <w:p w14:paraId="7579A5C3" w14:textId="77777777" w:rsidR="009A2184" w:rsidRPr="0060627C" w:rsidRDefault="009A2184" w:rsidP="00EC03BE">
            <w:pPr>
              <w:spacing w:after="120"/>
              <w:jc w:val="center"/>
              <w:rPr>
                <w:b/>
              </w:rPr>
            </w:pPr>
            <w:r w:rsidRPr="0060627C">
              <w:t>1</w:t>
            </w:r>
          </w:p>
        </w:tc>
        <w:tc>
          <w:tcPr>
            <w:tcW w:w="1600" w:type="dxa"/>
            <w:tcBorders>
              <w:top w:val="single" w:sz="4" w:space="0" w:color="auto"/>
              <w:left w:val="single" w:sz="4" w:space="0" w:color="auto"/>
              <w:bottom w:val="single" w:sz="4" w:space="0" w:color="auto"/>
              <w:right w:val="single" w:sz="4" w:space="0" w:color="auto"/>
            </w:tcBorders>
            <w:hideMark/>
          </w:tcPr>
          <w:p w14:paraId="56D922FF" w14:textId="77777777" w:rsidR="009A2184" w:rsidRPr="0060627C" w:rsidRDefault="009A2184" w:rsidP="00EC03BE">
            <w:pPr>
              <w:spacing w:after="120"/>
              <w:jc w:val="center"/>
              <w:rPr>
                <w:b/>
              </w:rPr>
            </w:pPr>
            <w:r w:rsidRPr="0060627C">
              <w:rPr>
                <w:b/>
              </w:rPr>
              <w:t>61</w:t>
            </w:r>
          </w:p>
          <w:p w14:paraId="632085E6" w14:textId="77777777" w:rsidR="009A2184" w:rsidRPr="0060627C" w:rsidRDefault="009A2184" w:rsidP="00EC03BE">
            <w:pPr>
              <w:spacing w:after="120"/>
              <w:jc w:val="center"/>
              <w:rPr>
                <w:b/>
              </w:rPr>
            </w:pPr>
          </w:p>
          <w:p w14:paraId="71BDACA8" w14:textId="77777777" w:rsidR="009A2184" w:rsidRPr="0060627C" w:rsidRDefault="009A2184" w:rsidP="00EC03BE">
            <w:pPr>
              <w:spacing w:after="120"/>
              <w:jc w:val="center"/>
            </w:pPr>
            <w:r w:rsidRPr="0060627C">
              <w:t>25</w:t>
            </w:r>
          </w:p>
          <w:p w14:paraId="14959CA6" w14:textId="77777777" w:rsidR="009A2184" w:rsidRPr="0060627C" w:rsidRDefault="009A2184" w:rsidP="00EC03BE">
            <w:pPr>
              <w:spacing w:after="120"/>
              <w:jc w:val="center"/>
            </w:pPr>
            <w:r w:rsidRPr="0060627C">
              <w:t>25</w:t>
            </w:r>
          </w:p>
          <w:p w14:paraId="4AA74A45" w14:textId="77777777" w:rsidR="009A2184" w:rsidRPr="0060627C" w:rsidRDefault="009A2184" w:rsidP="00EC03BE">
            <w:pPr>
              <w:spacing w:after="120"/>
              <w:jc w:val="center"/>
            </w:pPr>
            <w:r w:rsidRPr="0060627C">
              <w:t>11</w:t>
            </w:r>
          </w:p>
        </w:tc>
        <w:tc>
          <w:tcPr>
            <w:tcW w:w="1100" w:type="dxa"/>
            <w:tcBorders>
              <w:top w:val="single" w:sz="4" w:space="0" w:color="auto"/>
              <w:left w:val="single" w:sz="4" w:space="0" w:color="auto"/>
              <w:bottom w:val="single" w:sz="4" w:space="0" w:color="auto"/>
              <w:right w:val="single" w:sz="4" w:space="0" w:color="auto"/>
            </w:tcBorders>
            <w:vAlign w:val="center"/>
          </w:tcPr>
          <w:p w14:paraId="0ED91B3A" w14:textId="77777777" w:rsidR="009A2184" w:rsidRPr="0060627C" w:rsidRDefault="009A2184" w:rsidP="00EC03BE">
            <w:pPr>
              <w:spacing w:after="120"/>
              <w:jc w:val="center"/>
              <w:rPr>
                <w:b/>
              </w:rPr>
            </w:pPr>
            <w:r w:rsidRPr="0060627C">
              <w:rPr>
                <w:b/>
              </w:rPr>
              <w:t>1</w:t>
            </w:r>
          </w:p>
          <w:p w14:paraId="39F63199" w14:textId="77777777" w:rsidR="009A2184" w:rsidRPr="0060627C" w:rsidRDefault="009A2184" w:rsidP="00EC03BE">
            <w:pPr>
              <w:spacing w:after="120"/>
              <w:jc w:val="center"/>
            </w:pPr>
          </w:p>
          <w:p w14:paraId="34D996E5" w14:textId="77777777" w:rsidR="009A2184" w:rsidRPr="0060627C" w:rsidRDefault="009A2184" w:rsidP="00EC03BE">
            <w:pPr>
              <w:spacing w:after="120"/>
              <w:jc w:val="center"/>
            </w:pPr>
          </w:p>
          <w:p w14:paraId="1A7EA0A4" w14:textId="77777777" w:rsidR="009A2184" w:rsidRPr="0060627C" w:rsidRDefault="009A2184" w:rsidP="00EC03BE">
            <w:pPr>
              <w:spacing w:after="120"/>
              <w:jc w:val="center"/>
            </w:pPr>
          </w:p>
          <w:p w14:paraId="06E57811" w14:textId="77777777" w:rsidR="009A2184" w:rsidRPr="0060627C" w:rsidRDefault="009A2184" w:rsidP="00EC03BE">
            <w:pPr>
              <w:spacing w:after="120"/>
              <w:jc w:val="center"/>
            </w:pPr>
            <w:r w:rsidRPr="0060627C">
              <w:t>1</w:t>
            </w:r>
          </w:p>
        </w:tc>
      </w:tr>
      <w:tr w:rsidR="009A2184" w:rsidRPr="0060627C" w14:paraId="32147EAC" w14:textId="77777777" w:rsidTr="00716C6D">
        <w:trPr>
          <w:trHeight w:val="706"/>
        </w:trPr>
        <w:tc>
          <w:tcPr>
            <w:tcW w:w="720" w:type="dxa"/>
            <w:tcBorders>
              <w:top w:val="single" w:sz="4" w:space="0" w:color="auto"/>
              <w:left w:val="single" w:sz="4" w:space="0" w:color="auto"/>
              <w:bottom w:val="single" w:sz="4" w:space="0" w:color="auto"/>
              <w:right w:val="single" w:sz="4" w:space="0" w:color="auto"/>
            </w:tcBorders>
            <w:vAlign w:val="center"/>
            <w:hideMark/>
          </w:tcPr>
          <w:p w14:paraId="0EE9B20D" w14:textId="77777777" w:rsidR="009A2184" w:rsidRPr="0060627C" w:rsidRDefault="009A2184" w:rsidP="00EC03BE">
            <w:pPr>
              <w:spacing w:after="120"/>
              <w:jc w:val="center"/>
            </w:pPr>
            <w:r w:rsidRPr="0060627C">
              <w:t>5</w:t>
            </w:r>
          </w:p>
        </w:tc>
        <w:tc>
          <w:tcPr>
            <w:tcW w:w="3958" w:type="dxa"/>
            <w:tcBorders>
              <w:top w:val="single" w:sz="4" w:space="0" w:color="auto"/>
              <w:left w:val="single" w:sz="4" w:space="0" w:color="auto"/>
              <w:bottom w:val="single" w:sz="4" w:space="0" w:color="auto"/>
              <w:right w:val="single" w:sz="4" w:space="0" w:color="auto"/>
            </w:tcBorders>
            <w:vAlign w:val="center"/>
            <w:hideMark/>
          </w:tcPr>
          <w:p w14:paraId="36604CE7" w14:textId="77777777" w:rsidR="009A2184" w:rsidRPr="0060627C" w:rsidRDefault="009A2184" w:rsidP="00EC03BE">
            <w:pPr>
              <w:spacing w:after="120"/>
            </w:pPr>
            <w:r w:rsidRPr="0060627C">
              <w:t>Bài 5: Lắp ghép, kiểm tra và đánh giá</w:t>
            </w:r>
          </w:p>
          <w:p w14:paraId="27730BE4" w14:textId="77777777" w:rsidR="009A2184" w:rsidRPr="0060627C" w:rsidRDefault="009A2184" w:rsidP="00EC03BE">
            <w:pPr>
              <w:tabs>
                <w:tab w:val="left" w:pos="3960"/>
                <w:tab w:val="left" w:pos="6300"/>
              </w:tabs>
              <w:spacing w:after="120"/>
            </w:pPr>
            <w:r w:rsidRPr="0060627C">
              <w:t>1.Các phương pháp kiểm tra và đánh giá</w:t>
            </w:r>
          </w:p>
          <w:p w14:paraId="039BF8BB" w14:textId="77777777" w:rsidR="009A2184" w:rsidRPr="0060627C" w:rsidRDefault="009A2184" w:rsidP="00EC03BE">
            <w:pPr>
              <w:tabs>
                <w:tab w:val="left" w:pos="3960"/>
                <w:tab w:val="left" w:pos="6300"/>
              </w:tabs>
              <w:spacing w:after="120"/>
            </w:pPr>
            <w:r w:rsidRPr="0060627C">
              <w:t>2.Các chú ý trong quá trình lắp ghép chi tiết máy.</w:t>
            </w:r>
          </w:p>
          <w:p w14:paraId="11A1DBAD" w14:textId="77777777" w:rsidR="009A2184" w:rsidRPr="0060627C" w:rsidRDefault="009A2184" w:rsidP="00EC03BE">
            <w:pPr>
              <w:tabs>
                <w:tab w:val="left" w:pos="3960"/>
                <w:tab w:val="left" w:pos="6300"/>
              </w:tabs>
              <w:spacing w:after="120"/>
            </w:pPr>
            <w:r w:rsidRPr="0060627C">
              <w:t>3.Đánh giá hòan tất .</w:t>
            </w:r>
          </w:p>
        </w:tc>
        <w:tc>
          <w:tcPr>
            <w:tcW w:w="900" w:type="dxa"/>
            <w:tcBorders>
              <w:top w:val="single" w:sz="4" w:space="0" w:color="auto"/>
              <w:left w:val="single" w:sz="4" w:space="0" w:color="auto"/>
              <w:bottom w:val="single" w:sz="4" w:space="0" w:color="auto"/>
              <w:right w:val="single" w:sz="4" w:space="0" w:color="auto"/>
            </w:tcBorders>
          </w:tcPr>
          <w:p w14:paraId="0975491A" w14:textId="77777777" w:rsidR="009A2184" w:rsidRPr="0060627C" w:rsidRDefault="009A2184" w:rsidP="00EC03BE">
            <w:pPr>
              <w:spacing w:after="120"/>
              <w:jc w:val="center"/>
              <w:rPr>
                <w:b/>
              </w:rPr>
            </w:pPr>
            <w:r w:rsidRPr="0060627C">
              <w:rPr>
                <w:b/>
              </w:rPr>
              <w:t>26</w:t>
            </w:r>
          </w:p>
          <w:p w14:paraId="73822855" w14:textId="77777777" w:rsidR="009A2184" w:rsidRPr="0060627C" w:rsidRDefault="009A2184" w:rsidP="00EC03BE">
            <w:pPr>
              <w:spacing w:after="120"/>
              <w:jc w:val="center"/>
            </w:pPr>
          </w:p>
          <w:p w14:paraId="6352466E" w14:textId="77777777" w:rsidR="009A2184" w:rsidRPr="0060627C" w:rsidRDefault="009A2184" w:rsidP="00EC03BE">
            <w:pPr>
              <w:spacing w:after="120"/>
              <w:jc w:val="center"/>
            </w:pPr>
            <w:r w:rsidRPr="0060627C">
              <w:t>5</w:t>
            </w:r>
          </w:p>
          <w:p w14:paraId="6664C60C" w14:textId="77777777" w:rsidR="009A2184" w:rsidRPr="0060627C" w:rsidRDefault="009A2184" w:rsidP="00EC03BE">
            <w:pPr>
              <w:spacing w:after="120"/>
              <w:jc w:val="center"/>
            </w:pPr>
          </w:p>
          <w:p w14:paraId="430E9D44" w14:textId="77777777" w:rsidR="009A2184" w:rsidRPr="0060627C" w:rsidRDefault="009A2184" w:rsidP="00EC03BE">
            <w:pPr>
              <w:spacing w:after="120"/>
              <w:jc w:val="center"/>
            </w:pPr>
            <w:r w:rsidRPr="0060627C">
              <w:t>17</w:t>
            </w:r>
          </w:p>
          <w:p w14:paraId="22B40A8E" w14:textId="77777777" w:rsidR="009A2184" w:rsidRPr="0060627C" w:rsidRDefault="009A2184" w:rsidP="00EC03BE">
            <w:pPr>
              <w:spacing w:after="120"/>
              <w:jc w:val="center"/>
            </w:pPr>
            <w:r w:rsidRPr="0060627C">
              <w:t xml:space="preserve"> </w:t>
            </w:r>
          </w:p>
          <w:p w14:paraId="70059CAF" w14:textId="77777777" w:rsidR="009A2184" w:rsidRPr="0060627C" w:rsidRDefault="009A2184" w:rsidP="00EC03BE">
            <w:pPr>
              <w:spacing w:after="120"/>
              <w:jc w:val="center"/>
            </w:pPr>
            <w:r w:rsidRPr="0060627C">
              <w:t>4</w:t>
            </w:r>
          </w:p>
        </w:tc>
        <w:tc>
          <w:tcPr>
            <w:tcW w:w="990" w:type="dxa"/>
            <w:tcBorders>
              <w:top w:val="single" w:sz="4" w:space="0" w:color="auto"/>
              <w:left w:val="single" w:sz="4" w:space="0" w:color="auto"/>
              <w:bottom w:val="single" w:sz="4" w:space="0" w:color="auto"/>
              <w:right w:val="single" w:sz="4" w:space="0" w:color="auto"/>
            </w:tcBorders>
          </w:tcPr>
          <w:p w14:paraId="2258E122" w14:textId="77777777" w:rsidR="009A2184" w:rsidRPr="0060627C" w:rsidRDefault="009A2184" w:rsidP="00EC03BE">
            <w:pPr>
              <w:spacing w:after="120"/>
              <w:jc w:val="center"/>
              <w:rPr>
                <w:b/>
              </w:rPr>
            </w:pPr>
            <w:r w:rsidRPr="0060627C">
              <w:rPr>
                <w:b/>
              </w:rPr>
              <w:t>2</w:t>
            </w:r>
          </w:p>
          <w:p w14:paraId="46C19D0F" w14:textId="77777777" w:rsidR="009A2184" w:rsidRPr="0060627C" w:rsidRDefault="009A2184" w:rsidP="00EC03BE">
            <w:pPr>
              <w:spacing w:after="120"/>
              <w:jc w:val="center"/>
              <w:rPr>
                <w:b/>
              </w:rPr>
            </w:pPr>
          </w:p>
          <w:p w14:paraId="0CB31BC6" w14:textId="77777777" w:rsidR="009A2184" w:rsidRPr="0060627C" w:rsidRDefault="009A2184" w:rsidP="00EC03BE">
            <w:pPr>
              <w:spacing w:after="120"/>
              <w:jc w:val="center"/>
            </w:pPr>
            <w:r w:rsidRPr="0060627C">
              <w:t>1</w:t>
            </w:r>
          </w:p>
          <w:p w14:paraId="4E3D2DCE" w14:textId="77777777" w:rsidR="009A2184" w:rsidRPr="0060627C" w:rsidRDefault="009A2184" w:rsidP="00EC03BE">
            <w:pPr>
              <w:spacing w:after="120"/>
              <w:jc w:val="center"/>
            </w:pPr>
          </w:p>
          <w:p w14:paraId="1C131E7D" w14:textId="77777777" w:rsidR="009A2184" w:rsidRPr="0060627C" w:rsidRDefault="009A2184" w:rsidP="00EC03BE">
            <w:pPr>
              <w:spacing w:after="120"/>
              <w:jc w:val="center"/>
              <w:rPr>
                <w:b/>
              </w:rPr>
            </w:pPr>
            <w:r w:rsidRPr="0060627C">
              <w:t>1</w:t>
            </w:r>
          </w:p>
        </w:tc>
        <w:tc>
          <w:tcPr>
            <w:tcW w:w="1600" w:type="dxa"/>
            <w:tcBorders>
              <w:top w:val="single" w:sz="4" w:space="0" w:color="auto"/>
              <w:left w:val="single" w:sz="4" w:space="0" w:color="auto"/>
              <w:bottom w:val="single" w:sz="4" w:space="0" w:color="auto"/>
              <w:right w:val="single" w:sz="4" w:space="0" w:color="auto"/>
            </w:tcBorders>
          </w:tcPr>
          <w:p w14:paraId="24857568" w14:textId="77777777" w:rsidR="009A2184" w:rsidRPr="0060627C" w:rsidRDefault="009A2184" w:rsidP="00EC03BE">
            <w:pPr>
              <w:spacing w:after="120"/>
              <w:jc w:val="center"/>
              <w:rPr>
                <w:b/>
              </w:rPr>
            </w:pPr>
            <w:r w:rsidRPr="0060627C">
              <w:rPr>
                <w:b/>
              </w:rPr>
              <w:t>23</w:t>
            </w:r>
          </w:p>
          <w:p w14:paraId="2EF5E203" w14:textId="77777777" w:rsidR="009A2184" w:rsidRPr="0060627C" w:rsidRDefault="009A2184" w:rsidP="00EC03BE">
            <w:pPr>
              <w:spacing w:after="120"/>
              <w:jc w:val="center"/>
            </w:pPr>
          </w:p>
          <w:p w14:paraId="29EC4EA7" w14:textId="77777777" w:rsidR="009A2184" w:rsidRPr="0060627C" w:rsidRDefault="009A2184" w:rsidP="00EC03BE">
            <w:pPr>
              <w:spacing w:after="120"/>
              <w:jc w:val="center"/>
            </w:pPr>
            <w:r w:rsidRPr="0060627C">
              <w:t>4</w:t>
            </w:r>
          </w:p>
          <w:p w14:paraId="69923408" w14:textId="77777777" w:rsidR="009A2184" w:rsidRPr="0060627C" w:rsidRDefault="009A2184" w:rsidP="00EC03BE">
            <w:pPr>
              <w:spacing w:after="120"/>
              <w:jc w:val="center"/>
            </w:pPr>
          </w:p>
          <w:p w14:paraId="28E30F2B" w14:textId="77777777" w:rsidR="009A2184" w:rsidRPr="0060627C" w:rsidRDefault="009A2184" w:rsidP="00EC03BE">
            <w:pPr>
              <w:spacing w:after="120"/>
              <w:jc w:val="center"/>
            </w:pPr>
            <w:r w:rsidRPr="0060627C">
              <w:t>16</w:t>
            </w:r>
          </w:p>
          <w:p w14:paraId="29C9AC8E" w14:textId="77777777" w:rsidR="009A2184" w:rsidRPr="0060627C" w:rsidRDefault="009A2184" w:rsidP="00EC03BE">
            <w:pPr>
              <w:spacing w:after="120"/>
              <w:jc w:val="center"/>
            </w:pPr>
            <w:r w:rsidRPr="0060627C">
              <w:t xml:space="preserve"> </w:t>
            </w:r>
          </w:p>
          <w:p w14:paraId="38ED8573" w14:textId="77777777" w:rsidR="009A2184" w:rsidRPr="0060627C" w:rsidRDefault="009A2184" w:rsidP="00EC03BE">
            <w:pPr>
              <w:spacing w:after="120"/>
              <w:jc w:val="center"/>
            </w:pPr>
            <w:r w:rsidRPr="0060627C">
              <w:t>3</w:t>
            </w:r>
          </w:p>
        </w:tc>
        <w:tc>
          <w:tcPr>
            <w:tcW w:w="1100" w:type="dxa"/>
            <w:tcBorders>
              <w:top w:val="single" w:sz="4" w:space="0" w:color="auto"/>
              <w:left w:val="single" w:sz="4" w:space="0" w:color="auto"/>
              <w:bottom w:val="single" w:sz="4" w:space="0" w:color="auto"/>
              <w:right w:val="single" w:sz="4" w:space="0" w:color="auto"/>
            </w:tcBorders>
            <w:vAlign w:val="center"/>
          </w:tcPr>
          <w:p w14:paraId="0B2559A8" w14:textId="77777777" w:rsidR="009A2184" w:rsidRPr="0060627C" w:rsidRDefault="009A2184" w:rsidP="00EC03BE">
            <w:pPr>
              <w:spacing w:after="120"/>
              <w:jc w:val="center"/>
              <w:rPr>
                <w:b/>
              </w:rPr>
            </w:pPr>
            <w:r w:rsidRPr="0060627C">
              <w:rPr>
                <w:b/>
              </w:rPr>
              <w:t>1</w:t>
            </w:r>
          </w:p>
          <w:p w14:paraId="32ED4372" w14:textId="77777777" w:rsidR="009A2184" w:rsidRPr="0060627C" w:rsidRDefault="009A2184" w:rsidP="00EC03BE">
            <w:pPr>
              <w:spacing w:after="120"/>
              <w:jc w:val="center"/>
            </w:pPr>
          </w:p>
          <w:p w14:paraId="534135D8" w14:textId="77777777" w:rsidR="009A2184" w:rsidRPr="0060627C" w:rsidRDefault="009A2184" w:rsidP="00EC03BE">
            <w:pPr>
              <w:spacing w:after="120"/>
              <w:jc w:val="center"/>
            </w:pPr>
          </w:p>
          <w:p w14:paraId="07BB799C" w14:textId="77777777" w:rsidR="009A2184" w:rsidRPr="0060627C" w:rsidRDefault="009A2184" w:rsidP="00EC03BE">
            <w:pPr>
              <w:spacing w:after="120"/>
              <w:jc w:val="center"/>
            </w:pPr>
          </w:p>
          <w:p w14:paraId="3E351CDB" w14:textId="77777777" w:rsidR="009A2184" w:rsidRPr="0060627C" w:rsidRDefault="009A2184" w:rsidP="00EC03BE">
            <w:pPr>
              <w:spacing w:after="120"/>
              <w:jc w:val="center"/>
            </w:pPr>
          </w:p>
          <w:p w14:paraId="16A0C677" w14:textId="77777777" w:rsidR="009A2184" w:rsidRPr="0060627C" w:rsidRDefault="009A2184" w:rsidP="00EC03BE">
            <w:pPr>
              <w:spacing w:after="120"/>
              <w:jc w:val="center"/>
            </w:pPr>
          </w:p>
          <w:p w14:paraId="30EA92F5" w14:textId="77777777" w:rsidR="009A2184" w:rsidRPr="0060627C" w:rsidRDefault="009A2184" w:rsidP="00EC03BE">
            <w:pPr>
              <w:spacing w:after="120"/>
              <w:jc w:val="center"/>
            </w:pPr>
            <w:r w:rsidRPr="0060627C">
              <w:t>1</w:t>
            </w:r>
          </w:p>
        </w:tc>
      </w:tr>
      <w:tr w:rsidR="009A2184" w:rsidRPr="0060627C" w14:paraId="16638E0A" w14:textId="77777777" w:rsidTr="00716C6D">
        <w:trPr>
          <w:trHeight w:val="499"/>
        </w:trPr>
        <w:tc>
          <w:tcPr>
            <w:tcW w:w="720" w:type="dxa"/>
            <w:tcBorders>
              <w:top w:val="single" w:sz="4" w:space="0" w:color="auto"/>
              <w:left w:val="single" w:sz="4" w:space="0" w:color="auto"/>
              <w:bottom w:val="single" w:sz="4" w:space="0" w:color="auto"/>
              <w:right w:val="single" w:sz="4" w:space="0" w:color="auto"/>
            </w:tcBorders>
            <w:vAlign w:val="center"/>
            <w:hideMark/>
          </w:tcPr>
          <w:p w14:paraId="574C52C4" w14:textId="77777777" w:rsidR="009A2184" w:rsidRPr="0060627C" w:rsidRDefault="009A2184" w:rsidP="00EC03BE">
            <w:pPr>
              <w:spacing w:after="120"/>
              <w:jc w:val="center"/>
              <w:rPr>
                <w:bCs/>
              </w:rPr>
            </w:pPr>
            <w:r w:rsidRPr="0060627C">
              <w:rPr>
                <w:bCs/>
              </w:rPr>
              <w:t> </w:t>
            </w:r>
          </w:p>
        </w:tc>
        <w:tc>
          <w:tcPr>
            <w:tcW w:w="3958" w:type="dxa"/>
            <w:tcBorders>
              <w:top w:val="single" w:sz="4" w:space="0" w:color="auto"/>
              <w:left w:val="single" w:sz="4" w:space="0" w:color="auto"/>
              <w:bottom w:val="single" w:sz="4" w:space="0" w:color="auto"/>
              <w:right w:val="single" w:sz="4" w:space="0" w:color="auto"/>
            </w:tcBorders>
            <w:vAlign w:val="center"/>
            <w:hideMark/>
          </w:tcPr>
          <w:p w14:paraId="26101195" w14:textId="77777777" w:rsidR="009A2184" w:rsidRPr="0060627C" w:rsidRDefault="009A2184" w:rsidP="00EC03BE">
            <w:pPr>
              <w:spacing w:after="120"/>
              <w:jc w:val="center"/>
              <w:rPr>
                <w:b/>
                <w:bCs/>
              </w:rPr>
            </w:pPr>
            <w:r w:rsidRPr="0060627C">
              <w:rPr>
                <w:b/>
                <w:bCs/>
              </w:rPr>
              <w:t>TỔNG CỘNG</w:t>
            </w:r>
          </w:p>
        </w:tc>
        <w:tc>
          <w:tcPr>
            <w:tcW w:w="900" w:type="dxa"/>
            <w:tcBorders>
              <w:top w:val="single" w:sz="4" w:space="0" w:color="auto"/>
              <w:left w:val="single" w:sz="4" w:space="0" w:color="auto"/>
              <w:bottom w:val="single" w:sz="4" w:space="0" w:color="auto"/>
              <w:right w:val="single" w:sz="4" w:space="0" w:color="auto"/>
            </w:tcBorders>
            <w:vAlign w:val="center"/>
            <w:hideMark/>
          </w:tcPr>
          <w:p w14:paraId="517F3594" w14:textId="77777777" w:rsidR="009A2184" w:rsidRPr="0060627C" w:rsidRDefault="009A2184" w:rsidP="00EC03BE">
            <w:pPr>
              <w:spacing w:after="120"/>
              <w:jc w:val="center"/>
              <w:rPr>
                <w:b/>
                <w:bCs/>
              </w:rPr>
            </w:pPr>
            <w:r w:rsidRPr="0060627C">
              <w:rPr>
                <w:b/>
                <w:bCs/>
              </w:rPr>
              <w:t>120</w:t>
            </w:r>
          </w:p>
        </w:tc>
        <w:tc>
          <w:tcPr>
            <w:tcW w:w="990" w:type="dxa"/>
            <w:tcBorders>
              <w:top w:val="single" w:sz="4" w:space="0" w:color="auto"/>
              <w:left w:val="single" w:sz="4" w:space="0" w:color="auto"/>
              <w:bottom w:val="single" w:sz="4" w:space="0" w:color="auto"/>
              <w:right w:val="single" w:sz="4" w:space="0" w:color="auto"/>
            </w:tcBorders>
            <w:vAlign w:val="center"/>
            <w:hideMark/>
          </w:tcPr>
          <w:p w14:paraId="18374E4D" w14:textId="77777777" w:rsidR="009A2184" w:rsidRPr="0060627C" w:rsidRDefault="009A2184" w:rsidP="00EC03BE">
            <w:pPr>
              <w:spacing w:after="120"/>
              <w:jc w:val="center"/>
              <w:rPr>
                <w:b/>
                <w:bCs/>
              </w:rPr>
            </w:pPr>
            <w:r w:rsidRPr="0060627C">
              <w:rPr>
                <w:b/>
                <w:bCs/>
              </w:rPr>
              <w:t>30</w:t>
            </w:r>
          </w:p>
        </w:tc>
        <w:tc>
          <w:tcPr>
            <w:tcW w:w="1600" w:type="dxa"/>
            <w:tcBorders>
              <w:top w:val="single" w:sz="4" w:space="0" w:color="auto"/>
              <w:left w:val="single" w:sz="4" w:space="0" w:color="auto"/>
              <w:bottom w:val="single" w:sz="4" w:space="0" w:color="auto"/>
              <w:right w:val="single" w:sz="4" w:space="0" w:color="auto"/>
            </w:tcBorders>
            <w:vAlign w:val="center"/>
            <w:hideMark/>
          </w:tcPr>
          <w:p w14:paraId="1CC3AA27" w14:textId="77777777" w:rsidR="009A2184" w:rsidRPr="0060627C" w:rsidRDefault="009A2184" w:rsidP="00EC03BE">
            <w:pPr>
              <w:spacing w:after="120"/>
              <w:jc w:val="center"/>
              <w:rPr>
                <w:b/>
                <w:bCs/>
              </w:rPr>
            </w:pPr>
            <w:r w:rsidRPr="0060627C">
              <w:rPr>
                <w:b/>
                <w:bCs/>
              </w:rPr>
              <w:t>86</w:t>
            </w:r>
          </w:p>
        </w:tc>
        <w:tc>
          <w:tcPr>
            <w:tcW w:w="1100" w:type="dxa"/>
            <w:tcBorders>
              <w:top w:val="single" w:sz="4" w:space="0" w:color="auto"/>
              <w:left w:val="single" w:sz="4" w:space="0" w:color="auto"/>
              <w:bottom w:val="single" w:sz="4" w:space="0" w:color="auto"/>
              <w:right w:val="single" w:sz="4" w:space="0" w:color="auto"/>
            </w:tcBorders>
            <w:vAlign w:val="center"/>
            <w:hideMark/>
          </w:tcPr>
          <w:p w14:paraId="19636D44" w14:textId="77777777" w:rsidR="009A2184" w:rsidRPr="0060627C" w:rsidRDefault="009A2184" w:rsidP="00EC03BE">
            <w:pPr>
              <w:spacing w:after="120"/>
              <w:jc w:val="center"/>
              <w:rPr>
                <w:b/>
                <w:bCs/>
              </w:rPr>
            </w:pPr>
            <w:r w:rsidRPr="0060627C">
              <w:rPr>
                <w:b/>
                <w:bCs/>
              </w:rPr>
              <w:t>4</w:t>
            </w:r>
          </w:p>
        </w:tc>
      </w:tr>
    </w:tbl>
    <w:p w14:paraId="044CE24A" w14:textId="77777777" w:rsidR="009A2184" w:rsidRPr="0060627C" w:rsidRDefault="009A2184" w:rsidP="00EC03BE">
      <w:pPr>
        <w:tabs>
          <w:tab w:val="left" w:pos="3960"/>
          <w:tab w:val="left" w:pos="6300"/>
        </w:tabs>
        <w:spacing w:after="120"/>
      </w:pPr>
    </w:p>
    <w:p w14:paraId="1491DD65" w14:textId="77777777" w:rsidR="009A2184" w:rsidRPr="0060627C" w:rsidRDefault="009A2184" w:rsidP="00EC03BE">
      <w:pPr>
        <w:tabs>
          <w:tab w:val="left" w:pos="3960"/>
          <w:tab w:val="left" w:pos="6300"/>
        </w:tabs>
        <w:spacing w:after="120"/>
        <w:rPr>
          <w:b/>
        </w:rPr>
      </w:pPr>
      <w:r w:rsidRPr="0060627C">
        <w:rPr>
          <w:b/>
        </w:rPr>
        <w:t>2. Nội dung chi tiết:</w:t>
      </w:r>
    </w:p>
    <w:p w14:paraId="3AE71B1F" w14:textId="77777777" w:rsidR="009A2184" w:rsidRPr="0060627C" w:rsidRDefault="009A2184" w:rsidP="00EC03BE">
      <w:pPr>
        <w:spacing w:after="120"/>
        <w:ind w:left="360"/>
        <w:jc w:val="center"/>
        <w:rPr>
          <w:b/>
        </w:rPr>
      </w:pPr>
      <w:r w:rsidRPr="0060627C">
        <w:rPr>
          <w:b/>
        </w:rPr>
        <w:t>Bài 1: An tòan và vệ sinh xưởng máy công cụ</w:t>
      </w:r>
      <w:r w:rsidRPr="0060627C">
        <w:tab/>
        <w:t xml:space="preserve">        </w:t>
      </w:r>
      <w:r w:rsidRPr="0060627C">
        <w:tab/>
      </w:r>
      <w:r w:rsidRPr="0060627C">
        <w:tab/>
        <w:t>Thời gian: 5 giờ</w:t>
      </w:r>
    </w:p>
    <w:p w14:paraId="4F084D47" w14:textId="77777777" w:rsidR="009A2184" w:rsidRPr="0060627C" w:rsidRDefault="009A2184" w:rsidP="00EC03BE">
      <w:pPr>
        <w:tabs>
          <w:tab w:val="left" w:pos="3960"/>
          <w:tab w:val="left" w:pos="6300"/>
        </w:tabs>
        <w:spacing w:after="120"/>
      </w:pPr>
      <w:r w:rsidRPr="0060627C">
        <w:t>1. Mục tiêu:</w:t>
      </w:r>
    </w:p>
    <w:p w14:paraId="0C896E8B" w14:textId="77777777" w:rsidR="009A2184" w:rsidRPr="0060627C" w:rsidRDefault="009A2184" w:rsidP="00EC03BE">
      <w:pPr>
        <w:numPr>
          <w:ilvl w:val="0"/>
          <w:numId w:val="37"/>
        </w:numPr>
        <w:spacing w:before="120"/>
        <w:ind w:left="567" w:hanging="218"/>
        <w:jc w:val="both"/>
      </w:pPr>
      <w:r w:rsidRPr="0060627C">
        <w:lastRenderedPageBreak/>
        <w:t>Trình bày  được các biện pháp chính tác động vào an tòan trong xưởng máy công cụ</w:t>
      </w:r>
    </w:p>
    <w:p w14:paraId="0F62847E" w14:textId="77777777" w:rsidR="009A2184" w:rsidRPr="0060627C" w:rsidRDefault="009A2184" w:rsidP="00EC03BE">
      <w:pPr>
        <w:numPr>
          <w:ilvl w:val="0"/>
          <w:numId w:val="37"/>
        </w:numPr>
        <w:spacing w:before="120"/>
        <w:ind w:left="567" w:hanging="218"/>
        <w:jc w:val="both"/>
      </w:pPr>
      <w:r w:rsidRPr="0060627C">
        <w:t>Trình bày được sự cần thiết trong việc giữ gìn vệ sinh công nghiệp và môi trường</w:t>
      </w:r>
    </w:p>
    <w:p w14:paraId="51819FE0" w14:textId="77777777" w:rsidR="009A2184" w:rsidRPr="0060627C" w:rsidRDefault="009A2184" w:rsidP="00EC03BE">
      <w:pPr>
        <w:numPr>
          <w:ilvl w:val="0"/>
          <w:numId w:val="37"/>
        </w:numPr>
        <w:spacing w:before="120"/>
        <w:ind w:left="567" w:hanging="218"/>
        <w:jc w:val="both"/>
      </w:pPr>
      <w:r w:rsidRPr="0060627C">
        <w:t>Thực hiện được các biện pháp an toàn lao động tại nơi làm việc</w:t>
      </w:r>
    </w:p>
    <w:p w14:paraId="74DF46DD" w14:textId="77777777" w:rsidR="009A2184" w:rsidRPr="0060627C" w:rsidRDefault="009A2184" w:rsidP="00EC03BE">
      <w:pPr>
        <w:numPr>
          <w:ilvl w:val="0"/>
          <w:numId w:val="37"/>
        </w:numPr>
        <w:spacing w:before="120"/>
        <w:ind w:left="567" w:hanging="218"/>
        <w:jc w:val="both"/>
      </w:pPr>
      <w:r w:rsidRPr="0060627C">
        <w:t>Cẩn thận trong quá trình thực hiện, ý thức, trách nhiệm vệ sinh nơi làm việc trước và sau khi học</w:t>
      </w:r>
    </w:p>
    <w:p w14:paraId="34AE7B1B" w14:textId="77777777" w:rsidR="009A2184" w:rsidRPr="0060627C" w:rsidRDefault="009A2184" w:rsidP="00EC03BE">
      <w:pPr>
        <w:tabs>
          <w:tab w:val="left" w:pos="3960"/>
          <w:tab w:val="left" w:pos="6300"/>
        </w:tabs>
        <w:spacing w:after="120"/>
      </w:pPr>
      <w:r w:rsidRPr="0060627C">
        <w:t>2. Nội dung:</w:t>
      </w:r>
    </w:p>
    <w:p w14:paraId="24B5872A" w14:textId="77777777" w:rsidR="009A2184" w:rsidRPr="0060627C" w:rsidRDefault="009A2184" w:rsidP="00EC03BE">
      <w:pPr>
        <w:tabs>
          <w:tab w:val="left" w:pos="3960"/>
          <w:tab w:val="left" w:pos="6300"/>
        </w:tabs>
        <w:spacing w:after="120"/>
        <w:ind w:left="720"/>
      </w:pPr>
      <w:r w:rsidRPr="0060627C">
        <w:t>2.1 An tòan.</w:t>
      </w:r>
    </w:p>
    <w:p w14:paraId="630F0D41" w14:textId="77777777" w:rsidR="009A2184" w:rsidRPr="0060627C" w:rsidRDefault="009A2184" w:rsidP="00EC03BE">
      <w:pPr>
        <w:tabs>
          <w:tab w:val="left" w:pos="3960"/>
          <w:tab w:val="left" w:pos="6300"/>
        </w:tabs>
        <w:spacing w:after="120"/>
        <w:ind w:left="360"/>
      </w:pPr>
      <w:r w:rsidRPr="0060627C">
        <w:t xml:space="preserve">     2.2Vệ sinh công nghiệp.</w:t>
      </w:r>
    </w:p>
    <w:p w14:paraId="537C5CE4" w14:textId="77777777" w:rsidR="009A2184" w:rsidRPr="0060627C" w:rsidRDefault="009A2184" w:rsidP="00EC03BE">
      <w:pPr>
        <w:tabs>
          <w:tab w:val="left" w:pos="3960"/>
          <w:tab w:val="left" w:pos="6120"/>
        </w:tabs>
        <w:spacing w:after="120"/>
        <w:jc w:val="center"/>
        <w:rPr>
          <w:b/>
        </w:rPr>
      </w:pPr>
      <w:r w:rsidRPr="0060627C">
        <w:rPr>
          <w:b/>
        </w:rPr>
        <w:t xml:space="preserve">Bài 2: Nguyên lý thiết kế và lên kế họach gia công     </w:t>
      </w:r>
      <w:r w:rsidRPr="0060627C">
        <w:rPr>
          <w:b/>
        </w:rPr>
        <w:tab/>
      </w:r>
      <w:r w:rsidRPr="0060627C">
        <w:t>Thời gian: 12giờ</w:t>
      </w:r>
    </w:p>
    <w:p w14:paraId="65046E58" w14:textId="77777777" w:rsidR="009A2184" w:rsidRPr="0060627C" w:rsidRDefault="009A2184" w:rsidP="00EC03BE">
      <w:pPr>
        <w:tabs>
          <w:tab w:val="left" w:pos="3960"/>
          <w:tab w:val="left" w:pos="6120"/>
        </w:tabs>
        <w:spacing w:after="120"/>
      </w:pPr>
      <w:r w:rsidRPr="0060627C">
        <w:t>1. Mục tiêu:</w:t>
      </w:r>
    </w:p>
    <w:p w14:paraId="760A05CD" w14:textId="77777777" w:rsidR="009A2184" w:rsidRPr="0060627C" w:rsidRDefault="009A2184" w:rsidP="00EC03BE">
      <w:pPr>
        <w:numPr>
          <w:ilvl w:val="0"/>
          <w:numId w:val="37"/>
        </w:numPr>
        <w:spacing w:before="120"/>
        <w:ind w:left="567" w:hanging="218"/>
        <w:jc w:val="both"/>
      </w:pPr>
      <w:r w:rsidRPr="0060627C">
        <w:t>Trình bày được kế hoạch gia công một chi tiết</w:t>
      </w:r>
    </w:p>
    <w:p w14:paraId="798D6F86" w14:textId="77777777" w:rsidR="009A2184" w:rsidRPr="0060627C" w:rsidRDefault="009A2184" w:rsidP="00EC03BE">
      <w:pPr>
        <w:numPr>
          <w:ilvl w:val="0"/>
          <w:numId w:val="37"/>
        </w:numPr>
        <w:spacing w:before="120"/>
        <w:ind w:left="567" w:hanging="218"/>
        <w:jc w:val="both"/>
      </w:pPr>
      <w:r w:rsidRPr="0060627C">
        <w:t xml:space="preserve">Đọc được bản vẽ chi tiết và bản vẽ lắp ghép của một cụm máy đơn giản. Xác định các mối lắp ghép quan trọng và các chú ý về đặc điểm sử dụng của Chương tập tổng hợp. </w:t>
      </w:r>
    </w:p>
    <w:p w14:paraId="41FC50CE" w14:textId="77777777" w:rsidR="009A2184" w:rsidRPr="0060627C" w:rsidRDefault="009A2184" w:rsidP="00EC03BE">
      <w:pPr>
        <w:numPr>
          <w:ilvl w:val="0"/>
          <w:numId w:val="37"/>
        </w:numPr>
        <w:spacing w:before="120"/>
        <w:ind w:left="567" w:hanging="218"/>
        <w:jc w:val="both"/>
      </w:pPr>
      <w:r w:rsidRPr="0060627C">
        <w:t>Lập được kế họach tổng quát về phôi liệu, dụng cụ cắt, dụng cụ đo lường và các máy công cụ khác để hòan thành Chương tập.</w:t>
      </w:r>
    </w:p>
    <w:p w14:paraId="07B4C2AF" w14:textId="77777777" w:rsidR="009A2184" w:rsidRPr="0060627C" w:rsidRDefault="009A2184" w:rsidP="00EC03BE">
      <w:pPr>
        <w:numPr>
          <w:ilvl w:val="0"/>
          <w:numId w:val="37"/>
        </w:numPr>
        <w:spacing w:before="120"/>
        <w:ind w:left="567" w:hanging="218"/>
        <w:jc w:val="both"/>
      </w:pPr>
      <w:r w:rsidRPr="0060627C">
        <w:t>Cận thận trong quá trinh lập kế hoạch gia công, ý thức trách nhiệm vệ sinh trước và sau khi học</w:t>
      </w:r>
    </w:p>
    <w:p w14:paraId="3C9D70DE" w14:textId="77777777" w:rsidR="009A2184" w:rsidRPr="0060627C" w:rsidRDefault="009A2184" w:rsidP="00EC03BE">
      <w:pPr>
        <w:tabs>
          <w:tab w:val="left" w:pos="3960"/>
          <w:tab w:val="left" w:pos="6300"/>
        </w:tabs>
        <w:spacing w:after="120"/>
      </w:pPr>
      <w:r w:rsidRPr="0060627C">
        <w:t>2. Nội dung:</w:t>
      </w:r>
    </w:p>
    <w:p w14:paraId="7EFFBE73" w14:textId="77777777" w:rsidR="009A2184" w:rsidRPr="0060627C" w:rsidRDefault="009A2184" w:rsidP="00EC03BE">
      <w:pPr>
        <w:tabs>
          <w:tab w:val="left" w:pos="3960"/>
          <w:tab w:val="left" w:pos="6300"/>
        </w:tabs>
        <w:spacing w:after="120"/>
        <w:ind w:left="720"/>
      </w:pPr>
      <w:r w:rsidRPr="0060627C">
        <w:t>2.1 Bản vẽ chi tiết.</w:t>
      </w:r>
    </w:p>
    <w:p w14:paraId="343A3EC2" w14:textId="77777777" w:rsidR="009A2184" w:rsidRPr="0060627C" w:rsidRDefault="009A2184" w:rsidP="00EC03BE">
      <w:pPr>
        <w:tabs>
          <w:tab w:val="left" w:pos="3960"/>
          <w:tab w:val="left" w:pos="6300"/>
        </w:tabs>
        <w:spacing w:after="120"/>
        <w:ind w:left="360"/>
      </w:pPr>
      <w:r w:rsidRPr="0060627C">
        <w:t xml:space="preserve">     2.2 Bản vẽ lắp.</w:t>
      </w:r>
    </w:p>
    <w:p w14:paraId="3986716B" w14:textId="77777777" w:rsidR="009A2184" w:rsidRPr="0060627C" w:rsidRDefault="009A2184" w:rsidP="00EC03BE">
      <w:pPr>
        <w:tabs>
          <w:tab w:val="left" w:pos="3960"/>
          <w:tab w:val="left" w:pos="6300"/>
        </w:tabs>
        <w:spacing w:after="120"/>
        <w:ind w:left="360"/>
      </w:pPr>
      <w:r w:rsidRPr="0060627C">
        <w:t xml:space="preserve">     2.3 Lập kế họach sản xuất.</w:t>
      </w:r>
    </w:p>
    <w:p w14:paraId="75B9E0A6" w14:textId="77777777" w:rsidR="009A2184" w:rsidRPr="0060627C" w:rsidRDefault="009A2184" w:rsidP="00EC03BE">
      <w:pPr>
        <w:tabs>
          <w:tab w:val="left" w:pos="3960"/>
          <w:tab w:val="left" w:pos="6300"/>
        </w:tabs>
        <w:spacing w:after="120"/>
        <w:jc w:val="center"/>
      </w:pPr>
      <w:r w:rsidRPr="0060627C">
        <w:rPr>
          <w:b/>
        </w:rPr>
        <w:t>Bài 3: Nguyên công cắt gọt kim lọai</w:t>
      </w:r>
      <w:r w:rsidRPr="0060627C">
        <w:tab/>
      </w:r>
      <w:r w:rsidRPr="0060627C">
        <w:tab/>
        <w:t>Thời gian: 12giờ</w:t>
      </w:r>
      <w:r w:rsidRPr="0060627C">
        <w:rPr>
          <w:b/>
        </w:rPr>
        <w:t xml:space="preserve"> </w:t>
      </w:r>
      <w:r w:rsidRPr="0060627C">
        <w:t>.</w:t>
      </w:r>
    </w:p>
    <w:p w14:paraId="76EC24C8" w14:textId="77777777" w:rsidR="009A2184" w:rsidRPr="0060627C" w:rsidRDefault="009A2184" w:rsidP="00EC03BE">
      <w:pPr>
        <w:tabs>
          <w:tab w:val="left" w:pos="3960"/>
          <w:tab w:val="left" w:pos="6300"/>
        </w:tabs>
        <w:spacing w:after="120"/>
      </w:pPr>
      <w:r w:rsidRPr="0060627C">
        <w:t>1.Mục tiêu:</w:t>
      </w:r>
    </w:p>
    <w:p w14:paraId="5C4BFCD3" w14:textId="77777777" w:rsidR="009A2184" w:rsidRPr="0060627C" w:rsidRDefault="009A2184" w:rsidP="00EC03BE">
      <w:pPr>
        <w:numPr>
          <w:ilvl w:val="0"/>
          <w:numId w:val="37"/>
        </w:numPr>
        <w:spacing w:before="120"/>
        <w:ind w:left="567" w:hanging="218"/>
        <w:jc w:val="both"/>
      </w:pPr>
      <w:r w:rsidRPr="0060627C">
        <w:t>Trình bày được trình tự các nguyên công cắt gọt</w:t>
      </w:r>
    </w:p>
    <w:p w14:paraId="6A2F0158" w14:textId="77777777" w:rsidR="009A2184" w:rsidRPr="0060627C" w:rsidRDefault="009A2184" w:rsidP="00EC03BE">
      <w:pPr>
        <w:numPr>
          <w:ilvl w:val="0"/>
          <w:numId w:val="37"/>
        </w:numPr>
        <w:spacing w:before="120"/>
        <w:ind w:left="567" w:hanging="218"/>
        <w:jc w:val="both"/>
      </w:pPr>
      <w:r w:rsidRPr="0060627C">
        <w:t>Xác định  được các chi tiết cần phải gia công trên một lọai máy công cụ hay trên nhiều máy công cụ.</w:t>
      </w:r>
    </w:p>
    <w:p w14:paraId="28536CE1" w14:textId="77777777" w:rsidR="009A2184" w:rsidRPr="0060627C" w:rsidRDefault="009A2184" w:rsidP="00EC03BE">
      <w:pPr>
        <w:numPr>
          <w:ilvl w:val="0"/>
          <w:numId w:val="37"/>
        </w:numPr>
        <w:spacing w:before="120"/>
        <w:ind w:left="567" w:hanging="218"/>
        <w:jc w:val="both"/>
      </w:pPr>
      <w:r w:rsidRPr="0060627C">
        <w:t>Thảo luận và phân công giữa các thành viên trong nhóm</w:t>
      </w:r>
    </w:p>
    <w:p w14:paraId="2384BA66" w14:textId="77777777" w:rsidR="009A2184" w:rsidRPr="0060627C" w:rsidRDefault="009A2184" w:rsidP="00EC03BE">
      <w:pPr>
        <w:numPr>
          <w:ilvl w:val="0"/>
          <w:numId w:val="37"/>
        </w:numPr>
        <w:spacing w:before="120"/>
        <w:ind w:left="567" w:hanging="218"/>
        <w:jc w:val="both"/>
      </w:pPr>
      <w:r w:rsidRPr="0060627C">
        <w:t>Thiết lập được quy trình gia công một cách hợp lý theo trang thiết bị được phân và số lượng sinh viên trong một nhóm.</w:t>
      </w:r>
    </w:p>
    <w:p w14:paraId="35EF998C" w14:textId="77777777" w:rsidR="009A2184" w:rsidRPr="0060627C" w:rsidRDefault="009A2184" w:rsidP="00EC03BE">
      <w:pPr>
        <w:numPr>
          <w:ilvl w:val="0"/>
          <w:numId w:val="37"/>
        </w:numPr>
        <w:spacing w:before="120"/>
        <w:ind w:left="567" w:hanging="218"/>
        <w:jc w:val="both"/>
      </w:pPr>
      <w:r w:rsidRPr="0060627C">
        <w:t>Ý thức trách nhiệm vệ sinh phòng học trước và sau khi thực hành</w:t>
      </w:r>
    </w:p>
    <w:p w14:paraId="43E25611" w14:textId="77777777" w:rsidR="009A2184" w:rsidRPr="0060627C" w:rsidRDefault="009A2184" w:rsidP="00EC03BE">
      <w:pPr>
        <w:tabs>
          <w:tab w:val="left" w:pos="3960"/>
          <w:tab w:val="left" w:pos="6300"/>
        </w:tabs>
        <w:spacing w:after="120"/>
      </w:pPr>
      <w:r w:rsidRPr="0060627C">
        <w:t>2. Nội dung:</w:t>
      </w:r>
    </w:p>
    <w:p w14:paraId="5D0CAB95" w14:textId="77777777" w:rsidR="009A2184" w:rsidRPr="0060627C" w:rsidRDefault="009A2184" w:rsidP="00EC03BE">
      <w:pPr>
        <w:tabs>
          <w:tab w:val="left" w:pos="3960"/>
          <w:tab w:val="left" w:pos="6300"/>
        </w:tabs>
        <w:spacing w:after="120"/>
      </w:pPr>
      <w:r w:rsidRPr="0060627C">
        <w:t xml:space="preserve">          2.1 Nguyên công.</w:t>
      </w:r>
    </w:p>
    <w:p w14:paraId="4A1F5210" w14:textId="77777777" w:rsidR="009A2184" w:rsidRPr="0060627C" w:rsidRDefault="009A2184" w:rsidP="00EC03BE">
      <w:pPr>
        <w:tabs>
          <w:tab w:val="left" w:pos="3960"/>
          <w:tab w:val="left" w:pos="6300"/>
        </w:tabs>
        <w:spacing w:after="120"/>
        <w:ind w:left="568"/>
      </w:pPr>
      <w:r w:rsidRPr="0060627C">
        <w:t xml:space="preserve">  2.2 Các yếu tố ảnh hưởng đến lập quy trình gia công.</w:t>
      </w:r>
    </w:p>
    <w:p w14:paraId="2E9C0EF9" w14:textId="77777777" w:rsidR="009A2184" w:rsidRPr="0060627C" w:rsidRDefault="009A2184" w:rsidP="00EC03BE">
      <w:pPr>
        <w:tabs>
          <w:tab w:val="left" w:pos="3960"/>
          <w:tab w:val="left" w:pos="6300"/>
        </w:tabs>
        <w:spacing w:after="120"/>
      </w:pPr>
      <w:r w:rsidRPr="0060627C">
        <w:lastRenderedPageBreak/>
        <w:t xml:space="preserve">          2.3 Tổ chức sản xuất</w:t>
      </w:r>
    </w:p>
    <w:p w14:paraId="33F73429" w14:textId="77777777" w:rsidR="009A2184" w:rsidRPr="0060627C" w:rsidRDefault="009A2184" w:rsidP="00EC03BE">
      <w:pPr>
        <w:tabs>
          <w:tab w:val="left" w:pos="3960"/>
          <w:tab w:val="left" w:pos="6300"/>
        </w:tabs>
        <w:spacing w:after="120"/>
        <w:jc w:val="center"/>
      </w:pPr>
      <w:r w:rsidRPr="0060627C">
        <w:rPr>
          <w:b/>
        </w:rPr>
        <w:t xml:space="preserve">Bài 4: Gia công tiện, phay và mài          </w:t>
      </w:r>
      <w:r w:rsidRPr="0060627C">
        <w:rPr>
          <w:b/>
        </w:rPr>
        <w:tab/>
      </w:r>
      <w:r w:rsidRPr="0060627C">
        <w:rPr>
          <w:b/>
        </w:rPr>
        <w:tab/>
      </w:r>
      <w:r w:rsidRPr="0060627C">
        <w:t>Thời gian: 65 giờ</w:t>
      </w:r>
    </w:p>
    <w:p w14:paraId="2D98CA3C" w14:textId="77777777" w:rsidR="009A2184" w:rsidRPr="0060627C" w:rsidRDefault="009A2184" w:rsidP="00EC03BE">
      <w:pPr>
        <w:tabs>
          <w:tab w:val="left" w:pos="3960"/>
          <w:tab w:val="left" w:pos="6300"/>
        </w:tabs>
        <w:spacing w:after="120"/>
      </w:pPr>
      <w:r w:rsidRPr="0060627C">
        <w:t>1. Mục tiêu:</w:t>
      </w:r>
    </w:p>
    <w:p w14:paraId="59932242" w14:textId="77777777" w:rsidR="009A2184" w:rsidRPr="0060627C" w:rsidRDefault="009A2184" w:rsidP="00EC03BE">
      <w:pPr>
        <w:numPr>
          <w:ilvl w:val="0"/>
          <w:numId w:val="37"/>
        </w:numPr>
        <w:spacing w:before="120" w:after="120"/>
        <w:ind w:left="426" w:hanging="218"/>
        <w:jc w:val="both"/>
      </w:pPr>
      <w:r w:rsidRPr="0060627C">
        <w:t>Trình bày được quy trình thực hiện gia công trên máy tiện, phay, mài</w:t>
      </w:r>
    </w:p>
    <w:p w14:paraId="7C961C3C" w14:textId="77777777" w:rsidR="009A2184" w:rsidRPr="0060627C" w:rsidRDefault="009A2184" w:rsidP="00EC03BE">
      <w:pPr>
        <w:numPr>
          <w:ilvl w:val="0"/>
          <w:numId w:val="37"/>
        </w:numPr>
        <w:spacing w:before="120" w:after="120"/>
        <w:ind w:left="426" w:hanging="218"/>
        <w:jc w:val="both"/>
      </w:pPr>
      <w:r w:rsidRPr="0060627C">
        <w:t xml:space="preserve"> Sử dụng được các lọai máy công cụ tiện, phay, mài trụ, mài phẳng và các dụng cụ gá, dụng cụ đo, dụng cụ cắt để gia công hòan tất Chương tập đạt được yêu cầu theo đúng bản vẽ.</w:t>
      </w:r>
    </w:p>
    <w:p w14:paraId="25C616F8" w14:textId="77777777" w:rsidR="009A2184" w:rsidRPr="0060627C" w:rsidRDefault="009A2184" w:rsidP="00EC03BE">
      <w:pPr>
        <w:numPr>
          <w:ilvl w:val="0"/>
          <w:numId w:val="37"/>
        </w:numPr>
        <w:spacing w:before="120"/>
        <w:ind w:left="426" w:hanging="218"/>
        <w:jc w:val="both"/>
      </w:pPr>
      <w:r w:rsidRPr="0060627C">
        <w:t>Ý thức vệ sinh xưỡng thực hành trước và sau khi học</w:t>
      </w:r>
    </w:p>
    <w:p w14:paraId="3B6BF499" w14:textId="77777777" w:rsidR="009A2184" w:rsidRPr="0060627C" w:rsidRDefault="009A2184" w:rsidP="00EC03BE">
      <w:pPr>
        <w:tabs>
          <w:tab w:val="left" w:pos="3960"/>
          <w:tab w:val="left" w:pos="6300"/>
        </w:tabs>
        <w:spacing w:after="120"/>
      </w:pPr>
      <w:r w:rsidRPr="0060627C">
        <w:t>2. Nội dung:</w:t>
      </w:r>
    </w:p>
    <w:p w14:paraId="37935684" w14:textId="77777777" w:rsidR="009A2184" w:rsidRPr="0060627C" w:rsidRDefault="009A2184" w:rsidP="00EC03BE">
      <w:pPr>
        <w:tabs>
          <w:tab w:val="left" w:pos="3960"/>
          <w:tab w:val="left" w:pos="6300"/>
        </w:tabs>
        <w:spacing w:after="120"/>
      </w:pPr>
      <w:r w:rsidRPr="0060627C">
        <w:t xml:space="preserve">         2.1 Gia công tiện.</w:t>
      </w:r>
    </w:p>
    <w:p w14:paraId="2A6AE3FD" w14:textId="77777777" w:rsidR="009A2184" w:rsidRPr="0060627C" w:rsidRDefault="009A2184" w:rsidP="00EC03BE">
      <w:pPr>
        <w:tabs>
          <w:tab w:val="left" w:pos="3960"/>
          <w:tab w:val="left" w:pos="6300"/>
        </w:tabs>
        <w:spacing w:after="120"/>
      </w:pPr>
      <w:r w:rsidRPr="0060627C">
        <w:t xml:space="preserve">         2.2 Gia công phay.</w:t>
      </w:r>
    </w:p>
    <w:p w14:paraId="61B9392D" w14:textId="77777777" w:rsidR="009A2184" w:rsidRPr="0060627C" w:rsidRDefault="009A2184" w:rsidP="00EC03BE">
      <w:pPr>
        <w:tabs>
          <w:tab w:val="left" w:pos="3960"/>
          <w:tab w:val="left" w:pos="6300"/>
        </w:tabs>
        <w:spacing w:after="120"/>
      </w:pPr>
      <w:r w:rsidRPr="0060627C">
        <w:t xml:space="preserve">         2.3 Gia công mài.</w:t>
      </w:r>
    </w:p>
    <w:p w14:paraId="19D34C24" w14:textId="77777777" w:rsidR="009A2184" w:rsidRPr="0060627C" w:rsidRDefault="009A2184" w:rsidP="00EC03BE">
      <w:pPr>
        <w:tabs>
          <w:tab w:val="left" w:pos="3960"/>
          <w:tab w:val="left" w:pos="6300"/>
        </w:tabs>
        <w:spacing w:after="120"/>
      </w:pPr>
    </w:p>
    <w:p w14:paraId="5A1CBDEB" w14:textId="77777777" w:rsidR="009A2184" w:rsidRPr="0060627C" w:rsidRDefault="009A2184" w:rsidP="00EC03BE">
      <w:pPr>
        <w:tabs>
          <w:tab w:val="left" w:pos="3960"/>
          <w:tab w:val="left" w:pos="6300"/>
        </w:tabs>
        <w:spacing w:after="120"/>
        <w:jc w:val="center"/>
      </w:pPr>
      <w:r w:rsidRPr="0060627C">
        <w:rPr>
          <w:b/>
        </w:rPr>
        <w:t>Bài 5: Lắp ghép, kiểm tra và đánh giá</w:t>
      </w:r>
      <w:r w:rsidRPr="0060627C">
        <w:rPr>
          <w:b/>
        </w:rPr>
        <w:tab/>
      </w:r>
      <w:r w:rsidRPr="0060627C">
        <w:rPr>
          <w:b/>
        </w:rPr>
        <w:tab/>
      </w:r>
      <w:r w:rsidRPr="0060627C">
        <w:t>Thời gian: 26giờ</w:t>
      </w:r>
    </w:p>
    <w:p w14:paraId="1BAECD18" w14:textId="77777777" w:rsidR="009A2184" w:rsidRPr="0060627C" w:rsidRDefault="009A2184" w:rsidP="00EC03BE">
      <w:pPr>
        <w:tabs>
          <w:tab w:val="left" w:pos="3960"/>
          <w:tab w:val="left" w:pos="6300"/>
        </w:tabs>
        <w:spacing w:after="120"/>
      </w:pPr>
      <w:r w:rsidRPr="0060627C">
        <w:t>1. Mục tiêu:</w:t>
      </w:r>
    </w:p>
    <w:p w14:paraId="1BFEDAB4" w14:textId="77777777" w:rsidR="009A2184" w:rsidRPr="0060627C" w:rsidRDefault="009A2184" w:rsidP="00EC03BE">
      <w:pPr>
        <w:numPr>
          <w:ilvl w:val="0"/>
          <w:numId w:val="37"/>
        </w:numPr>
        <w:spacing w:before="120"/>
        <w:ind w:left="567" w:hanging="218"/>
        <w:jc w:val="both"/>
      </w:pPr>
      <w:r w:rsidRPr="0060627C">
        <w:t>Trình bày được quy trình lắp ghép</w:t>
      </w:r>
    </w:p>
    <w:p w14:paraId="1B18DBB9" w14:textId="77777777" w:rsidR="009A2184" w:rsidRPr="0060627C" w:rsidRDefault="009A2184" w:rsidP="00EC03BE">
      <w:pPr>
        <w:numPr>
          <w:ilvl w:val="0"/>
          <w:numId w:val="37"/>
        </w:numPr>
        <w:spacing w:before="120"/>
        <w:ind w:left="567" w:hanging="218"/>
        <w:jc w:val="both"/>
      </w:pPr>
      <w:r w:rsidRPr="0060627C">
        <w:t>Đo kiểm tra và đánh giá kết quả gia công.</w:t>
      </w:r>
    </w:p>
    <w:p w14:paraId="23B201C1" w14:textId="77777777" w:rsidR="009A2184" w:rsidRPr="0060627C" w:rsidRDefault="009A2184" w:rsidP="00EC03BE">
      <w:pPr>
        <w:numPr>
          <w:ilvl w:val="0"/>
          <w:numId w:val="37"/>
        </w:numPr>
        <w:spacing w:before="120"/>
        <w:ind w:left="567" w:hanging="218"/>
        <w:jc w:val="both"/>
      </w:pPr>
      <w:r w:rsidRPr="0060627C">
        <w:t>Lắp ghép cụm máy từ các chi tiết máy theo đúng bản vẽ lắp.</w:t>
      </w:r>
    </w:p>
    <w:p w14:paraId="7EFA0FC4" w14:textId="77777777" w:rsidR="009A2184" w:rsidRPr="0060627C" w:rsidRDefault="009A2184" w:rsidP="00EC03BE">
      <w:pPr>
        <w:numPr>
          <w:ilvl w:val="0"/>
          <w:numId w:val="37"/>
        </w:numPr>
        <w:spacing w:before="120"/>
        <w:ind w:left="567" w:hanging="218"/>
        <w:jc w:val="both"/>
      </w:pPr>
      <w:r w:rsidRPr="0060627C">
        <w:t>Nhận biết được các sai hỏng khi lắp ghép và tiến hành sữa chữa phù hợp.</w:t>
      </w:r>
    </w:p>
    <w:p w14:paraId="5A3BDD6B" w14:textId="77777777" w:rsidR="009A2184" w:rsidRPr="0060627C" w:rsidRDefault="009A2184" w:rsidP="00EC03BE">
      <w:pPr>
        <w:numPr>
          <w:ilvl w:val="0"/>
          <w:numId w:val="37"/>
        </w:numPr>
        <w:spacing w:before="120"/>
        <w:ind w:left="567" w:hanging="218"/>
        <w:jc w:val="both"/>
      </w:pPr>
      <w:r w:rsidRPr="0060627C">
        <w:t>Ý thức vệ sinh phòng học trước và sau khi thực hành</w:t>
      </w:r>
    </w:p>
    <w:p w14:paraId="45AA3E98" w14:textId="77777777" w:rsidR="009A2184" w:rsidRPr="0060627C" w:rsidRDefault="009A2184" w:rsidP="00EC03BE">
      <w:pPr>
        <w:tabs>
          <w:tab w:val="left" w:pos="3960"/>
          <w:tab w:val="left" w:pos="6300"/>
        </w:tabs>
        <w:spacing w:after="120"/>
      </w:pPr>
      <w:r w:rsidRPr="0060627C">
        <w:t>2. Nội dung:</w:t>
      </w:r>
    </w:p>
    <w:p w14:paraId="2F301633" w14:textId="77777777" w:rsidR="009A2184" w:rsidRPr="0060627C" w:rsidRDefault="009A2184" w:rsidP="00EC03BE">
      <w:pPr>
        <w:tabs>
          <w:tab w:val="left" w:pos="3960"/>
          <w:tab w:val="left" w:pos="6300"/>
        </w:tabs>
        <w:spacing w:after="120"/>
      </w:pPr>
      <w:r w:rsidRPr="0060627C">
        <w:t xml:space="preserve">         2.1 Các phương pháp kiểm tra và đánh giá</w:t>
      </w:r>
    </w:p>
    <w:p w14:paraId="62D07938" w14:textId="77777777" w:rsidR="009A2184" w:rsidRPr="0060627C" w:rsidRDefault="009A2184" w:rsidP="00EC03BE">
      <w:pPr>
        <w:tabs>
          <w:tab w:val="left" w:pos="3960"/>
          <w:tab w:val="left" w:pos="6300"/>
        </w:tabs>
        <w:spacing w:after="120"/>
      </w:pPr>
      <w:r w:rsidRPr="0060627C">
        <w:t xml:space="preserve">         2.2 Các chú ý trong quá trình lắp ghép chi tiết máy.</w:t>
      </w:r>
    </w:p>
    <w:p w14:paraId="72C73940" w14:textId="77777777" w:rsidR="009A2184" w:rsidRPr="0060627C" w:rsidRDefault="009A2184" w:rsidP="00EC03BE">
      <w:pPr>
        <w:tabs>
          <w:tab w:val="left" w:pos="3960"/>
          <w:tab w:val="left" w:pos="6300"/>
        </w:tabs>
        <w:spacing w:after="120"/>
      </w:pPr>
      <w:r w:rsidRPr="0060627C">
        <w:t xml:space="preserve">         2.3 Đánh giá hòan tất .</w:t>
      </w:r>
    </w:p>
    <w:p w14:paraId="5FEC3945" w14:textId="77777777" w:rsidR="009A2184" w:rsidRPr="0060627C" w:rsidRDefault="009A2184" w:rsidP="00EC03BE">
      <w:pPr>
        <w:tabs>
          <w:tab w:val="left" w:pos="3960"/>
          <w:tab w:val="left" w:pos="6300"/>
        </w:tabs>
        <w:spacing w:after="120"/>
        <w:jc w:val="both"/>
        <w:rPr>
          <w:b/>
        </w:rPr>
      </w:pPr>
    </w:p>
    <w:p w14:paraId="045DF100" w14:textId="77777777" w:rsidR="009A2184" w:rsidRPr="0060627C" w:rsidRDefault="009A2184" w:rsidP="00EC03BE">
      <w:pPr>
        <w:tabs>
          <w:tab w:val="left" w:pos="3960"/>
          <w:tab w:val="left" w:pos="6300"/>
        </w:tabs>
        <w:spacing w:after="120"/>
        <w:jc w:val="both"/>
        <w:rPr>
          <w:b/>
        </w:rPr>
      </w:pPr>
      <w:r w:rsidRPr="0060627C">
        <w:rPr>
          <w:b/>
        </w:rPr>
        <w:t>IV.Điều kiện thực hiện chương trình</w:t>
      </w:r>
    </w:p>
    <w:p w14:paraId="22F333D1" w14:textId="77777777" w:rsidR="009A2184" w:rsidRPr="0060627C" w:rsidRDefault="009A2184" w:rsidP="00EC03BE">
      <w:pPr>
        <w:tabs>
          <w:tab w:val="left" w:pos="3960"/>
          <w:tab w:val="left" w:pos="6300"/>
        </w:tabs>
        <w:spacing w:after="120"/>
        <w:jc w:val="both"/>
        <w:rPr>
          <w:iCs/>
        </w:rPr>
      </w:pPr>
      <w:r w:rsidRPr="0060627C">
        <w:rPr>
          <w:iCs/>
        </w:rPr>
        <w:t>1.Phòng học chuyên môn hóa/ nhà xưởng:</w:t>
      </w:r>
    </w:p>
    <w:p w14:paraId="67178FD9" w14:textId="77777777" w:rsidR="009A2184" w:rsidRPr="0060627C" w:rsidRDefault="009A2184" w:rsidP="00EC03BE">
      <w:pPr>
        <w:numPr>
          <w:ilvl w:val="0"/>
          <w:numId w:val="37"/>
        </w:numPr>
        <w:spacing w:before="120"/>
        <w:ind w:left="567" w:hanging="218"/>
        <w:jc w:val="both"/>
      </w:pPr>
      <w:r w:rsidRPr="0060627C">
        <w:rPr>
          <w:iCs/>
        </w:rPr>
        <w:t xml:space="preserve">Phòng học lý </w:t>
      </w:r>
      <w:r w:rsidRPr="0060627C">
        <w:t>thuyết có trang bị phương tiện nghe nhìn.</w:t>
      </w:r>
    </w:p>
    <w:p w14:paraId="0DF65725" w14:textId="77777777" w:rsidR="009A2184" w:rsidRPr="0060627C" w:rsidRDefault="009A2184" w:rsidP="00EC03BE">
      <w:pPr>
        <w:numPr>
          <w:ilvl w:val="0"/>
          <w:numId w:val="37"/>
        </w:numPr>
        <w:spacing w:before="120"/>
        <w:ind w:left="567" w:hanging="218"/>
        <w:jc w:val="both"/>
      </w:pPr>
      <w:r w:rsidRPr="0060627C">
        <w:t>Xưởng thực hành với trang thiết bị máy móc đầy đủ.</w:t>
      </w:r>
    </w:p>
    <w:p w14:paraId="3E79DBB7" w14:textId="77777777" w:rsidR="009A2184" w:rsidRPr="0060627C" w:rsidRDefault="009A2184" w:rsidP="00EC03BE">
      <w:pPr>
        <w:numPr>
          <w:ilvl w:val="0"/>
          <w:numId w:val="37"/>
        </w:numPr>
        <w:spacing w:before="120"/>
        <w:ind w:left="567" w:hanging="218"/>
        <w:jc w:val="both"/>
      </w:pPr>
      <w:r w:rsidRPr="0060627C">
        <w:t>Xưởng tiện, xưởng phay, xưởng mài.</w:t>
      </w:r>
    </w:p>
    <w:p w14:paraId="63EEDAF0" w14:textId="77777777" w:rsidR="009A2184" w:rsidRPr="0060627C" w:rsidRDefault="009A2184" w:rsidP="00EC03BE">
      <w:pPr>
        <w:tabs>
          <w:tab w:val="left" w:pos="3960"/>
          <w:tab w:val="left" w:pos="6300"/>
        </w:tabs>
        <w:spacing w:after="120"/>
        <w:jc w:val="both"/>
        <w:rPr>
          <w:iCs/>
        </w:rPr>
      </w:pPr>
      <w:r w:rsidRPr="0060627C">
        <w:rPr>
          <w:iCs/>
        </w:rPr>
        <w:t>2.Trang thiết bị máy móc:</w:t>
      </w:r>
    </w:p>
    <w:p w14:paraId="5D5212C3" w14:textId="77777777" w:rsidR="009A2184" w:rsidRPr="0060627C" w:rsidRDefault="009A2184" w:rsidP="00EC03BE">
      <w:pPr>
        <w:numPr>
          <w:ilvl w:val="0"/>
          <w:numId w:val="37"/>
        </w:numPr>
        <w:spacing w:before="120"/>
        <w:ind w:left="567" w:hanging="218"/>
        <w:jc w:val="both"/>
        <w:rPr>
          <w:iCs/>
        </w:rPr>
      </w:pPr>
      <w:r w:rsidRPr="0060627C">
        <w:rPr>
          <w:iCs/>
        </w:rPr>
        <w:t>Máy tính cá nhân.</w:t>
      </w:r>
    </w:p>
    <w:p w14:paraId="30A69A0F" w14:textId="77777777" w:rsidR="009A2184" w:rsidRPr="0060627C" w:rsidRDefault="009A2184" w:rsidP="00EC03BE">
      <w:pPr>
        <w:numPr>
          <w:ilvl w:val="0"/>
          <w:numId w:val="37"/>
        </w:numPr>
        <w:spacing w:before="120"/>
        <w:ind w:left="567" w:hanging="218"/>
        <w:jc w:val="both"/>
        <w:rPr>
          <w:iCs/>
        </w:rPr>
      </w:pPr>
      <w:r w:rsidRPr="0060627C">
        <w:rPr>
          <w:iCs/>
        </w:rPr>
        <w:t>Máy chiếu.</w:t>
      </w:r>
    </w:p>
    <w:p w14:paraId="0270F56A" w14:textId="77777777" w:rsidR="009A2184" w:rsidRPr="0060627C" w:rsidRDefault="009A2184" w:rsidP="00EC03BE">
      <w:pPr>
        <w:tabs>
          <w:tab w:val="left" w:pos="3960"/>
          <w:tab w:val="left" w:pos="6300"/>
        </w:tabs>
        <w:spacing w:after="120"/>
        <w:jc w:val="both"/>
        <w:rPr>
          <w:iCs/>
        </w:rPr>
      </w:pPr>
      <w:r w:rsidRPr="0060627C">
        <w:rPr>
          <w:iCs/>
        </w:rPr>
        <w:t>3.Học liệu, dụng cụ, nguyên vật liệu:</w:t>
      </w:r>
    </w:p>
    <w:p w14:paraId="42838D51" w14:textId="77777777" w:rsidR="009A2184" w:rsidRPr="0060627C" w:rsidRDefault="009A2184" w:rsidP="00EC03BE">
      <w:pPr>
        <w:numPr>
          <w:ilvl w:val="0"/>
          <w:numId w:val="37"/>
        </w:numPr>
        <w:spacing w:before="120"/>
        <w:ind w:left="567" w:hanging="218"/>
        <w:jc w:val="both"/>
        <w:rPr>
          <w:iCs/>
        </w:rPr>
      </w:pPr>
      <w:r w:rsidRPr="0060627C">
        <w:rPr>
          <w:iCs/>
        </w:rPr>
        <w:lastRenderedPageBreak/>
        <w:t>Phôi liệu đầy đủ đúng theo yêu cầu.</w:t>
      </w:r>
    </w:p>
    <w:p w14:paraId="4BD143E7" w14:textId="77777777" w:rsidR="009A2184" w:rsidRPr="0060627C" w:rsidRDefault="009A2184" w:rsidP="00EC03BE">
      <w:pPr>
        <w:numPr>
          <w:ilvl w:val="0"/>
          <w:numId w:val="37"/>
        </w:numPr>
        <w:spacing w:before="120"/>
        <w:ind w:left="567" w:hanging="218"/>
        <w:jc w:val="both"/>
        <w:rPr>
          <w:iCs/>
        </w:rPr>
      </w:pPr>
      <w:r w:rsidRPr="0060627C">
        <w:rPr>
          <w:iCs/>
        </w:rPr>
        <w:t>Dụng cụ đo.</w:t>
      </w:r>
    </w:p>
    <w:p w14:paraId="3626DFD7" w14:textId="77777777" w:rsidR="009A2184" w:rsidRPr="0060627C" w:rsidRDefault="009A2184" w:rsidP="00EC03BE">
      <w:pPr>
        <w:numPr>
          <w:ilvl w:val="0"/>
          <w:numId w:val="37"/>
        </w:numPr>
        <w:spacing w:before="120"/>
        <w:ind w:left="567" w:hanging="218"/>
        <w:jc w:val="both"/>
        <w:rPr>
          <w:iCs/>
        </w:rPr>
      </w:pPr>
      <w:r w:rsidRPr="0060627C">
        <w:rPr>
          <w:iCs/>
        </w:rPr>
        <w:t>Dụng cụ cắt.</w:t>
      </w:r>
    </w:p>
    <w:p w14:paraId="0C661CAA" w14:textId="77777777" w:rsidR="009A2184" w:rsidRPr="0060627C" w:rsidRDefault="009A2184" w:rsidP="00EC03BE">
      <w:pPr>
        <w:numPr>
          <w:ilvl w:val="0"/>
          <w:numId w:val="37"/>
        </w:numPr>
        <w:spacing w:before="120"/>
        <w:ind w:left="567" w:hanging="218"/>
        <w:jc w:val="both"/>
        <w:rPr>
          <w:iCs/>
        </w:rPr>
      </w:pPr>
      <w:r w:rsidRPr="0060627C">
        <w:rPr>
          <w:iCs/>
        </w:rPr>
        <w:t>Dụng cụ gá.</w:t>
      </w:r>
    </w:p>
    <w:p w14:paraId="44666C44" w14:textId="77777777" w:rsidR="009A2184" w:rsidRPr="0060627C" w:rsidRDefault="009A2184" w:rsidP="00EC03BE">
      <w:pPr>
        <w:numPr>
          <w:ilvl w:val="0"/>
          <w:numId w:val="37"/>
        </w:numPr>
        <w:spacing w:before="120"/>
        <w:ind w:left="567" w:hanging="218"/>
        <w:jc w:val="both"/>
        <w:rPr>
          <w:iCs/>
        </w:rPr>
      </w:pPr>
      <w:r w:rsidRPr="0060627C">
        <w:rPr>
          <w:iCs/>
        </w:rPr>
        <w:t>Sổ tay công nghệ</w:t>
      </w:r>
    </w:p>
    <w:p w14:paraId="2854439F" w14:textId="77777777" w:rsidR="009A2184" w:rsidRPr="0060627C" w:rsidRDefault="009A2184" w:rsidP="00EC03BE">
      <w:pPr>
        <w:numPr>
          <w:ilvl w:val="0"/>
          <w:numId w:val="37"/>
        </w:numPr>
        <w:spacing w:before="120"/>
        <w:ind w:left="567" w:hanging="218"/>
        <w:jc w:val="both"/>
      </w:pPr>
      <w:r w:rsidRPr="0060627C">
        <w:t>Các loại dụng cụ khác: Búa, kìm, các loại chìa khoá, tua vít,…</w:t>
      </w:r>
    </w:p>
    <w:p w14:paraId="43B2F936" w14:textId="77777777" w:rsidR="009A2184" w:rsidRPr="0060627C" w:rsidRDefault="009A2184" w:rsidP="00EC03BE">
      <w:pPr>
        <w:tabs>
          <w:tab w:val="left" w:pos="3960"/>
          <w:tab w:val="left" w:pos="6300"/>
        </w:tabs>
        <w:spacing w:after="120"/>
        <w:ind w:left="360"/>
        <w:jc w:val="both"/>
      </w:pPr>
      <w:r w:rsidRPr="0060627C">
        <w:rPr>
          <w:iCs/>
          <w:lang w:val="vi-VN"/>
        </w:rPr>
        <w:t>4. Các điều kiện khác:</w:t>
      </w:r>
      <w:r w:rsidRPr="0060627C">
        <w:rPr>
          <w:lang w:val="vi-VN"/>
        </w:rPr>
        <w:t xml:space="preserve">         </w:t>
      </w:r>
    </w:p>
    <w:p w14:paraId="440F6D46" w14:textId="77777777" w:rsidR="009A2184" w:rsidRPr="0060627C" w:rsidRDefault="009A2184" w:rsidP="00EC03BE">
      <w:pPr>
        <w:tabs>
          <w:tab w:val="left" w:pos="3960"/>
          <w:tab w:val="left" w:pos="6300"/>
        </w:tabs>
        <w:spacing w:after="120"/>
        <w:jc w:val="both"/>
        <w:rPr>
          <w:b/>
        </w:rPr>
      </w:pPr>
      <w:r w:rsidRPr="0060627C">
        <w:rPr>
          <w:b/>
        </w:rPr>
        <w:t>V.PHƯƠNG PHÁP VÀ NỘI DUNG ĐÁNH GIÁ:</w:t>
      </w:r>
    </w:p>
    <w:p w14:paraId="1EDFFC69" w14:textId="77777777" w:rsidR="009A2184" w:rsidRPr="0060627C" w:rsidRDefault="009A2184" w:rsidP="00EC03BE">
      <w:pPr>
        <w:tabs>
          <w:tab w:val="left" w:pos="3960"/>
          <w:tab w:val="left" w:pos="6300"/>
        </w:tabs>
        <w:spacing w:after="120"/>
        <w:contextualSpacing/>
        <w:jc w:val="both"/>
      </w:pPr>
      <w:r w:rsidRPr="0060627C">
        <w:t>1.Nội dung:</w:t>
      </w:r>
    </w:p>
    <w:p w14:paraId="11E303CA" w14:textId="77777777" w:rsidR="009A2184" w:rsidRPr="0060627C" w:rsidRDefault="009A2184" w:rsidP="00EC03BE">
      <w:pPr>
        <w:numPr>
          <w:ilvl w:val="0"/>
          <w:numId w:val="37"/>
        </w:numPr>
        <w:spacing w:before="120"/>
        <w:ind w:left="567" w:hanging="218"/>
        <w:jc w:val="both"/>
      </w:pPr>
      <w:r w:rsidRPr="0060627C">
        <w:t>Kiến thức:</w:t>
      </w:r>
    </w:p>
    <w:p w14:paraId="4D152656" w14:textId="77777777" w:rsidR="009A2184" w:rsidRPr="0060627C" w:rsidRDefault="009A2184" w:rsidP="00EC03BE">
      <w:pPr>
        <w:numPr>
          <w:ilvl w:val="0"/>
          <w:numId w:val="30"/>
        </w:numPr>
        <w:spacing w:before="120"/>
        <w:ind w:left="1003" w:hanging="357"/>
        <w:jc w:val="both"/>
      </w:pPr>
      <w:r w:rsidRPr="0060627C">
        <w:t xml:space="preserve">Đọc được bản vẽ chi tiết và bản vẽ lắp ghép của một cụm máy đơn giản. Xác định các mối lắp ghép quan trọng và các chú ý về đặc điểm sử dụng của bài tập tổng hợp. </w:t>
      </w:r>
    </w:p>
    <w:p w14:paraId="3F6C95CC" w14:textId="77777777" w:rsidR="009A2184" w:rsidRPr="0060627C" w:rsidRDefault="009A2184" w:rsidP="00EC03BE">
      <w:pPr>
        <w:numPr>
          <w:ilvl w:val="0"/>
          <w:numId w:val="30"/>
        </w:numPr>
        <w:spacing w:before="120"/>
        <w:ind w:left="1003" w:hanging="357"/>
        <w:jc w:val="both"/>
      </w:pPr>
      <w:r w:rsidRPr="0060627C">
        <w:t>Lập được kế họach tổng quát về phôi liệu, dụng cụ cắt, dụng cụ đo lường và các máy công cụ khác để hòan thành bài tập.</w:t>
      </w:r>
    </w:p>
    <w:p w14:paraId="43BB83CF" w14:textId="77777777" w:rsidR="009A2184" w:rsidRPr="0060627C" w:rsidRDefault="009A2184" w:rsidP="00EC03BE">
      <w:pPr>
        <w:numPr>
          <w:ilvl w:val="0"/>
          <w:numId w:val="37"/>
        </w:numPr>
        <w:spacing w:before="120"/>
        <w:ind w:left="567" w:hanging="218"/>
        <w:jc w:val="both"/>
      </w:pPr>
      <w:r w:rsidRPr="0060627C">
        <w:t>Kỹ năng:</w:t>
      </w:r>
    </w:p>
    <w:p w14:paraId="0BBC67BB" w14:textId="77777777" w:rsidR="009A2184" w:rsidRPr="0060627C" w:rsidRDefault="009A2184" w:rsidP="00EC03BE">
      <w:pPr>
        <w:numPr>
          <w:ilvl w:val="0"/>
          <w:numId w:val="30"/>
        </w:numPr>
        <w:spacing w:before="120"/>
        <w:ind w:left="1003" w:hanging="357"/>
        <w:jc w:val="both"/>
      </w:pPr>
      <w:r w:rsidRPr="0060627C">
        <w:t>Sử dụng các máy móc và thiết bị để gia công hòan tất bài tập.</w:t>
      </w:r>
    </w:p>
    <w:p w14:paraId="55E42801" w14:textId="77777777" w:rsidR="009A2184" w:rsidRPr="0060627C" w:rsidRDefault="009A2184" w:rsidP="00EC03BE">
      <w:pPr>
        <w:numPr>
          <w:ilvl w:val="0"/>
          <w:numId w:val="30"/>
        </w:numPr>
        <w:spacing w:before="120"/>
        <w:ind w:left="1003" w:hanging="357"/>
        <w:jc w:val="both"/>
      </w:pPr>
      <w:r w:rsidRPr="0060627C">
        <w:t>Lắp ghép và hiệu chỉnh các chi tiết từ đó nhận biết được các sai hỏng thường gặp trong gia công cắt gọt kim lọai.</w:t>
      </w:r>
    </w:p>
    <w:p w14:paraId="2CDF9B9C" w14:textId="77777777" w:rsidR="009A2184" w:rsidRPr="0060627C" w:rsidRDefault="009A2184" w:rsidP="00EC03BE">
      <w:pPr>
        <w:numPr>
          <w:ilvl w:val="0"/>
          <w:numId w:val="30"/>
        </w:numPr>
        <w:spacing w:before="120"/>
        <w:ind w:left="1003" w:hanging="357"/>
        <w:jc w:val="both"/>
      </w:pPr>
      <w:r w:rsidRPr="0060627C">
        <w:t>Năng lực tự chủ và trách nhiệm:</w:t>
      </w:r>
    </w:p>
    <w:p w14:paraId="19618312" w14:textId="77777777" w:rsidR="009A2184" w:rsidRPr="0060627C" w:rsidRDefault="009A2184" w:rsidP="00EC03BE">
      <w:pPr>
        <w:numPr>
          <w:ilvl w:val="0"/>
          <w:numId w:val="30"/>
        </w:numPr>
        <w:spacing w:before="120"/>
        <w:ind w:left="1003" w:hanging="357"/>
        <w:jc w:val="both"/>
      </w:pPr>
      <w:r w:rsidRPr="0060627C">
        <w:t>Có khả năng làm việc nhóm, ý thức đòan kết và giúp đỡ trong công việc, chú ý đến các yêu cầu an tòan và vệ sinh công nghiệp trong suốt quá trình gia công.</w:t>
      </w:r>
    </w:p>
    <w:p w14:paraId="4CEE0362" w14:textId="77777777" w:rsidR="009A2184" w:rsidRPr="0060627C" w:rsidRDefault="009A2184" w:rsidP="00EC03BE">
      <w:pPr>
        <w:tabs>
          <w:tab w:val="left" w:pos="3960"/>
          <w:tab w:val="left" w:pos="6300"/>
        </w:tabs>
        <w:spacing w:after="120"/>
        <w:contextualSpacing/>
        <w:jc w:val="both"/>
      </w:pPr>
      <w:r w:rsidRPr="0060627C">
        <w:t>2.Phương pháp:</w:t>
      </w:r>
    </w:p>
    <w:p w14:paraId="6204A921" w14:textId="77777777" w:rsidR="009A2184" w:rsidRPr="0060627C" w:rsidRDefault="009A2184" w:rsidP="00EC03BE">
      <w:pPr>
        <w:spacing w:after="120"/>
        <w:ind w:firstLine="720"/>
        <w:jc w:val="both"/>
      </w:pPr>
      <w:r w:rsidRPr="0060627C">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67D951B8" w14:textId="77777777" w:rsidR="009A2184" w:rsidRPr="0060627C" w:rsidRDefault="009A2184" w:rsidP="00EC03BE">
      <w:pPr>
        <w:tabs>
          <w:tab w:val="left" w:pos="3960"/>
          <w:tab w:val="left" w:pos="6300"/>
        </w:tabs>
        <w:spacing w:after="120"/>
        <w:jc w:val="both"/>
        <w:rPr>
          <w:b/>
        </w:rPr>
      </w:pPr>
      <w:r w:rsidRPr="0060627C">
        <w:rPr>
          <w:b/>
        </w:rPr>
        <w:t>VI.Hướng dẫn thực hiện mô đun:</w:t>
      </w:r>
    </w:p>
    <w:p w14:paraId="1720EDEB" w14:textId="77777777" w:rsidR="009A2184" w:rsidRPr="0060627C" w:rsidRDefault="009A2184" w:rsidP="00EC03BE">
      <w:pPr>
        <w:tabs>
          <w:tab w:val="left" w:pos="3960"/>
          <w:tab w:val="left" w:pos="6300"/>
        </w:tabs>
        <w:spacing w:after="120"/>
        <w:contextualSpacing/>
        <w:jc w:val="both"/>
      </w:pPr>
      <w:r w:rsidRPr="0060627C">
        <w:t>1.Phạm vi áp dụng mô đun:</w:t>
      </w:r>
    </w:p>
    <w:p w14:paraId="6553FD53" w14:textId="77777777" w:rsidR="009A2184" w:rsidRPr="0060627C" w:rsidRDefault="009A2184" w:rsidP="00EC03BE">
      <w:pPr>
        <w:spacing w:after="120"/>
        <w:jc w:val="both"/>
      </w:pPr>
      <w:r w:rsidRPr="0060627C">
        <w:tab/>
        <w:t>Chương trình môn học được sử dụng để giảng dạy cho trình độ trình độ cao đẳng nghề.</w:t>
      </w:r>
    </w:p>
    <w:p w14:paraId="622A58C1" w14:textId="77777777" w:rsidR="009A2184" w:rsidRPr="0060627C" w:rsidRDefault="009A2184" w:rsidP="00EC03BE">
      <w:pPr>
        <w:tabs>
          <w:tab w:val="left" w:pos="3960"/>
          <w:tab w:val="left" w:pos="6300"/>
        </w:tabs>
        <w:spacing w:after="120"/>
        <w:contextualSpacing/>
        <w:jc w:val="both"/>
        <w:rPr>
          <w:bCs/>
        </w:rPr>
      </w:pPr>
      <w:r w:rsidRPr="0060627C">
        <w:rPr>
          <w:bCs/>
        </w:rPr>
        <w:t>2.</w:t>
      </w:r>
      <w:r w:rsidRPr="0060627C">
        <w:rPr>
          <w:bCs/>
          <w:lang w:val="vi-VN"/>
        </w:rPr>
        <w:t>Hướng dẫn về phương pháp giảng dạy</w:t>
      </w:r>
      <w:r w:rsidRPr="0060627C">
        <w:rPr>
          <w:bCs/>
        </w:rPr>
        <w:t>, học tập</w:t>
      </w:r>
      <w:r w:rsidRPr="0060627C">
        <w:rPr>
          <w:bCs/>
          <w:lang w:val="vi-VN"/>
        </w:rPr>
        <w:t xml:space="preserve"> mô đun:</w:t>
      </w:r>
    </w:p>
    <w:p w14:paraId="0D9BCAC5" w14:textId="77777777" w:rsidR="009A2184" w:rsidRPr="0060627C" w:rsidRDefault="009A2184" w:rsidP="00EC03BE">
      <w:pPr>
        <w:numPr>
          <w:ilvl w:val="0"/>
          <w:numId w:val="37"/>
        </w:numPr>
        <w:spacing w:before="120"/>
        <w:ind w:left="567" w:hanging="218"/>
        <w:jc w:val="both"/>
      </w:pPr>
      <w:r w:rsidRPr="0060627C">
        <w:t>- Đối với giáo viên, giảng viên:</w:t>
      </w:r>
    </w:p>
    <w:p w14:paraId="2CBE9533" w14:textId="77777777" w:rsidR="009A2184" w:rsidRPr="0060627C" w:rsidRDefault="009A2184" w:rsidP="00EC03BE">
      <w:pPr>
        <w:numPr>
          <w:ilvl w:val="0"/>
          <w:numId w:val="30"/>
        </w:numPr>
        <w:spacing w:before="120"/>
        <w:ind w:left="1003" w:hanging="357"/>
        <w:jc w:val="both"/>
      </w:pPr>
      <w:r w:rsidRPr="0060627C">
        <w:t xml:space="preserve"> Giáo viên trước khi giảng dạy cần phải căn cứ vào nội dung của từng bài học chuẩn bị đầy đủ các điều kiện thực hiện bài học để đảm bảo chất lượng giảng dạy.</w:t>
      </w:r>
    </w:p>
    <w:p w14:paraId="266E90C2" w14:textId="77777777" w:rsidR="009A2184" w:rsidRPr="0060627C" w:rsidRDefault="009A2184" w:rsidP="00EC03BE">
      <w:pPr>
        <w:numPr>
          <w:ilvl w:val="0"/>
          <w:numId w:val="30"/>
        </w:numPr>
        <w:spacing w:before="120"/>
        <w:ind w:left="1003" w:hanging="357"/>
        <w:jc w:val="both"/>
      </w:pPr>
      <w:r w:rsidRPr="0060627C">
        <w:t xml:space="preserve">   Khi giảng dạy, cần giúp người học thực hiện các thao tác, tư thế của từng kỹ năng chính xác,  nhận thức đầy đủ vai trò, vị trí từng bài học. </w:t>
      </w:r>
    </w:p>
    <w:p w14:paraId="7AB42409" w14:textId="77777777" w:rsidR="009A2184" w:rsidRPr="0060627C" w:rsidRDefault="009A2184" w:rsidP="00EC03BE">
      <w:pPr>
        <w:numPr>
          <w:ilvl w:val="0"/>
          <w:numId w:val="30"/>
        </w:numPr>
        <w:spacing w:before="120"/>
        <w:ind w:left="1003" w:hanging="357"/>
        <w:jc w:val="both"/>
      </w:pPr>
      <w:r w:rsidRPr="0060627C">
        <w:t xml:space="preserve">   Các nội dung lý thuyết liên quan đến thao tác bằng tay trên máy nên  phân tích, giải thích thao động tác dứt khoát, rõ ràng và chuẩn xác. Chú ý vận hành máy an toàn.</w:t>
      </w:r>
    </w:p>
    <w:p w14:paraId="6BD76AFF" w14:textId="77777777" w:rsidR="009A2184" w:rsidRPr="0060627C" w:rsidRDefault="009A2184" w:rsidP="00EC03BE">
      <w:pPr>
        <w:numPr>
          <w:ilvl w:val="0"/>
          <w:numId w:val="30"/>
        </w:numPr>
        <w:spacing w:before="120"/>
        <w:ind w:left="1003" w:hanging="357"/>
        <w:jc w:val="both"/>
      </w:pPr>
      <w:r w:rsidRPr="0060627C">
        <w:t>Để giúp 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kiểm tra đánh giá và công bố kết quả công khai.</w:t>
      </w:r>
    </w:p>
    <w:p w14:paraId="4230B10C" w14:textId="77777777" w:rsidR="009A2184" w:rsidRPr="0060627C" w:rsidRDefault="009A2184" w:rsidP="00EC03BE">
      <w:pPr>
        <w:numPr>
          <w:ilvl w:val="0"/>
          <w:numId w:val="30"/>
        </w:numPr>
        <w:spacing w:before="120"/>
        <w:ind w:left="1003" w:hanging="357"/>
        <w:jc w:val="both"/>
      </w:pPr>
      <w:r w:rsidRPr="0060627C">
        <w:t xml:space="preserve"> Tăng cường sử dụng thiết bị, đồ dùng dạy học, trình diễn mẫu để tăng hiệu quả dạy học.  </w:t>
      </w:r>
    </w:p>
    <w:p w14:paraId="6104EF4D" w14:textId="77777777" w:rsidR="009A2184" w:rsidRPr="0060627C" w:rsidRDefault="009A2184" w:rsidP="00EC03BE">
      <w:pPr>
        <w:numPr>
          <w:ilvl w:val="0"/>
          <w:numId w:val="37"/>
        </w:numPr>
        <w:spacing w:before="120"/>
        <w:ind w:left="567" w:hanging="218"/>
        <w:jc w:val="both"/>
      </w:pPr>
      <w:r w:rsidRPr="0060627C">
        <w:t>Đối với người học:</w:t>
      </w:r>
    </w:p>
    <w:p w14:paraId="155D43ED" w14:textId="77777777" w:rsidR="009A2184" w:rsidRPr="0060627C" w:rsidRDefault="009A2184" w:rsidP="00EC03BE">
      <w:pPr>
        <w:numPr>
          <w:ilvl w:val="0"/>
          <w:numId w:val="30"/>
        </w:numPr>
        <w:spacing w:before="120"/>
        <w:ind w:left="1003" w:hanging="357"/>
        <w:jc w:val="both"/>
      </w:pPr>
      <w:r w:rsidRPr="0060627C">
        <w:rPr>
          <w:rFonts w:eastAsia="Calibri"/>
        </w:rPr>
        <w:t>Tham gia học tại lớp</w:t>
      </w:r>
      <w:r w:rsidRPr="0060627C">
        <w:t>/ xưởng thực hành đầy đủ thời lượng của mô đun.</w:t>
      </w:r>
    </w:p>
    <w:p w14:paraId="3603A49A" w14:textId="77777777" w:rsidR="009A2184" w:rsidRPr="0060627C" w:rsidRDefault="009A2184" w:rsidP="00EC03BE">
      <w:pPr>
        <w:numPr>
          <w:ilvl w:val="0"/>
          <w:numId w:val="30"/>
        </w:numPr>
        <w:spacing w:before="120"/>
        <w:ind w:left="1003" w:hanging="357"/>
        <w:jc w:val="both"/>
        <w:rPr>
          <w:rFonts w:eastAsia="Calibri"/>
        </w:rPr>
      </w:pPr>
      <w:r w:rsidRPr="0060627C">
        <w:t>Tuân thủ các q</w:t>
      </w:r>
      <w:r w:rsidRPr="0060627C">
        <w:rPr>
          <w:rFonts w:eastAsia="Calibri"/>
        </w:rPr>
        <w:t>ui định của lớp học/ xưởng thực hành và yêu cầu của giáo viên.</w:t>
      </w:r>
    </w:p>
    <w:p w14:paraId="44CE890D" w14:textId="77777777" w:rsidR="009A2184" w:rsidRPr="0060627C" w:rsidRDefault="009A2184" w:rsidP="00EC03BE">
      <w:pPr>
        <w:numPr>
          <w:ilvl w:val="0"/>
          <w:numId w:val="30"/>
        </w:numPr>
        <w:spacing w:before="120"/>
        <w:ind w:left="1003" w:hanging="357"/>
        <w:jc w:val="both"/>
        <w:rPr>
          <w:rFonts w:eastAsia="Calibri"/>
        </w:rPr>
      </w:pPr>
      <w:r w:rsidRPr="0060627C">
        <w:t>Tham</w:t>
      </w:r>
      <w:r w:rsidRPr="0060627C">
        <w:rPr>
          <w:rFonts w:eastAsia="Calibri"/>
        </w:rPr>
        <w:t xml:space="preserve"> gia kiểm tra định kỳ, kết thúc mô đun theo qui định.</w:t>
      </w:r>
    </w:p>
    <w:p w14:paraId="426CA126" w14:textId="77777777" w:rsidR="009A2184" w:rsidRPr="0060627C" w:rsidRDefault="009A2184" w:rsidP="00EC03BE">
      <w:pPr>
        <w:tabs>
          <w:tab w:val="left" w:pos="3960"/>
          <w:tab w:val="left" w:pos="6300"/>
        </w:tabs>
        <w:spacing w:after="120"/>
        <w:contextualSpacing/>
        <w:jc w:val="both"/>
        <w:rPr>
          <w:rFonts w:eastAsia="Calibri"/>
        </w:rPr>
      </w:pPr>
      <w:r w:rsidRPr="0060627C">
        <w:t>3. Trọng tâm của mô đun:</w:t>
      </w:r>
    </w:p>
    <w:p w14:paraId="5C6EF815" w14:textId="77777777" w:rsidR="009A2184" w:rsidRPr="0060627C" w:rsidRDefault="009A2184" w:rsidP="00EC03BE">
      <w:pPr>
        <w:numPr>
          <w:ilvl w:val="0"/>
          <w:numId w:val="37"/>
        </w:numPr>
        <w:spacing w:before="120"/>
        <w:ind w:left="567" w:hanging="218"/>
        <w:jc w:val="both"/>
      </w:pPr>
      <w:r w:rsidRPr="0060627C">
        <w:t>Trọng tâm chương trình trong chương 2 và 4.</w:t>
      </w:r>
    </w:p>
    <w:p w14:paraId="28303032" w14:textId="77777777" w:rsidR="009A2184" w:rsidRPr="0060627C" w:rsidRDefault="009A2184" w:rsidP="00EC03BE">
      <w:pPr>
        <w:tabs>
          <w:tab w:val="left" w:pos="3960"/>
          <w:tab w:val="left" w:pos="6300"/>
        </w:tabs>
        <w:spacing w:after="120"/>
        <w:contextualSpacing/>
        <w:jc w:val="both"/>
      </w:pPr>
      <w:r w:rsidRPr="0060627C">
        <w:t>4. Tài liệu tham khảo:</w:t>
      </w:r>
    </w:p>
    <w:p w14:paraId="5BB5BD96" w14:textId="77777777" w:rsidR="009A2184" w:rsidRPr="0060627C" w:rsidRDefault="009A2184" w:rsidP="00EC03BE">
      <w:pPr>
        <w:spacing w:before="120"/>
        <w:ind w:left="349"/>
        <w:jc w:val="both"/>
      </w:pPr>
      <w:r w:rsidRPr="0060627C">
        <w:t>[1] Tài liệu tham khảo: Integrated project- ITE Singapore</w:t>
      </w:r>
    </w:p>
    <w:p w14:paraId="3A8A0FF3" w14:textId="77777777" w:rsidR="00B74754" w:rsidRPr="0060627C" w:rsidRDefault="00B74754" w:rsidP="00EC03BE">
      <w:pPr>
        <w:rPr>
          <w:sz w:val="22"/>
          <w:szCs w:val="22"/>
        </w:rPr>
      </w:pPr>
    </w:p>
    <w:p w14:paraId="5D92C14E" w14:textId="77777777" w:rsidR="00B74754" w:rsidRPr="0060627C" w:rsidRDefault="00B74754" w:rsidP="00EC03BE"/>
    <w:p w14:paraId="620EB9FB" w14:textId="77777777" w:rsidR="00495505" w:rsidRPr="0060627C" w:rsidRDefault="00495505" w:rsidP="00EC03BE">
      <w:pPr>
        <w:spacing w:after="120"/>
        <w:jc w:val="center"/>
      </w:pPr>
    </w:p>
    <w:p w14:paraId="7737B182" w14:textId="77777777" w:rsidR="00D02082" w:rsidRPr="0060627C" w:rsidRDefault="00307014" w:rsidP="00D02082">
      <w:pPr>
        <w:spacing w:after="120"/>
        <w:jc w:val="center"/>
        <w:rPr>
          <w:b/>
        </w:rPr>
      </w:pPr>
      <w:r w:rsidRPr="0060627C">
        <w:rPr>
          <w:b/>
          <w:bCs/>
          <w:spacing w:val="-6"/>
        </w:rPr>
        <w:br w:type="page"/>
      </w:r>
      <w:r w:rsidR="00D02082" w:rsidRPr="0060627C">
        <w:rPr>
          <w:b/>
        </w:rPr>
        <w:t>CHƯƠNG TRÌNH MÔ ĐUN</w:t>
      </w:r>
    </w:p>
    <w:p w14:paraId="2EA1CAAE" w14:textId="77777777" w:rsidR="00D02082" w:rsidRPr="0060627C" w:rsidRDefault="00D02082" w:rsidP="00D02082">
      <w:pPr>
        <w:spacing w:after="120"/>
        <w:jc w:val="center"/>
        <w:rPr>
          <w:b/>
        </w:rPr>
      </w:pPr>
    </w:p>
    <w:p w14:paraId="0FE931D5" w14:textId="77777777" w:rsidR="00D02082" w:rsidRPr="0060627C" w:rsidRDefault="00D02082" w:rsidP="00D02082">
      <w:pPr>
        <w:spacing w:after="120"/>
        <w:ind w:firstLine="540"/>
      </w:pPr>
      <w:r w:rsidRPr="0060627C">
        <w:rPr>
          <w:b/>
        </w:rPr>
        <w:t>Tên mô đun:</w:t>
      </w:r>
      <w:r w:rsidRPr="0060627C">
        <w:t xml:space="preserve">  CAD 3D (Inventor)</w:t>
      </w:r>
    </w:p>
    <w:p w14:paraId="002969D6" w14:textId="77777777" w:rsidR="00D02082" w:rsidRPr="0060627C" w:rsidRDefault="00D02082" w:rsidP="00D02082">
      <w:pPr>
        <w:spacing w:after="120"/>
        <w:ind w:firstLine="540"/>
      </w:pPr>
      <w:r w:rsidRPr="0060627C">
        <w:rPr>
          <w:b/>
        </w:rPr>
        <w:t>Mã số mô đun:</w:t>
      </w:r>
      <w:r w:rsidRPr="0060627C">
        <w:t xml:space="preserve">  MĐ 24</w:t>
      </w:r>
    </w:p>
    <w:p w14:paraId="4FCDE5B9" w14:textId="77777777" w:rsidR="00D02082" w:rsidRPr="0060627C" w:rsidRDefault="00D02082" w:rsidP="00D02082">
      <w:pPr>
        <w:spacing w:after="120"/>
        <w:ind w:firstLine="540"/>
      </w:pPr>
      <w:r w:rsidRPr="0060627C">
        <w:rPr>
          <w:b/>
        </w:rPr>
        <w:t>Thời gian thực hiện mô đun:</w:t>
      </w:r>
      <w:r w:rsidRPr="0060627C">
        <w:t xml:space="preserve"> 60 giờ; (Lý thuyết: 30 giờ; Thực hành, thí nghiệm, thảo luận, bài tập: 27 giờ; Kiểm tra: 3 giờ)</w:t>
      </w:r>
    </w:p>
    <w:p w14:paraId="28F2BFC7" w14:textId="77777777" w:rsidR="00D02082" w:rsidRPr="0060627C" w:rsidRDefault="00D02082" w:rsidP="00D02082">
      <w:pPr>
        <w:spacing w:after="120"/>
      </w:pPr>
      <w:r w:rsidRPr="0060627C">
        <w:rPr>
          <w:b/>
        </w:rPr>
        <w:t>I. Vị trí, tính chất của mô đun</w:t>
      </w:r>
      <w:r w:rsidRPr="0060627C">
        <w:t>:</w:t>
      </w:r>
    </w:p>
    <w:p w14:paraId="03B407CB" w14:textId="77777777" w:rsidR="00D02082" w:rsidRPr="0060627C" w:rsidRDefault="00D02082" w:rsidP="00D02082">
      <w:pPr>
        <w:numPr>
          <w:ilvl w:val="0"/>
          <w:numId w:val="37"/>
        </w:numPr>
        <w:spacing w:before="120"/>
        <w:ind w:left="567" w:hanging="218"/>
        <w:jc w:val="both"/>
      </w:pPr>
      <w:r w:rsidRPr="0060627C">
        <w:t>Ví trí:</w:t>
      </w:r>
      <w:r w:rsidRPr="0060627C">
        <w:tab/>
      </w:r>
    </w:p>
    <w:p w14:paraId="2C9BA9B3" w14:textId="77777777" w:rsidR="00D02082" w:rsidRPr="0060627C" w:rsidRDefault="00D02082" w:rsidP="00D02082">
      <w:pPr>
        <w:spacing w:after="120"/>
        <w:ind w:firstLine="720"/>
        <w:jc w:val="both"/>
      </w:pPr>
      <w:r w:rsidRPr="0060627C">
        <w:rPr>
          <w:lang w:val="vi-VN"/>
        </w:rPr>
        <w:t>Trước khi học mô đun này</w:t>
      </w:r>
      <w:r w:rsidRPr="0060627C">
        <w:t xml:space="preserve">, người học </w:t>
      </w:r>
      <w:r w:rsidRPr="0060627C">
        <w:rPr>
          <w:lang w:val="vi-VN"/>
        </w:rPr>
        <w:t xml:space="preserve"> phải hoàn thành: </w:t>
      </w:r>
      <w:r w:rsidRPr="0060627C">
        <w:t>MH 08, MH 09.</w:t>
      </w:r>
    </w:p>
    <w:p w14:paraId="6AC9FF48" w14:textId="77777777" w:rsidR="00D02082" w:rsidRPr="0060627C" w:rsidRDefault="00D02082" w:rsidP="00D02082">
      <w:pPr>
        <w:numPr>
          <w:ilvl w:val="0"/>
          <w:numId w:val="37"/>
        </w:numPr>
        <w:spacing w:before="120"/>
        <w:ind w:left="567" w:hanging="218"/>
        <w:jc w:val="both"/>
      </w:pPr>
      <w:r w:rsidRPr="0060627C">
        <w:t>Tính chất:</w:t>
      </w:r>
    </w:p>
    <w:p w14:paraId="62536364" w14:textId="77777777" w:rsidR="00D02082" w:rsidRPr="0060627C" w:rsidRDefault="00D02082" w:rsidP="00D02082">
      <w:pPr>
        <w:spacing w:after="120"/>
        <w:ind w:firstLine="720"/>
        <w:jc w:val="both"/>
      </w:pPr>
      <w:r w:rsidRPr="0060627C">
        <w:t xml:space="preserve">Mô đun này thuộc nhóm mô đun chuyên môn nghề </w:t>
      </w:r>
    </w:p>
    <w:p w14:paraId="3418E572" w14:textId="77777777" w:rsidR="00D02082" w:rsidRPr="0060627C" w:rsidRDefault="00D02082" w:rsidP="00D02082">
      <w:pPr>
        <w:spacing w:after="120"/>
        <w:ind w:firstLine="720"/>
        <w:jc w:val="both"/>
      </w:pPr>
      <w:r w:rsidRPr="0060627C">
        <w:rPr>
          <w:lang w:val="vi-VN"/>
        </w:rPr>
        <w:t>.</w:t>
      </w:r>
    </w:p>
    <w:p w14:paraId="3A271264" w14:textId="77777777" w:rsidR="00D02082" w:rsidRPr="0060627C" w:rsidRDefault="00D02082" w:rsidP="00D02082">
      <w:pPr>
        <w:spacing w:after="120"/>
        <w:rPr>
          <w:b/>
        </w:rPr>
      </w:pPr>
      <w:r w:rsidRPr="0060627C">
        <w:rPr>
          <w:b/>
        </w:rPr>
        <w:t>II. Mục tiêu mô đun:</w:t>
      </w:r>
    </w:p>
    <w:p w14:paraId="07F96737" w14:textId="77777777" w:rsidR="00D02082" w:rsidRPr="0060627C" w:rsidRDefault="00D02082" w:rsidP="00D02082">
      <w:pPr>
        <w:numPr>
          <w:ilvl w:val="0"/>
          <w:numId w:val="37"/>
        </w:numPr>
        <w:spacing w:before="120"/>
        <w:ind w:left="567" w:hanging="218"/>
        <w:jc w:val="both"/>
      </w:pPr>
      <w:r w:rsidRPr="0060627C">
        <w:t xml:space="preserve">- Về kiến thức: </w:t>
      </w:r>
    </w:p>
    <w:p w14:paraId="05F95724" w14:textId="77777777" w:rsidR="00D02082" w:rsidRPr="0060627C" w:rsidRDefault="00D02082" w:rsidP="00D02082">
      <w:pPr>
        <w:numPr>
          <w:ilvl w:val="0"/>
          <w:numId w:val="30"/>
        </w:numPr>
        <w:spacing w:before="120"/>
        <w:ind w:left="1003" w:hanging="357"/>
        <w:jc w:val="both"/>
        <w:rPr>
          <w:rFonts w:eastAsia="Calibri"/>
        </w:rPr>
      </w:pPr>
      <w:r w:rsidRPr="0060627C">
        <w:t xml:space="preserve">Trình </w:t>
      </w:r>
      <w:r w:rsidRPr="0060627C">
        <w:rPr>
          <w:rFonts w:eastAsia="Calibri"/>
        </w:rPr>
        <w:t>bày được các tính năng cơ bản của phần mềm Autodesk Inventor.</w:t>
      </w:r>
    </w:p>
    <w:p w14:paraId="4990AF5C" w14:textId="77777777" w:rsidR="00D02082" w:rsidRPr="0060627C" w:rsidRDefault="00D02082" w:rsidP="00D02082">
      <w:pPr>
        <w:numPr>
          <w:ilvl w:val="0"/>
          <w:numId w:val="30"/>
        </w:numPr>
        <w:spacing w:before="120"/>
        <w:ind w:left="1003" w:hanging="357"/>
        <w:jc w:val="both"/>
      </w:pPr>
      <w:r w:rsidRPr="0060627C">
        <w:rPr>
          <w:rFonts w:eastAsia="Calibri"/>
        </w:rPr>
        <w:t>Trình b</w:t>
      </w:r>
      <w:r w:rsidRPr="0060627C">
        <w:t>ày được các lệnh vẽ 2D cơ bản và các lệnh vẽ tạo khối 3D trong phần mềm Autodesk Inventor .</w:t>
      </w:r>
    </w:p>
    <w:p w14:paraId="4EA42780" w14:textId="77777777" w:rsidR="00D02082" w:rsidRPr="0060627C" w:rsidRDefault="00D02082" w:rsidP="00D02082">
      <w:pPr>
        <w:numPr>
          <w:ilvl w:val="0"/>
          <w:numId w:val="37"/>
        </w:numPr>
        <w:spacing w:before="120"/>
        <w:ind w:left="567" w:hanging="218"/>
        <w:jc w:val="both"/>
      </w:pPr>
      <w:r w:rsidRPr="0060627C">
        <w:t xml:space="preserve">Về kỹ năng: </w:t>
      </w:r>
    </w:p>
    <w:p w14:paraId="0A8C337E" w14:textId="77777777" w:rsidR="00D02082" w:rsidRPr="0060627C" w:rsidRDefault="00D02082" w:rsidP="00D02082">
      <w:pPr>
        <w:numPr>
          <w:ilvl w:val="0"/>
          <w:numId w:val="30"/>
        </w:numPr>
        <w:spacing w:before="120"/>
        <w:ind w:left="1003" w:hanging="357"/>
        <w:jc w:val="both"/>
        <w:rPr>
          <w:rFonts w:eastAsia="Calibri"/>
        </w:rPr>
      </w:pPr>
      <w:r w:rsidRPr="0060627C">
        <w:rPr>
          <w:rFonts w:eastAsia="Calibri"/>
        </w:rPr>
        <w:t>Vẽ được các bản vẽ kỹ thuật trên Autodesk Inventor.</w:t>
      </w:r>
    </w:p>
    <w:p w14:paraId="3FA02205" w14:textId="77777777" w:rsidR="00D02082" w:rsidRPr="0060627C" w:rsidRDefault="00D02082" w:rsidP="00D02082">
      <w:pPr>
        <w:numPr>
          <w:ilvl w:val="0"/>
          <w:numId w:val="30"/>
        </w:numPr>
        <w:spacing w:before="120"/>
        <w:ind w:left="1003" w:hanging="357"/>
        <w:jc w:val="both"/>
        <w:rPr>
          <w:rFonts w:eastAsia="Calibri"/>
        </w:rPr>
      </w:pPr>
      <w:r w:rsidRPr="0060627C">
        <w:rPr>
          <w:rFonts w:eastAsia="Calibri"/>
        </w:rPr>
        <w:t>Vẽ được chi tiết 3D, chuyển đổi hình chiếu từ 3D sang 2D</w:t>
      </w:r>
    </w:p>
    <w:p w14:paraId="7D45EAF6" w14:textId="77777777" w:rsidR="00D02082" w:rsidRPr="0060627C" w:rsidRDefault="00D02082" w:rsidP="00D02082">
      <w:pPr>
        <w:numPr>
          <w:ilvl w:val="0"/>
          <w:numId w:val="30"/>
        </w:numPr>
        <w:spacing w:before="120"/>
        <w:ind w:left="1003" w:hanging="357"/>
        <w:jc w:val="both"/>
        <w:rPr>
          <w:rFonts w:eastAsia="Calibri"/>
        </w:rPr>
      </w:pPr>
      <w:r w:rsidRPr="0060627C">
        <w:rPr>
          <w:rFonts w:eastAsia="Calibri"/>
        </w:rPr>
        <w:t>Thực hiện được việc lắp ráp các chi tiết 3D với nhau</w:t>
      </w:r>
    </w:p>
    <w:p w14:paraId="7E53D4B4" w14:textId="77777777" w:rsidR="00D02082" w:rsidRPr="0060627C" w:rsidRDefault="00D02082" w:rsidP="00D02082">
      <w:pPr>
        <w:numPr>
          <w:ilvl w:val="0"/>
          <w:numId w:val="30"/>
        </w:numPr>
        <w:spacing w:before="120"/>
        <w:ind w:left="1003" w:hanging="357"/>
        <w:jc w:val="both"/>
      </w:pPr>
      <w:r w:rsidRPr="0060627C">
        <w:rPr>
          <w:rFonts w:eastAsia="Calibri"/>
        </w:rPr>
        <w:t>Mô phỏng</w:t>
      </w:r>
      <w:r w:rsidRPr="0060627C">
        <w:t xml:space="preserve"> chuyển động và tạo Video chuyển động.</w:t>
      </w:r>
    </w:p>
    <w:p w14:paraId="7113E89C" w14:textId="77777777" w:rsidR="00D02082" w:rsidRPr="0060627C" w:rsidRDefault="00D02082" w:rsidP="00D02082">
      <w:pPr>
        <w:numPr>
          <w:ilvl w:val="0"/>
          <w:numId w:val="37"/>
        </w:numPr>
        <w:spacing w:before="120"/>
        <w:ind w:left="567" w:hanging="218"/>
        <w:jc w:val="both"/>
      </w:pPr>
      <w:r w:rsidRPr="0060627C">
        <w:t>Về năng lực tự chủ và trách nhiệm:</w:t>
      </w:r>
    </w:p>
    <w:p w14:paraId="23CFA62E" w14:textId="77777777" w:rsidR="00D02082" w:rsidRPr="0060627C" w:rsidRDefault="00D02082" w:rsidP="00D02082">
      <w:pPr>
        <w:numPr>
          <w:ilvl w:val="0"/>
          <w:numId w:val="30"/>
        </w:numPr>
        <w:spacing w:before="120"/>
        <w:ind w:left="1003" w:hanging="357"/>
        <w:jc w:val="both"/>
        <w:rPr>
          <w:rFonts w:eastAsia="Calibri"/>
        </w:rPr>
      </w:pPr>
      <w:r w:rsidRPr="0060627C">
        <w:t>Tích cực</w:t>
      </w:r>
      <w:r w:rsidRPr="0060627C">
        <w:rPr>
          <w:rFonts w:eastAsia="Calibri"/>
        </w:rPr>
        <w:t>, sáng tạo trong quá trình thực hiện các bản vẽ</w:t>
      </w:r>
    </w:p>
    <w:p w14:paraId="7026EFC6" w14:textId="77777777" w:rsidR="00D02082" w:rsidRPr="0060627C" w:rsidRDefault="00D02082" w:rsidP="00D02082">
      <w:pPr>
        <w:numPr>
          <w:ilvl w:val="0"/>
          <w:numId w:val="30"/>
        </w:numPr>
        <w:spacing w:before="120"/>
        <w:ind w:left="1003" w:hanging="357"/>
        <w:jc w:val="both"/>
      </w:pPr>
      <w:r w:rsidRPr="0060627C">
        <w:rPr>
          <w:rFonts w:eastAsia="Calibri"/>
        </w:rPr>
        <w:t>Chủ độn</w:t>
      </w:r>
      <w:r w:rsidRPr="0060627C">
        <w:t>g vệ sinh phòng máy trước và sau khi thực hành</w:t>
      </w:r>
    </w:p>
    <w:p w14:paraId="20C9808F" w14:textId="77777777" w:rsidR="00D02082" w:rsidRPr="0060627C" w:rsidRDefault="00D02082" w:rsidP="00D02082">
      <w:pPr>
        <w:spacing w:after="120"/>
        <w:rPr>
          <w:b/>
        </w:rPr>
      </w:pPr>
      <w:r w:rsidRPr="0060627C">
        <w:rPr>
          <w:b/>
        </w:rPr>
        <w:t>III. Nội dung mô đun:</w:t>
      </w:r>
    </w:p>
    <w:p w14:paraId="6D55AAB7" w14:textId="77777777" w:rsidR="00D02082" w:rsidRPr="0060627C" w:rsidRDefault="00D02082" w:rsidP="00D02082">
      <w:pPr>
        <w:spacing w:after="120"/>
        <w:jc w:val="both"/>
      </w:pPr>
      <w:r w:rsidRPr="0060627C">
        <w:t>1.  Nội dung tổng quát và phân bổ thời gian:</w:t>
      </w:r>
    </w:p>
    <w:tbl>
      <w:tblPr>
        <w:tblW w:w="92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3956"/>
        <w:gridCol w:w="846"/>
        <w:gridCol w:w="1118"/>
        <w:gridCol w:w="1510"/>
        <w:gridCol w:w="1047"/>
      </w:tblGrid>
      <w:tr w:rsidR="00D02082" w:rsidRPr="0060627C" w14:paraId="05C5193A" w14:textId="77777777" w:rsidTr="00B857B9">
        <w:trPr>
          <w:trHeight w:val="420"/>
        </w:trPr>
        <w:tc>
          <w:tcPr>
            <w:tcW w:w="793" w:type="dxa"/>
            <w:vMerge w:val="restart"/>
            <w:tcBorders>
              <w:top w:val="single" w:sz="4" w:space="0" w:color="auto"/>
              <w:left w:val="single" w:sz="4" w:space="0" w:color="auto"/>
              <w:bottom w:val="single" w:sz="4" w:space="0" w:color="auto"/>
              <w:right w:val="single" w:sz="4" w:space="0" w:color="auto"/>
            </w:tcBorders>
            <w:vAlign w:val="center"/>
            <w:hideMark/>
          </w:tcPr>
          <w:p w14:paraId="0A83143D" w14:textId="77777777" w:rsidR="00D02082" w:rsidRPr="0060627C" w:rsidRDefault="00D02082" w:rsidP="00B857B9">
            <w:pPr>
              <w:spacing w:after="120"/>
              <w:jc w:val="center"/>
              <w:rPr>
                <w:b/>
              </w:rPr>
            </w:pPr>
            <w:r w:rsidRPr="0060627C">
              <w:rPr>
                <w:b/>
              </w:rPr>
              <w:t>SỐ TT</w:t>
            </w:r>
          </w:p>
        </w:tc>
        <w:tc>
          <w:tcPr>
            <w:tcW w:w="3962" w:type="dxa"/>
            <w:vMerge w:val="restart"/>
            <w:tcBorders>
              <w:top w:val="single" w:sz="4" w:space="0" w:color="auto"/>
              <w:left w:val="single" w:sz="4" w:space="0" w:color="auto"/>
              <w:bottom w:val="single" w:sz="4" w:space="0" w:color="auto"/>
              <w:right w:val="single" w:sz="4" w:space="0" w:color="auto"/>
            </w:tcBorders>
            <w:vAlign w:val="center"/>
            <w:hideMark/>
          </w:tcPr>
          <w:p w14:paraId="61AC0F0C" w14:textId="77777777" w:rsidR="00D02082" w:rsidRPr="0060627C" w:rsidRDefault="00D02082" w:rsidP="00B857B9">
            <w:pPr>
              <w:spacing w:after="120"/>
              <w:jc w:val="center"/>
              <w:rPr>
                <w:b/>
              </w:rPr>
            </w:pPr>
            <w:r w:rsidRPr="0060627C">
              <w:rPr>
                <w:b/>
              </w:rPr>
              <w:t>Tên các bài trong mô đun</w:t>
            </w:r>
          </w:p>
        </w:tc>
        <w:tc>
          <w:tcPr>
            <w:tcW w:w="4515" w:type="dxa"/>
            <w:gridSpan w:val="4"/>
            <w:tcBorders>
              <w:top w:val="single" w:sz="4" w:space="0" w:color="auto"/>
              <w:left w:val="single" w:sz="4" w:space="0" w:color="auto"/>
              <w:bottom w:val="single" w:sz="4" w:space="0" w:color="auto"/>
              <w:right w:val="single" w:sz="4" w:space="0" w:color="auto"/>
            </w:tcBorders>
            <w:vAlign w:val="center"/>
            <w:hideMark/>
          </w:tcPr>
          <w:p w14:paraId="20CA239E" w14:textId="77777777" w:rsidR="00D02082" w:rsidRPr="0060627C" w:rsidRDefault="00D02082" w:rsidP="00B857B9">
            <w:pPr>
              <w:spacing w:after="120"/>
              <w:jc w:val="center"/>
              <w:rPr>
                <w:b/>
              </w:rPr>
            </w:pPr>
            <w:r w:rsidRPr="0060627C">
              <w:rPr>
                <w:b/>
              </w:rPr>
              <w:t>Thời gian (giờ)</w:t>
            </w:r>
          </w:p>
        </w:tc>
      </w:tr>
      <w:tr w:rsidR="00D02082" w:rsidRPr="0060627C" w14:paraId="433442C4" w14:textId="77777777" w:rsidTr="00B857B9">
        <w:trPr>
          <w:trHeight w:val="4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657BB7" w14:textId="77777777" w:rsidR="00D02082" w:rsidRPr="0060627C" w:rsidRDefault="00D02082" w:rsidP="00B857B9">
            <w:pPr>
              <w:rPr>
                <w:b/>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481DC8" w14:textId="77777777" w:rsidR="00D02082" w:rsidRPr="0060627C" w:rsidRDefault="00D02082" w:rsidP="00B857B9">
            <w:pPr>
              <w:rPr>
                <w:b/>
              </w:rPr>
            </w:pPr>
          </w:p>
        </w:tc>
        <w:tc>
          <w:tcPr>
            <w:tcW w:w="838" w:type="dxa"/>
            <w:tcBorders>
              <w:top w:val="single" w:sz="4" w:space="0" w:color="auto"/>
              <w:left w:val="single" w:sz="4" w:space="0" w:color="auto"/>
              <w:bottom w:val="single" w:sz="4" w:space="0" w:color="auto"/>
              <w:right w:val="single" w:sz="4" w:space="0" w:color="auto"/>
            </w:tcBorders>
            <w:vAlign w:val="center"/>
            <w:hideMark/>
          </w:tcPr>
          <w:p w14:paraId="56AB56B3" w14:textId="77777777" w:rsidR="00D02082" w:rsidRPr="0060627C" w:rsidRDefault="00D02082" w:rsidP="00B857B9">
            <w:pPr>
              <w:spacing w:after="120"/>
              <w:ind w:left="-43" w:right="-44"/>
              <w:jc w:val="center"/>
              <w:rPr>
                <w:b/>
              </w:rPr>
            </w:pPr>
            <w:r w:rsidRPr="0060627C">
              <w:rPr>
                <w:b/>
              </w:rPr>
              <w:t>Tổng số</w:t>
            </w:r>
          </w:p>
        </w:tc>
        <w:tc>
          <w:tcPr>
            <w:tcW w:w="1118" w:type="dxa"/>
            <w:tcBorders>
              <w:top w:val="single" w:sz="4" w:space="0" w:color="auto"/>
              <w:left w:val="single" w:sz="4" w:space="0" w:color="auto"/>
              <w:bottom w:val="single" w:sz="4" w:space="0" w:color="auto"/>
              <w:right w:val="single" w:sz="4" w:space="0" w:color="auto"/>
            </w:tcBorders>
            <w:vAlign w:val="center"/>
            <w:hideMark/>
          </w:tcPr>
          <w:p w14:paraId="0629F117" w14:textId="77777777" w:rsidR="00D02082" w:rsidRPr="0060627C" w:rsidRDefault="00D02082" w:rsidP="00B857B9">
            <w:pPr>
              <w:spacing w:after="120"/>
              <w:ind w:left="-43" w:right="-44"/>
              <w:jc w:val="center"/>
              <w:rPr>
                <w:b/>
              </w:rPr>
            </w:pPr>
            <w:r w:rsidRPr="0060627C">
              <w:rPr>
                <w:b/>
              </w:rPr>
              <w:t>Lý thuyết</w:t>
            </w:r>
          </w:p>
        </w:tc>
        <w:tc>
          <w:tcPr>
            <w:tcW w:w="1511" w:type="dxa"/>
            <w:tcBorders>
              <w:top w:val="single" w:sz="4" w:space="0" w:color="auto"/>
              <w:left w:val="single" w:sz="4" w:space="0" w:color="auto"/>
              <w:bottom w:val="single" w:sz="4" w:space="0" w:color="auto"/>
              <w:right w:val="single" w:sz="4" w:space="0" w:color="auto"/>
            </w:tcBorders>
            <w:vAlign w:val="center"/>
            <w:hideMark/>
          </w:tcPr>
          <w:p w14:paraId="1212AD97" w14:textId="77777777" w:rsidR="00D02082" w:rsidRPr="0060627C" w:rsidRDefault="00D02082" w:rsidP="00B857B9">
            <w:pPr>
              <w:spacing w:after="120"/>
              <w:ind w:left="-43" w:right="-44"/>
              <w:jc w:val="center"/>
              <w:rPr>
                <w:b/>
              </w:rPr>
            </w:pPr>
            <w:r w:rsidRPr="0060627C">
              <w:rPr>
                <w:b/>
              </w:rPr>
              <w:t>Thực hành, thí nghiệm, thảo luận, bài tập</w:t>
            </w:r>
          </w:p>
        </w:tc>
        <w:tc>
          <w:tcPr>
            <w:tcW w:w="1048" w:type="dxa"/>
            <w:tcBorders>
              <w:top w:val="single" w:sz="4" w:space="0" w:color="auto"/>
              <w:left w:val="single" w:sz="4" w:space="0" w:color="auto"/>
              <w:bottom w:val="single" w:sz="4" w:space="0" w:color="auto"/>
              <w:right w:val="single" w:sz="4" w:space="0" w:color="auto"/>
            </w:tcBorders>
            <w:vAlign w:val="center"/>
            <w:hideMark/>
          </w:tcPr>
          <w:p w14:paraId="719A301A" w14:textId="77777777" w:rsidR="00D02082" w:rsidRPr="0060627C" w:rsidRDefault="00D02082" w:rsidP="00B857B9">
            <w:pPr>
              <w:spacing w:after="120"/>
              <w:ind w:left="-43" w:right="-44"/>
              <w:jc w:val="center"/>
              <w:rPr>
                <w:b/>
              </w:rPr>
            </w:pPr>
            <w:r w:rsidRPr="0060627C">
              <w:rPr>
                <w:b/>
              </w:rPr>
              <w:t>Kiểm tra</w:t>
            </w:r>
          </w:p>
        </w:tc>
      </w:tr>
      <w:tr w:rsidR="00D02082" w:rsidRPr="0060627C" w14:paraId="61A0BE51" w14:textId="77777777" w:rsidTr="00B857B9">
        <w:trPr>
          <w:trHeight w:val="420"/>
        </w:trPr>
        <w:tc>
          <w:tcPr>
            <w:tcW w:w="793" w:type="dxa"/>
            <w:tcBorders>
              <w:top w:val="single" w:sz="4" w:space="0" w:color="auto"/>
              <w:left w:val="single" w:sz="4" w:space="0" w:color="auto"/>
              <w:bottom w:val="single" w:sz="4" w:space="0" w:color="auto"/>
              <w:right w:val="single" w:sz="4" w:space="0" w:color="auto"/>
            </w:tcBorders>
            <w:hideMark/>
          </w:tcPr>
          <w:p w14:paraId="46F233A4" w14:textId="77777777" w:rsidR="00D02082" w:rsidRPr="0060627C" w:rsidRDefault="00D02082" w:rsidP="00B857B9">
            <w:pPr>
              <w:spacing w:after="120"/>
              <w:jc w:val="center"/>
            </w:pPr>
            <w:r w:rsidRPr="0060627C">
              <w:t>1</w:t>
            </w:r>
          </w:p>
        </w:tc>
        <w:tc>
          <w:tcPr>
            <w:tcW w:w="3962" w:type="dxa"/>
            <w:tcBorders>
              <w:top w:val="single" w:sz="4" w:space="0" w:color="auto"/>
              <w:left w:val="single" w:sz="4" w:space="0" w:color="auto"/>
              <w:bottom w:val="single" w:sz="4" w:space="0" w:color="auto"/>
              <w:right w:val="single" w:sz="4" w:space="0" w:color="auto"/>
            </w:tcBorders>
            <w:hideMark/>
          </w:tcPr>
          <w:p w14:paraId="54B3FDA2" w14:textId="77777777" w:rsidR="00D02082" w:rsidRPr="0060627C" w:rsidRDefault="00D02082" w:rsidP="00B857B9">
            <w:pPr>
              <w:shd w:val="clear" w:color="auto" w:fill="FFFFFF"/>
              <w:spacing w:line="80" w:lineRule="atLeast"/>
            </w:pPr>
            <w:r w:rsidRPr="0060627C">
              <w:rPr>
                <w:bCs/>
              </w:rPr>
              <w:t>Bài 1: Giới thiệu tổng quan về phần mềm Autodesk Inventor</w:t>
            </w:r>
          </w:p>
          <w:p w14:paraId="18160EA3" w14:textId="77777777" w:rsidR="00D02082" w:rsidRPr="0060627C" w:rsidRDefault="00D02082" w:rsidP="00B857B9">
            <w:pPr>
              <w:shd w:val="clear" w:color="auto" w:fill="FFFFFF"/>
              <w:spacing w:line="80" w:lineRule="atLeast"/>
            </w:pPr>
            <w:r w:rsidRPr="0060627C">
              <w:t>1.  Môi trường làm việc của Autodesk inventrer</w:t>
            </w:r>
          </w:p>
          <w:p w14:paraId="213C5470" w14:textId="77777777" w:rsidR="00D02082" w:rsidRPr="0060627C" w:rsidRDefault="00D02082" w:rsidP="00B857B9">
            <w:pPr>
              <w:shd w:val="clear" w:color="auto" w:fill="FFFFFF"/>
              <w:spacing w:line="80" w:lineRule="atLeast"/>
            </w:pPr>
            <w:r w:rsidRPr="0060627C">
              <w:t>2. Giao diện</w:t>
            </w:r>
          </w:p>
        </w:tc>
        <w:tc>
          <w:tcPr>
            <w:tcW w:w="838" w:type="dxa"/>
            <w:tcBorders>
              <w:top w:val="single" w:sz="4" w:space="0" w:color="auto"/>
              <w:left w:val="single" w:sz="4" w:space="0" w:color="auto"/>
              <w:bottom w:val="single" w:sz="4" w:space="0" w:color="auto"/>
              <w:right w:val="single" w:sz="4" w:space="0" w:color="auto"/>
            </w:tcBorders>
          </w:tcPr>
          <w:p w14:paraId="228022A2" w14:textId="77777777" w:rsidR="00D02082" w:rsidRPr="0060627C" w:rsidRDefault="00D02082" w:rsidP="00B857B9">
            <w:pPr>
              <w:spacing w:line="80" w:lineRule="atLeast"/>
              <w:jc w:val="center"/>
              <w:rPr>
                <w:b/>
              </w:rPr>
            </w:pPr>
            <w:r w:rsidRPr="0060627C">
              <w:rPr>
                <w:b/>
              </w:rPr>
              <w:t>5</w:t>
            </w:r>
          </w:p>
          <w:p w14:paraId="28BD6171" w14:textId="77777777" w:rsidR="00D02082" w:rsidRPr="0060627C" w:rsidRDefault="00D02082" w:rsidP="00B857B9">
            <w:pPr>
              <w:spacing w:line="80" w:lineRule="atLeast"/>
              <w:jc w:val="center"/>
            </w:pPr>
          </w:p>
          <w:p w14:paraId="044FF58F" w14:textId="46534D62" w:rsidR="00D02082" w:rsidRPr="0060627C" w:rsidRDefault="00D02082" w:rsidP="00B857B9">
            <w:pPr>
              <w:spacing w:line="80" w:lineRule="atLeast"/>
              <w:jc w:val="center"/>
            </w:pPr>
            <w:r w:rsidRPr="0060627C">
              <w:t>2</w:t>
            </w:r>
            <w:r w:rsidR="00D51EB4" w:rsidRPr="0060627C">
              <w:t>,</w:t>
            </w:r>
            <w:r w:rsidRPr="0060627C">
              <w:t>5</w:t>
            </w:r>
          </w:p>
          <w:p w14:paraId="0A8C29B2" w14:textId="77777777" w:rsidR="00D02082" w:rsidRPr="0060627C" w:rsidRDefault="00D02082" w:rsidP="00B857B9">
            <w:pPr>
              <w:spacing w:line="80" w:lineRule="atLeast"/>
              <w:jc w:val="center"/>
            </w:pPr>
          </w:p>
          <w:p w14:paraId="3E2854BA" w14:textId="277817A2" w:rsidR="00D02082" w:rsidRPr="0060627C" w:rsidRDefault="00D02082" w:rsidP="00B857B9">
            <w:pPr>
              <w:spacing w:line="80" w:lineRule="atLeast"/>
              <w:jc w:val="center"/>
            </w:pPr>
            <w:r w:rsidRPr="0060627C">
              <w:t>2</w:t>
            </w:r>
            <w:r w:rsidR="00D51EB4" w:rsidRPr="0060627C">
              <w:t>,</w:t>
            </w:r>
            <w:r w:rsidRPr="0060627C">
              <w:t>5</w:t>
            </w:r>
          </w:p>
        </w:tc>
        <w:tc>
          <w:tcPr>
            <w:tcW w:w="1118" w:type="dxa"/>
            <w:tcBorders>
              <w:top w:val="single" w:sz="4" w:space="0" w:color="auto"/>
              <w:left w:val="single" w:sz="4" w:space="0" w:color="auto"/>
              <w:bottom w:val="single" w:sz="4" w:space="0" w:color="auto"/>
              <w:right w:val="single" w:sz="4" w:space="0" w:color="auto"/>
            </w:tcBorders>
          </w:tcPr>
          <w:p w14:paraId="2C472CDA" w14:textId="77777777" w:rsidR="00D02082" w:rsidRPr="0060627C" w:rsidRDefault="00D02082" w:rsidP="00B857B9">
            <w:pPr>
              <w:spacing w:line="80" w:lineRule="atLeast"/>
              <w:jc w:val="center"/>
              <w:rPr>
                <w:b/>
              </w:rPr>
            </w:pPr>
            <w:r w:rsidRPr="0060627C">
              <w:rPr>
                <w:b/>
              </w:rPr>
              <w:t>5</w:t>
            </w:r>
          </w:p>
          <w:p w14:paraId="41907366" w14:textId="77777777" w:rsidR="00D02082" w:rsidRPr="0060627C" w:rsidRDefault="00D02082" w:rsidP="00B857B9">
            <w:pPr>
              <w:spacing w:line="80" w:lineRule="atLeast"/>
              <w:jc w:val="center"/>
            </w:pPr>
          </w:p>
          <w:p w14:paraId="5DA7DF7A" w14:textId="3416E1D6" w:rsidR="00D02082" w:rsidRPr="0060627C" w:rsidRDefault="00D02082" w:rsidP="00B857B9">
            <w:pPr>
              <w:spacing w:line="80" w:lineRule="atLeast"/>
              <w:jc w:val="center"/>
            </w:pPr>
            <w:r w:rsidRPr="0060627C">
              <w:t>2</w:t>
            </w:r>
            <w:r w:rsidR="00D51EB4" w:rsidRPr="0060627C">
              <w:t>,</w:t>
            </w:r>
            <w:r w:rsidRPr="0060627C">
              <w:t>5</w:t>
            </w:r>
          </w:p>
          <w:p w14:paraId="0C3539D8" w14:textId="77777777" w:rsidR="00D02082" w:rsidRPr="0060627C" w:rsidRDefault="00D02082" w:rsidP="00B857B9">
            <w:pPr>
              <w:spacing w:line="80" w:lineRule="atLeast"/>
              <w:jc w:val="center"/>
            </w:pPr>
          </w:p>
          <w:p w14:paraId="70F8C3DF" w14:textId="4DD1D4A8" w:rsidR="00D02082" w:rsidRPr="0060627C" w:rsidRDefault="00D02082" w:rsidP="00B857B9">
            <w:pPr>
              <w:spacing w:line="80" w:lineRule="atLeast"/>
              <w:jc w:val="center"/>
            </w:pPr>
            <w:r w:rsidRPr="0060627C">
              <w:t>2</w:t>
            </w:r>
            <w:r w:rsidR="00D51EB4" w:rsidRPr="0060627C">
              <w:t>,</w:t>
            </w:r>
            <w:r w:rsidRPr="0060627C">
              <w:t>5</w:t>
            </w:r>
          </w:p>
        </w:tc>
        <w:tc>
          <w:tcPr>
            <w:tcW w:w="1511" w:type="dxa"/>
            <w:tcBorders>
              <w:top w:val="single" w:sz="4" w:space="0" w:color="auto"/>
              <w:left w:val="single" w:sz="4" w:space="0" w:color="auto"/>
              <w:bottom w:val="single" w:sz="4" w:space="0" w:color="auto"/>
              <w:right w:val="single" w:sz="4" w:space="0" w:color="auto"/>
            </w:tcBorders>
          </w:tcPr>
          <w:p w14:paraId="127F28E4" w14:textId="77777777" w:rsidR="00D02082" w:rsidRPr="0060627C" w:rsidRDefault="00D02082" w:rsidP="00B857B9">
            <w:pPr>
              <w:spacing w:line="80" w:lineRule="atLeast"/>
              <w:jc w:val="center"/>
              <w:rPr>
                <w:b/>
              </w:rPr>
            </w:pPr>
            <w:r w:rsidRPr="0060627C">
              <w:rPr>
                <w:b/>
              </w:rPr>
              <w:t>0</w:t>
            </w:r>
          </w:p>
          <w:p w14:paraId="33507571" w14:textId="77777777" w:rsidR="00D02082" w:rsidRPr="0060627C" w:rsidRDefault="00D02082" w:rsidP="00B857B9">
            <w:pPr>
              <w:spacing w:line="80" w:lineRule="atLeast"/>
              <w:jc w:val="center"/>
            </w:pPr>
          </w:p>
          <w:p w14:paraId="30B635E3" w14:textId="77777777" w:rsidR="00D02082" w:rsidRPr="0060627C" w:rsidRDefault="00D02082" w:rsidP="00B857B9">
            <w:pPr>
              <w:spacing w:line="80" w:lineRule="atLeast"/>
              <w:jc w:val="center"/>
            </w:pPr>
            <w:r w:rsidRPr="0060627C">
              <w:t>0</w:t>
            </w:r>
          </w:p>
          <w:p w14:paraId="593E0407" w14:textId="77777777" w:rsidR="00D02082" w:rsidRPr="0060627C" w:rsidRDefault="00D02082" w:rsidP="00B857B9">
            <w:pPr>
              <w:spacing w:line="80" w:lineRule="atLeast"/>
              <w:jc w:val="center"/>
            </w:pPr>
          </w:p>
          <w:p w14:paraId="3B2D7415" w14:textId="77777777" w:rsidR="00D02082" w:rsidRPr="0060627C" w:rsidRDefault="00D02082" w:rsidP="00B857B9">
            <w:pPr>
              <w:spacing w:line="80" w:lineRule="atLeast"/>
              <w:jc w:val="center"/>
            </w:pPr>
            <w:r w:rsidRPr="0060627C">
              <w:t>0</w:t>
            </w:r>
          </w:p>
        </w:tc>
        <w:tc>
          <w:tcPr>
            <w:tcW w:w="1048" w:type="dxa"/>
            <w:tcBorders>
              <w:top w:val="single" w:sz="4" w:space="0" w:color="auto"/>
              <w:left w:val="single" w:sz="4" w:space="0" w:color="auto"/>
              <w:bottom w:val="single" w:sz="4" w:space="0" w:color="auto"/>
              <w:right w:val="single" w:sz="4" w:space="0" w:color="auto"/>
            </w:tcBorders>
          </w:tcPr>
          <w:p w14:paraId="59CB26EA" w14:textId="77777777" w:rsidR="00D02082" w:rsidRPr="0060627C" w:rsidRDefault="00D02082" w:rsidP="00B857B9">
            <w:pPr>
              <w:spacing w:line="80" w:lineRule="atLeast"/>
              <w:jc w:val="center"/>
            </w:pPr>
          </w:p>
        </w:tc>
      </w:tr>
      <w:tr w:rsidR="00D02082" w:rsidRPr="0060627C" w14:paraId="2290C3F3" w14:textId="77777777" w:rsidTr="00B857B9">
        <w:trPr>
          <w:trHeight w:val="420"/>
        </w:trPr>
        <w:tc>
          <w:tcPr>
            <w:tcW w:w="793" w:type="dxa"/>
            <w:tcBorders>
              <w:top w:val="single" w:sz="4" w:space="0" w:color="auto"/>
              <w:left w:val="single" w:sz="4" w:space="0" w:color="auto"/>
              <w:bottom w:val="single" w:sz="4" w:space="0" w:color="auto"/>
              <w:right w:val="single" w:sz="4" w:space="0" w:color="auto"/>
            </w:tcBorders>
            <w:hideMark/>
          </w:tcPr>
          <w:p w14:paraId="6EB20510" w14:textId="77777777" w:rsidR="00D02082" w:rsidRPr="0060627C" w:rsidRDefault="00D02082" w:rsidP="00B857B9">
            <w:pPr>
              <w:spacing w:after="120"/>
              <w:jc w:val="center"/>
            </w:pPr>
            <w:r w:rsidRPr="0060627C">
              <w:t>2</w:t>
            </w:r>
          </w:p>
        </w:tc>
        <w:tc>
          <w:tcPr>
            <w:tcW w:w="3962" w:type="dxa"/>
            <w:tcBorders>
              <w:top w:val="single" w:sz="4" w:space="0" w:color="auto"/>
              <w:left w:val="single" w:sz="4" w:space="0" w:color="auto"/>
              <w:bottom w:val="single" w:sz="4" w:space="0" w:color="auto"/>
              <w:right w:val="single" w:sz="4" w:space="0" w:color="auto"/>
            </w:tcBorders>
          </w:tcPr>
          <w:p w14:paraId="3E791646" w14:textId="77777777" w:rsidR="00D02082" w:rsidRPr="0060627C" w:rsidRDefault="00D02082" w:rsidP="00B857B9">
            <w:pPr>
              <w:shd w:val="clear" w:color="auto" w:fill="FFFFFF"/>
              <w:spacing w:line="80" w:lineRule="atLeast"/>
              <w:rPr>
                <w:bCs/>
              </w:rPr>
            </w:pPr>
            <w:r w:rsidRPr="0060627C">
              <w:rPr>
                <w:bCs/>
              </w:rPr>
              <w:t>Bài 2: Các lệnh vẽ phác (Sketch)</w:t>
            </w:r>
          </w:p>
          <w:p w14:paraId="46583ECA" w14:textId="77777777" w:rsidR="00D02082" w:rsidRPr="0060627C" w:rsidRDefault="00D02082" w:rsidP="00B857B9">
            <w:pPr>
              <w:shd w:val="clear" w:color="auto" w:fill="FFFFFF"/>
              <w:spacing w:line="80" w:lineRule="atLeast"/>
            </w:pPr>
            <w:r w:rsidRPr="0060627C">
              <w:t>1. Các lệnh vẽ cơ bản</w:t>
            </w:r>
          </w:p>
          <w:p w14:paraId="426DB089" w14:textId="77777777" w:rsidR="00D02082" w:rsidRPr="0060627C" w:rsidRDefault="00D02082" w:rsidP="00B857B9">
            <w:pPr>
              <w:shd w:val="clear" w:color="auto" w:fill="FFFFFF"/>
              <w:spacing w:line="80" w:lineRule="atLeast"/>
            </w:pPr>
            <w:r w:rsidRPr="0060627C">
              <w:t>2. Các thiết lập cơ bản cho bản vẽ</w:t>
            </w:r>
          </w:p>
          <w:p w14:paraId="051A59DB" w14:textId="77777777" w:rsidR="00D02082" w:rsidRPr="0060627C" w:rsidRDefault="00D02082" w:rsidP="00B857B9">
            <w:pPr>
              <w:shd w:val="clear" w:color="auto" w:fill="FFFFFF"/>
              <w:spacing w:line="80" w:lineRule="atLeast"/>
            </w:pPr>
            <w:r w:rsidRPr="0060627C">
              <w:t>3.  Phương pháp ràng buộc các đối tượng</w:t>
            </w:r>
          </w:p>
          <w:p w14:paraId="5EF5D11E" w14:textId="77777777" w:rsidR="00D02082" w:rsidRPr="0060627C" w:rsidRDefault="00D02082" w:rsidP="00B857B9">
            <w:pPr>
              <w:shd w:val="clear" w:color="auto" w:fill="FFFFFF"/>
              <w:spacing w:line="80" w:lineRule="atLeast"/>
            </w:pPr>
            <w:r w:rsidRPr="0060627C">
              <w:t>4.  Các lệnh vẽ và hiệu chỉnh</w:t>
            </w:r>
          </w:p>
          <w:p w14:paraId="17644C55" w14:textId="77777777" w:rsidR="00D02082" w:rsidRPr="0060627C" w:rsidRDefault="00D02082" w:rsidP="00B857B9">
            <w:pPr>
              <w:shd w:val="clear" w:color="auto" w:fill="FFFFFF"/>
              <w:spacing w:line="80" w:lineRule="atLeast"/>
            </w:pPr>
            <w:r w:rsidRPr="0060627C">
              <w:t>5. Bài tập mẫu</w:t>
            </w:r>
          </w:p>
        </w:tc>
        <w:tc>
          <w:tcPr>
            <w:tcW w:w="838" w:type="dxa"/>
            <w:tcBorders>
              <w:top w:val="single" w:sz="4" w:space="0" w:color="auto"/>
              <w:left w:val="single" w:sz="4" w:space="0" w:color="auto"/>
              <w:bottom w:val="single" w:sz="4" w:space="0" w:color="auto"/>
              <w:right w:val="single" w:sz="4" w:space="0" w:color="auto"/>
            </w:tcBorders>
          </w:tcPr>
          <w:p w14:paraId="7DD129F3" w14:textId="77777777" w:rsidR="00D02082" w:rsidRPr="0060627C" w:rsidRDefault="00D02082" w:rsidP="00B857B9">
            <w:pPr>
              <w:spacing w:line="80" w:lineRule="atLeast"/>
              <w:jc w:val="center"/>
              <w:rPr>
                <w:b/>
              </w:rPr>
            </w:pPr>
            <w:r w:rsidRPr="0060627C">
              <w:rPr>
                <w:b/>
              </w:rPr>
              <w:t>10</w:t>
            </w:r>
          </w:p>
          <w:p w14:paraId="5C433DA5" w14:textId="06251938" w:rsidR="00D02082" w:rsidRPr="0060627C" w:rsidRDefault="00D02082" w:rsidP="00B857B9">
            <w:pPr>
              <w:spacing w:line="80" w:lineRule="atLeast"/>
              <w:jc w:val="center"/>
            </w:pPr>
            <w:r w:rsidRPr="0060627C">
              <w:t>0</w:t>
            </w:r>
            <w:r w:rsidR="00D51EB4" w:rsidRPr="0060627C">
              <w:t>,</w:t>
            </w:r>
            <w:r w:rsidRPr="0060627C">
              <w:t>5</w:t>
            </w:r>
          </w:p>
          <w:p w14:paraId="1AA0D236" w14:textId="725F143E" w:rsidR="00D02082" w:rsidRPr="0060627C" w:rsidRDefault="00D02082" w:rsidP="00B857B9">
            <w:pPr>
              <w:spacing w:line="80" w:lineRule="atLeast"/>
              <w:jc w:val="center"/>
            </w:pPr>
            <w:r w:rsidRPr="0060627C">
              <w:t>0</w:t>
            </w:r>
            <w:r w:rsidR="00D51EB4" w:rsidRPr="0060627C">
              <w:t>,</w:t>
            </w:r>
            <w:r w:rsidRPr="0060627C">
              <w:t>5</w:t>
            </w:r>
          </w:p>
          <w:p w14:paraId="26AD3158" w14:textId="77777777" w:rsidR="00D02082" w:rsidRPr="0060627C" w:rsidRDefault="00D02082" w:rsidP="00B857B9">
            <w:pPr>
              <w:spacing w:line="80" w:lineRule="atLeast"/>
              <w:jc w:val="center"/>
            </w:pPr>
          </w:p>
          <w:p w14:paraId="5D4ABAA2" w14:textId="77777777" w:rsidR="00D02082" w:rsidRPr="0060627C" w:rsidRDefault="00D02082" w:rsidP="00B857B9">
            <w:pPr>
              <w:spacing w:line="80" w:lineRule="atLeast"/>
              <w:jc w:val="center"/>
            </w:pPr>
            <w:r w:rsidRPr="0060627C">
              <w:t>2</w:t>
            </w:r>
          </w:p>
          <w:p w14:paraId="16E6C580" w14:textId="77777777" w:rsidR="00D02082" w:rsidRPr="0060627C" w:rsidRDefault="00D02082" w:rsidP="00B857B9">
            <w:pPr>
              <w:spacing w:line="80" w:lineRule="atLeast"/>
              <w:jc w:val="center"/>
            </w:pPr>
          </w:p>
          <w:p w14:paraId="2E338183" w14:textId="77777777" w:rsidR="00D02082" w:rsidRPr="0060627C" w:rsidRDefault="00D02082" w:rsidP="00B857B9">
            <w:pPr>
              <w:spacing w:line="80" w:lineRule="atLeast"/>
              <w:jc w:val="center"/>
            </w:pPr>
            <w:r w:rsidRPr="0060627C">
              <w:t>2</w:t>
            </w:r>
          </w:p>
          <w:p w14:paraId="08FC5968" w14:textId="77777777" w:rsidR="00D02082" w:rsidRPr="0060627C" w:rsidRDefault="00D02082" w:rsidP="00B857B9">
            <w:pPr>
              <w:spacing w:line="80" w:lineRule="atLeast"/>
              <w:jc w:val="center"/>
            </w:pPr>
            <w:r w:rsidRPr="0060627C">
              <w:t>5</w:t>
            </w:r>
          </w:p>
        </w:tc>
        <w:tc>
          <w:tcPr>
            <w:tcW w:w="1118" w:type="dxa"/>
            <w:tcBorders>
              <w:top w:val="single" w:sz="4" w:space="0" w:color="auto"/>
              <w:left w:val="single" w:sz="4" w:space="0" w:color="auto"/>
              <w:bottom w:val="single" w:sz="4" w:space="0" w:color="auto"/>
              <w:right w:val="single" w:sz="4" w:space="0" w:color="auto"/>
            </w:tcBorders>
          </w:tcPr>
          <w:p w14:paraId="53FEA3F3" w14:textId="77777777" w:rsidR="00D02082" w:rsidRPr="0060627C" w:rsidRDefault="00D02082" w:rsidP="00B857B9">
            <w:pPr>
              <w:spacing w:line="80" w:lineRule="atLeast"/>
              <w:jc w:val="center"/>
              <w:rPr>
                <w:b/>
              </w:rPr>
            </w:pPr>
            <w:r w:rsidRPr="0060627C">
              <w:rPr>
                <w:b/>
              </w:rPr>
              <w:t>5</w:t>
            </w:r>
          </w:p>
          <w:p w14:paraId="6AE491D1" w14:textId="6A399D53" w:rsidR="00D02082" w:rsidRPr="0060627C" w:rsidRDefault="00D02082" w:rsidP="00B857B9">
            <w:pPr>
              <w:spacing w:line="80" w:lineRule="atLeast"/>
              <w:jc w:val="center"/>
            </w:pPr>
            <w:r w:rsidRPr="0060627C">
              <w:t>0</w:t>
            </w:r>
            <w:r w:rsidR="00D51EB4" w:rsidRPr="0060627C">
              <w:t>,</w:t>
            </w:r>
            <w:r w:rsidRPr="0060627C">
              <w:t>5</w:t>
            </w:r>
          </w:p>
          <w:p w14:paraId="5DBAF862" w14:textId="4AD5E3FC" w:rsidR="00D02082" w:rsidRPr="0060627C" w:rsidRDefault="00D02082" w:rsidP="00B857B9">
            <w:pPr>
              <w:spacing w:line="80" w:lineRule="atLeast"/>
              <w:jc w:val="center"/>
            </w:pPr>
            <w:r w:rsidRPr="0060627C">
              <w:t>0</w:t>
            </w:r>
            <w:r w:rsidR="00D51EB4" w:rsidRPr="0060627C">
              <w:t>,</w:t>
            </w:r>
            <w:r w:rsidRPr="0060627C">
              <w:t>5</w:t>
            </w:r>
          </w:p>
          <w:p w14:paraId="68D7B25F" w14:textId="77777777" w:rsidR="00D02082" w:rsidRPr="0060627C" w:rsidRDefault="00D02082" w:rsidP="00B857B9">
            <w:pPr>
              <w:spacing w:line="80" w:lineRule="atLeast"/>
              <w:jc w:val="center"/>
            </w:pPr>
          </w:p>
          <w:p w14:paraId="35E2E07F" w14:textId="77777777" w:rsidR="00D02082" w:rsidRPr="0060627C" w:rsidRDefault="00D02082" w:rsidP="00B857B9">
            <w:pPr>
              <w:spacing w:line="80" w:lineRule="atLeast"/>
              <w:jc w:val="center"/>
            </w:pPr>
            <w:r w:rsidRPr="0060627C">
              <w:t>2</w:t>
            </w:r>
          </w:p>
          <w:p w14:paraId="5BCB36E3" w14:textId="77777777" w:rsidR="00D02082" w:rsidRPr="0060627C" w:rsidRDefault="00D02082" w:rsidP="00B857B9">
            <w:pPr>
              <w:spacing w:line="80" w:lineRule="atLeast"/>
              <w:jc w:val="center"/>
            </w:pPr>
          </w:p>
          <w:p w14:paraId="1E0578A3" w14:textId="77777777" w:rsidR="00D02082" w:rsidRPr="0060627C" w:rsidRDefault="00D02082" w:rsidP="00B857B9">
            <w:pPr>
              <w:spacing w:line="80" w:lineRule="atLeast"/>
              <w:jc w:val="center"/>
            </w:pPr>
            <w:r w:rsidRPr="0060627C">
              <w:t>2</w:t>
            </w:r>
          </w:p>
          <w:p w14:paraId="52F1B458" w14:textId="77777777" w:rsidR="00D02082" w:rsidRPr="0060627C" w:rsidRDefault="00D02082" w:rsidP="00B857B9">
            <w:pPr>
              <w:spacing w:line="80" w:lineRule="atLeast"/>
              <w:jc w:val="center"/>
            </w:pPr>
            <w:r w:rsidRPr="0060627C">
              <w:t>0</w:t>
            </w:r>
          </w:p>
        </w:tc>
        <w:tc>
          <w:tcPr>
            <w:tcW w:w="1511" w:type="dxa"/>
            <w:tcBorders>
              <w:top w:val="single" w:sz="4" w:space="0" w:color="auto"/>
              <w:left w:val="single" w:sz="4" w:space="0" w:color="auto"/>
              <w:bottom w:val="single" w:sz="4" w:space="0" w:color="auto"/>
              <w:right w:val="single" w:sz="4" w:space="0" w:color="auto"/>
            </w:tcBorders>
          </w:tcPr>
          <w:p w14:paraId="1DA0777A" w14:textId="77777777" w:rsidR="00D02082" w:rsidRPr="0060627C" w:rsidRDefault="00D02082" w:rsidP="00B857B9">
            <w:pPr>
              <w:spacing w:line="80" w:lineRule="atLeast"/>
              <w:jc w:val="center"/>
              <w:rPr>
                <w:b/>
              </w:rPr>
            </w:pPr>
            <w:r w:rsidRPr="0060627C">
              <w:rPr>
                <w:b/>
              </w:rPr>
              <w:t>5</w:t>
            </w:r>
          </w:p>
          <w:p w14:paraId="30143F30" w14:textId="77777777" w:rsidR="00D02082" w:rsidRPr="0060627C" w:rsidRDefault="00D02082" w:rsidP="00B857B9">
            <w:pPr>
              <w:spacing w:line="80" w:lineRule="atLeast"/>
              <w:jc w:val="center"/>
            </w:pPr>
            <w:r w:rsidRPr="0060627C">
              <w:t>0</w:t>
            </w:r>
          </w:p>
          <w:p w14:paraId="13C8F34D" w14:textId="77777777" w:rsidR="00D02082" w:rsidRPr="0060627C" w:rsidRDefault="00D02082" w:rsidP="00B857B9">
            <w:pPr>
              <w:spacing w:line="80" w:lineRule="atLeast"/>
              <w:jc w:val="center"/>
            </w:pPr>
            <w:r w:rsidRPr="0060627C">
              <w:t>0</w:t>
            </w:r>
          </w:p>
          <w:p w14:paraId="1F2A82CD" w14:textId="77777777" w:rsidR="00D02082" w:rsidRPr="0060627C" w:rsidRDefault="00D02082" w:rsidP="00B857B9">
            <w:pPr>
              <w:spacing w:line="80" w:lineRule="atLeast"/>
              <w:jc w:val="center"/>
            </w:pPr>
          </w:p>
          <w:p w14:paraId="3CE8C44B" w14:textId="77777777" w:rsidR="00D02082" w:rsidRPr="0060627C" w:rsidRDefault="00D02082" w:rsidP="00B857B9">
            <w:pPr>
              <w:spacing w:line="80" w:lineRule="atLeast"/>
              <w:jc w:val="center"/>
            </w:pPr>
            <w:r w:rsidRPr="0060627C">
              <w:t>0</w:t>
            </w:r>
          </w:p>
          <w:p w14:paraId="48BF5892" w14:textId="77777777" w:rsidR="00D02082" w:rsidRPr="0060627C" w:rsidRDefault="00D02082" w:rsidP="00B857B9">
            <w:pPr>
              <w:spacing w:line="80" w:lineRule="atLeast"/>
              <w:jc w:val="center"/>
            </w:pPr>
          </w:p>
          <w:p w14:paraId="6FB5C562" w14:textId="77777777" w:rsidR="00D02082" w:rsidRPr="0060627C" w:rsidRDefault="00D02082" w:rsidP="00B857B9">
            <w:pPr>
              <w:spacing w:line="80" w:lineRule="atLeast"/>
              <w:jc w:val="center"/>
            </w:pPr>
            <w:r w:rsidRPr="0060627C">
              <w:t>0</w:t>
            </w:r>
          </w:p>
          <w:p w14:paraId="2B623378" w14:textId="77777777" w:rsidR="00D02082" w:rsidRPr="0060627C" w:rsidRDefault="00D02082" w:rsidP="00B857B9">
            <w:pPr>
              <w:spacing w:line="80" w:lineRule="atLeast"/>
              <w:jc w:val="center"/>
            </w:pPr>
            <w:r w:rsidRPr="0060627C">
              <w:t>5</w:t>
            </w:r>
          </w:p>
        </w:tc>
        <w:tc>
          <w:tcPr>
            <w:tcW w:w="1048" w:type="dxa"/>
            <w:tcBorders>
              <w:top w:val="single" w:sz="4" w:space="0" w:color="auto"/>
              <w:left w:val="single" w:sz="4" w:space="0" w:color="auto"/>
              <w:bottom w:val="single" w:sz="4" w:space="0" w:color="auto"/>
              <w:right w:val="single" w:sz="4" w:space="0" w:color="auto"/>
            </w:tcBorders>
          </w:tcPr>
          <w:p w14:paraId="715D479A" w14:textId="77777777" w:rsidR="00D02082" w:rsidRPr="0060627C" w:rsidRDefault="00D02082" w:rsidP="00B857B9">
            <w:pPr>
              <w:spacing w:line="80" w:lineRule="atLeast"/>
              <w:jc w:val="center"/>
            </w:pPr>
          </w:p>
        </w:tc>
      </w:tr>
      <w:tr w:rsidR="00D02082" w:rsidRPr="0060627C" w14:paraId="1D45617C" w14:textId="77777777" w:rsidTr="00B857B9">
        <w:trPr>
          <w:trHeight w:val="420"/>
        </w:trPr>
        <w:tc>
          <w:tcPr>
            <w:tcW w:w="793" w:type="dxa"/>
            <w:tcBorders>
              <w:top w:val="single" w:sz="4" w:space="0" w:color="auto"/>
              <w:left w:val="single" w:sz="4" w:space="0" w:color="auto"/>
              <w:bottom w:val="single" w:sz="4" w:space="0" w:color="auto"/>
              <w:right w:val="single" w:sz="4" w:space="0" w:color="auto"/>
            </w:tcBorders>
            <w:hideMark/>
          </w:tcPr>
          <w:p w14:paraId="26BA156C" w14:textId="77777777" w:rsidR="00D02082" w:rsidRPr="0060627C" w:rsidRDefault="00D02082" w:rsidP="00B857B9">
            <w:pPr>
              <w:spacing w:after="120"/>
              <w:jc w:val="center"/>
            </w:pPr>
            <w:r w:rsidRPr="0060627C">
              <w:t>3</w:t>
            </w:r>
          </w:p>
        </w:tc>
        <w:tc>
          <w:tcPr>
            <w:tcW w:w="3962" w:type="dxa"/>
            <w:tcBorders>
              <w:top w:val="single" w:sz="4" w:space="0" w:color="auto"/>
              <w:left w:val="single" w:sz="4" w:space="0" w:color="auto"/>
              <w:bottom w:val="single" w:sz="4" w:space="0" w:color="auto"/>
              <w:right w:val="single" w:sz="4" w:space="0" w:color="auto"/>
            </w:tcBorders>
          </w:tcPr>
          <w:p w14:paraId="4BD4A966" w14:textId="77777777" w:rsidR="00D02082" w:rsidRPr="0060627C" w:rsidRDefault="00D02082" w:rsidP="00B857B9">
            <w:pPr>
              <w:shd w:val="clear" w:color="auto" w:fill="FFFFFF"/>
              <w:spacing w:line="80" w:lineRule="atLeast"/>
              <w:rPr>
                <w:bCs/>
              </w:rPr>
            </w:pPr>
            <w:r w:rsidRPr="0060627C">
              <w:rPr>
                <w:bCs/>
              </w:rPr>
              <w:t>Bài 3:  Thiết kế mô hình 3D</w:t>
            </w:r>
          </w:p>
          <w:p w14:paraId="38738DBD" w14:textId="77777777" w:rsidR="00D02082" w:rsidRPr="0060627C" w:rsidRDefault="00D02082" w:rsidP="00B857B9">
            <w:pPr>
              <w:shd w:val="clear" w:color="auto" w:fill="FFFFFF"/>
              <w:spacing w:line="80" w:lineRule="atLeast"/>
            </w:pPr>
            <w:r w:rsidRPr="0060627C">
              <w:t>1.  Các lệnh tạo khối 3D</w:t>
            </w:r>
          </w:p>
          <w:p w14:paraId="441163C7" w14:textId="77777777" w:rsidR="00D02082" w:rsidRPr="0060627C" w:rsidRDefault="00D02082" w:rsidP="00B857B9">
            <w:pPr>
              <w:shd w:val="clear" w:color="auto" w:fill="FFFFFF"/>
              <w:spacing w:line="80" w:lineRule="atLeast"/>
            </w:pPr>
            <w:r w:rsidRPr="0060627C">
              <w:t>2.  Các lệnh hoàn thiện khối</w:t>
            </w:r>
          </w:p>
          <w:p w14:paraId="6A2D9425" w14:textId="77777777" w:rsidR="00D02082" w:rsidRPr="0060627C" w:rsidRDefault="00D02082" w:rsidP="00B857B9">
            <w:pPr>
              <w:shd w:val="clear" w:color="auto" w:fill="FFFFFF"/>
              <w:spacing w:line="80" w:lineRule="atLeast"/>
            </w:pPr>
            <w:r w:rsidRPr="0060627C">
              <w:t>3. Các lệnh hiệu chỉnh mô hình</w:t>
            </w:r>
          </w:p>
          <w:p w14:paraId="71993AE3" w14:textId="77777777" w:rsidR="00D02082" w:rsidRPr="0060627C" w:rsidRDefault="00D02082" w:rsidP="00B857B9">
            <w:pPr>
              <w:shd w:val="clear" w:color="auto" w:fill="FFFFFF"/>
              <w:spacing w:line="80" w:lineRule="atLeast"/>
            </w:pPr>
            <w:r w:rsidRPr="0060627C">
              <w:t>5. Bài tập mẫu</w:t>
            </w:r>
          </w:p>
        </w:tc>
        <w:tc>
          <w:tcPr>
            <w:tcW w:w="838" w:type="dxa"/>
            <w:tcBorders>
              <w:top w:val="single" w:sz="4" w:space="0" w:color="auto"/>
              <w:left w:val="single" w:sz="4" w:space="0" w:color="auto"/>
              <w:bottom w:val="single" w:sz="4" w:space="0" w:color="auto"/>
              <w:right w:val="single" w:sz="4" w:space="0" w:color="auto"/>
            </w:tcBorders>
            <w:hideMark/>
          </w:tcPr>
          <w:p w14:paraId="1E750270" w14:textId="77777777" w:rsidR="00D02082" w:rsidRPr="0060627C" w:rsidRDefault="00D02082" w:rsidP="00B857B9">
            <w:pPr>
              <w:spacing w:line="80" w:lineRule="atLeast"/>
              <w:jc w:val="center"/>
              <w:rPr>
                <w:b/>
              </w:rPr>
            </w:pPr>
            <w:r w:rsidRPr="0060627C">
              <w:rPr>
                <w:b/>
              </w:rPr>
              <w:t>25</w:t>
            </w:r>
          </w:p>
          <w:p w14:paraId="09EB52CA" w14:textId="77777777" w:rsidR="00D02082" w:rsidRPr="0060627C" w:rsidRDefault="00D02082" w:rsidP="00B857B9">
            <w:pPr>
              <w:spacing w:line="80" w:lineRule="atLeast"/>
              <w:jc w:val="center"/>
            </w:pPr>
            <w:r w:rsidRPr="0060627C">
              <w:t>5</w:t>
            </w:r>
          </w:p>
          <w:p w14:paraId="23D3C987" w14:textId="77777777" w:rsidR="00D02082" w:rsidRPr="0060627C" w:rsidRDefault="00D02082" w:rsidP="00B857B9">
            <w:pPr>
              <w:spacing w:line="80" w:lineRule="atLeast"/>
              <w:jc w:val="center"/>
            </w:pPr>
            <w:r w:rsidRPr="0060627C">
              <w:t>4</w:t>
            </w:r>
          </w:p>
          <w:p w14:paraId="0EE71816" w14:textId="77777777" w:rsidR="00D02082" w:rsidRPr="0060627C" w:rsidRDefault="00D02082" w:rsidP="00B857B9">
            <w:pPr>
              <w:spacing w:line="80" w:lineRule="atLeast"/>
              <w:jc w:val="center"/>
            </w:pPr>
            <w:r w:rsidRPr="0060627C">
              <w:t>4</w:t>
            </w:r>
          </w:p>
          <w:p w14:paraId="5293C7E0" w14:textId="77777777" w:rsidR="00D02082" w:rsidRPr="0060627C" w:rsidRDefault="00D02082" w:rsidP="00B857B9">
            <w:pPr>
              <w:spacing w:line="80" w:lineRule="atLeast"/>
              <w:jc w:val="center"/>
            </w:pPr>
            <w:r w:rsidRPr="0060627C">
              <w:t>12</w:t>
            </w:r>
          </w:p>
        </w:tc>
        <w:tc>
          <w:tcPr>
            <w:tcW w:w="1118" w:type="dxa"/>
            <w:tcBorders>
              <w:top w:val="single" w:sz="4" w:space="0" w:color="auto"/>
              <w:left w:val="single" w:sz="4" w:space="0" w:color="auto"/>
              <w:bottom w:val="single" w:sz="4" w:space="0" w:color="auto"/>
              <w:right w:val="single" w:sz="4" w:space="0" w:color="auto"/>
            </w:tcBorders>
            <w:hideMark/>
          </w:tcPr>
          <w:p w14:paraId="0A67CBF2" w14:textId="77777777" w:rsidR="00D02082" w:rsidRPr="0060627C" w:rsidRDefault="00D02082" w:rsidP="00B857B9">
            <w:pPr>
              <w:spacing w:line="80" w:lineRule="atLeast"/>
              <w:jc w:val="center"/>
              <w:rPr>
                <w:b/>
              </w:rPr>
            </w:pPr>
            <w:r w:rsidRPr="0060627C">
              <w:rPr>
                <w:b/>
              </w:rPr>
              <w:t>17</w:t>
            </w:r>
          </w:p>
          <w:p w14:paraId="4B07C826" w14:textId="77777777" w:rsidR="00D02082" w:rsidRPr="0060627C" w:rsidRDefault="00D02082" w:rsidP="00B857B9">
            <w:pPr>
              <w:spacing w:line="80" w:lineRule="atLeast"/>
              <w:jc w:val="center"/>
            </w:pPr>
            <w:r w:rsidRPr="0060627C">
              <w:t>5</w:t>
            </w:r>
          </w:p>
          <w:p w14:paraId="04962D5B" w14:textId="77777777" w:rsidR="00D02082" w:rsidRPr="0060627C" w:rsidRDefault="00D02082" w:rsidP="00B857B9">
            <w:pPr>
              <w:spacing w:line="80" w:lineRule="atLeast"/>
              <w:jc w:val="center"/>
            </w:pPr>
            <w:r w:rsidRPr="0060627C">
              <w:t>4</w:t>
            </w:r>
          </w:p>
          <w:p w14:paraId="10569D7B" w14:textId="77777777" w:rsidR="00D02082" w:rsidRPr="0060627C" w:rsidRDefault="00D02082" w:rsidP="00B857B9">
            <w:pPr>
              <w:spacing w:line="80" w:lineRule="atLeast"/>
              <w:jc w:val="center"/>
            </w:pPr>
            <w:r w:rsidRPr="0060627C">
              <w:t>4</w:t>
            </w:r>
          </w:p>
          <w:p w14:paraId="65E42B9B" w14:textId="77777777" w:rsidR="00D02082" w:rsidRPr="0060627C" w:rsidRDefault="00D02082" w:rsidP="00B857B9">
            <w:pPr>
              <w:spacing w:line="80" w:lineRule="atLeast"/>
              <w:jc w:val="center"/>
            </w:pPr>
            <w:r w:rsidRPr="0060627C">
              <w:t>4</w:t>
            </w:r>
          </w:p>
        </w:tc>
        <w:tc>
          <w:tcPr>
            <w:tcW w:w="1511" w:type="dxa"/>
            <w:tcBorders>
              <w:top w:val="single" w:sz="4" w:space="0" w:color="auto"/>
              <w:left w:val="single" w:sz="4" w:space="0" w:color="auto"/>
              <w:bottom w:val="single" w:sz="4" w:space="0" w:color="auto"/>
              <w:right w:val="single" w:sz="4" w:space="0" w:color="auto"/>
            </w:tcBorders>
            <w:hideMark/>
          </w:tcPr>
          <w:p w14:paraId="7D69D4C9" w14:textId="77777777" w:rsidR="00D02082" w:rsidRPr="0060627C" w:rsidRDefault="00D02082" w:rsidP="00B857B9">
            <w:pPr>
              <w:spacing w:line="80" w:lineRule="atLeast"/>
              <w:jc w:val="center"/>
              <w:rPr>
                <w:b/>
              </w:rPr>
            </w:pPr>
            <w:r w:rsidRPr="0060627C">
              <w:rPr>
                <w:b/>
              </w:rPr>
              <w:t>7</w:t>
            </w:r>
          </w:p>
          <w:p w14:paraId="60153068" w14:textId="77777777" w:rsidR="00D02082" w:rsidRPr="0060627C" w:rsidRDefault="00D02082" w:rsidP="00B857B9">
            <w:pPr>
              <w:spacing w:line="80" w:lineRule="atLeast"/>
              <w:jc w:val="center"/>
            </w:pPr>
            <w:r w:rsidRPr="0060627C">
              <w:t>0</w:t>
            </w:r>
          </w:p>
          <w:p w14:paraId="27EEFCB2" w14:textId="77777777" w:rsidR="00D02082" w:rsidRPr="0060627C" w:rsidRDefault="00D02082" w:rsidP="00B857B9">
            <w:pPr>
              <w:spacing w:line="80" w:lineRule="atLeast"/>
              <w:jc w:val="center"/>
            </w:pPr>
            <w:r w:rsidRPr="0060627C">
              <w:t>0</w:t>
            </w:r>
          </w:p>
          <w:p w14:paraId="1660F642" w14:textId="77777777" w:rsidR="00D02082" w:rsidRPr="0060627C" w:rsidRDefault="00D02082" w:rsidP="00B857B9">
            <w:pPr>
              <w:spacing w:line="80" w:lineRule="atLeast"/>
              <w:jc w:val="center"/>
            </w:pPr>
            <w:r w:rsidRPr="0060627C">
              <w:t>0</w:t>
            </w:r>
          </w:p>
          <w:p w14:paraId="20D4014B" w14:textId="77777777" w:rsidR="00D02082" w:rsidRPr="0060627C" w:rsidRDefault="00D02082" w:rsidP="00B857B9">
            <w:pPr>
              <w:spacing w:line="80" w:lineRule="atLeast"/>
              <w:jc w:val="center"/>
            </w:pPr>
            <w:r w:rsidRPr="0060627C">
              <w:t>7</w:t>
            </w:r>
          </w:p>
        </w:tc>
        <w:tc>
          <w:tcPr>
            <w:tcW w:w="1048" w:type="dxa"/>
            <w:tcBorders>
              <w:top w:val="single" w:sz="4" w:space="0" w:color="auto"/>
              <w:left w:val="single" w:sz="4" w:space="0" w:color="auto"/>
              <w:bottom w:val="single" w:sz="4" w:space="0" w:color="auto"/>
              <w:right w:val="single" w:sz="4" w:space="0" w:color="auto"/>
            </w:tcBorders>
          </w:tcPr>
          <w:p w14:paraId="00426062" w14:textId="77777777" w:rsidR="00D02082" w:rsidRPr="0060627C" w:rsidRDefault="00D02082" w:rsidP="00B857B9">
            <w:pPr>
              <w:spacing w:line="80" w:lineRule="atLeast"/>
              <w:jc w:val="center"/>
              <w:rPr>
                <w:b/>
              </w:rPr>
            </w:pPr>
            <w:r w:rsidRPr="0060627C">
              <w:rPr>
                <w:b/>
              </w:rPr>
              <w:t>1</w:t>
            </w:r>
          </w:p>
          <w:p w14:paraId="0D7843AE" w14:textId="77777777" w:rsidR="00D02082" w:rsidRPr="0060627C" w:rsidRDefault="00D02082" w:rsidP="00B857B9">
            <w:pPr>
              <w:spacing w:line="80" w:lineRule="atLeast"/>
              <w:jc w:val="center"/>
            </w:pPr>
          </w:p>
          <w:p w14:paraId="59C926E7" w14:textId="77777777" w:rsidR="00D02082" w:rsidRPr="0060627C" w:rsidRDefault="00D02082" w:rsidP="00B857B9">
            <w:pPr>
              <w:spacing w:line="80" w:lineRule="atLeast"/>
              <w:jc w:val="center"/>
            </w:pPr>
          </w:p>
          <w:p w14:paraId="14E65913" w14:textId="77777777" w:rsidR="00D02082" w:rsidRPr="0060627C" w:rsidRDefault="00D02082" w:rsidP="00B857B9">
            <w:pPr>
              <w:spacing w:line="80" w:lineRule="atLeast"/>
              <w:jc w:val="center"/>
            </w:pPr>
          </w:p>
          <w:p w14:paraId="63F3DBD5" w14:textId="77777777" w:rsidR="00D02082" w:rsidRPr="0060627C" w:rsidRDefault="00D02082" w:rsidP="00B857B9">
            <w:pPr>
              <w:spacing w:line="80" w:lineRule="atLeast"/>
              <w:jc w:val="center"/>
            </w:pPr>
            <w:r w:rsidRPr="0060627C">
              <w:t>1</w:t>
            </w:r>
          </w:p>
        </w:tc>
      </w:tr>
      <w:tr w:rsidR="00D02082" w:rsidRPr="0060627C" w14:paraId="27D5291A" w14:textId="77777777" w:rsidTr="00B857B9">
        <w:trPr>
          <w:trHeight w:val="420"/>
        </w:trPr>
        <w:tc>
          <w:tcPr>
            <w:tcW w:w="793" w:type="dxa"/>
            <w:tcBorders>
              <w:top w:val="single" w:sz="4" w:space="0" w:color="auto"/>
              <w:left w:val="single" w:sz="4" w:space="0" w:color="auto"/>
              <w:bottom w:val="single" w:sz="4" w:space="0" w:color="auto"/>
              <w:right w:val="single" w:sz="4" w:space="0" w:color="auto"/>
            </w:tcBorders>
            <w:hideMark/>
          </w:tcPr>
          <w:p w14:paraId="09B98321" w14:textId="77777777" w:rsidR="00D02082" w:rsidRPr="0060627C" w:rsidRDefault="00D02082" w:rsidP="00B857B9">
            <w:pPr>
              <w:spacing w:after="120"/>
              <w:jc w:val="center"/>
            </w:pPr>
            <w:r w:rsidRPr="0060627C">
              <w:t>4</w:t>
            </w:r>
          </w:p>
        </w:tc>
        <w:tc>
          <w:tcPr>
            <w:tcW w:w="3962" w:type="dxa"/>
            <w:tcBorders>
              <w:top w:val="single" w:sz="4" w:space="0" w:color="auto"/>
              <w:left w:val="single" w:sz="4" w:space="0" w:color="auto"/>
              <w:bottom w:val="single" w:sz="4" w:space="0" w:color="auto"/>
              <w:right w:val="single" w:sz="4" w:space="0" w:color="auto"/>
            </w:tcBorders>
            <w:hideMark/>
          </w:tcPr>
          <w:p w14:paraId="2CE83B7E" w14:textId="77777777" w:rsidR="00D02082" w:rsidRPr="0060627C" w:rsidRDefault="00D02082" w:rsidP="00B857B9">
            <w:pPr>
              <w:shd w:val="clear" w:color="auto" w:fill="FFFFFF"/>
              <w:spacing w:line="80" w:lineRule="atLeast"/>
              <w:rPr>
                <w:bCs/>
              </w:rPr>
            </w:pPr>
            <w:r w:rsidRPr="0060627C">
              <w:rPr>
                <w:bCs/>
              </w:rPr>
              <w:t>Bài 4:  Lắp ghép các chi tiết</w:t>
            </w:r>
          </w:p>
          <w:p w14:paraId="643F1495" w14:textId="77777777" w:rsidR="00D02082" w:rsidRPr="0060627C" w:rsidRDefault="00D02082" w:rsidP="00B857B9">
            <w:pPr>
              <w:shd w:val="clear" w:color="auto" w:fill="FFFFFF"/>
              <w:spacing w:line="80" w:lineRule="atLeast"/>
            </w:pPr>
            <w:r w:rsidRPr="0060627C">
              <w:t>1.  Chuẩn bị các chi tiết lắp ghép</w:t>
            </w:r>
          </w:p>
          <w:p w14:paraId="630580BA" w14:textId="77777777" w:rsidR="00D02082" w:rsidRPr="0060627C" w:rsidRDefault="00D02082" w:rsidP="00B857B9">
            <w:pPr>
              <w:shd w:val="clear" w:color="auto" w:fill="FFFFFF"/>
              <w:spacing w:line="80" w:lineRule="atLeast"/>
            </w:pPr>
            <w:r w:rsidRPr="0060627C">
              <w:t>2. Công cụ lắp ráp</w:t>
            </w:r>
          </w:p>
          <w:p w14:paraId="65284F49" w14:textId="77777777" w:rsidR="00D02082" w:rsidRPr="0060627C" w:rsidRDefault="00D02082" w:rsidP="00B857B9">
            <w:pPr>
              <w:shd w:val="clear" w:color="auto" w:fill="FFFFFF"/>
              <w:spacing w:line="80" w:lineRule="atLeast"/>
            </w:pPr>
            <w:r w:rsidRPr="0060627C">
              <w:t>3. Hiệu chỉnh bản vẽ lắp</w:t>
            </w:r>
          </w:p>
          <w:p w14:paraId="56769D0D" w14:textId="77777777" w:rsidR="00D02082" w:rsidRPr="0060627C" w:rsidRDefault="00D02082" w:rsidP="00B857B9">
            <w:pPr>
              <w:shd w:val="clear" w:color="auto" w:fill="FFFFFF"/>
              <w:spacing w:line="80" w:lineRule="atLeast"/>
            </w:pPr>
            <w:r w:rsidRPr="0060627C">
              <w:t>4. Bài tập mẫu</w:t>
            </w:r>
          </w:p>
        </w:tc>
        <w:tc>
          <w:tcPr>
            <w:tcW w:w="838" w:type="dxa"/>
            <w:tcBorders>
              <w:top w:val="single" w:sz="4" w:space="0" w:color="auto"/>
              <w:left w:val="single" w:sz="4" w:space="0" w:color="auto"/>
              <w:bottom w:val="single" w:sz="4" w:space="0" w:color="auto"/>
              <w:right w:val="single" w:sz="4" w:space="0" w:color="auto"/>
            </w:tcBorders>
            <w:hideMark/>
          </w:tcPr>
          <w:p w14:paraId="1F73ED64" w14:textId="77777777" w:rsidR="00D02082" w:rsidRPr="0060627C" w:rsidRDefault="00D02082" w:rsidP="00B857B9">
            <w:pPr>
              <w:spacing w:line="80" w:lineRule="atLeast"/>
              <w:jc w:val="center"/>
              <w:rPr>
                <w:b/>
              </w:rPr>
            </w:pPr>
            <w:r w:rsidRPr="0060627C">
              <w:rPr>
                <w:b/>
              </w:rPr>
              <w:t>14</w:t>
            </w:r>
          </w:p>
          <w:p w14:paraId="3D66DDDC" w14:textId="0CCDF19F" w:rsidR="00D02082" w:rsidRPr="0060627C" w:rsidRDefault="00D02082" w:rsidP="00B857B9">
            <w:pPr>
              <w:spacing w:line="80" w:lineRule="atLeast"/>
              <w:jc w:val="center"/>
            </w:pPr>
            <w:r w:rsidRPr="0060627C">
              <w:t>0</w:t>
            </w:r>
            <w:r w:rsidR="004C7082" w:rsidRPr="0060627C">
              <w:t>,</w:t>
            </w:r>
            <w:r w:rsidRPr="0060627C">
              <w:t>25</w:t>
            </w:r>
          </w:p>
          <w:p w14:paraId="2E5A142B" w14:textId="4B54B636" w:rsidR="00D02082" w:rsidRPr="0060627C" w:rsidRDefault="00D02082" w:rsidP="00B857B9">
            <w:pPr>
              <w:spacing w:line="80" w:lineRule="atLeast"/>
              <w:jc w:val="center"/>
            </w:pPr>
            <w:r w:rsidRPr="0060627C">
              <w:t>0</w:t>
            </w:r>
            <w:r w:rsidR="004C7082" w:rsidRPr="0060627C">
              <w:t>,</w:t>
            </w:r>
            <w:r w:rsidRPr="0060627C">
              <w:t>25</w:t>
            </w:r>
          </w:p>
          <w:p w14:paraId="50C487E4" w14:textId="07440E79" w:rsidR="00D02082" w:rsidRPr="0060627C" w:rsidRDefault="00D02082" w:rsidP="00B857B9">
            <w:pPr>
              <w:spacing w:line="80" w:lineRule="atLeast"/>
              <w:jc w:val="center"/>
            </w:pPr>
            <w:r w:rsidRPr="0060627C">
              <w:t>0</w:t>
            </w:r>
            <w:r w:rsidR="004C7082" w:rsidRPr="0060627C">
              <w:t>,</w:t>
            </w:r>
            <w:r w:rsidRPr="0060627C">
              <w:t>25</w:t>
            </w:r>
          </w:p>
          <w:p w14:paraId="1E9E209A" w14:textId="7BC2CB48" w:rsidR="00D02082" w:rsidRPr="0060627C" w:rsidRDefault="00D02082" w:rsidP="00B857B9">
            <w:pPr>
              <w:spacing w:line="80" w:lineRule="atLeast"/>
              <w:jc w:val="center"/>
            </w:pPr>
            <w:r w:rsidRPr="0060627C">
              <w:t>13</w:t>
            </w:r>
            <w:r w:rsidR="004C7082" w:rsidRPr="0060627C">
              <w:t>,</w:t>
            </w:r>
            <w:r w:rsidRPr="0060627C">
              <w:t>25</w:t>
            </w:r>
          </w:p>
        </w:tc>
        <w:tc>
          <w:tcPr>
            <w:tcW w:w="1118" w:type="dxa"/>
            <w:tcBorders>
              <w:top w:val="single" w:sz="4" w:space="0" w:color="auto"/>
              <w:left w:val="single" w:sz="4" w:space="0" w:color="auto"/>
              <w:bottom w:val="single" w:sz="4" w:space="0" w:color="auto"/>
              <w:right w:val="single" w:sz="4" w:space="0" w:color="auto"/>
            </w:tcBorders>
            <w:hideMark/>
          </w:tcPr>
          <w:p w14:paraId="33558791" w14:textId="77777777" w:rsidR="00D02082" w:rsidRPr="0060627C" w:rsidRDefault="00D02082" w:rsidP="00B857B9">
            <w:pPr>
              <w:spacing w:line="80" w:lineRule="atLeast"/>
              <w:jc w:val="center"/>
              <w:rPr>
                <w:b/>
              </w:rPr>
            </w:pPr>
            <w:r w:rsidRPr="0060627C">
              <w:rPr>
                <w:b/>
              </w:rPr>
              <w:t>1</w:t>
            </w:r>
          </w:p>
          <w:p w14:paraId="733E946C" w14:textId="01D3408A" w:rsidR="00D02082" w:rsidRPr="0060627C" w:rsidRDefault="00D02082" w:rsidP="00B857B9">
            <w:pPr>
              <w:spacing w:line="80" w:lineRule="atLeast"/>
              <w:jc w:val="center"/>
            </w:pPr>
            <w:r w:rsidRPr="0060627C">
              <w:t>0</w:t>
            </w:r>
            <w:r w:rsidR="004C7082" w:rsidRPr="0060627C">
              <w:t>,</w:t>
            </w:r>
            <w:r w:rsidRPr="0060627C">
              <w:t>25</w:t>
            </w:r>
          </w:p>
          <w:p w14:paraId="42D0EFC4" w14:textId="76120C34" w:rsidR="00D02082" w:rsidRPr="0060627C" w:rsidRDefault="00D02082" w:rsidP="00B857B9">
            <w:pPr>
              <w:spacing w:line="80" w:lineRule="atLeast"/>
              <w:jc w:val="center"/>
            </w:pPr>
            <w:r w:rsidRPr="0060627C">
              <w:t>0</w:t>
            </w:r>
            <w:r w:rsidR="004C7082" w:rsidRPr="0060627C">
              <w:t>,</w:t>
            </w:r>
            <w:r w:rsidRPr="0060627C">
              <w:t>25</w:t>
            </w:r>
          </w:p>
          <w:p w14:paraId="648B07D8" w14:textId="1B4E3982" w:rsidR="00D02082" w:rsidRPr="0060627C" w:rsidRDefault="00D02082" w:rsidP="00B857B9">
            <w:pPr>
              <w:spacing w:line="80" w:lineRule="atLeast"/>
              <w:jc w:val="center"/>
            </w:pPr>
            <w:r w:rsidRPr="0060627C">
              <w:t>0</w:t>
            </w:r>
            <w:r w:rsidR="004C7082" w:rsidRPr="0060627C">
              <w:t>,</w:t>
            </w:r>
            <w:r w:rsidRPr="0060627C">
              <w:t>25</w:t>
            </w:r>
          </w:p>
          <w:p w14:paraId="44B8DAE9" w14:textId="6BD61CCE" w:rsidR="00D02082" w:rsidRPr="0060627C" w:rsidRDefault="00D02082" w:rsidP="00B857B9">
            <w:pPr>
              <w:spacing w:line="80" w:lineRule="atLeast"/>
              <w:jc w:val="center"/>
            </w:pPr>
            <w:r w:rsidRPr="0060627C">
              <w:t>0</w:t>
            </w:r>
            <w:r w:rsidR="004C7082" w:rsidRPr="0060627C">
              <w:t>,</w:t>
            </w:r>
            <w:r w:rsidRPr="0060627C">
              <w:t>25</w:t>
            </w:r>
          </w:p>
        </w:tc>
        <w:tc>
          <w:tcPr>
            <w:tcW w:w="1511" w:type="dxa"/>
            <w:tcBorders>
              <w:top w:val="single" w:sz="4" w:space="0" w:color="auto"/>
              <w:left w:val="single" w:sz="4" w:space="0" w:color="auto"/>
              <w:bottom w:val="single" w:sz="4" w:space="0" w:color="auto"/>
              <w:right w:val="single" w:sz="4" w:space="0" w:color="auto"/>
            </w:tcBorders>
            <w:hideMark/>
          </w:tcPr>
          <w:p w14:paraId="02B2F6A3" w14:textId="77777777" w:rsidR="00D02082" w:rsidRPr="0060627C" w:rsidRDefault="00D02082" w:rsidP="00B857B9">
            <w:pPr>
              <w:spacing w:line="80" w:lineRule="atLeast"/>
              <w:jc w:val="center"/>
              <w:rPr>
                <w:b/>
              </w:rPr>
            </w:pPr>
            <w:r w:rsidRPr="0060627C">
              <w:rPr>
                <w:b/>
              </w:rPr>
              <w:t>11</w:t>
            </w:r>
          </w:p>
          <w:p w14:paraId="26AC8476" w14:textId="77777777" w:rsidR="00D02082" w:rsidRPr="0060627C" w:rsidRDefault="00D02082" w:rsidP="00B857B9">
            <w:pPr>
              <w:spacing w:line="80" w:lineRule="atLeast"/>
              <w:jc w:val="center"/>
            </w:pPr>
            <w:r w:rsidRPr="0060627C">
              <w:t>0</w:t>
            </w:r>
          </w:p>
          <w:p w14:paraId="43627404" w14:textId="77777777" w:rsidR="00D02082" w:rsidRPr="0060627C" w:rsidRDefault="00D02082" w:rsidP="00B857B9">
            <w:pPr>
              <w:spacing w:line="80" w:lineRule="atLeast"/>
              <w:jc w:val="center"/>
            </w:pPr>
            <w:r w:rsidRPr="0060627C">
              <w:t>0</w:t>
            </w:r>
          </w:p>
          <w:p w14:paraId="3309A36F" w14:textId="77777777" w:rsidR="00D02082" w:rsidRPr="0060627C" w:rsidRDefault="00D02082" w:rsidP="00B857B9">
            <w:pPr>
              <w:spacing w:line="80" w:lineRule="atLeast"/>
              <w:jc w:val="center"/>
            </w:pPr>
            <w:r w:rsidRPr="0060627C">
              <w:t>0</w:t>
            </w:r>
          </w:p>
          <w:p w14:paraId="13CF94F8" w14:textId="77777777" w:rsidR="00D02082" w:rsidRPr="0060627C" w:rsidRDefault="00D02082" w:rsidP="00B857B9">
            <w:pPr>
              <w:spacing w:line="80" w:lineRule="atLeast"/>
              <w:jc w:val="center"/>
            </w:pPr>
            <w:r w:rsidRPr="0060627C">
              <w:t>11</w:t>
            </w:r>
          </w:p>
        </w:tc>
        <w:tc>
          <w:tcPr>
            <w:tcW w:w="1048" w:type="dxa"/>
            <w:tcBorders>
              <w:top w:val="single" w:sz="4" w:space="0" w:color="auto"/>
              <w:left w:val="single" w:sz="4" w:space="0" w:color="auto"/>
              <w:bottom w:val="single" w:sz="4" w:space="0" w:color="auto"/>
              <w:right w:val="single" w:sz="4" w:space="0" w:color="auto"/>
            </w:tcBorders>
            <w:hideMark/>
          </w:tcPr>
          <w:p w14:paraId="1D92B80D" w14:textId="77777777" w:rsidR="00D02082" w:rsidRPr="0060627C" w:rsidRDefault="00D02082" w:rsidP="00B857B9">
            <w:pPr>
              <w:spacing w:line="80" w:lineRule="atLeast"/>
              <w:jc w:val="center"/>
              <w:rPr>
                <w:b/>
              </w:rPr>
            </w:pPr>
            <w:r w:rsidRPr="0060627C">
              <w:rPr>
                <w:b/>
              </w:rPr>
              <w:t>2</w:t>
            </w:r>
          </w:p>
          <w:p w14:paraId="20AB88EA" w14:textId="77777777" w:rsidR="00D02082" w:rsidRPr="0060627C" w:rsidRDefault="00D02082" w:rsidP="00B857B9">
            <w:pPr>
              <w:spacing w:line="80" w:lineRule="atLeast"/>
              <w:jc w:val="center"/>
              <w:rPr>
                <w:b/>
              </w:rPr>
            </w:pPr>
          </w:p>
          <w:p w14:paraId="6FB049B4" w14:textId="77777777" w:rsidR="00D02082" w:rsidRPr="0060627C" w:rsidRDefault="00D02082" w:rsidP="00B857B9">
            <w:pPr>
              <w:spacing w:line="80" w:lineRule="atLeast"/>
              <w:jc w:val="center"/>
              <w:rPr>
                <w:b/>
              </w:rPr>
            </w:pPr>
          </w:p>
          <w:p w14:paraId="59087048" w14:textId="77777777" w:rsidR="00D02082" w:rsidRPr="0060627C" w:rsidRDefault="00D02082" w:rsidP="00B857B9">
            <w:pPr>
              <w:spacing w:line="80" w:lineRule="atLeast"/>
              <w:jc w:val="center"/>
              <w:rPr>
                <w:b/>
              </w:rPr>
            </w:pPr>
          </w:p>
          <w:p w14:paraId="33C85798" w14:textId="77777777" w:rsidR="00D02082" w:rsidRPr="0060627C" w:rsidRDefault="00D02082" w:rsidP="00B857B9">
            <w:pPr>
              <w:spacing w:line="80" w:lineRule="atLeast"/>
              <w:jc w:val="center"/>
            </w:pPr>
            <w:r w:rsidRPr="0060627C">
              <w:t>2</w:t>
            </w:r>
          </w:p>
        </w:tc>
      </w:tr>
      <w:tr w:rsidR="00D02082" w:rsidRPr="0060627C" w14:paraId="7D916E8F" w14:textId="77777777" w:rsidTr="00B857B9">
        <w:trPr>
          <w:trHeight w:val="420"/>
        </w:trPr>
        <w:tc>
          <w:tcPr>
            <w:tcW w:w="793" w:type="dxa"/>
            <w:tcBorders>
              <w:top w:val="single" w:sz="4" w:space="0" w:color="auto"/>
              <w:left w:val="single" w:sz="4" w:space="0" w:color="auto"/>
              <w:bottom w:val="single" w:sz="4" w:space="0" w:color="auto"/>
              <w:right w:val="single" w:sz="4" w:space="0" w:color="auto"/>
            </w:tcBorders>
            <w:hideMark/>
          </w:tcPr>
          <w:p w14:paraId="37969DD7" w14:textId="77777777" w:rsidR="00D02082" w:rsidRPr="0060627C" w:rsidRDefault="00D02082" w:rsidP="00B857B9">
            <w:pPr>
              <w:spacing w:after="120"/>
              <w:jc w:val="center"/>
            </w:pPr>
            <w:r w:rsidRPr="0060627C">
              <w:t>5</w:t>
            </w:r>
          </w:p>
        </w:tc>
        <w:tc>
          <w:tcPr>
            <w:tcW w:w="3962" w:type="dxa"/>
            <w:tcBorders>
              <w:top w:val="single" w:sz="4" w:space="0" w:color="auto"/>
              <w:left w:val="single" w:sz="4" w:space="0" w:color="auto"/>
              <w:bottom w:val="single" w:sz="4" w:space="0" w:color="auto"/>
              <w:right w:val="single" w:sz="4" w:space="0" w:color="auto"/>
            </w:tcBorders>
            <w:hideMark/>
          </w:tcPr>
          <w:p w14:paraId="28322151" w14:textId="77777777" w:rsidR="00D02082" w:rsidRPr="0060627C" w:rsidRDefault="00D02082" w:rsidP="00B857B9">
            <w:pPr>
              <w:shd w:val="clear" w:color="auto" w:fill="FFFFFF"/>
              <w:spacing w:line="80" w:lineRule="atLeast"/>
            </w:pPr>
            <w:r w:rsidRPr="0060627C">
              <w:rPr>
                <w:bCs/>
              </w:rPr>
              <w:t>Chương 5: Xuất bản vẽ</w:t>
            </w:r>
          </w:p>
          <w:p w14:paraId="2634DC98" w14:textId="77777777" w:rsidR="00D02082" w:rsidRPr="0060627C" w:rsidRDefault="00D02082" w:rsidP="00B857B9">
            <w:pPr>
              <w:shd w:val="clear" w:color="auto" w:fill="FFFFFF"/>
              <w:spacing w:line="80" w:lineRule="atLeast"/>
            </w:pPr>
            <w:r w:rsidRPr="0060627C">
              <w:t>1. Khởi tạo bản vẽ kỹ thuật</w:t>
            </w:r>
          </w:p>
          <w:p w14:paraId="54FF8796" w14:textId="77777777" w:rsidR="00D02082" w:rsidRPr="0060627C" w:rsidRDefault="00D02082" w:rsidP="00B857B9">
            <w:pPr>
              <w:shd w:val="clear" w:color="auto" w:fill="FFFFFF"/>
              <w:spacing w:line="80" w:lineRule="atLeast"/>
            </w:pPr>
            <w:r w:rsidRPr="0060627C">
              <w:t>2. Công cụ tạo khung bản vẽ, khung tên</w:t>
            </w:r>
          </w:p>
          <w:p w14:paraId="6A01738F" w14:textId="77777777" w:rsidR="00D02082" w:rsidRPr="0060627C" w:rsidRDefault="00D02082" w:rsidP="00B857B9">
            <w:pPr>
              <w:shd w:val="clear" w:color="auto" w:fill="FFFFFF"/>
              <w:spacing w:line="80" w:lineRule="atLeast"/>
            </w:pPr>
            <w:r w:rsidRPr="0060627C">
              <w:t>3. Công cụ tạo các hình biễu diễn khác</w:t>
            </w:r>
          </w:p>
          <w:p w14:paraId="54BB2EA2" w14:textId="77777777" w:rsidR="00D02082" w:rsidRPr="0060627C" w:rsidRDefault="00D02082" w:rsidP="00B857B9">
            <w:pPr>
              <w:shd w:val="clear" w:color="auto" w:fill="FFFFFF"/>
              <w:spacing w:line="80" w:lineRule="atLeast"/>
            </w:pPr>
            <w:r w:rsidRPr="0060627C">
              <w:t>4. Ghi kích thước</w:t>
            </w:r>
          </w:p>
          <w:p w14:paraId="2BF8D618" w14:textId="77777777" w:rsidR="00D02082" w:rsidRPr="0060627C" w:rsidRDefault="00D02082" w:rsidP="00B857B9">
            <w:pPr>
              <w:shd w:val="clear" w:color="auto" w:fill="FFFFFF"/>
              <w:spacing w:line="80" w:lineRule="atLeast"/>
            </w:pPr>
            <w:r w:rsidRPr="0060627C">
              <w:t>5. Bài tập mẫu</w:t>
            </w:r>
          </w:p>
        </w:tc>
        <w:tc>
          <w:tcPr>
            <w:tcW w:w="838" w:type="dxa"/>
            <w:tcBorders>
              <w:top w:val="single" w:sz="4" w:space="0" w:color="auto"/>
              <w:left w:val="single" w:sz="4" w:space="0" w:color="auto"/>
              <w:bottom w:val="single" w:sz="4" w:space="0" w:color="auto"/>
              <w:right w:val="single" w:sz="4" w:space="0" w:color="auto"/>
            </w:tcBorders>
          </w:tcPr>
          <w:p w14:paraId="043A1703" w14:textId="77777777" w:rsidR="00D02082" w:rsidRPr="0060627C" w:rsidRDefault="00D02082" w:rsidP="00B857B9">
            <w:pPr>
              <w:spacing w:line="80" w:lineRule="atLeast"/>
              <w:jc w:val="center"/>
              <w:rPr>
                <w:b/>
              </w:rPr>
            </w:pPr>
            <w:r w:rsidRPr="0060627C">
              <w:rPr>
                <w:b/>
              </w:rPr>
              <w:t>6</w:t>
            </w:r>
          </w:p>
          <w:p w14:paraId="43917BB9" w14:textId="4331503A" w:rsidR="00D02082" w:rsidRPr="0060627C" w:rsidRDefault="00D02082" w:rsidP="00B857B9">
            <w:pPr>
              <w:spacing w:line="80" w:lineRule="atLeast"/>
              <w:jc w:val="center"/>
            </w:pPr>
            <w:r w:rsidRPr="0060627C">
              <w:t>0</w:t>
            </w:r>
            <w:r w:rsidR="004C7082" w:rsidRPr="0060627C">
              <w:t>,</w:t>
            </w:r>
            <w:r w:rsidRPr="0060627C">
              <w:t>5</w:t>
            </w:r>
          </w:p>
          <w:p w14:paraId="3F44336F" w14:textId="3E7711BF" w:rsidR="00D02082" w:rsidRPr="0060627C" w:rsidRDefault="00D02082" w:rsidP="00B857B9">
            <w:pPr>
              <w:spacing w:line="80" w:lineRule="atLeast"/>
              <w:jc w:val="center"/>
            </w:pPr>
            <w:r w:rsidRPr="0060627C">
              <w:t>0</w:t>
            </w:r>
            <w:r w:rsidR="004C7082" w:rsidRPr="0060627C">
              <w:t>,</w:t>
            </w:r>
            <w:r w:rsidRPr="0060627C">
              <w:t>5</w:t>
            </w:r>
          </w:p>
          <w:p w14:paraId="36761140" w14:textId="77777777" w:rsidR="00D02082" w:rsidRPr="0060627C" w:rsidRDefault="00D02082" w:rsidP="00B857B9">
            <w:pPr>
              <w:spacing w:line="80" w:lineRule="atLeast"/>
              <w:jc w:val="center"/>
            </w:pPr>
          </w:p>
          <w:p w14:paraId="6A809B9D" w14:textId="44C93DD6" w:rsidR="00D02082" w:rsidRPr="0060627C" w:rsidRDefault="00D02082" w:rsidP="00B857B9">
            <w:pPr>
              <w:spacing w:line="80" w:lineRule="atLeast"/>
              <w:jc w:val="center"/>
            </w:pPr>
            <w:r w:rsidRPr="0060627C">
              <w:t>0</w:t>
            </w:r>
            <w:r w:rsidR="004C7082" w:rsidRPr="0060627C">
              <w:t>,</w:t>
            </w:r>
            <w:r w:rsidRPr="0060627C">
              <w:t>5</w:t>
            </w:r>
          </w:p>
          <w:p w14:paraId="62DECE4B" w14:textId="77777777" w:rsidR="00D02082" w:rsidRPr="0060627C" w:rsidRDefault="00D02082" w:rsidP="00B857B9">
            <w:pPr>
              <w:spacing w:line="80" w:lineRule="atLeast"/>
              <w:jc w:val="center"/>
            </w:pPr>
          </w:p>
          <w:p w14:paraId="189D018B" w14:textId="3461DAC5" w:rsidR="00D02082" w:rsidRPr="0060627C" w:rsidRDefault="00D02082" w:rsidP="00B857B9">
            <w:pPr>
              <w:spacing w:line="80" w:lineRule="atLeast"/>
              <w:jc w:val="center"/>
            </w:pPr>
            <w:r w:rsidRPr="0060627C">
              <w:t>0</w:t>
            </w:r>
            <w:r w:rsidR="004C7082" w:rsidRPr="0060627C">
              <w:t>,</w:t>
            </w:r>
            <w:r w:rsidRPr="0060627C">
              <w:t>5</w:t>
            </w:r>
          </w:p>
          <w:p w14:paraId="5A50F35B" w14:textId="77777777" w:rsidR="00D02082" w:rsidRPr="0060627C" w:rsidRDefault="00D02082" w:rsidP="00B857B9">
            <w:pPr>
              <w:spacing w:line="80" w:lineRule="atLeast"/>
              <w:jc w:val="center"/>
            </w:pPr>
            <w:r w:rsidRPr="0060627C">
              <w:t>4</w:t>
            </w:r>
          </w:p>
        </w:tc>
        <w:tc>
          <w:tcPr>
            <w:tcW w:w="1118" w:type="dxa"/>
            <w:tcBorders>
              <w:top w:val="single" w:sz="4" w:space="0" w:color="auto"/>
              <w:left w:val="single" w:sz="4" w:space="0" w:color="auto"/>
              <w:bottom w:val="single" w:sz="4" w:space="0" w:color="auto"/>
              <w:right w:val="single" w:sz="4" w:space="0" w:color="auto"/>
            </w:tcBorders>
          </w:tcPr>
          <w:p w14:paraId="6E94DD4C" w14:textId="77777777" w:rsidR="00D02082" w:rsidRPr="0060627C" w:rsidRDefault="00D02082" w:rsidP="00B857B9">
            <w:pPr>
              <w:spacing w:line="80" w:lineRule="atLeast"/>
              <w:jc w:val="center"/>
              <w:rPr>
                <w:b/>
              </w:rPr>
            </w:pPr>
            <w:r w:rsidRPr="0060627C">
              <w:rPr>
                <w:b/>
              </w:rPr>
              <w:t>2</w:t>
            </w:r>
          </w:p>
          <w:p w14:paraId="5FFA9462" w14:textId="57B72183" w:rsidR="00D02082" w:rsidRPr="0060627C" w:rsidRDefault="00D02082" w:rsidP="00B857B9">
            <w:pPr>
              <w:spacing w:line="80" w:lineRule="atLeast"/>
              <w:jc w:val="center"/>
            </w:pPr>
            <w:r w:rsidRPr="0060627C">
              <w:t>0</w:t>
            </w:r>
            <w:r w:rsidR="004C7082" w:rsidRPr="0060627C">
              <w:t>,</w:t>
            </w:r>
            <w:r w:rsidRPr="0060627C">
              <w:t>5</w:t>
            </w:r>
          </w:p>
          <w:p w14:paraId="2B1B6379" w14:textId="785F0098" w:rsidR="00D02082" w:rsidRPr="0060627C" w:rsidRDefault="00D02082" w:rsidP="00B857B9">
            <w:pPr>
              <w:spacing w:line="80" w:lineRule="atLeast"/>
              <w:jc w:val="center"/>
            </w:pPr>
            <w:r w:rsidRPr="0060627C">
              <w:t>0</w:t>
            </w:r>
            <w:r w:rsidR="004C7082" w:rsidRPr="0060627C">
              <w:t>,</w:t>
            </w:r>
            <w:r w:rsidRPr="0060627C">
              <w:t>5</w:t>
            </w:r>
          </w:p>
          <w:p w14:paraId="54C3D3B3" w14:textId="77777777" w:rsidR="00D02082" w:rsidRPr="0060627C" w:rsidRDefault="00D02082" w:rsidP="00B857B9">
            <w:pPr>
              <w:spacing w:line="80" w:lineRule="atLeast"/>
              <w:jc w:val="center"/>
            </w:pPr>
          </w:p>
          <w:p w14:paraId="779D6373" w14:textId="77777777" w:rsidR="00D02082" w:rsidRPr="0060627C" w:rsidRDefault="00D02082" w:rsidP="00B857B9">
            <w:pPr>
              <w:spacing w:line="80" w:lineRule="atLeast"/>
              <w:jc w:val="center"/>
            </w:pPr>
            <w:r w:rsidRPr="0060627C">
              <w:t>0</w:t>
            </w:r>
          </w:p>
          <w:p w14:paraId="6BFD226B" w14:textId="77777777" w:rsidR="00D02082" w:rsidRPr="0060627C" w:rsidRDefault="00D02082" w:rsidP="00B857B9">
            <w:pPr>
              <w:spacing w:line="80" w:lineRule="atLeast"/>
              <w:jc w:val="center"/>
            </w:pPr>
          </w:p>
          <w:p w14:paraId="691E5596" w14:textId="6D2341A2" w:rsidR="00D02082" w:rsidRPr="0060627C" w:rsidRDefault="00D02082" w:rsidP="00B857B9">
            <w:pPr>
              <w:spacing w:line="80" w:lineRule="atLeast"/>
              <w:jc w:val="center"/>
            </w:pPr>
            <w:r w:rsidRPr="0060627C">
              <w:t>0</w:t>
            </w:r>
            <w:r w:rsidR="004C7082" w:rsidRPr="0060627C">
              <w:t>,</w:t>
            </w:r>
            <w:r w:rsidRPr="0060627C">
              <w:t>5</w:t>
            </w:r>
          </w:p>
          <w:p w14:paraId="4BC638ED" w14:textId="77777777" w:rsidR="00D02082" w:rsidRPr="0060627C" w:rsidRDefault="00D02082" w:rsidP="00B857B9">
            <w:pPr>
              <w:spacing w:line="80" w:lineRule="atLeast"/>
              <w:jc w:val="center"/>
            </w:pPr>
            <w:r w:rsidRPr="0060627C">
              <w:t>0</w:t>
            </w:r>
          </w:p>
        </w:tc>
        <w:tc>
          <w:tcPr>
            <w:tcW w:w="1511" w:type="dxa"/>
            <w:tcBorders>
              <w:top w:val="single" w:sz="4" w:space="0" w:color="auto"/>
              <w:left w:val="single" w:sz="4" w:space="0" w:color="auto"/>
              <w:bottom w:val="single" w:sz="4" w:space="0" w:color="auto"/>
              <w:right w:val="single" w:sz="4" w:space="0" w:color="auto"/>
            </w:tcBorders>
          </w:tcPr>
          <w:p w14:paraId="0E82C959" w14:textId="77777777" w:rsidR="00D02082" w:rsidRPr="0060627C" w:rsidRDefault="00D02082" w:rsidP="00B857B9">
            <w:pPr>
              <w:spacing w:line="80" w:lineRule="atLeast"/>
              <w:jc w:val="center"/>
              <w:rPr>
                <w:b/>
              </w:rPr>
            </w:pPr>
            <w:r w:rsidRPr="0060627C">
              <w:rPr>
                <w:b/>
              </w:rPr>
              <w:t>4</w:t>
            </w:r>
          </w:p>
          <w:p w14:paraId="4A73085D" w14:textId="77777777" w:rsidR="00D02082" w:rsidRPr="0060627C" w:rsidRDefault="00D02082" w:rsidP="00B857B9">
            <w:pPr>
              <w:spacing w:line="80" w:lineRule="atLeast"/>
              <w:jc w:val="center"/>
            </w:pPr>
            <w:r w:rsidRPr="0060627C">
              <w:t>0</w:t>
            </w:r>
          </w:p>
          <w:p w14:paraId="3A14B7FE" w14:textId="77777777" w:rsidR="00D02082" w:rsidRPr="0060627C" w:rsidRDefault="00D02082" w:rsidP="00B857B9">
            <w:pPr>
              <w:spacing w:line="80" w:lineRule="atLeast"/>
              <w:jc w:val="center"/>
            </w:pPr>
            <w:r w:rsidRPr="0060627C">
              <w:t>0</w:t>
            </w:r>
          </w:p>
          <w:p w14:paraId="47E36DCE" w14:textId="77777777" w:rsidR="00D02082" w:rsidRPr="0060627C" w:rsidRDefault="00D02082" w:rsidP="00B857B9">
            <w:pPr>
              <w:spacing w:line="80" w:lineRule="atLeast"/>
              <w:jc w:val="center"/>
            </w:pPr>
          </w:p>
          <w:p w14:paraId="7AF84C34" w14:textId="77777777" w:rsidR="00D02082" w:rsidRPr="0060627C" w:rsidRDefault="00D02082" w:rsidP="00B857B9">
            <w:pPr>
              <w:spacing w:line="80" w:lineRule="atLeast"/>
              <w:jc w:val="center"/>
            </w:pPr>
            <w:r w:rsidRPr="0060627C">
              <w:t>0</w:t>
            </w:r>
          </w:p>
          <w:p w14:paraId="229054F6" w14:textId="77777777" w:rsidR="00D02082" w:rsidRPr="0060627C" w:rsidRDefault="00D02082" w:rsidP="00B857B9">
            <w:pPr>
              <w:spacing w:line="80" w:lineRule="atLeast"/>
              <w:jc w:val="center"/>
            </w:pPr>
          </w:p>
          <w:p w14:paraId="161834C4" w14:textId="77777777" w:rsidR="00D02082" w:rsidRPr="0060627C" w:rsidRDefault="00D02082" w:rsidP="00B857B9">
            <w:pPr>
              <w:spacing w:line="80" w:lineRule="atLeast"/>
              <w:jc w:val="center"/>
            </w:pPr>
            <w:r w:rsidRPr="0060627C">
              <w:t>0</w:t>
            </w:r>
          </w:p>
          <w:p w14:paraId="39ACFD0C" w14:textId="77777777" w:rsidR="00D02082" w:rsidRPr="0060627C" w:rsidRDefault="00D02082" w:rsidP="00B857B9">
            <w:pPr>
              <w:spacing w:line="80" w:lineRule="atLeast"/>
              <w:jc w:val="center"/>
            </w:pPr>
            <w:r w:rsidRPr="0060627C">
              <w:t>4</w:t>
            </w:r>
          </w:p>
        </w:tc>
        <w:tc>
          <w:tcPr>
            <w:tcW w:w="1048" w:type="dxa"/>
            <w:tcBorders>
              <w:top w:val="single" w:sz="4" w:space="0" w:color="auto"/>
              <w:left w:val="single" w:sz="4" w:space="0" w:color="auto"/>
              <w:bottom w:val="single" w:sz="4" w:space="0" w:color="auto"/>
              <w:right w:val="single" w:sz="4" w:space="0" w:color="auto"/>
            </w:tcBorders>
          </w:tcPr>
          <w:p w14:paraId="3C7497E4" w14:textId="77777777" w:rsidR="00D02082" w:rsidRPr="0060627C" w:rsidRDefault="00D02082" w:rsidP="00B857B9">
            <w:pPr>
              <w:spacing w:line="80" w:lineRule="atLeast"/>
              <w:jc w:val="center"/>
            </w:pPr>
          </w:p>
          <w:p w14:paraId="5FF3DA32" w14:textId="77777777" w:rsidR="00D02082" w:rsidRPr="0060627C" w:rsidRDefault="00D02082" w:rsidP="00B857B9">
            <w:pPr>
              <w:spacing w:line="80" w:lineRule="atLeast"/>
              <w:jc w:val="center"/>
            </w:pPr>
          </w:p>
          <w:p w14:paraId="29069E3C" w14:textId="77777777" w:rsidR="00D02082" w:rsidRPr="0060627C" w:rsidRDefault="00D02082" w:rsidP="00B857B9">
            <w:pPr>
              <w:spacing w:line="80" w:lineRule="atLeast"/>
              <w:jc w:val="center"/>
            </w:pPr>
          </w:p>
          <w:p w14:paraId="7DF1371D" w14:textId="77777777" w:rsidR="00D02082" w:rsidRPr="0060627C" w:rsidRDefault="00D02082" w:rsidP="00B857B9">
            <w:pPr>
              <w:spacing w:line="80" w:lineRule="atLeast"/>
              <w:jc w:val="center"/>
            </w:pPr>
          </w:p>
          <w:p w14:paraId="29DC5324" w14:textId="77777777" w:rsidR="00D02082" w:rsidRPr="0060627C" w:rsidRDefault="00D02082" w:rsidP="00B857B9">
            <w:pPr>
              <w:spacing w:line="80" w:lineRule="atLeast"/>
              <w:jc w:val="center"/>
            </w:pPr>
          </w:p>
          <w:p w14:paraId="046E4C72" w14:textId="77777777" w:rsidR="00D02082" w:rsidRPr="0060627C" w:rsidRDefault="00D02082" w:rsidP="00B857B9">
            <w:pPr>
              <w:spacing w:line="80" w:lineRule="atLeast"/>
              <w:jc w:val="center"/>
            </w:pPr>
          </w:p>
          <w:p w14:paraId="16776604" w14:textId="77777777" w:rsidR="00D02082" w:rsidRPr="0060627C" w:rsidRDefault="00D02082" w:rsidP="00B857B9">
            <w:pPr>
              <w:spacing w:line="80" w:lineRule="atLeast"/>
            </w:pPr>
          </w:p>
        </w:tc>
      </w:tr>
      <w:tr w:rsidR="00D02082" w:rsidRPr="0060627C" w14:paraId="68F70EC8" w14:textId="77777777" w:rsidTr="00B857B9">
        <w:trPr>
          <w:trHeight w:val="420"/>
        </w:trPr>
        <w:tc>
          <w:tcPr>
            <w:tcW w:w="793" w:type="dxa"/>
            <w:tcBorders>
              <w:top w:val="single" w:sz="4" w:space="0" w:color="auto"/>
              <w:left w:val="single" w:sz="4" w:space="0" w:color="auto"/>
              <w:bottom w:val="single" w:sz="4" w:space="0" w:color="auto"/>
              <w:right w:val="single" w:sz="4" w:space="0" w:color="auto"/>
            </w:tcBorders>
          </w:tcPr>
          <w:p w14:paraId="4F4B4C40" w14:textId="77777777" w:rsidR="00D02082" w:rsidRPr="0060627C" w:rsidRDefault="00D02082" w:rsidP="00B857B9">
            <w:pPr>
              <w:spacing w:after="120"/>
              <w:jc w:val="center"/>
            </w:pPr>
          </w:p>
        </w:tc>
        <w:tc>
          <w:tcPr>
            <w:tcW w:w="3962" w:type="dxa"/>
            <w:tcBorders>
              <w:top w:val="single" w:sz="4" w:space="0" w:color="auto"/>
              <w:left w:val="single" w:sz="4" w:space="0" w:color="auto"/>
              <w:bottom w:val="single" w:sz="4" w:space="0" w:color="auto"/>
              <w:right w:val="single" w:sz="4" w:space="0" w:color="auto"/>
            </w:tcBorders>
            <w:hideMark/>
          </w:tcPr>
          <w:p w14:paraId="16B90719" w14:textId="77777777" w:rsidR="00D02082" w:rsidRPr="0060627C" w:rsidRDefault="00D02082" w:rsidP="00B857B9">
            <w:pPr>
              <w:spacing w:after="120"/>
              <w:jc w:val="center"/>
              <w:rPr>
                <w:b/>
              </w:rPr>
            </w:pPr>
            <w:r w:rsidRPr="0060627C">
              <w:rPr>
                <w:b/>
              </w:rPr>
              <w:t>Cộng</w:t>
            </w:r>
          </w:p>
        </w:tc>
        <w:tc>
          <w:tcPr>
            <w:tcW w:w="838" w:type="dxa"/>
            <w:tcBorders>
              <w:top w:val="single" w:sz="4" w:space="0" w:color="auto"/>
              <w:left w:val="single" w:sz="4" w:space="0" w:color="auto"/>
              <w:bottom w:val="single" w:sz="4" w:space="0" w:color="auto"/>
              <w:right w:val="single" w:sz="4" w:space="0" w:color="auto"/>
            </w:tcBorders>
            <w:hideMark/>
          </w:tcPr>
          <w:p w14:paraId="5352075F" w14:textId="77777777" w:rsidR="00D02082" w:rsidRPr="0060627C" w:rsidRDefault="00D02082" w:rsidP="00B857B9">
            <w:pPr>
              <w:spacing w:after="120"/>
              <w:jc w:val="center"/>
              <w:rPr>
                <w:b/>
              </w:rPr>
            </w:pPr>
            <w:r w:rsidRPr="0060627C">
              <w:rPr>
                <w:b/>
              </w:rPr>
              <w:t>60</w:t>
            </w:r>
          </w:p>
        </w:tc>
        <w:tc>
          <w:tcPr>
            <w:tcW w:w="1118" w:type="dxa"/>
            <w:tcBorders>
              <w:top w:val="single" w:sz="4" w:space="0" w:color="auto"/>
              <w:left w:val="single" w:sz="4" w:space="0" w:color="auto"/>
              <w:bottom w:val="single" w:sz="4" w:space="0" w:color="auto"/>
              <w:right w:val="single" w:sz="4" w:space="0" w:color="auto"/>
            </w:tcBorders>
            <w:hideMark/>
          </w:tcPr>
          <w:p w14:paraId="0CF1B7AF" w14:textId="77777777" w:rsidR="00D02082" w:rsidRPr="0060627C" w:rsidRDefault="00D02082" w:rsidP="00B857B9">
            <w:pPr>
              <w:spacing w:after="120"/>
              <w:jc w:val="center"/>
              <w:rPr>
                <w:b/>
              </w:rPr>
            </w:pPr>
            <w:r w:rsidRPr="0060627C">
              <w:rPr>
                <w:b/>
              </w:rPr>
              <w:t>30</w:t>
            </w:r>
          </w:p>
        </w:tc>
        <w:tc>
          <w:tcPr>
            <w:tcW w:w="1511" w:type="dxa"/>
            <w:tcBorders>
              <w:top w:val="single" w:sz="4" w:space="0" w:color="auto"/>
              <w:left w:val="single" w:sz="4" w:space="0" w:color="auto"/>
              <w:bottom w:val="single" w:sz="4" w:space="0" w:color="auto"/>
              <w:right w:val="single" w:sz="4" w:space="0" w:color="auto"/>
            </w:tcBorders>
            <w:hideMark/>
          </w:tcPr>
          <w:p w14:paraId="302064D4" w14:textId="77777777" w:rsidR="00D02082" w:rsidRPr="0060627C" w:rsidRDefault="00D02082" w:rsidP="00B857B9">
            <w:pPr>
              <w:spacing w:after="120"/>
              <w:jc w:val="center"/>
              <w:rPr>
                <w:b/>
              </w:rPr>
            </w:pPr>
            <w:r w:rsidRPr="0060627C">
              <w:rPr>
                <w:b/>
              </w:rPr>
              <w:t>27</w:t>
            </w:r>
          </w:p>
        </w:tc>
        <w:tc>
          <w:tcPr>
            <w:tcW w:w="1048" w:type="dxa"/>
            <w:tcBorders>
              <w:top w:val="single" w:sz="4" w:space="0" w:color="auto"/>
              <w:left w:val="single" w:sz="4" w:space="0" w:color="auto"/>
              <w:bottom w:val="single" w:sz="4" w:space="0" w:color="auto"/>
              <w:right w:val="single" w:sz="4" w:space="0" w:color="auto"/>
            </w:tcBorders>
            <w:hideMark/>
          </w:tcPr>
          <w:p w14:paraId="65C8F1F4" w14:textId="77777777" w:rsidR="00D02082" w:rsidRPr="0060627C" w:rsidRDefault="00D02082" w:rsidP="00B857B9">
            <w:pPr>
              <w:spacing w:after="120"/>
              <w:jc w:val="center"/>
              <w:rPr>
                <w:b/>
              </w:rPr>
            </w:pPr>
            <w:r w:rsidRPr="0060627C">
              <w:rPr>
                <w:b/>
              </w:rPr>
              <w:t>3</w:t>
            </w:r>
          </w:p>
        </w:tc>
      </w:tr>
    </w:tbl>
    <w:p w14:paraId="68FEF322" w14:textId="77777777" w:rsidR="00D02082" w:rsidRPr="0060627C" w:rsidRDefault="00D02082" w:rsidP="00D02082">
      <w:pPr>
        <w:spacing w:after="120"/>
        <w:jc w:val="both"/>
      </w:pPr>
      <w:r w:rsidRPr="0060627C">
        <w:t>2. Nội dung chi tiết :</w:t>
      </w:r>
    </w:p>
    <w:p w14:paraId="17C24F72" w14:textId="77777777" w:rsidR="00D02082" w:rsidRPr="0060627C" w:rsidRDefault="00D02082" w:rsidP="00D02082">
      <w:pPr>
        <w:spacing w:after="120"/>
        <w:jc w:val="both"/>
      </w:pPr>
      <w:r w:rsidRPr="0060627C">
        <w:t>Bài mở đầu:</w:t>
      </w:r>
    </w:p>
    <w:p w14:paraId="146E9811" w14:textId="77777777" w:rsidR="00D02082" w:rsidRPr="0060627C" w:rsidRDefault="00D02082" w:rsidP="00D02082">
      <w:pPr>
        <w:spacing w:after="120"/>
        <w:jc w:val="center"/>
      </w:pPr>
      <w:r w:rsidRPr="0060627C">
        <w:t>Bài 1:</w:t>
      </w:r>
      <w:r w:rsidRPr="0060627C">
        <w:tab/>
      </w:r>
      <w:r w:rsidRPr="0060627C">
        <w:rPr>
          <w:rStyle w:val="Strong"/>
        </w:rPr>
        <w:t>Giới thiệu tổng quan về phần mềm Autodesk Inventor</w:t>
      </w:r>
      <w:r w:rsidRPr="0060627C">
        <w:tab/>
        <w:t xml:space="preserve"> </w:t>
      </w:r>
    </w:p>
    <w:p w14:paraId="71CC7ADF" w14:textId="77777777" w:rsidR="00D02082" w:rsidRPr="0060627C" w:rsidRDefault="00D02082" w:rsidP="00D02082">
      <w:pPr>
        <w:spacing w:after="120"/>
        <w:jc w:val="right"/>
      </w:pPr>
      <w:r w:rsidRPr="0060627C">
        <w:t>Thời gian: 5 giờ</w:t>
      </w:r>
    </w:p>
    <w:p w14:paraId="4C92ADC7" w14:textId="77777777" w:rsidR="00D02082" w:rsidRPr="0060627C" w:rsidRDefault="00D02082" w:rsidP="00D02082">
      <w:pPr>
        <w:spacing w:after="120"/>
        <w:jc w:val="both"/>
      </w:pPr>
      <w:r w:rsidRPr="0060627C">
        <w:t>1. Mục tiêu của bài:</w:t>
      </w:r>
    </w:p>
    <w:p w14:paraId="3221935F" w14:textId="77777777" w:rsidR="00D02082" w:rsidRPr="0060627C" w:rsidRDefault="00D02082" w:rsidP="00D02082">
      <w:pPr>
        <w:spacing w:before="120"/>
        <w:ind w:left="426" w:hanging="218"/>
        <w:jc w:val="both"/>
      </w:pPr>
      <w:r w:rsidRPr="0060627C">
        <w:t>Trình bày được lịch sử phát triển của Autodesk Inventor</w:t>
      </w:r>
    </w:p>
    <w:p w14:paraId="4D1F6273" w14:textId="77777777" w:rsidR="00D02082" w:rsidRPr="0060627C" w:rsidRDefault="00D02082" w:rsidP="00D02082">
      <w:pPr>
        <w:numPr>
          <w:ilvl w:val="0"/>
          <w:numId w:val="37"/>
        </w:numPr>
        <w:spacing w:before="120"/>
        <w:ind w:left="567" w:hanging="218"/>
        <w:jc w:val="both"/>
      </w:pPr>
      <w:r w:rsidRPr="0060627C">
        <w:t>Trình bày được tiện ích của Autodesk Inventor trong thiết kế và gia công chi tiết</w:t>
      </w:r>
    </w:p>
    <w:p w14:paraId="4810C5CC" w14:textId="77777777" w:rsidR="00D02082" w:rsidRPr="0060627C" w:rsidRDefault="00D02082" w:rsidP="00D02082">
      <w:pPr>
        <w:numPr>
          <w:ilvl w:val="0"/>
          <w:numId w:val="37"/>
        </w:numPr>
        <w:spacing w:before="120"/>
        <w:ind w:left="567" w:hanging="218"/>
        <w:jc w:val="both"/>
      </w:pPr>
      <w:r w:rsidRPr="0060627C">
        <w:t>Thực hiện mở được giao diên của phần mềm Autodesk Inventor</w:t>
      </w:r>
    </w:p>
    <w:p w14:paraId="4680EBCA" w14:textId="77777777" w:rsidR="00D02082" w:rsidRPr="0060627C" w:rsidRDefault="00D02082" w:rsidP="00D02082">
      <w:pPr>
        <w:numPr>
          <w:ilvl w:val="0"/>
          <w:numId w:val="37"/>
        </w:numPr>
        <w:spacing w:before="120"/>
        <w:ind w:left="567" w:hanging="218"/>
        <w:jc w:val="both"/>
      </w:pPr>
      <w:r w:rsidRPr="0060627C">
        <w:t>Tích cực trong quá trình học tập</w:t>
      </w:r>
    </w:p>
    <w:p w14:paraId="5AE28590" w14:textId="77777777" w:rsidR="00D02082" w:rsidRPr="0060627C" w:rsidRDefault="00D02082" w:rsidP="00D02082">
      <w:pPr>
        <w:spacing w:after="120"/>
        <w:jc w:val="both"/>
      </w:pPr>
      <w:r w:rsidRPr="0060627C">
        <w:t>2. Nội dung bài:</w:t>
      </w:r>
    </w:p>
    <w:p w14:paraId="3F2AD5B5" w14:textId="77777777" w:rsidR="00D02082" w:rsidRPr="0060627C" w:rsidRDefault="00D02082" w:rsidP="00D02082">
      <w:pPr>
        <w:shd w:val="clear" w:color="auto" w:fill="FFFFFF"/>
        <w:spacing w:after="120"/>
        <w:ind w:firstLine="284"/>
      </w:pPr>
      <w:r w:rsidRPr="0060627C">
        <w:t>2.1. Môi trường làm việc của autodesk inventer</w:t>
      </w:r>
    </w:p>
    <w:p w14:paraId="695545E9" w14:textId="77777777" w:rsidR="00D02082" w:rsidRPr="0060627C" w:rsidRDefault="00D02082" w:rsidP="00D02082">
      <w:pPr>
        <w:shd w:val="clear" w:color="auto" w:fill="FFFFFF"/>
        <w:spacing w:after="120"/>
        <w:ind w:firstLine="284"/>
      </w:pPr>
      <w:r w:rsidRPr="0060627C">
        <w:t>2.2. Giao diện</w:t>
      </w:r>
    </w:p>
    <w:p w14:paraId="0767EE97" w14:textId="77777777" w:rsidR="00D02082" w:rsidRPr="0060627C" w:rsidRDefault="00D02082" w:rsidP="00D02082">
      <w:pPr>
        <w:spacing w:after="120"/>
      </w:pPr>
      <w:r w:rsidRPr="0060627C">
        <w:t>Bài 2:</w:t>
      </w:r>
      <w:r w:rsidRPr="0060627C">
        <w:rPr>
          <w:b/>
        </w:rPr>
        <w:tab/>
      </w:r>
      <w:r w:rsidRPr="0060627C">
        <w:rPr>
          <w:b/>
          <w:bCs/>
        </w:rPr>
        <w:t>Các lệnh vẽ phác (Sketch)</w:t>
      </w:r>
      <w:r w:rsidRPr="0060627C">
        <w:tab/>
      </w:r>
      <w:r w:rsidRPr="0060627C">
        <w:tab/>
        <w:t xml:space="preserve">         Thời gian: 10 giờ</w:t>
      </w:r>
    </w:p>
    <w:p w14:paraId="3938BC65" w14:textId="77777777" w:rsidR="00D02082" w:rsidRPr="0060627C" w:rsidRDefault="00D02082" w:rsidP="00D02082">
      <w:pPr>
        <w:spacing w:after="120"/>
        <w:jc w:val="both"/>
      </w:pPr>
      <w:r w:rsidRPr="0060627C">
        <w:t>1. Mục tiêu của bài:</w:t>
      </w:r>
    </w:p>
    <w:p w14:paraId="50A0489B" w14:textId="77777777" w:rsidR="00D02082" w:rsidRPr="0060627C" w:rsidRDefault="00D02082" w:rsidP="00D02082">
      <w:pPr>
        <w:numPr>
          <w:ilvl w:val="0"/>
          <w:numId w:val="37"/>
        </w:numPr>
        <w:spacing w:before="120"/>
        <w:ind w:left="567" w:hanging="218"/>
        <w:jc w:val="both"/>
      </w:pPr>
      <w:r w:rsidRPr="0060627C">
        <w:t>Trình bày được các bước thiết lặp bản vẽ, phương pháp rèn buộc các đối tượng và các hiệu chỉnh</w:t>
      </w:r>
    </w:p>
    <w:p w14:paraId="300E3AF3" w14:textId="77777777" w:rsidR="00D02082" w:rsidRPr="0060627C" w:rsidRDefault="00D02082" w:rsidP="00D02082">
      <w:pPr>
        <w:numPr>
          <w:ilvl w:val="0"/>
          <w:numId w:val="37"/>
        </w:numPr>
        <w:spacing w:before="120"/>
        <w:ind w:left="567" w:hanging="218"/>
        <w:jc w:val="both"/>
      </w:pPr>
      <w:r w:rsidRPr="0060627C">
        <w:t>Vẽ được các biên dạng chi tiết thẳng, tròn, cong đúng kích thước và yêu cầu của bản vẽ.</w:t>
      </w:r>
    </w:p>
    <w:p w14:paraId="2CF8518C" w14:textId="77777777" w:rsidR="00D02082" w:rsidRPr="0060627C" w:rsidRDefault="00D02082" w:rsidP="00D02082">
      <w:pPr>
        <w:numPr>
          <w:ilvl w:val="0"/>
          <w:numId w:val="37"/>
        </w:numPr>
        <w:spacing w:before="120"/>
        <w:ind w:left="567" w:hanging="218"/>
        <w:jc w:val="both"/>
        <w:rPr>
          <w:bCs/>
          <w:iCs/>
          <w:lang w:val="vi-VN" w:eastAsia="ko-KR"/>
        </w:rPr>
      </w:pPr>
      <w:r w:rsidRPr="0060627C">
        <w:t>Cẩn thận</w:t>
      </w:r>
      <w:r w:rsidRPr="0060627C">
        <w:rPr>
          <w:bCs/>
          <w:iCs/>
          <w:lang w:eastAsia="ko-KR"/>
        </w:rPr>
        <w:t>, sáng tạo trong quá trình thực hiện vẽ.</w:t>
      </w:r>
    </w:p>
    <w:p w14:paraId="4D5D3675" w14:textId="77777777" w:rsidR="00D02082" w:rsidRPr="0060627C" w:rsidRDefault="00D02082" w:rsidP="00D02082">
      <w:pPr>
        <w:spacing w:after="120"/>
        <w:jc w:val="both"/>
      </w:pPr>
      <w:r w:rsidRPr="0060627C">
        <w:t>2. Nội dung bài:</w:t>
      </w:r>
    </w:p>
    <w:p w14:paraId="0BFF151A" w14:textId="77777777" w:rsidR="00D02082" w:rsidRPr="0060627C" w:rsidRDefault="00D02082" w:rsidP="00D02082">
      <w:pPr>
        <w:shd w:val="clear" w:color="auto" w:fill="FFFFFF"/>
        <w:spacing w:after="120"/>
        <w:ind w:firstLine="284"/>
      </w:pPr>
      <w:r w:rsidRPr="0060627C">
        <w:t>2.1. Các lệnh vẽ cơ bản</w:t>
      </w:r>
    </w:p>
    <w:p w14:paraId="53D93DD1" w14:textId="77777777" w:rsidR="00D02082" w:rsidRPr="0060627C" w:rsidRDefault="00D02082" w:rsidP="00D02082">
      <w:pPr>
        <w:shd w:val="clear" w:color="auto" w:fill="FFFFFF"/>
        <w:spacing w:after="120"/>
        <w:ind w:firstLine="284"/>
      </w:pPr>
      <w:r w:rsidRPr="0060627C">
        <w:t>2.2.  Các thiết lập cơ bản của bản vẽ</w:t>
      </w:r>
    </w:p>
    <w:p w14:paraId="50255DAE" w14:textId="77777777" w:rsidR="00D02082" w:rsidRPr="0060627C" w:rsidRDefault="00D02082" w:rsidP="00D02082">
      <w:pPr>
        <w:shd w:val="clear" w:color="auto" w:fill="FFFFFF"/>
        <w:spacing w:after="120"/>
        <w:ind w:firstLine="284"/>
      </w:pPr>
      <w:r w:rsidRPr="0060627C">
        <w:t>2.3.  Phương pháp ràng buộc các đối tượng</w:t>
      </w:r>
    </w:p>
    <w:p w14:paraId="4487C57C" w14:textId="77777777" w:rsidR="00D02082" w:rsidRPr="0060627C" w:rsidRDefault="00D02082" w:rsidP="00D02082">
      <w:pPr>
        <w:shd w:val="clear" w:color="auto" w:fill="FFFFFF"/>
        <w:spacing w:after="120"/>
        <w:ind w:firstLine="284"/>
      </w:pPr>
      <w:r w:rsidRPr="0060627C">
        <w:t>2.4. Các lệnh hiệu chỉnh</w:t>
      </w:r>
    </w:p>
    <w:p w14:paraId="27B007C1" w14:textId="77777777" w:rsidR="00D02082" w:rsidRPr="0060627C" w:rsidRDefault="00D02082" w:rsidP="00D02082">
      <w:pPr>
        <w:shd w:val="clear" w:color="auto" w:fill="FFFFFF"/>
        <w:spacing w:after="120"/>
        <w:ind w:firstLine="284"/>
      </w:pPr>
      <w:r w:rsidRPr="0060627C">
        <w:t>2.5. Bài tập mẫu</w:t>
      </w:r>
    </w:p>
    <w:p w14:paraId="27264B8F" w14:textId="77777777" w:rsidR="00D02082" w:rsidRPr="0060627C" w:rsidRDefault="00D02082" w:rsidP="00D02082">
      <w:pPr>
        <w:spacing w:after="120"/>
      </w:pPr>
      <w:r w:rsidRPr="0060627C">
        <w:t>Bài 3:</w:t>
      </w:r>
      <w:r w:rsidRPr="0060627C">
        <w:tab/>
      </w:r>
      <w:r w:rsidRPr="0060627C">
        <w:rPr>
          <w:rStyle w:val="Strong"/>
        </w:rPr>
        <w:t xml:space="preserve"> Thiết kế mô hình 3D</w:t>
      </w:r>
      <w:r w:rsidRPr="0060627C">
        <w:tab/>
      </w:r>
      <w:r w:rsidRPr="0060627C">
        <w:tab/>
        <w:t xml:space="preserve">                                      Thời gian: 25giờ</w:t>
      </w:r>
    </w:p>
    <w:p w14:paraId="032D7BA1" w14:textId="77777777" w:rsidR="00D02082" w:rsidRPr="0060627C" w:rsidRDefault="00D02082" w:rsidP="00D02082">
      <w:pPr>
        <w:spacing w:after="120"/>
        <w:jc w:val="both"/>
      </w:pPr>
      <w:r w:rsidRPr="0060627C">
        <w:t>1. Mục tiêu của bài:</w:t>
      </w:r>
    </w:p>
    <w:p w14:paraId="02EC7854" w14:textId="77777777" w:rsidR="00D02082" w:rsidRPr="0060627C" w:rsidRDefault="00D02082" w:rsidP="00D02082">
      <w:pPr>
        <w:numPr>
          <w:ilvl w:val="0"/>
          <w:numId w:val="37"/>
        </w:numPr>
        <w:spacing w:before="120"/>
        <w:ind w:left="567" w:hanging="218"/>
        <w:jc w:val="both"/>
      </w:pPr>
      <w:r w:rsidRPr="0060627C">
        <w:t>Trình bày được các lệnh vẽ các dạng khối 3D, các lệnh hiệu chỉnh</w:t>
      </w:r>
    </w:p>
    <w:p w14:paraId="44D0E1C5" w14:textId="77777777" w:rsidR="00D02082" w:rsidRPr="0060627C" w:rsidRDefault="00D02082" w:rsidP="00D02082">
      <w:pPr>
        <w:numPr>
          <w:ilvl w:val="0"/>
          <w:numId w:val="37"/>
        </w:numPr>
        <w:spacing w:before="120"/>
        <w:ind w:left="567" w:hanging="218"/>
        <w:jc w:val="both"/>
      </w:pPr>
      <w:r w:rsidRPr="0060627C">
        <w:t>Vẽ được một bản vẽ 3D bất kỳ</w:t>
      </w:r>
    </w:p>
    <w:p w14:paraId="1C721656" w14:textId="77777777" w:rsidR="00D02082" w:rsidRPr="0060627C" w:rsidRDefault="00D02082" w:rsidP="00D02082">
      <w:pPr>
        <w:numPr>
          <w:ilvl w:val="0"/>
          <w:numId w:val="37"/>
        </w:numPr>
        <w:spacing w:before="120"/>
        <w:ind w:left="567" w:hanging="218"/>
        <w:jc w:val="both"/>
      </w:pPr>
      <w:r w:rsidRPr="0060627C">
        <w:t>Cẩn thận, sáng tạo trong quá trình thực hiện vẽ bản vẽ 3D</w:t>
      </w:r>
    </w:p>
    <w:p w14:paraId="5FCF8FEC" w14:textId="77777777" w:rsidR="00D02082" w:rsidRPr="0060627C" w:rsidRDefault="00D02082" w:rsidP="00D02082">
      <w:pPr>
        <w:spacing w:after="120"/>
        <w:jc w:val="both"/>
      </w:pPr>
      <w:r w:rsidRPr="0060627C">
        <w:t>2. Nội dung bài:</w:t>
      </w:r>
    </w:p>
    <w:p w14:paraId="38D130CB" w14:textId="77777777" w:rsidR="00D02082" w:rsidRPr="0060627C" w:rsidRDefault="00D02082" w:rsidP="00D02082">
      <w:pPr>
        <w:shd w:val="clear" w:color="auto" w:fill="FFFFFF"/>
        <w:spacing w:after="120"/>
        <w:ind w:firstLine="284"/>
      </w:pPr>
      <w:r w:rsidRPr="0060627C">
        <w:t>2.1.  Các lệnh tạo khối 3D</w:t>
      </w:r>
    </w:p>
    <w:p w14:paraId="4C49B057" w14:textId="77777777" w:rsidR="00D02082" w:rsidRPr="0060627C" w:rsidRDefault="00D02082" w:rsidP="00D02082">
      <w:pPr>
        <w:shd w:val="clear" w:color="auto" w:fill="FFFFFF"/>
        <w:spacing w:after="120"/>
        <w:ind w:firstLine="284"/>
      </w:pPr>
      <w:r w:rsidRPr="0060627C">
        <w:t>2.2.  Các lệnh hoàn thiện khối</w:t>
      </w:r>
    </w:p>
    <w:p w14:paraId="41FED638" w14:textId="77777777" w:rsidR="00D02082" w:rsidRPr="0060627C" w:rsidRDefault="00D02082" w:rsidP="00D02082">
      <w:pPr>
        <w:shd w:val="clear" w:color="auto" w:fill="FFFFFF"/>
        <w:spacing w:after="120"/>
        <w:ind w:firstLine="284"/>
      </w:pPr>
      <w:r w:rsidRPr="0060627C">
        <w:t>2.3. Các lệnh hiệu chỉnh mô hình</w:t>
      </w:r>
    </w:p>
    <w:p w14:paraId="686CE94C" w14:textId="77777777" w:rsidR="00D02082" w:rsidRPr="0060627C" w:rsidRDefault="00D02082" w:rsidP="00D02082">
      <w:pPr>
        <w:shd w:val="clear" w:color="auto" w:fill="FFFFFF"/>
        <w:spacing w:after="120"/>
        <w:ind w:firstLine="284"/>
      </w:pPr>
      <w:r w:rsidRPr="0060627C">
        <w:t>2.4. Bài tập mẫu</w:t>
      </w:r>
    </w:p>
    <w:p w14:paraId="353F0956" w14:textId="77777777" w:rsidR="00D02082" w:rsidRPr="0060627C" w:rsidRDefault="00D02082" w:rsidP="00D02082">
      <w:pPr>
        <w:spacing w:after="120"/>
      </w:pPr>
      <w:r w:rsidRPr="0060627C">
        <w:t>Bài 4:</w:t>
      </w:r>
      <w:r w:rsidRPr="0060627C">
        <w:tab/>
      </w:r>
      <w:r w:rsidRPr="0060627C">
        <w:rPr>
          <w:rStyle w:val="Strong"/>
        </w:rPr>
        <w:t xml:space="preserve"> Lắp ráp các chi tiết (Assembly) </w:t>
      </w:r>
      <w:r w:rsidRPr="0060627C">
        <w:tab/>
        <w:t>Thời gian: 14giờ</w:t>
      </w:r>
    </w:p>
    <w:p w14:paraId="4E560454" w14:textId="77777777" w:rsidR="00D02082" w:rsidRPr="0060627C" w:rsidRDefault="00D02082" w:rsidP="00D02082">
      <w:pPr>
        <w:spacing w:after="120"/>
        <w:jc w:val="both"/>
      </w:pPr>
      <w:r w:rsidRPr="0060627C">
        <w:t>1. Mục tiêu của bài:</w:t>
      </w:r>
    </w:p>
    <w:p w14:paraId="54F0ED6C" w14:textId="77777777" w:rsidR="00D02082" w:rsidRPr="0060627C" w:rsidRDefault="00D02082" w:rsidP="00D02082">
      <w:pPr>
        <w:numPr>
          <w:ilvl w:val="0"/>
          <w:numId w:val="37"/>
        </w:numPr>
        <w:spacing w:before="120"/>
        <w:ind w:left="567" w:hanging="218"/>
        <w:jc w:val="both"/>
      </w:pPr>
      <w:r w:rsidRPr="0060627C">
        <w:t>Trình bày được các công cụ lắp ghép các chi tiết thành cụm chi tiết.</w:t>
      </w:r>
    </w:p>
    <w:p w14:paraId="39D11915" w14:textId="77777777" w:rsidR="00D02082" w:rsidRPr="0060627C" w:rsidRDefault="00D02082" w:rsidP="00D02082">
      <w:pPr>
        <w:numPr>
          <w:ilvl w:val="0"/>
          <w:numId w:val="37"/>
        </w:numPr>
        <w:spacing w:before="120"/>
        <w:ind w:left="567" w:hanging="218"/>
        <w:jc w:val="both"/>
      </w:pPr>
      <w:r w:rsidRPr="0060627C">
        <w:t>Thực hiện lắp ghép được các chi tiết đã được vẽ từ bài học trước.</w:t>
      </w:r>
    </w:p>
    <w:p w14:paraId="25BC1418" w14:textId="77777777" w:rsidR="00D02082" w:rsidRPr="0060627C" w:rsidRDefault="00D02082" w:rsidP="00D02082">
      <w:pPr>
        <w:numPr>
          <w:ilvl w:val="0"/>
          <w:numId w:val="37"/>
        </w:numPr>
        <w:spacing w:before="120"/>
        <w:ind w:left="567" w:hanging="218"/>
        <w:jc w:val="both"/>
        <w:rPr>
          <w:lang w:val="vi-VN"/>
        </w:rPr>
      </w:pPr>
      <w:r w:rsidRPr="0060627C">
        <w:t>Tích cực, sáng tạo trong quá trình thực hiện lắp ghép các chi tiết</w:t>
      </w:r>
    </w:p>
    <w:p w14:paraId="3B5BB1EA" w14:textId="77777777" w:rsidR="00D02082" w:rsidRPr="0060627C" w:rsidRDefault="00D02082" w:rsidP="00D02082">
      <w:pPr>
        <w:spacing w:after="120"/>
        <w:jc w:val="both"/>
      </w:pPr>
      <w:r w:rsidRPr="0060627C">
        <w:t>2. Nội dung bài:</w:t>
      </w:r>
    </w:p>
    <w:p w14:paraId="47C525A4" w14:textId="77777777" w:rsidR="00D02082" w:rsidRPr="0060627C" w:rsidRDefault="00D02082" w:rsidP="00D02082">
      <w:pPr>
        <w:shd w:val="clear" w:color="auto" w:fill="FFFFFF"/>
        <w:spacing w:after="120"/>
        <w:ind w:firstLine="284"/>
      </w:pPr>
      <w:r w:rsidRPr="0060627C">
        <w:t>2.1. Chuẩn bị các chi tiết lắp ráp</w:t>
      </w:r>
    </w:p>
    <w:p w14:paraId="7141D0ED" w14:textId="77777777" w:rsidR="00D02082" w:rsidRPr="0060627C" w:rsidRDefault="00D02082" w:rsidP="00D02082">
      <w:pPr>
        <w:shd w:val="clear" w:color="auto" w:fill="FFFFFF"/>
        <w:spacing w:after="120"/>
        <w:ind w:firstLine="284"/>
      </w:pPr>
      <w:r w:rsidRPr="0060627C">
        <w:t>2.2. Công cụ lắp ráp</w:t>
      </w:r>
    </w:p>
    <w:p w14:paraId="04F917D3" w14:textId="77777777" w:rsidR="00D02082" w:rsidRPr="0060627C" w:rsidRDefault="00D02082" w:rsidP="00D02082">
      <w:pPr>
        <w:shd w:val="clear" w:color="auto" w:fill="FFFFFF"/>
        <w:spacing w:after="120"/>
        <w:ind w:firstLine="284"/>
      </w:pPr>
      <w:r w:rsidRPr="0060627C">
        <w:t>2.3. Hiệu chỉnh bản vẽ lắp</w:t>
      </w:r>
    </w:p>
    <w:p w14:paraId="6313B9B7" w14:textId="77777777" w:rsidR="00D02082" w:rsidRPr="0060627C" w:rsidRDefault="00D02082" w:rsidP="00D02082">
      <w:pPr>
        <w:shd w:val="clear" w:color="auto" w:fill="FFFFFF"/>
        <w:spacing w:after="120"/>
        <w:ind w:firstLine="284"/>
      </w:pPr>
      <w:r w:rsidRPr="0060627C">
        <w:t>2.4. Bài tập mẫu</w:t>
      </w:r>
    </w:p>
    <w:p w14:paraId="06C886F0" w14:textId="77777777" w:rsidR="00D02082" w:rsidRPr="0060627C" w:rsidRDefault="00D02082" w:rsidP="00D02082">
      <w:pPr>
        <w:pStyle w:val="NormalWeb"/>
        <w:shd w:val="clear" w:color="auto" w:fill="FFFFFF"/>
        <w:spacing w:before="0" w:beforeAutospacing="0" w:after="120" w:afterAutospacing="0"/>
      </w:pPr>
      <w:r w:rsidRPr="0060627C">
        <w:rPr>
          <w:b/>
          <w:sz w:val="28"/>
          <w:szCs w:val="28"/>
        </w:rPr>
        <w:t>Bài 5:</w:t>
      </w:r>
      <w:r w:rsidRPr="0060627C">
        <w:rPr>
          <w:b/>
          <w:sz w:val="28"/>
          <w:szCs w:val="28"/>
        </w:rPr>
        <w:tab/>
      </w:r>
      <w:r w:rsidRPr="0060627C">
        <w:rPr>
          <w:b/>
          <w:sz w:val="28"/>
          <w:szCs w:val="28"/>
          <w:lang w:val="en-US" w:eastAsia="en-US"/>
        </w:rPr>
        <w:t xml:space="preserve"> Xuất bản vẽ</w:t>
      </w:r>
      <w:r w:rsidRPr="0060627C">
        <w:tab/>
      </w:r>
      <w:r w:rsidRPr="0060627C">
        <w:tab/>
      </w:r>
      <w:r w:rsidRPr="0060627C">
        <w:tab/>
      </w:r>
      <w:r w:rsidRPr="0060627C">
        <w:rPr>
          <w:lang w:val="en-US"/>
        </w:rPr>
        <w:t xml:space="preserve">                                                 </w:t>
      </w:r>
      <w:r w:rsidRPr="0060627C">
        <w:t xml:space="preserve">Thời gian: </w:t>
      </w:r>
      <w:r w:rsidRPr="0060627C">
        <w:rPr>
          <w:lang w:val="en-US"/>
        </w:rPr>
        <w:t>6</w:t>
      </w:r>
      <w:r w:rsidRPr="0060627C">
        <w:t>giờ</w:t>
      </w:r>
    </w:p>
    <w:p w14:paraId="55ED566A" w14:textId="77777777" w:rsidR="00D02082" w:rsidRPr="0060627C" w:rsidRDefault="00D02082" w:rsidP="00D02082">
      <w:pPr>
        <w:spacing w:after="120"/>
        <w:jc w:val="both"/>
      </w:pPr>
      <w:r w:rsidRPr="0060627C">
        <w:t>1. Mục tiêu của bài:</w:t>
      </w:r>
    </w:p>
    <w:p w14:paraId="0D190750" w14:textId="77777777" w:rsidR="00D02082" w:rsidRPr="0060627C" w:rsidRDefault="00D02082" w:rsidP="00D02082">
      <w:pPr>
        <w:numPr>
          <w:ilvl w:val="0"/>
          <w:numId w:val="37"/>
        </w:numPr>
        <w:spacing w:before="120"/>
        <w:ind w:left="567" w:hanging="218"/>
        <w:jc w:val="both"/>
      </w:pPr>
      <w:r w:rsidRPr="0060627C">
        <w:t>Trình bày được các công cụ tạo khung và công cụ ghi kích thước bản vẽ</w:t>
      </w:r>
    </w:p>
    <w:p w14:paraId="143A43A2" w14:textId="77777777" w:rsidR="00D02082" w:rsidRPr="0060627C" w:rsidRDefault="00D02082" w:rsidP="00D02082">
      <w:pPr>
        <w:numPr>
          <w:ilvl w:val="0"/>
          <w:numId w:val="37"/>
        </w:numPr>
        <w:spacing w:before="120"/>
        <w:ind w:left="567" w:hanging="218"/>
        <w:jc w:val="both"/>
      </w:pPr>
      <w:r w:rsidRPr="0060627C">
        <w:t>Thực hiện tạo được khung bản vẽ đúng theo tiêu chuẩn kỹ thuật</w:t>
      </w:r>
    </w:p>
    <w:p w14:paraId="1A4160D7" w14:textId="77777777" w:rsidR="00D02082" w:rsidRPr="0060627C" w:rsidRDefault="00D02082" w:rsidP="00D02082">
      <w:pPr>
        <w:numPr>
          <w:ilvl w:val="0"/>
          <w:numId w:val="37"/>
        </w:numPr>
        <w:spacing w:before="120"/>
        <w:ind w:left="567" w:hanging="218"/>
        <w:jc w:val="both"/>
      </w:pPr>
      <w:r w:rsidRPr="0060627C">
        <w:t>Tích cực, cẩn thận trong quá trình tạo khung bản vẽ và khung tên bản vẽ</w:t>
      </w:r>
    </w:p>
    <w:p w14:paraId="592CDA6A" w14:textId="77777777" w:rsidR="00D02082" w:rsidRPr="0060627C" w:rsidRDefault="00D02082" w:rsidP="00D02082">
      <w:pPr>
        <w:spacing w:after="120"/>
        <w:jc w:val="both"/>
      </w:pPr>
      <w:r w:rsidRPr="0060627C">
        <w:t>2. Nội dung bài:</w:t>
      </w:r>
    </w:p>
    <w:p w14:paraId="28C40B32" w14:textId="77777777" w:rsidR="00D02082" w:rsidRPr="0060627C" w:rsidRDefault="00D02082" w:rsidP="00D02082">
      <w:pPr>
        <w:shd w:val="clear" w:color="auto" w:fill="FFFFFF"/>
        <w:spacing w:after="120"/>
        <w:ind w:firstLine="284"/>
      </w:pPr>
      <w:r w:rsidRPr="0060627C">
        <w:t>2.1.   Khởi tạo bản vẽ kỹ thuật</w:t>
      </w:r>
    </w:p>
    <w:p w14:paraId="03EE4C38" w14:textId="77777777" w:rsidR="00D02082" w:rsidRPr="0060627C" w:rsidRDefault="00D02082" w:rsidP="00D02082">
      <w:pPr>
        <w:shd w:val="clear" w:color="auto" w:fill="FFFFFF"/>
        <w:spacing w:after="120"/>
        <w:ind w:firstLine="284"/>
      </w:pPr>
      <w:r w:rsidRPr="0060627C">
        <w:t>2.2.  Công cụ tạo khung bản vẽ, khung tên</w:t>
      </w:r>
    </w:p>
    <w:p w14:paraId="67EEA5A8" w14:textId="77777777" w:rsidR="00D02082" w:rsidRPr="0060627C" w:rsidRDefault="00D02082" w:rsidP="00D02082">
      <w:pPr>
        <w:shd w:val="clear" w:color="auto" w:fill="FFFFFF"/>
        <w:spacing w:after="120"/>
        <w:ind w:firstLine="284"/>
      </w:pPr>
      <w:r w:rsidRPr="0060627C">
        <w:t>2.3.  Công cụ tạo các hình biểu diễn khác</w:t>
      </w:r>
    </w:p>
    <w:p w14:paraId="49560967" w14:textId="77777777" w:rsidR="00D02082" w:rsidRPr="0060627C" w:rsidRDefault="00D02082" w:rsidP="00D02082">
      <w:pPr>
        <w:shd w:val="clear" w:color="auto" w:fill="FFFFFF"/>
        <w:spacing w:after="120"/>
        <w:ind w:firstLine="284"/>
      </w:pPr>
      <w:r w:rsidRPr="0060627C">
        <w:t>2.4.  Ghi kích thước</w:t>
      </w:r>
    </w:p>
    <w:p w14:paraId="04B3996D" w14:textId="77777777" w:rsidR="00D02082" w:rsidRPr="0060627C" w:rsidRDefault="00D02082" w:rsidP="00D02082">
      <w:pPr>
        <w:shd w:val="clear" w:color="auto" w:fill="FFFFFF"/>
        <w:spacing w:after="120"/>
        <w:ind w:firstLine="284"/>
      </w:pPr>
      <w:r w:rsidRPr="0060627C">
        <w:t>2.5.  Bài tập mẫu</w:t>
      </w:r>
    </w:p>
    <w:p w14:paraId="79119860" w14:textId="77777777" w:rsidR="00D02082" w:rsidRPr="0060627C" w:rsidRDefault="00D02082" w:rsidP="00D02082">
      <w:pPr>
        <w:tabs>
          <w:tab w:val="num" w:pos="546"/>
        </w:tabs>
        <w:spacing w:after="120"/>
        <w:jc w:val="both"/>
        <w:rPr>
          <w:b/>
        </w:rPr>
      </w:pPr>
      <w:r w:rsidRPr="0060627C">
        <w:rPr>
          <w:b/>
          <w:lang w:val="vi-VN"/>
        </w:rPr>
        <w:t>IV. Điều kiện thực hiện mô đun:</w:t>
      </w:r>
    </w:p>
    <w:p w14:paraId="330F9A67" w14:textId="77777777" w:rsidR="00D02082" w:rsidRPr="0060627C" w:rsidRDefault="00D02082" w:rsidP="00D02082">
      <w:pPr>
        <w:spacing w:after="120"/>
        <w:ind w:right="714"/>
        <w:jc w:val="both"/>
        <w:rPr>
          <w:iCs/>
        </w:rPr>
      </w:pPr>
      <w:r w:rsidRPr="0060627C">
        <w:rPr>
          <w:iCs/>
        </w:rPr>
        <w:t>1.Phòng học chuyên môn hóa/ nhà xưởng:</w:t>
      </w:r>
    </w:p>
    <w:p w14:paraId="78A34140" w14:textId="77777777" w:rsidR="00D02082" w:rsidRPr="0060627C" w:rsidRDefault="00D02082" w:rsidP="00D02082">
      <w:pPr>
        <w:numPr>
          <w:ilvl w:val="0"/>
          <w:numId w:val="37"/>
        </w:numPr>
        <w:spacing w:before="120"/>
        <w:ind w:left="567" w:hanging="218"/>
        <w:jc w:val="both"/>
      </w:pPr>
      <w:r w:rsidRPr="0060627C">
        <w:rPr>
          <w:iCs/>
        </w:rPr>
        <w:t xml:space="preserve">Phòng </w:t>
      </w:r>
      <w:r w:rsidRPr="0060627C">
        <w:t>học lý thuyết có trang bị phương tiện nghe nhìn.</w:t>
      </w:r>
    </w:p>
    <w:p w14:paraId="2A0B1A4E" w14:textId="77777777" w:rsidR="00D02082" w:rsidRPr="0060627C" w:rsidRDefault="00D02082" w:rsidP="00D02082">
      <w:pPr>
        <w:numPr>
          <w:ilvl w:val="0"/>
          <w:numId w:val="37"/>
        </w:numPr>
        <w:spacing w:before="120"/>
        <w:ind w:left="567" w:hanging="218"/>
        <w:jc w:val="both"/>
      </w:pPr>
      <w:r w:rsidRPr="0060627C">
        <w:t>Phòng má</w:t>
      </w:r>
      <w:r w:rsidRPr="0060627C">
        <w:rPr>
          <w:iCs/>
        </w:rPr>
        <w:t xml:space="preserve">y tính có cài đặt phần mềm </w:t>
      </w:r>
      <w:r w:rsidRPr="0060627C">
        <w:t>Autodesk Inventor</w:t>
      </w:r>
    </w:p>
    <w:p w14:paraId="06FCE51A" w14:textId="77777777" w:rsidR="00D02082" w:rsidRPr="0060627C" w:rsidRDefault="00D02082" w:rsidP="00D02082">
      <w:pPr>
        <w:spacing w:after="120"/>
        <w:ind w:right="714"/>
        <w:jc w:val="both"/>
        <w:rPr>
          <w:iCs/>
        </w:rPr>
      </w:pPr>
      <w:r w:rsidRPr="0060627C">
        <w:rPr>
          <w:iCs/>
        </w:rPr>
        <w:t>2.Học liệu, dụng cụ, nguyên vật liệu:</w:t>
      </w:r>
    </w:p>
    <w:p w14:paraId="2EEDC3DA" w14:textId="77777777" w:rsidR="00D02082" w:rsidRPr="0060627C" w:rsidRDefault="00D02082" w:rsidP="00D02082">
      <w:pPr>
        <w:spacing w:after="120"/>
        <w:ind w:right="714"/>
        <w:jc w:val="both"/>
        <w:rPr>
          <w:iCs/>
        </w:rPr>
      </w:pPr>
      <w:r w:rsidRPr="0060627C">
        <w:rPr>
          <w:iCs/>
        </w:rPr>
        <w:t xml:space="preserve">    - Giáo án, giáo trình </w:t>
      </w:r>
    </w:p>
    <w:p w14:paraId="727F5EE1" w14:textId="77777777" w:rsidR="00D02082" w:rsidRPr="0060627C" w:rsidRDefault="00D02082" w:rsidP="00D02082">
      <w:pPr>
        <w:spacing w:after="120"/>
        <w:ind w:right="714"/>
        <w:jc w:val="both"/>
        <w:rPr>
          <w:iCs/>
        </w:rPr>
      </w:pPr>
      <w:r w:rsidRPr="0060627C">
        <w:rPr>
          <w:iCs/>
        </w:rPr>
        <w:t>3.Các điều kiện khác</w:t>
      </w:r>
      <w:r w:rsidRPr="0060627C">
        <w:rPr>
          <w:iCs/>
          <w:lang w:val="vi-VN"/>
        </w:rPr>
        <w:t>:</w:t>
      </w:r>
    </w:p>
    <w:p w14:paraId="1B67D208" w14:textId="77777777" w:rsidR="00D02082" w:rsidRPr="0060627C" w:rsidRDefault="00D02082" w:rsidP="00D02082">
      <w:pPr>
        <w:spacing w:after="120"/>
        <w:jc w:val="both"/>
        <w:rPr>
          <w:b/>
        </w:rPr>
      </w:pPr>
      <w:r w:rsidRPr="0060627C">
        <w:rPr>
          <w:b/>
          <w:lang w:val="vi-VN"/>
        </w:rPr>
        <w:t>V. Nội dung và phương pháp đánh giá:</w:t>
      </w:r>
    </w:p>
    <w:p w14:paraId="78F12CC8" w14:textId="77777777" w:rsidR="00D02082" w:rsidRPr="0060627C" w:rsidRDefault="00D02082" w:rsidP="00D02082">
      <w:pPr>
        <w:spacing w:after="120"/>
        <w:jc w:val="both"/>
        <w:rPr>
          <w:b/>
        </w:rPr>
      </w:pPr>
      <w:r w:rsidRPr="0060627C">
        <w:t>1. Nội dung:</w:t>
      </w:r>
    </w:p>
    <w:p w14:paraId="574FF77B" w14:textId="77777777" w:rsidR="00D02082" w:rsidRPr="0060627C" w:rsidRDefault="00D02082" w:rsidP="00D02082">
      <w:pPr>
        <w:numPr>
          <w:ilvl w:val="0"/>
          <w:numId w:val="37"/>
        </w:numPr>
        <w:spacing w:before="120"/>
        <w:ind w:left="567" w:hanging="218"/>
        <w:jc w:val="both"/>
      </w:pPr>
      <w:r w:rsidRPr="0060627C">
        <w:t xml:space="preserve">Về kiến thức: </w:t>
      </w:r>
    </w:p>
    <w:p w14:paraId="31D60938" w14:textId="77777777" w:rsidR="00D02082" w:rsidRPr="0060627C" w:rsidRDefault="00D02082" w:rsidP="00D02082">
      <w:pPr>
        <w:spacing w:after="120"/>
        <w:ind w:firstLine="284"/>
        <w:jc w:val="both"/>
        <w:rPr>
          <w:i/>
        </w:rPr>
      </w:pPr>
      <w:r w:rsidRPr="0060627C">
        <w:t>Có kiến thức cơ bản về phần mềm thiết kế, mô phỏng cơ khí</w:t>
      </w:r>
      <w:r w:rsidRPr="0060627C">
        <w:rPr>
          <w:rStyle w:val="apple-converted-space"/>
        </w:rPr>
        <w:t> </w:t>
      </w:r>
      <w:r w:rsidRPr="0060627C">
        <w:rPr>
          <w:rStyle w:val="Emphasis"/>
          <w:i w:val="0"/>
        </w:rPr>
        <w:t>Autodesk Inventor</w:t>
      </w:r>
      <w:r w:rsidRPr="0060627C">
        <w:rPr>
          <w:i/>
        </w:rPr>
        <w:t>.</w:t>
      </w:r>
    </w:p>
    <w:p w14:paraId="7B2C7385" w14:textId="77777777" w:rsidR="00D02082" w:rsidRPr="0060627C" w:rsidRDefault="00D02082" w:rsidP="00D02082">
      <w:pPr>
        <w:numPr>
          <w:ilvl w:val="0"/>
          <w:numId w:val="37"/>
        </w:numPr>
        <w:spacing w:before="120"/>
        <w:ind w:left="567" w:hanging="218"/>
        <w:jc w:val="both"/>
      </w:pPr>
      <w:r w:rsidRPr="0060627C">
        <w:t xml:space="preserve">Về kỹ năng: </w:t>
      </w:r>
    </w:p>
    <w:p w14:paraId="7358AEC6" w14:textId="77777777" w:rsidR="00D02082" w:rsidRPr="0060627C" w:rsidRDefault="00D02082" w:rsidP="00D02082">
      <w:pPr>
        <w:shd w:val="clear" w:color="auto" w:fill="FFFFFF"/>
        <w:spacing w:after="120"/>
        <w:ind w:firstLine="284"/>
        <w:jc w:val="both"/>
      </w:pPr>
      <w:r w:rsidRPr="0060627C">
        <w:t>Dựa vào kiến thức đã học sinh viên có thể sử dụng máy tính với phần mềm </w:t>
      </w:r>
      <w:r w:rsidRPr="0060627C">
        <w:rPr>
          <w:iCs/>
        </w:rPr>
        <w:t>Autodesk Inventor</w:t>
      </w:r>
      <w:r w:rsidRPr="0060627C">
        <w:t> để thiết kế mô hình 3D của tất cả các vật thể nói chung và chi tiết máy nói riêng, lắp ráp các chi tiết thành hệ thống máy hoàn chỉnh, đồng thời xây dựng được các bản vẽ kỹ thuật 2D nhanh chóng và chính xác.</w:t>
      </w:r>
    </w:p>
    <w:p w14:paraId="2C35CCB4" w14:textId="77777777" w:rsidR="00D02082" w:rsidRPr="0060627C" w:rsidRDefault="00D02082" w:rsidP="00D02082">
      <w:pPr>
        <w:numPr>
          <w:ilvl w:val="0"/>
          <w:numId w:val="37"/>
        </w:numPr>
        <w:spacing w:before="120"/>
        <w:ind w:left="567" w:hanging="218"/>
        <w:jc w:val="both"/>
      </w:pPr>
      <w:r w:rsidRPr="0060627C">
        <w:t>Về năng lực tự chủ và trách nhiệm:</w:t>
      </w:r>
    </w:p>
    <w:p w14:paraId="26FAE916" w14:textId="77777777" w:rsidR="00D02082" w:rsidRPr="0060627C" w:rsidRDefault="00D02082" w:rsidP="00D02082">
      <w:pPr>
        <w:spacing w:after="120"/>
        <w:ind w:firstLine="284"/>
        <w:jc w:val="both"/>
      </w:pPr>
      <w:r w:rsidRPr="0060627C">
        <w:t>Tuân thủ các qui định về an toàn lao động và nội qui phòng máy</w:t>
      </w:r>
    </w:p>
    <w:p w14:paraId="02CCC6B7" w14:textId="77777777" w:rsidR="00D02082" w:rsidRPr="0060627C" w:rsidRDefault="00D02082" w:rsidP="00D02082">
      <w:pPr>
        <w:spacing w:after="120"/>
        <w:jc w:val="both"/>
      </w:pPr>
      <w:r w:rsidRPr="0060627C">
        <w:t>2. Phương pháp:</w:t>
      </w:r>
    </w:p>
    <w:p w14:paraId="04F0062B" w14:textId="77777777" w:rsidR="00D02082" w:rsidRPr="0060627C" w:rsidRDefault="00D02082" w:rsidP="00D02082">
      <w:pPr>
        <w:spacing w:after="120"/>
        <w:ind w:firstLine="720"/>
        <w:jc w:val="both"/>
      </w:pPr>
      <w:r w:rsidRPr="0060627C">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07294F22" w14:textId="77777777" w:rsidR="00D02082" w:rsidRPr="0060627C" w:rsidRDefault="00D02082" w:rsidP="00D02082">
      <w:pPr>
        <w:spacing w:after="120"/>
        <w:jc w:val="both"/>
        <w:rPr>
          <w:b/>
          <w:lang w:val="vi-VN"/>
        </w:rPr>
      </w:pPr>
      <w:r w:rsidRPr="0060627C">
        <w:rPr>
          <w:b/>
        </w:rPr>
        <w:t>VI. Hướng dẫn thực hiện mô đun:</w:t>
      </w:r>
    </w:p>
    <w:p w14:paraId="56CD759A" w14:textId="77777777" w:rsidR="00D02082" w:rsidRPr="0060627C" w:rsidRDefault="00D02082" w:rsidP="00D02082">
      <w:pPr>
        <w:spacing w:after="120"/>
        <w:jc w:val="both"/>
        <w:rPr>
          <w:lang w:val="vi-VN"/>
        </w:rPr>
      </w:pPr>
      <w:r w:rsidRPr="0060627C">
        <w:rPr>
          <w:lang w:val="vi-VN"/>
        </w:rPr>
        <w:t xml:space="preserve">1. Phạm vi áp dụng </w:t>
      </w:r>
      <w:r w:rsidRPr="0060627C">
        <w:t>mô đun</w:t>
      </w:r>
      <w:r w:rsidRPr="0060627C">
        <w:rPr>
          <w:lang w:val="vi-VN"/>
        </w:rPr>
        <w:t>:</w:t>
      </w:r>
    </w:p>
    <w:p w14:paraId="2325709D" w14:textId="77777777" w:rsidR="00D02082" w:rsidRPr="0060627C" w:rsidRDefault="00D02082" w:rsidP="00D02082">
      <w:pPr>
        <w:numPr>
          <w:ilvl w:val="0"/>
          <w:numId w:val="37"/>
        </w:numPr>
        <w:spacing w:before="120"/>
        <w:ind w:left="567" w:hanging="218"/>
        <w:jc w:val="both"/>
        <w:rPr>
          <w:bCs/>
          <w:lang w:val="vi-VN"/>
        </w:rPr>
      </w:pPr>
      <w:r w:rsidRPr="0060627C">
        <w:t>Chương</w:t>
      </w:r>
      <w:r w:rsidRPr="0060627C">
        <w:rPr>
          <w:bCs/>
          <w:lang w:val="vi-VN"/>
        </w:rPr>
        <w:t xml:space="preserve"> trình mô-đun được sử dụng để giảng dạy cho trình độ cao đẳng nghề.</w:t>
      </w:r>
    </w:p>
    <w:p w14:paraId="6E5DF78C" w14:textId="77777777" w:rsidR="00D02082" w:rsidRPr="0060627C" w:rsidRDefault="00D02082" w:rsidP="00D02082">
      <w:pPr>
        <w:spacing w:after="120"/>
        <w:jc w:val="both"/>
        <w:rPr>
          <w:bCs/>
        </w:rPr>
      </w:pPr>
      <w:r w:rsidRPr="0060627C">
        <w:rPr>
          <w:bCs/>
          <w:lang w:val="vi-VN"/>
        </w:rPr>
        <w:t>2. Hướng dẫn về phương pháp giảng dạy</w:t>
      </w:r>
      <w:r w:rsidRPr="0060627C">
        <w:rPr>
          <w:bCs/>
        </w:rPr>
        <w:t>, học tập</w:t>
      </w:r>
      <w:r w:rsidRPr="0060627C">
        <w:rPr>
          <w:bCs/>
          <w:lang w:val="vi-VN"/>
        </w:rPr>
        <w:t xml:space="preserve"> mô đun:</w:t>
      </w:r>
    </w:p>
    <w:p w14:paraId="25EE9EC3" w14:textId="77777777" w:rsidR="00D02082" w:rsidRPr="0060627C" w:rsidRDefault="00D02082" w:rsidP="00D02082">
      <w:pPr>
        <w:numPr>
          <w:ilvl w:val="0"/>
          <w:numId w:val="37"/>
        </w:numPr>
        <w:spacing w:before="120"/>
        <w:ind w:left="567" w:hanging="218"/>
        <w:jc w:val="both"/>
        <w:rPr>
          <w:bCs/>
        </w:rPr>
      </w:pPr>
      <w:r w:rsidRPr="0060627C">
        <w:rPr>
          <w:bCs/>
        </w:rPr>
        <w:t>Đối với giáo viên giảng viên:</w:t>
      </w:r>
    </w:p>
    <w:p w14:paraId="4E4D5DB4" w14:textId="77777777" w:rsidR="00D02082" w:rsidRPr="0060627C" w:rsidRDefault="00D02082" w:rsidP="00D02082">
      <w:pPr>
        <w:numPr>
          <w:ilvl w:val="0"/>
          <w:numId w:val="30"/>
        </w:numPr>
        <w:spacing w:before="120"/>
        <w:ind w:left="1003" w:hanging="357"/>
        <w:jc w:val="both"/>
        <w:rPr>
          <w:rFonts w:eastAsia="Calibri"/>
        </w:rPr>
      </w:pPr>
      <w:r w:rsidRPr="0060627C">
        <w:rPr>
          <w:bCs/>
          <w:lang w:val="vi-VN"/>
        </w:rPr>
        <w:t xml:space="preserve">Giáo </w:t>
      </w:r>
      <w:r w:rsidRPr="0060627C">
        <w:rPr>
          <w:rFonts w:eastAsia="Calibri"/>
        </w:rPr>
        <w:t xml:space="preserve">viên trước khi giảng dạy cần phải căn cứ vào nội dung của từng bài học chuẩn bị đầy đủ các điều kiện thực hiện bài học để đảm bảo chất lượng giảng dạy.  </w:t>
      </w:r>
    </w:p>
    <w:p w14:paraId="0910AB72" w14:textId="77777777" w:rsidR="00D02082" w:rsidRPr="0060627C" w:rsidRDefault="00D02082" w:rsidP="00D02082">
      <w:pPr>
        <w:numPr>
          <w:ilvl w:val="0"/>
          <w:numId w:val="30"/>
        </w:numPr>
        <w:spacing w:before="120"/>
        <w:ind w:left="1003" w:hanging="357"/>
        <w:jc w:val="both"/>
        <w:rPr>
          <w:rFonts w:eastAsia="Calibri"/>
        </w:rPr>
      </w:pPr>
      <w:r w:rsidRPr="0060627C">
        <w:rPr>
          <w:rFonts w:eastAsia="Calibri"/>
        </w:rPr>
        <w:t xml:space="preserve">Khi giảng dạy, cần giúp người học thực hiện các thao tác, tư thế của từng kỹ năng chính xác,  nhận thức đầy đủ vai trò, vị trí từng bài học. </w:t>
      </w:r>
    </w:p>
    <w:p w14:paraId="5F8DDADA" w14:textId="77777777" w:rsidR="00D02082" w:rsidRPr="0060627C" w:rsidRDefault="00D02082" w:rsidP="00D02082">
      <w:pPr>
        <w:numPr>
          <w:ilvl w:val="0"/>
          <w:numId w:val="30"/>
        </w:numPr>
        <w:spacing w:before="120"/>
        <w:ind w:left="1003" w:hanging="357"/>
        <w:jc w:val="both"/>
        <w:rPr>
          <w:rFonts w:eastAsia="Calibri"/>
        </w:rPr>
      </w:pPr>
      <w:r w:rsidRPr="0060627C">
        <w:rPr>
          <w:rFonts w:eastAsia="Calibri"/>
        </w:rPr>
        <w:t>Các nội dung lý thuyết liên quan đến thao tác bằng tay trên máy nên phân tích, giải thích thao động tác dứt khoát, rõ ràng và chuẩn xác.</w:t>
      </w:r>
    </w:p>
    <w:p w14:paraId="6011BE00" w14:textId="77777777" w:rsidR="00D02082" w:rsidRPr="0060627C" w:rsidRDefault="00D02082" w:rsidP="00D02082">
      <w:pPr>
        <w:numPr>
          <w:ilvl w:val="0"/>
          <w:numId w:val="30"/>
        </w:numPr>
        <w:spacing w:before="120"/>
        <w:ind w:left="1003" w:hanging="357"/>
        <w:jc w:val="both"/>
        <w:rPr>
          <w:rFonts w:eastAsia="Calibri"/>
        </w:rPr>
      </w:pPr>
      <w:r w:rsidRPr="0060627C">
        <w:rPr>
          <w:rFonts w:eastAsia="Calibri"/>
        </w:rPr>
        <w:t>Để giúp 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kiểm tra đánh giá và công bố kết quả công khai.</w:t>
      </w:r>
    </w:p>
    <w:p w14:paraId="23B2F9EB" w14:textId="77777777" w:rsidR="00D02082" w:rsidRPr="0060627C" w:rsidRDefault="00D02082" w:rsidP="00D02082">
      <w:pPr>
        <w:numPr>
          <w:ilvl w:val="0"/>
          <w:numId w:val="30"/>
        </w:numPr>
        <w:spacing w:before="120"/>
        <w:ind w:left="1003" w:hanging="357"/>
        <w:jc w:val="both"/>
        <w:rPr>
          <w:bCs/>
        </w:rPr>
      </w:pPr>
      <w:r w:rsidRPr="0060627C">
        <w:rPr>
          <w:rFonts w:eastAsia="Calibri"/>
        </w:rPr>
        <w:t>Tăng cường sử dụng thiết bị, đồ dùng dạy học, trình diễn mẫu để tăng hiệu quả dạy học</w:t>
      </w:r>
      <w:r w:rsidRPr="0060627C">
        <w:rPr>
          <w:lang w:val="vi-VN"/>
        </w:rPr>
        <w:t>.</w:t>
      </w:r>
      <w:r w:rsidRPr="0060627C">
        <w:rPr>
          <w:bCs/>
          <w:lang w:val="vi-VN"/>
        </w:rPr>
        <w:t xml:space="preserve"> </w:t>
      </w:r>
    </w:p>
    <w:p w14:paraId="242A5FC6" w14:textId="77777777" w:rsidR="00D02082" w:rsidRPr="0060627C" w:rsidRDefault="00D02082" w:rsidP="00D02082">
      <w:pPr>
        <w:numPr>
          <w:ilvl w:val="0"/>
          <w:numId w:val="37"/>
        </w:numPr>
        <w:spacing w:before="120"/>
        <w:ind w:left="567" w:hanging="218"/>
        <w:jc w:val="both"/>
        <w:rPr>
          <w:bCs/>
        </w:rPr>
      </w:pPr>
      <w:r w:rsidRPr="0060627C">
        <w:rPr>
          <w:bCs/>
        </w:rPr>
        <w:t>Đối với người học</w:t>
      </w:r>
    </w:p>
    <w:p w14:paraId="08A8F9A3" w14:textId="77777777" w:rsidR="00D02082" w:rsidRPr="0060627C" w:rsidRDefault="00D02082" w:rsidP="00D02082">
      <w:pPr>
        <w:numPr>
          <w:ilvl w:val="0"/>
          <w:numId w:val="30"/>
        </w:numPr>
        <w:spacing w:before="120"/>
        <w:ind w:left="1003" w:hanging="357"/>
        <w:jc w:val="both"/>
        <w:rPr>
          <w:rFonts w:eastAsia="Calibri"/>
        </w:rPr>
      </w:pPr>
      <w:r w:rsidRPr="0060627C">
        <w:t xml:space="preserve">Tuân thủ </w:t>
      </w:r>
      <w:r w:rsidRPr="0060627C">
        <w:rPr>
          <w:rFonts w:eastAsia="Calibri"/>
        </w:rPr>
        <w:t>các qui định của lớp học, xưởng thực hành và yêu cầu của giáo viên.</w:t>
      </w:r>
    </w:p>
    <w:p w14:paraId="557D995C" w14:textId="77777777" w:rsidR="00D02082" w:rsidRPr="0060627C" w:rsidRDefault="00D02082" w:rsidP="00D02082">
      <w:pPr>
        <w:numPr>
          <w:ilvl w:val="0"/>
          <w:numId w:val="30"/>
        </w:numPr>
        <w:spacing w:before="120"/>
        <w:ind w:left="1003" w:hanging="357"/>
        <w:jc w:val="both"/>
      </w:pPr>
      <w:r w:rsidRPr="0060627C">
        <w:rPr>
          <w:rFonts w:eastAsia="Calibri"/>
        </w:rPr>
        <w:t>Tham gia kiểm</w:t>
      </w:r>
      <w:r w:rsidRPr="0060627C">
        <w:t xml:space="preserve"> tra định kỳ, kết thúc mô đun theo qui định</w:t>
      </w:r>
    </w:p>
    <w:p w14:paraId="4E7152A3" w14:textId="77777777" w:rsidR="00D02082" w:rsidRPr="0060627C" w:rsidRDefault="00D02082" w:rsidP="00D02082">
      <w:pPr>
        <w:spacing w:after="120"/>
        <w:jc w:val="both"/>
        <w:rPr>
          <w:lang w:val="vi-VN"/>
        </w:rPr>
      </w:pPr>
      <w:r w:rsidRPr="0060627C">
        <w:rPr>
          <w:lang w:val="vi-VN"/>
        </w:rPr>
        <w:t>3. Những trọng tâm chương trình cần chú ý:</w:t>
      </w:r>
    </w:p>
    <w:p w14:paraId="6C7C067D" w14:textId="77777777" w:rsidR="00D02082" w:rsidRPr="0060627C" w:rsidRDefault="00D02082" w:rsidP="00D02082">
      <w:pPr>
        <w:numPr>
          <w:ilvl w:val="0"/>
          <w:numId w:val="37"/>
        </w:numPr>
        <w:spacing w:before="120"/>
        <w:ind w:left="567" w:hanging="218"/>
        <w:jc w:val="both"/>
      </w:pPr>
      <w:r w:rsidRPr="0060627C">
        <w:rPr>
          <w:bCs/>
        </w:rPr>
        <w:t>Trọng</w:t>
      </w:r>
      <w:r w:rsidRPr="0060627C">
        <w:rPr>
          <w:lang w:val="vi-VN"/>
        </w:rPr>
        <w:t xml:space="preserve"> tâm của mô đun là bài </w:t>
      </w:r>
      <w:r w:rsidRPr="0060627C">
        <w:t>2</w:t>
      </w:r>
      <w:r w:rsidRPr="0060627C">
        <w:rPr>
          <w:lang w:val="vi-VN"/>
        </w:rPr>
        <w:t xml:space="preserve">, 3, 4, </w:t>
      </w:r>
      <w:r w:rsidRPr="0060627C">
        <w:t xml:space="preserve">5, </w:t>
      </w:r>
      <w:r w:rsidRPr="0060627C">
        <w:rPr>
          <w:lang w:val="vi-VN"/>
        </w:rPr>
        <w:t>6</w:t>
      </w:r>
      <w:r w:rsidRPr="0060627C">
        <w:t>, 7</w:t>
      </w:r>
      <w:r w:rsidRPr="0060627C">
        <w:rPr>
          <w:lang w:val="vi-VN"/>
        </w:rPr>
        <w:t xml:space="preserve"> </w:t>
      </w:r>
    </w:p>
    <w:p w14:paraId="6D11C9FE" w14:textId="77777777" w:rsidR="00D02082" w:rsidRPr="0060627C" w:rsidRDefault="00D02082" w:rsidP="00D02082">
      <w:pPr>
        <w:spacing w:after="120"/>
        <w:jc w:val="both"/>
        <w:rPr>
          <w:lang w:val="vi-VN"/>
        </w:rPr>
      </w:pPr>
      <w:r w:rsidRPr="0060627C">
        <w:rPr>
          <w:lang w:val="vi-VN"/>
        </w:rPr>
        <w:t>4. Tài liệu tham khảo:</w:t>
      </w:r>
    </w:p>
    <w:p w14:paraId="5E7EF45B" w14:textId="26BB3CE0" w:rsidR="00D02082" w:rsidRPr="0060627C" w:rsidRDefault="00D02082" w:rsidP="00D02082">
      <w:pPr>
        <w:spacing w:after="120"/>
        <w:ind w:firstLine="284"/>
        <w:jc w:val="both"/>
        <w:rPr>
          <w:i/>
        </w:rPr>
      </w:pPr>
      <w:r w:rsidRPr="0060627C">
        <w:t xml:space="preserve">[1] </w:t>
      </w:r>
      <w:r w:rsidRPr="0060627C">
        <w:rPr>
          <w:lang w:val="vi-VN"/>
        </w:rPr>
        <w:t>Hướng d</w:t>
      </w:r>
      <w:r w:rsidR="009D4C25" w:rsidRPr="0060627C">
        <w:t>ẫ</w:t>
      </w:r>
      <w:r w:rsidRPr="0060627C">
        <w:rPr>
          <w:lang w:val="vi-VN"/>
        </w:rPr>
        <w:t xml:space="preserve">n tự học và thực hành </w:t>
      </w:r>
      <w:r w:rsidRPr="0060627C">
        <w:rPr>
          <w:rStyle w:val="Emphasis"/>
          <w:i w:val="0"/>
        </w:rPr>
        <w:t>Autodesk Inventor</w:t>
      </w:r>
      <w:r w:rsidRPr="0060627C">
        <w:rPr>
          <w:i/>
        </w:rPr>
        <w:t>.</w:t>
      </w:r>
      <w:r w:rsidRPr="0060627C">
        <w:rPr>
          <w:lang w:val="vi-VN"/>
        </w:rPr>
        <w:t xml:space="preserve">- Tác giả KS. Trịnh Thành Nhân - Nhà xuất bản Thống Kê. </w:t>
      </w:r>
    </w:p>
    <w:p w14:paraId="4771343B" w14:textId="77777777" w:rsidR="00D02082" w:rsidRPr="0060627C" w:rsidRDefault="00D02082" w:rsidP="00D02082">
      <w:pPr>
        <w:spacing w:after="120"/>
        <w:ind w:firstLine="284"/>
        <w:jc w:val="both"/>
        <w:rPr>
          <w:lang w:val="vi-VN"/>
        </w:rPr>
      </w:pPr>
      <w:r w:rsidRPr="0060627C">
        <w:t xml:space="preserve">[2] </w:t>
      </w:r>
      <w:r w:rsidRPr="0060627C">
        <w:rPr>
          <w:lang w:val="vi-VN"/>
        </w:rPr>
        <w:t xml:space="preserve">Kỹ thuật </w:t>
      </w:r>
      <w:r w:rsidRPr="0060627C">
        <w:rPr>
          <w:bCs/>
        </w:rPr>
        <w:t>điều</w:t>
      </w:r>
      <w:r w:rsidRPr="0060627C">
        <w:rPr>
          <w:lang w:val="vi-VN"/>
        </w:rPr>
        <w:t xml:space="preserve"> khiển số - Tác giả Tăng Huy - Nguyễn Đắc Lộc.</w:t>
      </w:r>
    </w:p>
    <w:p w14:paraId="5CED87DC" w14:textId="77777777" w:rsidR="00D02082" w:rsidRPr="0060627C" w:rsidRDefault="00D02082" w:rsidP="00D02082">
      <w:pPr>
        <w:spacing w:after="120"/>
        <w:jc w:val="both"/>
        <w:rPr>
          <w:lang w:val="vi-VN"/>
        </w:rPr>
      </w:pPr>
      <w:r w:rsidRPr="0060627C">
        <w:rPr>
          <w:lang w:val="vi-VN"/>
        </w:rPr>
        <w:t>5. Ghi chú và giải thích:</w:t>
      </w:r>
    </w:p>
    <w:p w14:paraId="40599BB6" w14:textId="1F81E741" w:rsidR="00C275A7" w:rsidRPr="0060627C" w:rsidRDefault="005E7CB1" w:rsidP="00D02082">
      <w:pPr>
        <w:spacing w:after="120"/>
        <w:jc w:val="center"/>
        <w:rPr>
          <w:b/>
          <w:bCs/>
          <w:lang w:val="vi-VN"/>
        </w:rPr>
      </w:pPr>
      <w:r w:rsidRPr="0060627C">
        <w:rPr>
          <w:b/>
          <w:bCs/>
          <w:spacing w:val="-6"/>
          <w:lang w:val="vi-VN"/>
        </w:rPr>
        <w:br w:type="page"/>
      </w:r>
      <w:r w:rsidR="00C275A7" w:rsidRPr="0060627C">
        <w:rPr>
          <w:b/>
          <w:lang w:val="vi-VN"/>
        </w:rPr>
        <w:t xml:space="preserve">CHƯƠNG TRÌNH </w:t>
      </w:r>
      <w:r w:rsidR="00C275A7" w:rsidRPr="0060627C">
        <w:rPr>
          <w:b/>
          <w:bCs/>
          <w:lang w:val="vi-VN"/>
        </w:rPr>
        <w:t>MÔ ĐUN</w:t>
      </w:r>
    </w:p>
    <w:p w14:paraId="48B7715B" w14:textId="77777777" w:rsidR="00C275A7" w:rsidRPr="0060627C" w:rsidRDefault="00C275A7" w:rsidP="00EC03BE">
      <w:pPr>
        <w:spacing w:after="120"/>
        <w:rPr>
          <w:b/>
          <w:lang w:val="vi-VN"/>
        </w:rPr>
      </w:pPr>
    </w:p>
    <w:p w14:paraId="40847A8A" w14:textId="77777777" w:rsidR="00C275A7" w:rsidRPr="0060627C" w:rsidRDefault="00C275A7" w:rsidP="00EC03BE">
      <w:pPr>
        <w:spacing w:after="120"/>
        <w:ind w:firstLine="720"/>
        <w:rPr>
          <w:lang w:val="vi-VN"/>
        </w:rPr>
      </w:pPr>
      <w:r w:rsidRPr="0060627C">
        <w:rPr>
          <w:b/>
          <w:lang w:val="vi-VN"/>
        </w:rPr>
        <w:t>Tên mô đun:</w:t>
      </w:r>
      <w:r w:rsidRPr="0060627C">
        <w:rPr>
          <w:lang w:val="vi-VN"/>
        </w:rPr>
        <w:t xml:space="preserve"> </w:t>
      </w:r>
      <w:r w:rsidRPr="0060627C">
        <w:rPr>
          <w:b/>
          <w:bCs/>
          <w:lang w:val="vi-VN"/>
        </w:rPr>
        <w:t>CAD/CAM</w:t>
      </w:r>
    </w:p>
    <w:p w14:paraId="355DC8BD" w14:textId="77777777" w:rsidR="00C275A7" w:rsidRPr="0060627C" w:rsidRDefault="00C275A7" w:rsidP="00EC03BE">
      <w:pPr>
        <w:spacing w:after="120"/>
        <w:ind w:firstLine="720"/>
        <w:jc w:val="both"/>
        <w:rPr>
          <w:b/>
          <w:lang w:val="vi-VN"/>
        </w:rPr>
      </w:pPr>
      <w:r w:rsidRPr="0060627C">
        <w:rPr>
          <w:b/>
          <w:lang w:val="vi-VN"/>
        </w:rPr>
        <w:t xml:space="preserve">Mã số mô đun: </w:t>
      </w:r>
      <w:r w:rsidRPr="0060627C">
        <w:rPr>
          <w:b/>
          <w:bCs/>
          <w:lang w:val="vi-VN"/>
        </w:rPr>
        <w:t>MĐ 25</w:t>
      </w:r>
    </w:p>
    <w:p w14:paraId="69EAD4DF" w14:textId="16B2A032" w:rsidR="00C275A7" w:rsidRPr="0060627C" w:rsidRDefault="00C275A7" w:rsidP="00EC03BE">
      <w:pPr>
        <w:spacing w:after="120"/>
        <w:ind w:firstLine="720"/>
        <w:jc w:val="both"/>
        <w:rPr>
          <w:b/>
          <w:lang w:val="vi-VN"/>
        </w:rPr>
      </w:pPr>
      <w:r w:rsidRPr="0060627C">
        <w:rPr>
          <w:b/>
          <w:lang w:val="vi-VN"/>
        </w:rPr>
        <w:t xml:space="preserve">Thời gian mô đun: </w:t>
      </w:r>
      <w:r w:rsidRPr="0060627C">
        <w:rPr>
          <w:lang w:val="vi-VN"/>
        </w:rPr>
        <w:t>90</w:t>
      </w:r>
      <w:r w:rsidR="0068547A" w:rsidRPr="0060627C">
        <w:rPr>
          <w:lang w:val="en-GB"/>
        </w:rPr>
        <w:t xml:space="preserve"> </w:t>
      </w:r>
      <w:r w:rsidRPr="0060627C">
        <w:rPr>
          <w:lang w:val="vi-VN"/>
        </w:rPr>
        <w:t>giờ (Lý thuyết: 30</w:t>
      </w:r>
      <w:r w:rsidR="00AD0754" w:rsidRPr="0060627C">
        <w:t xml:space="preserve"> </w:t>
      </w:r>
      <w:r w:rsidRPr="0060627C">
        <w:rPr>
          <w:lang w:val="vi-VN"/>
        </w:rPr>
        <w:t>giờ; Thực hành: 56</w:t>
      </w:r>
      <w:r w:rsidR="00AD0754" w:rsidRPr="0060627C">
        <w:t xml:space="preserve"> </w:t>
      </w:r>
      <w:r w:rsidRPr="0060627C">
        <w:rPr>
          <w:lang w:val="vi-VN"/>
        </w:rPr>
        <w:t>giờ; kiểm tra: 4 giờ)</w:t>
      </w:r>
    </w:p>
    <w:p w14:paraId="12BB2BD3" w14:textId="77777777" w:rsidR="001D2F60" w:rsidRPr="0060627C" w:rsidRDefault="001D2F60" w:rsidP="00EC03BE">
      <w:pPr>
        <w:spacing w:after="120"/>
        <w:jc w:val="both"/>
        <w:rPr>
          <w:b/>
          <w:lang w:val="vi-VN"/>
        </w:rPr>
      </w:pPr>
      <w:r w:rsidRPr="0060627C">
        <w:rPr>
          <w:b/>
          <w:lang w:val="vi-VN"/>
        </w:rPr>
        <w:t>I. Vị trí, tính chất mô đun</w:t>
      </w:r>
    </w:p>
    <w:p w14:paraId="318D09DB" w14:textId="77777777" w:rsidR="001D2F60" w:rsidRPr="0060627C" w:rsidRDefault="001D2F60" w:rsidP="00EC03BE">
      <w:pPr>
        <w:numPr>
          <w:ilvl w:val="0"/>
          <w:numId w:val="37"/>
        </w:numPr>
        <w:spacing w:before="120"/>
        <w:ind w:left="426" w:hanging="218"/>
        <w:jc w:val="both"/>
      </w:pPr>
      <w:r w:rsidRPr="0060627C">
        <w:rPr>
          <w:bCs/>
        </w:rPr>
        <w:t>Vị</w:t>
      </w:r>
      <w:r w:rsidRPr="0060627C">
        <w:t xml:space="preserve"> trí: </w:t>
      </w:r>
    </w:p>
    <w:p w14:paraId="0ABFE5FC" w14:textId="77777777" w:rsidR="001D2F60" w:rsidRPr="0060627C" w:rsidRDefault="001D2F60" w:rsidP="00EC03BE">
      <w:pPr>
        <w:spacing w:after="120"/>
        <w:ind w:firstLine="720"/>
        <w:jc w:val="both"/>
      </w:pPr>
      <w:r w:rsidRPr="0060627C">
        <w:rPr>
          <w:lang w:val="vi-VN"/>
        </w:rPr>
        <w:t xml:space="preserve">Trước khi học mô đun này </w:t>
      </w:r>
      <w:r w:rsidRPr="0060627C">
        <w:t>người học</w:t>
      </w:r>
      <w:r w:rsidRPr="0060627C">
        <w:rPr>
          <w:lang w:val="vi-VN"/>
        </w:rPr>
        <w:t xml:space="preserve"> phải hoàn thành: </w:t>
      </w:r>
      <w:r w:rsidRPr="0060627C">
        <w:t>MH07, MH08, MĐ22.</w:t>
      </w:r>
    </w:p>
    <w:p w14:paraId="7EE6BCB3" w14:textId="77777777" w:rsidR="001D2F60" w:rsidRPr="0060627C" w:rsidRDefault="001D2F60" w:rsidP="00EC03BE">
      <w:pPr>
        <w:numPr>
          <w:ilvl w:val="0"/>
          <w:numId w:val="37"/>
        </w:numPr>
        <w:spacing w:before="120"/>
        <w:ind w:left="426" w:hanging="218"/>
        <w:jc w:val="both"/>
      </w:pPr>
      <w:r w:rsidRPr="0060627C">
        <w:t xml:space="preserve">Tính </w:t>
      </w:r>
      <w:r w:rsidRPr="0060627C">
        <w:rPr>
          <w:bCs/>
        </w:rPr>
        <w:t>chất</w:t>
      </w:r>
      <w:r w:rsidRPr="0060627C">
        <w:t>:</w:t>
      </w:r>
    </w:p>
    <w:p w14:paraId="74E21C28" w14:textId="77777777" w:rsidR="001D2F60" w:rsidRPr="0060627C" w:rsidRDefault="001D2F60" w:rsidP="00EC03BE">
      <w:pPr>
        <w:spacing w:after="120"/>
        <w:ind w:firstLine="720"/>
        <w:jc w:val="both"/>
      </w:pPr>
      <w:r w:rsidRPr="0060627C">
        <w:t>Mô đun này thuộc nhóm mô đun, môn học chuyên môn nghề.</w:t>
      </w:r>
    </w:p>
    <w:p w14:paraId="215F118F" w14:textId="77777777" w:rsidR="001D2F60" w:rsidRPr="0060627C" w:rsidRDefault="001D2F60" w:rsidP="00EC03BE">
      <w:pPr>
        <w:spacing w:after="120"/>
        <w:jc w:val="both"/>
        <w:rPr>
          <w:b/>
        </w:rPr>
      </w:pPr>
      <w:r w:rsidRPr="0060627C">
        <w:rPr>
          <w:b/>
        </w:rPr>
        <w:t>II. Mục tiêu mô đun:</w:t>
      </w:r>
    </w:p>
    <w:p w14:paraId="57316B7F" w14:textId="77777777" w:rsidR="001D2F60" w:rsidRPr="0060627C" w:rsidRDefault="001D2F60" w:rsidP="00EC03BE">
      <w:pPr>
        <w:spacing w:after="120"/>
        <w:jc w:val="both"/>
      </w:pPr>
      <w:r w:rsidRPr="0060627C">
        <w:rPr>
          <w:lang w:val="vi-VN"/>
        </w:rPr>
        <w:t>Học xong mô-đun này sinh viên có khả năng:</w:t>
      </w:r>
    </w:p>
    <w:p w14:paraId="1DF5CB18" w14:textId="10807AEC" w:rsidR="001D2F60" w:rsidRPr="0060627C" w:rsidRDefault="003654F4" w:rsidP="003654F4">
      <w:pPr>
        <w:spacing w:before="120"/>
        <w:jc w:val="both"/>
        <w:rPr>
          <w:b/>
        </w:rPr>
      </w:pPr>
      <w:r w:rsidRPr="0060627C">
        <w:rPr>
          <w:b/>
        </w:rPr>
        <w:t>1.</w:t>
      </w:r>
      <w:r w:rsidR="001D2F60" w:rsidRPr="0060627C">
        <w:rPr>
          <w:b/>
        </w:rPr>
        <w:t>Về kiến thức:</w:t>
      </w:r>
    </w:p>
    <w:p w14:paraId="797D1708" w14:textId="77777777" w:rsidR="001D2F60" w:rsidRPr="0060627C" w:rsidRDefault="001D2F60" w:rsidP="003654F4">
      <w:pPr>
        <w:numPr>
          <w:ilvl w:val="0"/>
          <w:numId w:val="30"/>
        </w:numPr>
        <w:spacing w:before="120"/>
        <w:ind w:left="709" w:hanging="357"/>
        <w:jc w:val="both"/>
      </w:pPr>
      <w:r w:rsidRPr="0060627C">
        <w:rPr>
          <w:rFonts w:eastAsia="Calibri"/>
        </w:rPr>
        <w:t xml:space="preserve">Trình </w:t>
      </w:r>
      <w:r w:rsidRPr="0060627C">
        <w:t>bày sự thuận lợi của việc hỗ trợ của máy tính trong quá trình vẽ, thiết kế và sản xuất cơ khí chế tạo.</w:t>
      </w:r>
    </w:p>
    <w:p w14:paraId="4EE97A67"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Trình bày được các lệnh vẽ, các lệnh hiệu chỉnh bản vẽ phác và bản vẽ khối, mặt.</w:t>
      </w:r>
    </w:p>
    <w:p w14:paraId="6E099BDB"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Trình bày được các bước lắp ráp khối chi tiết với nhau, các bước xuất bản vẽ từ khối 3D sang 2D.</w:t>
      </w:r>
    </w:p>
    <w:p w14:paraId="01AD039E"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 xml:space="preserve"> Trình bày được các bước thực hiện qui trình tạo đường chạy dao và xuất file code NC.</w:t>
      </w:r>
    </w:p>
    <w:p w14:paraId="65707CF8" w14:textId="3B8933F7" w:rsidR="001D2F60" w:rsidRPr="0060627C" w:rsidRDefault="003654F4" w:rsidP="003654F4">
      <w:pPr>
        <w:spacing w:before="120"/>
        <w:jc w:val="both"/>
        <w:rPr>
          <w:b/>
        </w:rPr>
      </w:pPr>
      <w:r w:rsidRPr="0060627C">
        <w:rPr>
          <w:b/>
        </w:rPr>
        <w:t>2.</w:t>
      </w:r>
      <w:r w:rsidR="001D2F60" w:rsidRPr="0060627C">
        <w:rPr>
          <w:b/>
        </w:rPr>
        <w:t>Về kỹ năng:</w:t>
      </w:r>
    </w:p>
    <w:p w14:paraId="27771542"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Vẽ và dựng hình 3D các chi tiết máy đơn giản với sự hỗ trợ của phần mềm.</w:t>
      </w:r>
    </w:p>
    <w:p w14:paraId="1E774352"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Liên kết các chi tiết đơn lẻ thành cụm hay tổng thành.</w:t>
      </w:r>
    </w:p>
    <w:p w14:paraId="605E590F"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Xuất và in bản vẽ 2D</w:t>
      </w:r>
    </w:p>
    <w:p w14:paraId="1E8B7E1A"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Xác định được qui trình gia công và thực hiện tạo đường chạy dao.</w:t>
      </w:r>
    </w:p>
    <w:p w14:paraId="68716344"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Biên dịch chương trình NC và chạy mô phỏng các chi tiết đã thiết kế.</w:t>
      </w:r>
    </w:p>
    <w:p w14:paraId="60FA0DE7" w14:textId="20455348" w:rsidR="001D2F60" w:rsidRPr="0060627C" w:rsidRDefault="003654F4" w:rsidP="003654F4">
      <w:pPr>
        <w:spacing w:before="120"/>
        <w:jc w:val="both"/>
        <w:rPr>
          <w:b/>
          <w:lang w:val="vi-VN"/>
        </w:rPr>
      </w:pPr>
      <w:r w:rsidRPr="0060627C">
        <w:rPr>
          <w:b/>
          <w:lang w:val="en-GB"/>
        </w:rPr>
        <w:t>3.</w:t>
      </w:r>
      <w:r w:rsidR="001D2F60" w:rsidRPr="0060627C">
        <w:rPr>
          <w:b/>
          <w:lang w:val="vi-VN"/>
        </w:rPr>
        <w:t>Về năng lực tự chủ và trách nhiệm</w:t>
      </w:r>
    </w:p>
    <w:p w14:paraId="73F44DD4"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 xml:space="preserve">Ý thức được tầm quan trọng của mô đun trong công tác thiết kế, chế tạo. </w:t>
      </w:r>
    </w:p>
    <w:p w14:paraId="7E5AA1F7"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Rèn luyện tính tỉ mỉ, cẩn thận và tư duy sáng tạo trong thiết kế và gia công</w:t>
      </w:r>
    </w:p>
    <w:p w14:paraId="76048CEB" w14:textId="77777777" w:rsidR="001D2F60" w:rsidRPr="0060627C" w:rsidRDefault="001D2F60" w:rsidP="003654F4">
      <w:pPr>
        <w:numPr>
          <w:ilvl w:val="0"/>
          <w:numId w:val="30"/>
        </w:numPr>
        <w:spacing w:before="120"/>
        <w:ind w:left="709" w:hanging="357"/>
        <w:jc w:val="both"/>
        <w:rPr>
          <w:rFonts w:eastAsia="Calibri"/>
        </w:rPr>
      </w:pPr>
      <w:r w:rsidRPr="0060627C">
        <w:rPr>
          <w:rFonts w:eastAsia="Calibri"/>
        </w:rPr>
        <w:t>Tuân thủ các qui định về an toàn lao động và nội qui phòng máy.</w:t>
      </w:r>
    </w:p>
    <w:p w14:paraId="279F0DE1" w14:textId="77777777" w:rsidR="001D2F60" w:rsidRPr="0060627C" w:rsidRDefault="001D2F60" w:rsidP="00EC03BE">
      <w:pPr>
        <w:spacing w:after="120"/>
        <w:rPr>
          <w:b/>
          <w:lang w:val="vi-VN"/>
        </w:rPr>
      </w:pPr>
      <w:r w:rsidRPr="0060627C">
        <w:rPr>
          <w:b/>
          <w:lang w:val="vi-VN"/>
        </w:rPr>
        <w:t>III. Nội dung mô đun:</w:t>
      </w:r>
    </w:p>
    <w:p w14:paraId="1BE449FB" w14:textId="77777777" w:rsidR="001D2F60" w:rsidRPr="0060627C" w:rsidRDefault="001D2F60" w:rsidP="00EC03BE">
      <w:pPr>
        <w:spacing w:after="120"/>
        <w:jc w:val="both"/>
        <w:rPr>
          <w:b/>
          <w:bCs/>
          <w:lang w:val="vi-VN"/>
        </w:rPr>
      </w:pPr>
      <w:r w:rsidRPr="0060627C">
        <w:rPr>
          <w:b/>
          <w:bCs/>
          <w:lang w:val="vi-VN"/>
        </w:rPr>
        <w:t>1.  Nội dung tổng quát và phân bổ thời gian:</w:t>
      </w:r>
    </w:p>
    <w:tbl>
      <w:tblPr>
        <w:tblW w:w="9513" w:type="dxa"/>
        <w:tblInd w:w="93" w:type="dxa"/>
        <w:tblLook w:val="04A0" w:firstRow="1" w:lastRow="0" w:firstColumn="1" w:lastColumn="0" w:noHBand="0" w:noVBand="1"/>
      </w:tblPr>
      <w:tblGrid>
        <w:gridCol w:w="956"/>
        <w:gridCol w:w="4210"/>
        <w:gridCol w:w="959"/>
        <w:gridCol w:w="979"/>
        <w:gridCol w:w="1539"/>
        <w:gridCol w:w="870"/>
      </w:tblGrid>
      <w:tr w:rsidR="001D2F60" w:rsidRPr="0060627C" w14:paraId="07300294" w14:textId="77777777" w:rsidTr="00716C6D">
        <w:trPr>
          <w:cantSplit/>
          <w:trHeight w:val="796"/>
        </w:trPr>
        <w:tc>
          <w:tcPr>
            <w:tcW w:w="956" w:type="dxa"/>
            <w:vMerge w:val="restart"/>
            <w:tcBorders>
              <w:top w:val="single" w:sz="4" w:space="0" w:color="auto"/>
              <w:left w:val="single" w:sz="4" w:space="0" w:color="auto"/>
              <w:right w:val="single" w:sz="4" w:space="0" w:color="auto"/>
            </w:tcBorders>
            <w:shd w:val="clear" w:color="auto" w:fill="auto"/>
            <w:vAlign w:val="center"/>
          </w:tcPr>
          <w:p w14:paraId="1FF6E279" w14:textId="77777777" w:rsidR="001D2F60" w:rsidRPr="0060627C" w:rsidRDefault="001D2F60" w:rsidP="00EC03BE">
            <w:pPr>
              <w:spacing w:after="120"/>
              <w:jc w:val="center"/>
              <w:rPr>
                <w:b/>
                <w:bCs/>
                <w:lang w:val="vi-VN"/>
              </w:rPr>
            </w:pPr>
            <w:r w:rsidRPr="0060627C">
              <w:rPr>
                <w:b/>
                <w:bCs/>
                <w:lang w:val="vi-VN"/>
              </w:rPr>
              <w:t>Số TT</w:t>
            </w:r>
          </w:p>
        </w:tc>
        <w:tc>
          <w:tcPr>
            <w:tcW w:w="4210" w:type="dxa"/>
            <w:vMerge w:val="restart"/>
            <w:tcBorders>
              <w:top w:val="single" w:sz="4" w:space="0" w:color="auto"/>
              <w:left w:val="single" w:sz="4" w:space="0" w:color="auto"/>
              <w:right w:val="single" w:sz="4" w:space="0" w:color="auto"/>
            </w:tcBorders>
            <w:shd w:val="clear" w:color="auto" w:fill="auto"/>
            <w:vAlign w:val="center"/>
          </w:tcPr>
          <w:p w14:paraId="5D5B0FF3" w14:textId="77777777" w:rsidR="001D2F60" w:rsidRPr="0060627C" w:rsidRDefault="001D2F60" w:rsidP="00EC03BE">
            <w:pPr>
              <w:spacing w:after="120"/>
              <w:jc w:val="center"/>
              <w:rPr>
                <w:b/>
                <w:bCs/>
                <w:lang w:val="vi-VN"/>
              </w:rPr>
            </w:pPr>
            <w:r w:rsidRPr="0060627C">
              <w:rPr>
                <w:b/>
                <w:bCs/>
                <w:lang w:val="vi-VN"/>
              </w:rPr>
              <w:t>Tên các bài trong mô đun</w:t>
            </w:r>
          </w:p>
        </w:tc>
        <w:tc>
          <w:tcPr>
            <w:tcW w:w="4347" w:type="dxa"/>
            <w:gridSpan w:val="4"/>
            <w:tcBorders>
              <w:top w:val="single" w:sz="4" w:space="0" w:color="auto"/>
              <w:left w:val="nil"/>
              <w:bottom w:val="single" w:sz="4" w:space="0" w:color="auto"/>
              <w:right w:val="single" w:sz="4" w:space="0" w:color="auto"/>
            </w:tcBorders>
            <w:shd w:val="clear" w:color="auto" w:fill="auto"/>
            <w:vAlign w:val="center"/>
          </w:tcPr>
          <w:p w14:paraId="097FCEDF" w14:textId="77777777" w:rsidR="001D2F60" w:rsidRPr="0060627C" w:rsidRDefault="001D2F60" w:rsidP="00EC03BE">
            <w:pPr>
              <w:spacing w:after="120"/>
              <w:jc w:val="center"/>
              <w:rPr>
                <w:b/>
                <w:bCs/>
                <w:lang w:val="en-GB"/>
              </w:rPr>
            </w:pPr>
            <w:r w:rsidRPr="0060627C">
              <w:rPr>
                <w:b/>
                <w:bCs/>
                <w:lang w:val="en-GB"/>
              </w:rPr>
              <w:t>Thời gian (giờ)</w:t>
            </w:r>
          </w:p>
        </w:tc>
      </w:tr>
      <w:tr w:rsidR="001D2F60" w:rsidRPr="0060627C" w14:paraId="2054CC35" w14:textId="77777777" w:rsidTr="00716C6D">
        <w:trPr>
          <w:cantSplit/>
          <w:trHeight w:val="1270"/>
        </w:trPr>
        <w:tc>
          <w:tcPr>
            <w:tcW w:w="956" w:type="dxa"/>
            <w:vMerge/>
            <w:tcBorders>
              <w:left w:val="single" w:sz="4" w:space="0" w:color="auto"/>
              <w:bottom w:val="single" w:sz="4" w:space="0" w:color="auto"/>
              <w:right w:val="single" w:sz="4" w:space="0" w:color="auto"/>
            </w:tcBorders>
            <w:shd w:val="clear" w:color="auto" w:fill="auto"/>
            <w:vAlign w:val="center"/>
            <w:hideMark/>
          </w:tcPr>
          <w:p w14:paraId="57DF98C5" w14:textId="77777777" w:rsidR="001D2F60" w:rsidRPr="0060627C" w:rsidRDefault="001D2F60" w:rsidP="00EC03BE">
            <w:pPr>
              <w:spacing w:after="120"/>
              <w:jc w:val="center"/>
              <w:rPr>
                <w:b/>
                <w:bCs/>
              </w:rPr>
            </w:pPr>
          </w:p>
        </w:tc>
        <w:tc>
          <w:tcPr>
            <w:tcW w:w="4210" w:type="dxa"/>
            <w:vMerge/>
            <w:tcBorders>
              <w:left w:val="single" w:sz="4" w:space="0" w:color="auto"/>
              <w:bottom w:val="single" w:sz="4" w:space="0" w:color="auto"/>
              <w:right w:val="single" w:sz="4" w:space="0" w:color="auto"/>
            </w:tcBorders>
            <w:shd w:val="clear" w:color="auto" w:fill="auto"/>
            <w:vAlign w:val="center"/>
            <w:hideMark/>
          </w:tcPr>
          <w:p w14:paraId="37F48F77" w14:textId="77777777" w:rsidR="001D2F60" w:rsidRPr="0060627C" w:rsidRDefault="001D2F60" w:rsidP="00EC03BE">
            <w:pPr>
              <w:spacing w:after="120"/>
              <w:jc w:val="center"/>
              <w:rPr>
                <w:b/>
                <w:bCs/>
              </w:rPr>
            </w:pPr>
          </w:p>
        </w:tc>
        <w:tc>
          <w:tcPr>
            <w:tcW w:w="959" w:type="dxa"/>
            <w:tcBorders>
              <w:top w:val="single" w:sz="4" w:space="0" w:color="auto"/>
              <w:left w:val="nil"/>
              <w:bottom w:val="single" w:sz="4" w:space="0" w:color="auto"/>
              <w:right w:val="single" w:sz="4" w:space="0" w:color="auto"/>
            </w:tcBorders>
            <w:shd w:val="clear" w:color="auto" w:fill="auto"/>
            <w:vAlign w:val="center"/>
            <w:hideMark/>
          </w:tcPr>
          <w:p w14:paraId="3C30902A" w14:textId="77777777" w:rsidR="001D2F60" w:rsidRPr="0060627C" w:rsidRDefault="001D2F60" w:rsidP="00EC03BE">
            <w:pPr>
              <w:spacing w:after="120"/>
              <w:jc w:val="center"/>
              <w:rPr>
                <w:b/>
                <w:bCs/>
              </w:rPr>
            </w:pPr>
            <w:r w:rsidRPr="0060627C">
              <w:rPr>
                <w:b/>
                <w:bCs/>
                <w:lang w:val="vi-VN"/>
              </w:rPr>
              <w:t>Tổng số</w:t>
            </w:r>
          </w:p>
        </w:tc>
        <w:tc>
          <w:tcPr>
            <w:tcW w:w="979" w:type="dxa"/>
            <w:tcBorders>
              <w:top w:val="single" w:sz="4" w:space="0" w:color="auto"/>
              <w:left w:val="single" w:sz="4" w:space="0" w:color="auto"/>
              <w:bottom w:val="single" w:sz="4" w:space="0" w:color="auto"/>
              <w:right w:val="single" w:sz="4" w:space="0" w:color="auto"/>
            </w:tcBorders>
            <w:shd w:val="clear" w:color="auto" w:fill="auto"/>
            <w:vAlign w:val="center"/>
          </w:tcPr>
          <w:p w14:paraId="2E175D1F" w14:textId="77777777" w:rsidR="001D2F60" w:rsidRPr="0060627C" w:rsidRDefault="001D2F60" w:rsidP="00EC03BE">
            <w:pPr>
              <w:spacing w:after="120"/>
              <w:jc w:val="center"/>
              <w:rPr>
                <w:b/>
                <w:bCs/>
              </w:rPr>
            </w:pPr>
            <w:r w:rsidRPr="0060627C">
              <w:rPr>
                <w:b/>
                <w:bCs/>
                <w:lang w:val="vi-VN"/>
              </w:rPr>
              <w:t>Lý thuyết</w:t>
            </w:r>
          </w:p>
        </w:tc>
        <w:tc>
          <w:tcPr>
            <w:tcW w:w="1539" w:type="dxa"/>
            <w:tcBorders>
              <w:top w:val="single" w:sz="4" w:space="0" w:color="auto"/>
              <w:left w:val="single" w:sz="4" w:space="0" w:color="auto"/>
              <w:bottom w:val="single" w:sz="4" w:space="0" w:color="auto"/>
              <w:right w:val="single" w:sz="4" w:space="0" w:color="auto"/>
            </w:tcBorders>
            <w:shd w:val="clear" w:color="auto" w:fill="auto"/>
            <w:vAlign w:val="center"/>
          </w:tcPr>
          <w:p w14:paraId="515C3B23" w14:textId="77777777" w:rsidR="001D2F60" w:rsidRPr="0060627C" w:rsidRDefault="001D2F60" w:rsidP="00EC03BE">
            <w:pPr>
              <w:spacing w:after="120"/>
              <w:jc w:val="center"/>
              <w:rPr>
                <w:b/>
                <w:bCs/>
              </w:rPr>
            </w:pPr>
            <w:r w:rsidRPr="0060627C">
              <w:rPr>
                <w:b/>
              </w:rPr>
              <w:t>Thực hành, thí nghiệm , thảo luận, bài tập</w:t>
            </w:r>
          </w:p>
        </w:tc>
        <w:tc>
          <w:tcPr>
            <w:tcW w:w="870" w:type="dxa"/>
            <w:tcBorders>
              <w:top w:val="single" w:sz="4" w:space="0" w:color="auto"/>
              <w:left w:val="single" w:sz="4" w:space="0" w:color="auto"/>
              <w:bottom w:val="single" w:sz="4" w:space="0" w:color="auto"/>
              <w:right w:val="single" w:sz="4" w:space="0" w:color="auto"/>
            </w:tcBorders>
            <w:shd w:val="clear" w:color="auto" w:fill="auto"/>
            <w:vAlign w:val="center"/>
          </w:tcPr>
          <w:p w14:paraId="5A55957D" w14:textId="77777777" w:rsidR="001D2F60" w:rsidRPr="0060627C" w:rsidRDefault="001D2F60" w:rsidP="00EC03BE">
            <w:pPr>
              <w:spacing w:after="120"/>
              <w:jc w:val="center"/>
              <w:rPr>
                <w:b/>
                <w:bCs/>
              </w:rPr>
            </w:pPr>
            <w:r w:rsidRPr="0060627C">
              <w:rPr>
                <w:b/>
                <w:bCs/>
                <w:lang w:val="vi-VN"/>
              </w:rPr>
              <w:t>Kiểm tra</w:t>
            </w:r>
            <w:r w:rsidRPr="0060627C">
              <w:rPr>
                <w:b/>
                <w:bCs/>
                <w:vertAlign w:val="superscript"/>
                <w:lang w:val="vi-VN"/>
              </w:rPr>
              <w:t>*</w:t>
            </w:r>
          </w:p>
        </w:tc>
      </w:tr>
      <w:tr w:rsidR="001D2F60" w:rsidRPr="0060627C" w14:paraId="2B1AC8DC" w14:textId="77777777" w:rsidTr="00716C6D">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AC107" w14:textId="77777777" w:rsidR="001D2F60" w:rsidRPr="0060627C" w:rsidRDefault="001D2F60" w:rsidP="00EC03BE">
            <w:pPr>
              <w:spacing w:after="120"/>
              <w:jc w:val="center"/>
            </w:pPr>
            <w:r w:rsidRPr="0060627C">
              <w:rPr>
                <w:bCs/>
                <w:lang w:val="vi-VN"/>
              </w:rPr>
              <w:t>1</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333C1717" w14:textId="77777777" w:rsidR="001D2F60" w:rsidRPr="0060627C" w:rsidRDefault="001D2F60" w:rsidP="00EC03BE">
            <w:pPr>
              <w:spacing w:after="120"/>
              <w:rPr>
                <w:bCs/>
                <w:lang w:val="vi-VN"/>
              </w:rPr>
            </w:pPr>
            <w:r w:rsidRPr="0060627C">
              <w:rPr>
                <w:lang w:val="vi-VN"/>
              </w:rPr>
              <w:t xml:space="preserve">Bài 1. </w:t>
            </w:r>
            <w:r w:rsidRPr="0060627C">
              <w:rPr>
                <w:bCs/>
                <w:lang w:val="vi-VN"/>
              </w:rPr>
              <w:t>Đại cương về phần mềm Cad/cam</w:t>
            </w:r>
          </w:p>
          <w:p w14:paraId="234E966A" w14:textId="77777777" w:rsidR="001D2F60" w:rsidRPr="0060627C" w:rsidRDefault="001D2F60" w:rsidP="00EC03BE">
            <w:pPr>
              <w:spacing w:after="120"/>
              <w:rPr>
                <w:lang w:val="vi-VN"/>
              </w:rPr>
            </w:pPr>
            <w:r w:rsidRPr="0060627C">
              <w:rPr>
                <w:lang w:val="vi-VN"/>
              </w:rPr>
              <w:t>1. Lịch sử phát triển của máy công cụ.</w:t>
            </w:r>
          </w:p>
          <w:p w14:paraId="18ED17CF" w14:textId="77777777" w:rsidR="001D2F60" w:rsidRPr="0060627C" w:rsidRDefault="001D2F60" w:rsidP="00EC03BE">
            <w:pPr>
              <w:spacing w:after="120"/>
              <w:rPr>
                <w:lang w:val="vi-VN"/>
              </w:rPr>
            </w:pPr>
            <w:r w:rsidRPr="0060627C">
              <w:rPr>
                <w:lang w:val="vi-VN"/>
              </w:rPr>
              <w:t xml:space="preserve">2. Các tiện ích của phần mềm Cad/cam       </w:t>
            </w:r>
          </w:p>
          <w:p w14:paraId="5AB7159F" w14:textId="77777777" w:rsidR="001D2F60" w:rsidRPr="0060627C" w:rsidRDefault="001D2F60" w:rsidP="00EC03BE">
            <w:pPr>
              <w:spacing w:after="120"/>
              <w:rPr>
                <w:lang w:val="vi-VN"/>
              </w:rPr>
            </w:pPr>
            <w:r w:rsidRPr="0060627C">
              <w:rPr>
                <w:lang w:val="vi-VN"/>
              </w:rPr>
              <w:t>3. Một số phần mềm Cad /cam thường dùng ở Việt Nam</w:t>
            </w:r>
          </w:p>
        </w:tc>
        <w:tc>
          <w:tcPr>
            <w:tcW w:w="959" w:type="dxa"/>
            <w:tcBorders>
              <w:top w:val="single" w:sz="4" w:space="0" w:color="auto"/>
              <w:left w:val="nil"/>
              <w:bottom w:val="single" w:sz="4" w:space="0" w:color="auto"/>
              <w:right w:val="single" w:sz="4" w:space="0" w:color="auto"/>
            </w:tcBorders>
            <w:shd w:val="clear" w:color="auto" w:fill="auto"/>
            <w:hideMark/>
          </w:tcPr>
          <w:p w14:paraId="3CC56228" w14:textId="77777777" w:rsidR="001D2F60" w:rsidRPr="0060627C" w:rsidRDefault="001D2F60" w:rsidP="00EC03BE">
            <w:pPr>
              <w:spacing w:after="120"/>
              <w:jc w:val="center"/>
              <w:rPr>
                <w:b/>
                <w:bCs/>
              </w:rPr>
            </w:pPr>
            <w:r w:rsidRPr="0060627C">
              <w:rPr>
                <w:b/>
                <w:bCs/>
              </w:rPr>
              <w:t>1</w:t>
            </w:r>
          </w:p>
          <w:p w14:paraId="7B5379DC" w14:textId="77777777" w:rsidR="001D2F60" w:rsidRPr="0060627C" w:rsidRDefault="001D2F60" w:rsidP="00EC03BE">
            <w:pPr>
              <w:spacing w:after="120"/>
              <w:jc w:val="center"/>
              <w:rPr>
                <w:bCs/>
              </w:rPr>
            </w:pPr>
          </w:p>
          <w:p w14:paraId="7BB75E13" w14:textId="5308ECB2" w:rsidR="001D2F60" w:rsidRPr="0060627C" w:rsidRDefault="001D2F60" w:rsidP="00EC03BE">
            <w:pPr>
              <w:spacing w:after="120"/>
              <w:jc w:val="center"/>
            </w:pPr>
          </w:p>
        </w:tc>
        <w:tc>
          <w:tcPr>
            <w:tcW w:w="979" w:type="dxa"/>
            <w:tcBorders>
              <w:top w:val="single" w:sz="4" w:space="0" w:color="auto"/>
              <w:left w:val="nil"/>
              <w:bottom w:val="single" w:sz="4" w:space="0" w:color="auto"/>
              <w:right w:val="single" w:sz="4" w:space="0" w:color="auto"/>
            </w:tcBorders>
            <w:shd w:val="clear" w:color="auto" w:fill="auto"/>
            <w:hideMark/>
          </w:tcPr>
          <w:p w14:paraId="44A10194" w14:textId="77777777" w:rsidR="001D2F60" w:rsidRPr="0060627C" w:rsidRDefault="001D2F60" w:rsidP="00EC03BE">
            <w:pPr>
              <w:spacing w:after="120"/>
              <w:jc w:val="center"/>
              <w:rPr>
                <w:b/>
                <w:bCs/>
              </w:rPr>
            </w:pPr>
            <w:r w:rsidRPr="0060627C">
              <w:rPr>
                <w:b/>
                <w:bCs/>
              </w:rPr>
              <w:t>1</w:t>
            </w:r>
          </w:p>
          <w:p w14:paraId="6FC65C36" w14:textId="77777777" w:rsidR="001D2F60" w:rsidRPr="0060627C" w:rsidRDefault="001D2F60" w:rsidP="00EC03BE">
            <w:pPr>
              <w:spacing w:after="120"/>
              <w:jc w:val="center"/>
              <w:rPr>
                <w:bCs/>
              </w:rPr>
            </w:pPr>
          </w:p>
          <w:p w14:paraId="201E4763" w14:textId="46C6F247" w:rsidR="001D2F60" w:rsidRPr="0060627C" w:rsidRDefault="001D2F60" w:rsidP="00EC03BE">
            <w:pPr>
              <w:spacing w:after="120"/>
              <w:jc w:val="center"/>
            </w:pPr>
          </w:p>
        </w:tc>
        <w:tc>
          <w:tcPr>
            <w:tcW w:w="1539" w:type="dxa"/>
            <w:tcBorders>
              <w:top w:val="single" w:sz="4" w:space="0" w:color="auto"/>
              <w:left w:val="nil"/>
              <w:bottom w:val="single" w:sz="4" w:space="0" w:color="auto"/>
              <w:right w:val="single" w:sz="4" w:space="0" w:color="auto"/>
            </w:tcBorders>
            <w:shd w:val="clear" w:color="auto" w:fill="auto"/>
            <w:hideMark/>
          </w:tcPr>
          <w:p w14:paraId="44A568D2" w14:textId="77777777" w:rsidR="001D2F60" w:rsidRPr="0060627C" w:rsidRDefault="001D2F60" w:rsidP="00EC03BE">
            <w:pPr>
              <w:spacing w:after="120"/>
              <w:jc w:val="center"/>
              <w:rPr>
                <w:b/>
              </w:rPr>
            </w:pPr>
            <w:r w:rsidRPr="0060627C">
              <w:rPr>
                <w:b/>
                <w:bCs/>
              </w:rPr>
              <w:t>0</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18B3218C" w14:textId="77777777" w:rsidR="001D2F60" w:rsidRPr="0060627C" w:rsidRDefault="001D2F60" w:rsidP="00EC03BE">
            <w:pPr>
              <w:spacing w:after="120"/>
              <w:jc w:val="center"/>
            </w:pPr>
            <w:r w:rsidRPr="0060627C">
              <w:t> </w:t>
            </w:r>
          </w:p>
        </w:tc>
      </w:tr>
      <w:tr w:rsidR="001D2F60" w:rsidRPr="0060627C" w14:paraId="126768A2" w14:textId="77777777" w:rsidTr="00716C6D">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860F6" w14:textId="77777777" w:rsidR="001D2F60" w:rsidRPr="0060627C" w:rsidRDefault="001D2F60" w:rsidP="00EC03BE">
            <w:pPr>
              <w:spacing w:after="120"/>
              <w:jc w:val="center"/>
            </w:pPr>
            <w:r w:rsidRPr="0060627C">
              <w:rPr>
                <w:bCs/>
                <w:lang w:val="vi-VN"/>
              </w:rPr>
              <w:t>2</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19CC8A52" w14:textId="77777777" w:rsidR="001D2F60" w:rsidRPr="0060627C" w:rsidRDefault="001D2F60" w:rsidP="00EC03BE">
            <w:pPr>
              <w:spacing w:after="120"/>
              <w:rPr>
                <w:lang w:val="vi-VN"/>
              </w:rPr>
            </w:pPr>
            <w:r w:rsidRPr="0060627C">
              <w:rPr>
                <w:lang w:val="vi-VN"/>
              </w:rPr>
              <w:t>Bài 2.</w:t>
            </w:r>
            <w:r w:rsidRPr="0060627C">
              <w:t xml:space="preserve"> </w:t>
            </w:r>
            <w:r w:rsidRPr="0060627C">
              <w:rPr>
                <w:lang w:val="vi-VN"/>
              </w:rPr>
              <w:t>Các lệnh vẽ phác (Ske</w:t>
            </w:r>
            <w:r w:rsidRPr="0060627C">
              <w:t>t</w:t>
            </w:r>
            <w:r w:rsidRPr="0060627C">
              <w:rPr>
                <w:lang w:val="vi-VN"/>
              </w:rPr>
              <w:t>cher)</w:t>
            </w:r>
          </w:p>
          <w:p w14:paraId="56E3342B" w14:textId="77777777" w:rsidR="001D2F60" w:rsidRPr="0060627C" w:rsidRDefault="001D2F60" w:rsidP="00EC03BE">
            <w:pPr>
              <w:spacing w:after="120"/>
              <w:ind w:left="218" w:hanging="218"/>
              <w:rPr>
                <w:lang w:val="vi-VN"/>
              </w:rPr>
            </w:pPr>
            <w:r w:rsidRPr="0060627C">
              <w:rPr>
                <w:lang w:val="vi-VN"/>
              </w:rPr>
              <w:t>1. Các lệnh vẽ phác cơ bản.</w:t>
            </w:r>
          </w:p>
          <w:p w14:paraId="6555414B" w14:textId="77777777" w:rsidR="001D2F60" w:rsidRPr="0060627C" w:rsidRDefault="001D2F60" w:rsidP="00EC03BE">
            <w:pPr>
              <w:spacing w:after="120"/>
              <w:ind w:left="218" w:hanging="218"/>
              <w:rPr>
                <w:lang w:val="vi-VN"/>
              </w:rPr>
            </w:pPr>
            <w:r w:rsidRPr="0060627C">
              <w:rPr>
                <w:lang w:val="vi-VN"/>
              </w:rPr>
              <w:t xml:space="preserve">2. Trình tự các bước vẽ phác biên dạng chi tiết của bài tập </w:t>
            </w:r>
          </w:p>
        </w:tc>
        <w:tc>
          <w:tcPr>
            <w:tcW w:w="959" w:type="dxa"/>
            <w:tcBorders>
              <w:top w:val="single" w:sz="4" w:space="0" w:color="auto"/>
              <w:left w:val="nil"/>
              <w:bottom w:val="single" w:sz="4" w:space="0" w:color="auto"/>
              <w:right w:val="single" w:sz="4" w:space="0" w:color="auto"/>
            </w:tcBorders>
            <w:shd w:val="clear" w:color="auto" w:fill="auto"/>
            <w:hideMark/>
          </w:tcPr>
          <w:p w14:paraId="12B6B4C3" w14:textId="77777777" w:rsidR="001D2F60" w:rsidRPr="0060627C" w:rsidRDefault="001D2F60" w:rsidP="00EC03BE">
            <w:pPr>
              <w:spacing w:after="120"/>
              <w:jc w:val="center"/>
              <w:rPr>
                <w:b/>
                <w:bCs/>
              </w:rPr>
            </w:pPr>
            <w:r w:rsidRPr="0060627C">
              <w:rPr>
                <w:b/>
                <w:bCs/>
              </w:rPr>
              <w:t>10</w:t>
            </w:r>
          </w:p>
          <w:p w14:paraId="06416081" w14:textId="77777777" w:rsidR="001D2F60" w:rsidRPr="0060627C" w:rsidRDefault="001D2F60" w:rsidP="00EC03BE">
            <w:pPr>
              <w:spacing w:after="120"/>
              <w:jc w:val="center"/>
              <w:rPr>
                <w:bCs/>
              </w:rPr>
            </w:pPr>
            <w:r w:rsidRPr="0060627C">
              <w:rPr>
                <w:bCs/>
              </w:rPr>
              <w:t>4</w:t>
            </w:r>
          </w:p>
          <w:p w14:paraId="151FE92B" w14:textId="77777777" w:rsidR="001D2F60" w:rsidRPr="0060627C" w:rsidRDefault="001D2F60" w:rsidP="00EC03BE">
            <w:pPr>
              <w:spacing w:after="120"/>
              <w:jc w:val="center"/>
            </w:pPr>
            <w:r w:rsidRPr="0060627C">
              <w:rPr>
                <w:bCs/>
              </w:rPr>
              <w:t>6</w:t>
            </w:r>
          </w:p>
        </w:tc>
        <w:tc>
          <w:tcPr>
            <w:tcW w:w="979" w:type="dxa"/>
            <w:tcBorders>
              <w:top w:val="single" w:sz="4" w:space="0" w:color="auto"/>
              <w:left w:val="nil"/>
              <w:bottom w:val="single" w:sz="4" w:space="0" w:color="auto"/>
              <w:right w:val="single" w:sz="4" w:space="0" w:color="auto"/>
            </w:tcBorders>
            <w:shd w:val="clear" w:color="auto" w:fill="auto"/>
            <w:hideMark/>
          </w:tcPr>
          <w:p w14:paraId="0440C1DC" w14:textId="77777777" w:rsidR="001D2F60" w:rsidRPr="0060627C" w:rsidRDefault="001D2F60" w:rsidP="00EC03BE">
            <w:pPr>
              <w:spacing w:after="120"/>
              <w:jc w:val="center"/>
              <w:rPr>
                <w:b/>
                <w:bCs/>
              </w:rPr>
            </w:pPr>
            <w:r w:rsidRPr="0060627C">
              <w:rPr>
                <w:b/>
                <w:bCs/>
                <w:lang w:val="vi-VN"/>
              </w:rPr>
              <w:t>5</w:t>
            </w:r>
          </w:p>
          <w:p w14:paraId="4359C0FB" w14:textId="77777777" w:rsidR="001D2F60" w:rsidRPr="0060627C" w:rsidRDefault="001D2F60" w:rsidP="00EC03BE">
            <w:pPr>
              <w:spacing w:after="120"/>
              <w:jc w:val="center"/>
              <w:rPr>
                <w:bCs/>
              </w:rPr>
            </w:pPr>
            <w:r w:rsidRPr="0060627C">
              <w:rPr>
                <w:bCs/>
              </w:rPr>
              <w:t>2</w:t>
            </w:r>
          </w:p>
          <w:p w14:paraId="654D2F87" w14:textId="77777777" w:rsidR="001D2F60" w:rsidRPr="0060627C" w:rsidRDefault="001D2F60" w:rsidP="00EC03BE">
            <w:pPr>
              <w:spacing w:after="120"/>
              <w:jc w:val="center"/>
            </w:pPr>
            <w:r w:rsidRPr="0060627C">
              <w:rPr>
                <w:bCs/>
              </w:rPr>
              <w:t>3</w:t>
            </w:r>
          </w:p>
        </w:tc>
        <w:tc>
          <w:tcPr>
            <w:tcW w:w="1539" w:type="dxa"/>
            <w:tcBorders>
              <w:top w:val="single" w:sz="4" w:space="0" w:color="auto"/>
              <w:left w:val="nil"/>
              <w:bottom w:val="single" w:sz="4" w:space="0" w:color="auto"/>
              <w:right w:val="single" w:sz="4" w:space="0" w:color="auto"/>
            </w:tcBorders>
            <w:shd w:val="clear" w:color="auto" w:fill="auto"/>
            <w:hideMark/>
          </w:tcPr>
          <w:p w14:paraId="5D253FC8" w14:textId="77777777" w:rsidR="001D2F60" w:rsidRPr="0060627C" w:rsidRDefault="001D2F60" w:rsidP="00EC03BE">
            <w:pPr>
              <w:spacing w:after="120"/>
              <w:jc w:val="center"/>
              <w:rPr>
                <w:b/>
                <w:bCs/>
              </w:rPr>
            </w:pPr>
            <w:r w:rsidRPr="0060627C">
              <w:rPr>
                <w:b/>
                <w:bCs/>
              </w:rPr>
              <w:t>5</w:t>
            </w:r>
          </w:p>
          <w:p w14:paraId="790CD184" w14:textId="77777777" w:rsidR="001D2F60" w:rsidRPr="0060627C" w:rsidRDefault="001D2F60" w:rsidP="00EC03BE">
            <w:pPr>
              <w:spacing w:after="120"/>
              <w:jc w:val="center"/>
              <w:rPr>
                <w:bCs/>
              </w:rPr>
            </w:pPr>
            <w:r w:rsidRPr="0060627C">
              <w:rPr>
                <w:bCs/>
              </w:rPr>
              <w:t>2</w:t>
            </w:r>
          </w:p>
          <w:p w14:paraId="7BCEAA70" w14:textId="77777777" w:rsidR="001D2F60" w:rsidRPr="0060627C" w:rsidRDefault="001D2F60" w:rsidP="00EC03BE">
            <w:pPr>
              <w:spacing w:after="120"/>
              <w:jc w:val="center"/>
            </w:pPr>
            <w:r w:rsidRPr="0060627C">
              <w:rPr>
                <w:bCs/>
              </w:rPr>
              <w:t>3</w:t>
            </w:r>
          </w:p>
        </w:tc>
        <w:tc>
          <w:tcPr>
            <w:tcW w:w="870" w:type="dxa"/>
            <w:tcBorders>
              <w:top w:val="single" w:sz="4" w:space="0" w:color="auto"/>
              <w:left w:val="single" w:sz="4" w:space="0" w:color="auto"/>
              <w:bottom w:val="single" w:sz="4" w:space="0" w:color="auto"/>
              <w:right w:val="single" w:sz="4" w:space="0" w:color="auto"/>
            </w:tcBorders>
            <w:shd w:val="clear" w:color="auto" w:fill="auto"/>
            <w:hideMark/>
          </w:tcPr>
          <w:p w14:paraId="426D83B2" w14:textId="77777777" w:rsidR="001D2F60" w:rsidRPr="0060627C" w:rsidRDefault="001D2F60" w:rsidP="00EC03BE">
            <w:pPr>
              <w:spacing w:after="120"/>
              <w:jc w:val="center"/>
              <w:rPr>
                <w:b/>
              </w:rPr>
            </w:pPr>
            <w:r w:rsidRPr="0060627C">
              <w:rPr>
                <w:b/>
              </w:rPr>
              <w:t>0</w:t>
            </w:r>
          </w:p>
          <w:p w14:paraId="7E622AFD" w14:textId="77777777" w:rsidR="001D2F60" w:rsidRPr="0060627C" w:rsidRDefault="001D2F60" w:rsidP="00EC03BE">
            <w:pPr>
              <w:spacing w:after="120"/>
              <w:jc w:val="center"/>
              <w:rPr>
                <w:b/>
              </w:rPr>
            </w:pPr>
          </w:p>
          <w:p w14:paraId="17181842" w14:textId="77777777" w:rsidR="001D2F60" w:rsidRPr="0060627C" w:rsidRDefault="001D2F60" w:rsidP="00EC03BE">
            <w:pPr>
              <w:spacing w:after="120"/>
              <w:jc w:val="center"/>
            </w:pPr>
          </w:p>
        </w:tc>
      </w:tr>
      <w:tr w:rsidR="001D2F60" w:rsidRPr="0060627C" w14:paraId="277DBE61" w14:textId="77777777" w:rsidTr="00716C6D">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25BB5C" w14:textId="77777777" w:rsidR="001D2F60" w:rsidRPr="0060627C" w:rsidRDefault="001D2F60" w:rsidP="00EC03BE">
            <w:pPr>
              <w:spacing w:after="120"/>
              <w:jc w:val="center"/>
            </w:pPr>
            <w:r w:rsidRPr="0060627C">
              <w:rPr>
                <w:bCs/>
                <w:lang w:val="vi-VN"/>
              </w:rPr>
              <w:t>3</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56918E37" w14:textId="77777777" w:rsidR="001D2F60" w:rsidRPr="0060627C" w:rsidRDefault="001D2F60" w:rsidP="00EC03BE">
            <w:pPr>
              <w:spacing w:after="120"/>
            </w:pPr>
            <w:r w:rsidRPr="0060627C">
              <w:rPr>
                <w:lang w:val="vi-VN"/>
              </w:rPr>
              <w:t xml:space="preserve">Bài 3.  Các lệnh vẽ khối đặc </w:t>
            </w:r>
          </w:p>
          <w:p w14:paraId="2909ACFF" w14:textId="77777777" w:rsidR="001D2F60" w:rsidRPr="0060627C" w:rsidRDefault="001D2F60" w:rsidP="00EC03BE">
            <w:pPr>
              <w:spacing w:after="120"/>
              <w:ind w:left="327" w:hanging="327"/>
              <w:rPr>
                <w:lang w:val="vi-VN"/>
              </w:rPr>
            </w:pPr>
            <w:r w:rsidRPr="0060627C">
              <w:rPr>
                <w:lang w:val="vi-VN"/>
              </w:rPr>
              <w:t xml:space="preserve">1. Các lệnh vẽ khối đặc </w:t>
            </w:r>
          </w:p>
          <w:p w14:paraId="733E8461" w14:textId="77777777" w:rsidR="001D2F60" w:rsidRPr="0060627C" w:rsidRDefault="001D2F60" w:rsidP="00EC03BE">
            <w:pPr>
              <w:spacing w:after="120"/>
              <w:ind w:left="327" w:hanging="327"/>
            </w:pPr>
            <w:r w:rsidRPr="0060627C">
              <w:rPr>
                <w:lang w:val="vi-VN"/>
              </w:rPr>
              <w:t xml:space="preserve">2. Ứng vẽ các dạng khối đặc theo đúng yêu cầu và thời gian của bài.       </w:t>
            </w:r>
          </w:p>
        </w:tc>
        <w:tc>
          <w:tcPr>
            <w:tcW w:w="959" w:type="dxa"/>
            <w:tcBorders>
              <w:top w:val="single" w:sz="4" w:space="0" w:color="auto"/>
              <w:left w:val="nil"/>
              <w:bottom w:val="single" w:sz="4" w:space="0" w:color="auto"/>
              <w:right w:val="single" w:sz="4" w:space="0" w:color="auto"/>
            </w:tcBorders>
            <w:shd w:val="clear" w:color="auto" w:fill="auto"/>
            <w:hideMark/>
          </w:tcPr>
          <w:p w14:paraId="406983F6" w14:textId="77777777" w:rsidR="001D2F60" w:rsidRPr="0060627C" w:rsidRDefault="001D2F60" w:rsidP="00EC03BE">
            <w:pPr>
              <w:spacing w:after="120"/>
              <w:jc w:val="center"/>
              <w:rPr>
                <w:b/>
                <w:bCs/>
              </w:rPr>
            </w:pPr>
            <w:r w:rsidRPr="0060627C">
              <w:rPr>
                <w:b/>
                <w:bCs/>
              </w:rPr>
              <w:t>16</w:t>
            </w:r>
          </w:p>
          <w:p w14:paraId="2AF83E9F" w14:textId="77777777" w:rsidR="001D2F60" w:rsidRPr="0060627C" w:rsidRDefault="001D2F60" w:rsidP="00EC03BE">
            <w:pPr>
              <w:spacing w:after="120"/>
              <w:jc w:val="center"/>
              <w:rPr>
                <w:bCs/>
              </w:rPr>
            </w:pPr>
            <w:r w:rsidRPr="0060627C">
              <w:rPr>
                <w:bCs/>
              </w:rPr>
              <w:t>9</w:t>
            </w:r>
          </w:p>
          <w:p w14:paraId="108733D4" w14:textId="77777777" w:rsidR="001D2F60" w:rsidRPr="0060627C" w:rsidRDefault="001D2F60" w:rsidP="00EC03BE">
            <w:pPr>
              <w:spacing w:after="120"/>
              <w:jc w:val="center"/>
            </w:pPr>
            <w:r w:rsidRPr="0060627C">
              <w:rPr>
                <w:bCs/>
              </w:rPr>
              <w:t>7</w:t>
            </w:r>
          </w:p>
        </w:tc>
        <w:tc>
          <w:tcPr>
            <w:tcW w:w="979" w:type="dxa"/>
            <w:tcBorders>
              <w:top w:val="single" w:sz="4" w:space="0" w:color="auto"/>
              <w:left w:val="nil"/>
              <w:bottom w:val="single" w:sz="4" w:space="0" w:color="auto"/>
              <w:right w:val="single" w:sz="4" w:space="0" w:color="auto"/>
            </w:tcBorders>
            <w:shd w:val="clear" w:color="auto" w:fill="auto"/>
            <w:hideMark/>
          </w:tcPr>
          <w:p w14:paraId="2DDC0C3B" w14:textId="77777777" w:rsidR="001D2F60" w:rsidRPr="0060627C" w:rsidRDefault="001D2F60" w:rsidP="00EC03BE">
            <w:pPr>
              <w:spacing w:after="120"/>
              <w:jc w:val="center"/>
              <w:rPr>
                <w:b/>
                <w:bCs/>
              </w:rPr>
            </w:pPr>
            <w:r w:rsidRPr="0060627C">
              <w:rPr>
                <w:b/>
                <w:bCs/>
              </w:rPr>
              <w:t>5</w:t>
            </w:r>
          </w:p>
          <w:p w14:paraId="6DCE0075" w14:textId="77777777" w:rsidR="001D2F60" w:rsidRPr="0060627C" w:rsidRDefault="001D2F60" w:rsidP="00EC03BE">
            <w:pPr>
              <w:spacing w:after="120"/>
              <w:jc w:val="center"/>
              <w:rPr>
                <w:bCs/>
              </w:rPr>
            </w:pPr>
            <w:r w:rsidRPr="0060627C">
              <w:rPr>
                <w:bCs/>
              </w:rPr>
              <w:t>5</w:t>
            </w:r>
          </w:p>
          <w:p w14:paraId="12F47E38" w14:textId="77777777" w:rsidR="001D2F60" w:rsidRPr="0060627C" w:rsidRDefault="001D2F60" w:rsidP="00EC03BE">
            <w:pPr>
              <w:spacing w:after="120"/>
              <w:jc w:val="center"/>
            </w:pPr>
            <w:r w:rsidRPr="0060627C">
              <w:rPr>
                <w:bCs/>
              </w:rPr>
              <w:t>0</w:t>
            </w:r>
          </w:p>
        </w:tc>
        <w:tc>
          <w:tcPr>
            <w:tcW w:w="1539" w:type="dxa"/>
            <w:tcBorders>
              <w:top w:val="single" w:sz="4" w:space="0" w:color="auto"/>
              <w:left w:val="nil"/>
              <w:bottom w:val="single" w:sz="4" w:space="0" w:color="auto"/>
              <w:right w:val="single" w:sz="4" w:space="0" w:color="auto"/>
            </w:tcBorders>
            <w:shd w:val="clear" w:color="auto" w:fill="auto"/>
            <w:hideMark/>
          </w:tcPr>
          <w:p w14:paraId="489AEB9B" w14:textId="77777777" w:rsidR="001D2F60" w:rsidRPr="0060627C" w:rsidRDefault="001D2F60" w:rsidP="00EC03BE">
            <w:pPr>
              <w:spacing w:after="120"/>
              <w:jc w:val="center"/>
              <w:rPr>
                <w:b/>
                <w:bCs/>
              </w:rPr>
            </w:pPr>
            <w:r w:rsidRPr="0060627C">
              <w:rPr>
                <w:b/>
                <w:bCs/>
              </w:rPr>
              <w:t>10</w:t>
            </w:r>
          </w:p>
          <w:p w14:paraId="7A4D7B29" w14:textId="77777777" w:rsidR="001D2F60" w:rsidRPr="0060627C" w:rsidRDefault="001D2F60" w:rsidP="00EC03BE">
            <w:pPr>
              <w:spacing w:after="120"/>
              <w:jc w:val="center"/>
              <w:rPr>
                <w:bCs/>
              </w:rPr>
            </w:pPr>
            <w:r w:rsidRPr="0060627C">
              <w:rPr>
                <w:bCs/>
              </w:rPr>
              <w:t>4</w:t>
            </w:r>
          </w:p>
          <w:p w14:paraId="097ADCA4" w14:textId="77777777" w:rsidR="001D2F60" w:rsidRPr="0060627C" w:rsidRDefault="001D2F60" w:rsidP="00EC03BE">
            <w:pPr>
              <w:spacing w:after="120"/>
              <w:jc w:val="center"/>
            </w:pPr>
            <w:r w:rsidRPr="0060627C">
              <w:rPr>
                <w:bCs/>
              </w:rPr>
              <w:t>6</w:t>
            </w:r>
          </w:p>
        </w:tc>
        <w:tc>
          <w:tcPr>
            <w:tcW w:w="870" w:type="dxa"/>
            <w:tcBorders>
              <w:top w:val="single" w:sz="4" w:space="0" w:color="auto"/>
              <w:left w:val="single" w:sz="4" w:space="0" w:color="auto"/>
              <w:bottom w:val="single" w:sz="4" w:space="0" w:color="000000"/>
              <w:right w:val="single" w:sz="4" w:space="0" w:color="auto"/>
            </w:tcBorders>
            <w:shd w:val="clear" w:color="auto" w:fill="auto"/>
            <w:hideMark/>
          </w:tcPr>
          <w:p w14:paraId="496F4616" w14:textId="77777777" w:rsidR="001D2F60" w:rsidRPr="0060627C" w:rsidRDefault="001D2F60" w:rsidP="00EC03BE">
            <w:pPr>
              <w:spacing w:after="120"/>
              <w:jc w:val="center"/>
              <w:rPr>
                <w:b/>
              </w:rPr>
            </w:pPr>
            <w:r w:rsidRPr="0060627C">
              <w:rPr>
                <w:b/>
              </w:rPr>
              <w:t>1</w:t>
            </w:r>
          </w:p>
          <w:p w14:paraId="4CE090E9" w14:textId="77777777" w:rsidR="001D2F60" w:rsidRPr="0060627C" w:rsidRDefault="001D2F60" w:rsidP="00EC03BE">
            <w:pPr>
              <w:spacing w:after="120"/>
              <w:jc w:val="center"/>
              <w:rPr>
                <w:b/>
              </w:rPr>
            </w:pPr>
          </w:p>
          <w:p w14:paraId="5E240918" w14:textId="77777777" w:rsidR="001D2F60" w:rsidRPr="0060627C" w:rsidRDefault="001D2F60" w:rsidP="00EC03BE">
            <w:pPr>
              <w:spacing w:after="120"/>
              <w:jc w:val="center"/>
            </w:pPr>
            <w:r w:rsidRPr="0060627C">
              <w:t>1</w:t>
            </w:r>
          </w:p>
        </w:tc>
      </w:tr>
      <w:tr w:rsidR="001D2F60" w:rsidRPr="0060627C" w14:paraId="473B5379" w14:textId="77777777" w:rsidTr="00716C6D">
        <w:trPr>
          <w:cantSplit/>
          <w:trHeight w:val="702"/>
        </w:trPr>
        <w:tc>
          <w:tcPr>
            <w:tcW w:w="956" w:type="dxa"/>
            <w:tcBorders>
              <w:top w:val="nil"/>
              <w:left w:val="single" w:sz="4" w:space="0" w:color="auto"/>
              <w:bottom w:val="single" w:sz="4" w:space="0" w:color="auto"/>
              <w:right w:val="single" w:sz="4" w:space="0" w:color="auto"/>
            </w:tcBorders>
            <w:shd w:val="clear" w:color="auto" w:fill="auto"/>
            <w:vAlign w:val="center"/>
            <w:hideMark/>
          </w:tcPr>
          <w:p w14:paraId="1DFD4EDB" w14:textId="77777777" w:rsidR="001D2F60" w:rsidRPr="0060627C" w:rsidRDefault="001D2F60" w:rsidP="00EC03BE">
            <w:pPr>
              <w:spacing w:after="120"/>
              <w:jc w:val="center"/>
            </w:pPr>
            <w:r w:rsidRPr="0060627C">
              <w:rPr>
                <w:bCs/>
              </w:rPr>
              <w:t>4</w:t>
            </w:r>
          </w:p>
        </w:tc>
        <w:tc>
          <w:tcPr>
            <w:tcW w:w="4210" w:type="dxa"/>
            <w:tcBorders>
              <w:top w:val="nil"/>
              <w:left w:val="nil"/>
              <w:bottom w:val="single" w:sz="4" w:space="0" w:color="auto"/>
              <w:right w:val="single" w:sz="4" w:space="0" w:color="auto"/>
            </w:tcBorders>
            <w:shd w:val="clear" w:color="auto" w:fill="auto"/>
            <w:vAlign w:val="center"/>
            <w:hideMark/>
          </w:tcPr>
          <w:p w14:paraId="19C6E334" w14:textId="77777777" w:rsidR="001D2F60" w:rsidRPr="0060627C" w:rsidRDefault="001D2F60" w:rsidP="00EC03BE">
            <w:pPr>
              <w:spacing w:after="120"/>
            </w:pPr>
            <w:r w:rsidRPr="0060627C">
              <w:rPr>
                <w:lang w:val="vi-VN"/>
              </w:rPr>
              <w:t xml:space="preserve">Bài 4. Tạo </w:t>
            </w:r>
            <w:r w:rsidRPr="0060627C">
              <w:t>mặt chuẩn</w:t>
            </w:r>
            <w:r w:rsidRPr="0060627C">
              <w:rPr>
                <w:lang w:val="vi-VN"/>
              </w:rPr>
              <w:t xml:space="preserve"> và sao chép mẫu vẽ</w:t>
            </w:r>
          </w:p>
          <w:p w14:paraId="7E070BD7" w14:textId="77777777" w:rsidR="001D2F60" w:rsidRPr="0060627C" w:rsidRDefault="001D2F60" w:rsidP="00EC03BE">
            <w:pPr>
              <w:spacing w:after="120"/>
              <w:rPr>
                <w:lang w:val="vi-VN"/>
              </w:rPr>
            </w:pPr>
            <w:r w:rsidRPr="0060627C">
              <w:rPr>
                <w:lang w:val="vi-VN"/>
              </w:rPr>
              <w:t>1. Các lệnh tạo mặt chuẩn.</w:t>
            </w:r>
          </w:p>
          <w:p w14:paraId="6F5E4205" w14:textId="77777777" w:rsidR="001D2F60" w:rsidRPr="0060627C" w:rsidRDefault="001D2F60" w:rsidP="00EC03BE">
            <w:pPr>
              <w:spacing w:after="120"/>
              <w:rPr>
                <w:lang w:val="vi-VN"/>
              </w:rPr>
            </w:pPr>
            <w:r w:rsidRPr="0060627C">
              <w:rPr>
                <w:lang w:val="vi-VN"/>
              </w:rPr>
              <w:t>2. Vẽ lỗ chi tiết trên mặt phẳng nghiêng góc 45</w:t>
            </w:r>
            <w:r w:rsidRPr="0060627C">
              <w:rPr>
                <w:vertAlign w:val="superscript"/>
                <w:lang w:val="vi-VN"/>
              </w:rPr>
              <w:t>o</w:t>
            </w:r>
            <w:r w:rsidRPr="0060627C">
              <w:rPr>
                <w:lang w:val="vi-VN"/>
              </w:rPr>
              <w:t xml:space="preserve"> đúng yêu cầu bản và thời gian.</w:t>
            </w:r>
          </w:p>
        </w:tc>
        <w:tc>
          <w:tcPr>
            <w:tcW w:w="959" w:type="dxa"/>
            <w:tcBorders>
              <w:top w:val="nil"/>
              <w:left w:val="nil"/>
              <w:bottom w:val="single" w:sz="4" w:space="0" w:color="auto"/>
              <w:right w:val="single" w:sz="4" w:space="0" w:color="auto"/>
            </w:tcBorders>
            <w:shd w:val="clear" w:color="auto" w:fill="auto"/>
          </w:tcPr>
          <w:p w14:paraId="0E17B108" w14:textId="77777777" w:rsidR="001D2F60" w:rsidRPr="0060627C" w:rsidRDefault="001D2F60" w:rsidP="00EC03BE">
            <w:pPr>
              <w:spacing w:after="120"/>
              <w:jc w:val="center"/>
              <w:rPr>
                <w:b/>
                <w:bCs/>
              </w:rPr>
            </w:pPr>
            <w:r w:rsidRPr="0060627C">
              <w:rPr>
                <w:b/>
                <w:bCs/>
              </w:rPr>
              <w:t>15</w:t>
            </w:r>
          </w:p>
          <w:p w14:paraId="3DEF3315" w14:textId="77777777" w:rsidR="001D2F60" w:rsidRPr="0060627C" w:rsidRDefault="001D2F60" w:rsidP="00EC03BE">
            <w:pPr>
              <w:spacing w:after="120"/>
              <w:jc w:val="center"/>
              <w:rPr>
                <w:bCs/>
              </w:rPr>
            </w:pPr>
          </w:p>
          <w:p w14:paraId="1C8788CB" w14:textId="77777777" w:rsidR="001D2F60" w:rsidRPr="0060627C" w:rsidRDefault="001D2F60" w:rsidP="00EC03BE">
            <w:pPr>
              <w:spacing w:after="120"/>
              <w:jc w:val="center"/>
              <w:rPr>
                <w:bCs/>
              </w:rPr>
            </w:pPr>
            <w:r w:rsidRPr="0060627C">
              <w:rPr>
                <w:bCs/>
              </w:rPr>
              <w:t>9</w:t>
            </w:r>
          </w:p>
          <w:p w14:paraId="16979742" w14:textId="77777777" w:rsidR="001D2F60" w:rsidRPr="0060627C" w:rsidRDefault="001D2F60" w:rsidP="00EC03BE">
            <w:pPr>
              <w:spacing w:after="120"/>
              <w:jc w:val="center"/>
            </w:pPr>
            <w:r w:rsidRPr="0060627C">
              <w:rPr>
                <w:bCs/>
              </w:rPr>
              <w:t>6</w:t>
            </w:r>
          </w:p>
        </w:tc>
        <w:tc>
          <w:tcPr>
            <w:tcW w:w="979" w:type="dxa"/>
            <w:tcBorders>
              <w:top w:val="nil"/>
              <w:left w:val="nil"/>
              <w:bottom w:val="single" w:sz="4" w:space="0" w:color="auto"/>
              <w:right w:val="single" w:sz="4" w:space="0" w:color="auto"/>
            </w:tcBorders>
            <w:shd w:val="clear" w:color="auto" w:fill="auto"/>
          </w:tcPr>
          <w:p w14:paraId="50928BB4" w14:textId="77777777" w:rsidR="001D2F60" w:rsidRPr="0060627C" w:rsidRDefault="001D2F60" w:rsidP="00EC03BE">
            <w:pPr>
              <w:spacing w:after="120"/>
              <w:jc w:val="center"/>
              <w:rPr>
                <w:b/>
                <w:bCs/>
              </w:rPr>
            </w:pPr>
            <w:r w:rsidRPr="0060627C">
              <w:rPr>
                <w:b/>
                <w:bCs/>
              </w:rPr>
              <w:t>5</w:t>
            </w:r>
          </w:p>
          <w:p w14:paraId="2106523B" w14:textId="77777777" w:rsidR="001D2F60" w:rsidRPr="0060627C" w:rsidRDefault="001D2F60" w:rsidP="00EC03BE">
            <w:pPr>
              <w:spacing w:after="120"/>
              <w:jc w:val="center"/>
              <w:rPr>
                <w:bCs/>
              </w:rPr>
            </w:pPr>
          </w:p>
          <w:p w14:paraId="0A8D731C" w14:textId="77777777" w:rsidR="001D2F60" w:rsidRPr="0060627C" w:rsidRDefault="001D2F60" w:rsidP="00EC03BE">
            <w:pPr>
              <w:spacing w:after="120"/>
              <w:jc w:val="center"/>
              <w:rPr>
                <w:bCs/>
              </w:rPr>
            </w:pPr>
            <w:r w:rsidRPr="0060627C">
              <w:rPr>
                <w:bCs/>
              </w:rPr>
              <w:t>5</w:t>
            </w:r>
          </w:p>
          <w:p w14:paraId="6F85AC32" w14:textId="77777777" w:rsidR="001D2F60" w:rsidRPr="0060627C" w:rsidRDefault="001D2F60" w:rsidP="00EC03BE">
            <w:pPr>
              <w:spacing w:after="120"/>
              <w:jc w:val="center"/>
            </w:pPr>
            <w:r w:rsidRPr="0060627C">
              <w:rPr>
                <w:bCs/>
              </w:rPr>
              <w:t>0</w:t>
            </w:r>
          </w:p>
        </w:tc>
        <w:tc>
          <w:tcPr>
            <w:tcW w:w="1539" w:type="dxa"/>
            <w:tcBorders>
              <w:top w:val="nil"/>
              <w:left w:val="nil"/>
              <w:bottom w:val="single" w:sz="4" w:space="0" w:color="auto"/>
              <w:right w:val="single" w:sz="4" w:space="0" w:color="auto"/>
            </w:tcBorders>
            <w:shd w:val="clear" w:color="auto" w:fill="auto"/>
          </w:tcPr>
          <w:p w14:paraId="762BEEC0" w14:textId="77777777" w:rsidR="001D2F60" w:rsidRPr="0060627C" w:rsidRDefault="001D2F60" w:rsidP="00EC03BE">
            <w:pPr>
              <w:spacing w:after="120"/>
              <w:jc w:val="center"/>
              <w:rPr>
                <w:b/>
                <w:bCs/>
              </w:rPr>
            </w:pPr>
            <w:r w:rsidRPr="0060627C">
              <w:rPr>
                <w:b/>
                <w:bCs/>
              </w:rPr>
              <w:t>10</w:t>
            </w:r>
          </w:p>
          <w:p w14:paraId="0E732DDF" w14:textId="77777777" w:rsidR="001D2F60" w:rsidRPr="0060627C" w:rsidRDefault="001D2F60" w:rsidP="00EC03BE">
            <w:pPr>
              <w:spacing w:after="120"/>
              <w:jc w:val="center"/>
              <w:rPr>
                <w:bCs/>
              </w:rPr>
            </w:pPr>
          </w:p>
          <w:p w14:paraId="73B369B3" w14:textId="77777777" w:rsidR="001D2F60" w:rsidRPr="0060627C" w:rsidRDefault="001D2F60" w:rsidP="00EC03BE">
            <w:pPr>
              <w:spacing w:after="120"/>
              <w:jc w:val="center"/>
              <w:rPr>
                <w:bCs/>
              </w:rPr>
            </w:pPr>
            <w:r w:rsidRPr="0060627C">
              <w:rPr>
                <w:bCs/>
              </w:rPr>
              <w:t>4</w:t>
            </w:r>
          </w:p>
          <w:p w14:paraId="44EADFE1" w14:textId="77777777" w:rsidR="001D2F60" w:rsidRPr="0060627C" w:rsidRDefault="001D2F60" w:rsidP="00EC03BE">
            <w:pPr>
              <w:spacing w:after="120"/>
              <w:jc w:val="center"/>
            </w:pPr>
            <w:r w:rsidRPr="0060627C">
              <w:rPr>
                <w:bCs/>
              </w:rPr>
              <w:t>6</w:t>
            </w:r>
          </w:p>
        </w:tc>
        <w:tc>
          <w:tcPr>
            <w:tcW w:w="870" w:type="dxa"/>
            <w:tcBorders>
              <w:top w:val="nil"/>
              <w:left w:val="single" w:sz="4" w:space="0" w:color="auto"/>
              <w:bottom w:val="single" w:sz="4" w:space="0" w:color="000000"/>
              <w:right w:val="single" w:sz="4" w:space="0" w:color="auto"/>
            </w:tcBorders>
            <w:shd w:val="clear" w:color="auto" w:fill="auto"/>
            <w:vAlign w:val="center"/>
            <w:hideMark/>
          </w:tcPr>
          <w:p w14:paraId="019B8B4A" w14:textId="77777777" w:rsidR="001D2F60" w:rsidRPr="0060627C" w:rsidRDefault="001D2F60" w:rsidP="00EC03BE">
            <w:pPr>
              <w:spacing w:after="120"/>
            </w:pPr>
          </w:p>
        </w:tc>
      </w:tr>
      <w:tr w:rsidR="001D2F60" w:rsidRPr="0060627C" w14:paraId="55F614FF" w14:textId="77777777" w:rsidTr="00716C6D">
        <w:trPr>
          <w:cantSplit/>
          <w:trHeight w:val="702"/>
        </w:trPr>
        <w:tc>
          <w:tcPr>
            <w:tcW w:w="956" w:type="dxa"/>
            <w:tcBorders>
              <w:top w:val="nil"/>
              <w:left w:val="single" w:sz="4" w:space="0" w:color="auto"/>
              <w:bottom w:val="single" w:sz="4" w:space="0" w:color="auto"/>
              <w:right w:val="single" w:sz="4" w:space="0" w:color="auto"/>
            </w:tcBorders>
            <w:shd w:val="clear" w:color="auto" w:fill="auto"/>
            <w:vAlign w:val="center"/>
            <w:hideMark/>
          </w:tcPr>
          <w:p w14:paraId="49FE2EA3" w14:textId="77777777" w:rsidR="001D2F60" w:rsidRPr="0060627C" w:rsidRDefault="001D2F60" w:rsidP="00EC03BE">
            <w:pPr>
              <w:spacing w:after="120"/>
              <w:jc w:val="center"/>
            </w:pPr>
            <w:r w:rsidRPr="0060627C">
              <w:rPr>
                <w:bCs/>
                <w:lang w:val="vi-VN"/>
              </w:rPr>
              <w:t>5</w:t>
            </w:r>
          </w:p>
        </w:tc>
        <w:tc>
          <w:tcPr>
            <w:tcW w:w="4210" w:type="dxa"/>
            <w:tcBorders>
              <w:top w:val="nil"/>
              <w:left w:val="nil"/>
              <w:bottom w:val="single" w:sz="4" w:space="0" w:color="auto"/>
              <w:right w:val="single" w:sz="4" w:space="0" w:color="auto"/>
            </w:tcBorders>
            <w:shd w:val="clear" w:color="auto" w:fill="auto"/>
            <w:vAlign w:val="center"/>
            <w:hideMark/>
          </w:tcPr>
          <w:p w14:paraId="374FF4D0" w14:textId="77777777" w:rsidR="001D2F60" w:rsidRPr="0060627C" w:rsidRDefault="001D2F60" w:rsidP="00EC03BE">
            <w:pPr>
              <w:spacing w:after="120"/>
              <w:rPr>
                <w:bCs/>
              </w:rPr>
            </w:pPr>
            <w:r w:rsidRPr="0060627C">
              <w:rPr>
                <w:lang w:val="vi-VN"/>
              </w:rPr>
              <w:t xml:space="preserve">Bài </w:t>
            </w:r>
            <w:r w:rsidRPr="0060627C">
              <w:t>5</w:t>
            </w:r>
            <w:r w:rsidRPr="0060627C">
              <w:rPr>
                <w:lang w:val="vi-VN"/>
              </w:rPr>
              <w:t xml:space="preserve">. </w:t>
            </w:r>
            <w:r w:rsidRPr="0060627C">
              <w:rPr>
                <w:bCs/>
                <w:lang w:val="vi-VN"/>
              </w:rPr>
              <w:t>Các lệnh hiệu chỉnh mặt</w:t>
            </w:r>
          </w:p>
          <w:p w14:paraId="116FA1FD" w14:textId="77777777" w:rsidR="001D2F60" w:rsidRPr="0060627C" w:rsidRDefault="001D2F60" w:rsidP="00EC03BE">
            <w:pPr>
              <w:tabs>
                <w:tab w:val="num" w:pos="1474"/>
              </w:tabs>
              <w:spacing w:after="120"/>
              <w:rPr>
                <w:lang w:val="vi-VN"/>
              </w:rPr>
            </w:pPr>
            <w:r w:rsidRPr="0060627C">
              <w:rPr>
                <w:lang w:val="vi-VN"/>
              </w:rPr>
              <w:t>1. Các lệnh hiệu chỉnh bề mặt.</w:t>
            </w:r>
          </w:p>
          <w:p w14:paraId="02A612E6" w14:textId="77777777" w:rsidR="001D2F60" w:rsidRPr="0060627C" w:rsidRDefault="001D2F60" w:rsidP="00EC03BE">
            <w:pPr>
              <w:spacing w:after="120"/>
              <w:rPr>
                <w:lang w:val="vi-VN"/>
              </w:rPr>
            </w:pPr>
            <w:r w:rsidRPr="0060627C">
              <w:rPr>
                <w:lang w:val="vi-VN"/>
              </w:rPr>
              <w:t>2. Bài tập vẽ và hiệu chỉnh bề mặt theo đúng yêu cầu và thời gian.</w:t>
            </w:r>
          </w:p>
        </w:tc>
        <w:tc>
          <w:tcPr>
            <w:tcW w:w="959" w:type="dxa"/>
            <w:tcBorders>
              <w:top w:val="nil"/>
              <w:left w:val="nil"/>
              <w:bottom w:val="single" w:sz="4" w:space="0" w:color="auto"/>
              <w:right w:val="single" w:sz="4" w:space="0" w:color="auto"/>
            </w:tcBorders>
            <w:shd w:val="clear" w:color="auto" w:fill="auto"/>
            <w:hideMark/>
          </w:tcPr>
          <w:p w14:paraId="382FA692" w14:textId="77777777" w:rsidR="001D2F60" w:rsidRPr="0060627C" w:rsidRDefault="001D2F60" w:rsidP="00EC03BE">
            <w:pPr>
              <w:spacing w:after="120"/>
              <w:jc w:val="center"/>
              <w:rPr>
                <w:b/>
                <w:bCs/>
              </w:rPr>
            </w:pPr>
            <w:r w:rsidRPr="0060627C">
              <w:rPr>
                <w:b/>
                <w:bCs/>
              </w:rPr>
              <w:t>12</w:t>
            </w:r>
          </w:p>
          <w:p w14:paraId="1715FE8B" w14:textId="77777777" w:rsidR="001D2F60" w:rsidRPr="0060627C" w:rsidRDefault="001D2F60" w:rsidP="00EC03BE">
            <w:pPr>
              <w:spacing w:after="120"/>
              <w:jc w:val="center"/>
              <w:rPr>
                <w:bCs/>
              </w:rPr>
            </w:pPr>
            <w:r w:rsidRPr="0060627C">
              <w:rPr>
                <w:bCs/>
              </w:rPr>
              <w:t>6</w:t>
            </w:r>
          </w:p>
          <w:p w14:paraId="41D2DA43" w14:textId="77777777" w:rsidR="001D2F60" w:rsidRPr="0060627C" w:rsidRDefault="001D2F60" w:rsidP="00EC03BE">
            <w:pPr>
              <w:spacing w:after="120"/>
              <w:jc w:val="center"/>
            </w:pPr>
            <w:r w:rsidRPr="0060627C">
              <w:rPr>
                <w:bCs/>
              </w:rPr>
              <w:t>6</w:t>
            </w:r>
          </w:p>
        </w:tc>
        <w:tc>
          <w:tcPr>
            <w:tcW w:w="979" w:type="dxa"/>
            <w:tcBorders>
              <w:top w:val="nil"/>
              <w:left w:val="nil"/>
              <w:bottom w:val="single" w:sz="4" w:space="0" w:color="auto"/>
              <w:right w:val="single" w:sz="4" w:space="0" w:color="auto"/>
            </w:tcBorders>
            <w:shd w:val="clear" w:color="auto" w:fill="auto"/>
            <w:hideMark/>
          </w:tcPr>
          <w:p w14:paraId="510C05EB" w14:textId="77777777" w:rsidR="001D2F60" w:rsidRPr="0060627C" w:rsidRDefault="001D2F60" w:rsidP="00EC03BE">
            <w:pPr>
              <w:spacing w:after="120"/>
              <w:jc w:val="center"/>
              <w:rPr>
                <w:b/>
                <w:bCs/>
              </w:rPr>
            </w:pPr>
            <w:r w:rsidRPr="0060627C">
              <w:rPr>
                <w:b/>
                <w:bCs/>
              </w:rPr>
              <w:t>4</w:t>
            </w:r>
          </w:p>
          <w:p w14:paraId="554BF072" w14:textId="77777777" w:rsidR="001D2F60" w:rsidRPr="0060627C" w:rsidRDefault="001D2F60" w:rsidP="00EC03BE">
            <w:pPr>
              <w:spacing w:after="120"/>
              <w:jc w:val="center"/>
              <w:rPr>
                <w:bCs/>
              </w:rPr>
            </w:pPr>
            <w:r w:rsidRPr="0060627C">
              <w:rPr>
                <w:bCs/>
              </w:rPr>
              <w:t>4</w:t>
            </w:r>
          </w:p>
          <w:p w14:paraId="5D542AB7" w14:textId="77777777" w:rsidR="001D2F60" w:rsidRPr="0060627C" w:rsidRDefault="001D2F60" w:rsidP="00EC03BE">
            <w:pPr>
              <w:spacing w:after="120"/>
              <w:jc w:val="center"/>
            </w:pPr>
            <w:r w:rsidRPr="0060627C">
              <w:rPr>
                <w:bCs/>
              </w:rPr>
              <w:t>0</w:t>
            </w:r>
          </w:p>
        </w:tc>
        <w:tc>
          <w:tcPr>
            <w:tcW w:w="1539" w:type="dxa"/>
            <w:tcBorders>
              <w:top w:val="nil"/>
              <w:left w:val="nil"/>
              <w:bottom w:val="single" w:sz="4" w:space="0" w:color="auto"/>
              <w:right w:val="single" w:sz="4" w:space="0" w:color="auto"/>
            </w:tcBorders>
            <w:shd w:val="clear" w:color="auto" w:fill="auto"/>
            <w:hideMark/>
          </w:tcPr>
          <w:p w14:paraId="00F79E81" w14:textId="77777777" w:rsidR="001D2F60" w:rsidRPr="0060627C" w:rsidRDefault="001D2F60" w:rsidP="00EC03BE">
            <w:pPr>
              <w:spacing w:after="120"/>
              <w:jc w:val="center"/>
              <w:rPr>
                <w:b/>
                <w:bCs/>
              </w:rPr>
            </w:pPr>
            <w:r w:rsidRPr="0060627C">
              <w:rPr>
                <w:b/>
                <w:bCs/>
              </w:rPr>
              <w:t>7</w:t>
            </w:r>
          </w:p>
          <w:p w14:paraId="36885D2E" w14:textId="77777777" w:rsidR="001D2F60" w:rsidRPr="0060627C" w:rsidRDefault="001D2F60" w:rsidP="00EC03BE">
            <w:pPr>
              <w:spacing w:after="120"/>
              <w:jc w:val="center"/>
              <w:rPr>
                <w:bCs/>
              </w:rPr>
            </w:pPr>
            <w:r w:rsidRPr="0060627C">
              <w:rPr>
                <w:bCs/>
              </w:rPr>
              <w:t>2</w:t>
            </w:r>
          </w:p>
          <w:p w14:paraId="286B8EE5" w14:textId="77777777" w:rsidR="001D2F60" w:rsidRPr="0060627C" w:rsidRDefault="001D2F60" w:rsidP="00EC03BE">
            <w:pPr>
              <w:spacing w:after="120"/>
              <w:jc w:val="center"/>
            </w:pPr>
            <w:r w:rsidRPr="0060627C">
              <w:rPr>
                <w:bCs/>
              </w:rPr>
              <w:t>5</w:t>
            </w:r>
          </w:p>
        </w:tc>
        <w:tc>
          <w:tcPr>
            <w:tcW w:w="870" w:type="dxa"/>
            <w:tcBorders>
              <w:top w:val="nil"/>
              <w:left w:val="nil"/>
              <w:bottom w:val="single" w:sz="4" w:space="0" w:color="auto"/>
              <w:right w:val="single" w:sz="4" w:space="0" w:color="auto"/>
            </w:tcBorders>
            <w:shd w:val="clear" w:color="auto" w:fill="auto"/>
            <w:hideMark/>
          </w:tcPr>
          <w:p w14:paraId="4155BCAF" w14:textId="77777777" w:rsidR="001D2F60" w:rsidRPr="0060627C" w:rsidRDefault="001D2F60" w:rsidP="00EC03BE">
            <w:pPr>
              <w:spacing w:after="120"/>
              <w:jc w:val="center"/>
              <w:rPr>
                <w:b/>
              </w:rPr>
            </w:pPr>
            <w:r w:rsidRPr="0060627C">
              <w:rPr>
                <w:b/>
              </w:rPr>
              <w:t>1</w:t>
            </w:r>
          </w:p>
          <w:p w14:paraId="11346915" w14:textId="77777777" w:rsidR="001D2F60" w:rsidRPr="0060627C" w:rsidRDefault="001D2F60" w:rsidP="00EC03BE">
            <w:pPr>
              <w:spacing w:after="120"/>
              <w:jc w:val="center"/>
              <w:rPr>
                <w:b/>
              </w:rPr>
            </w:pPr>
          </w:p>
          <w:p w14:paraId="22B00680" w14:textId="77777777" w:rsidR="001D2F60" w:rsidRPr="0060627C" w:rsidRDefault="001D2F60" w:rsidP="00EC03BE">
            <w:pPr>
              <w:spacing w:after="120"/>
              <w:jc w:val="center"/>
            </w:pPr>
            <w:r w:rsidRPr="0060627C">
              <w:t>1</w:t>
            </w:r>
          </w:p>
        </w:tc>
      </w:tr>
      <w:tr w:rsidR="001D2F60" w:rsidRPr="0060627C" w14:paraId="1DFCC2E2" w14:textId="77777777" w:rsidTr="00716C6D">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9052D3" w14:textId="77777777" w:rsidR="001D2F60" w:rsidRPr="0060627C" w:rsidRDefault="001D2F60" w:rsidP="00EC03BE">
            <w:pPr>
              <w:spacing w:after="120"/>
              <w:jc w:val="center"/>
            </w:pPr>
            <w:r w:rsidRPr="0060627C">
              <w:rPr>
                <w:bCs/>
              </w:rPr>
              <w:t>6</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27C660D7" w14:textId="77777777" w:rsidR="001D2F60" w:rsidRPr="0060627C" w:rsidRDefault="001D2F60" w:rsidP="00EC03BE">
            <w:pPr>
              <w:spacing w:after="120"/>
              <w:rPr>
                <w:lang w:val="vi-VN"/>
              </w:rPr>
            </w:pPr>
            <w:r w:rsidRPr="0060627C">
              <w:rPr>
                <w:lang w:val="vi-VN"/>
              </w:rPr>
              <w:t>Bài 6. Các lệnh biến dạng khối Solid</w:t>
            </w:r>
          </w:p>
          <w:p w14:paraId="007DD913" w14:textId="77777777" w:rsidR="001D2F60" w:rsidRPr="0060627C" w:rsidRDefault="001D2F60" w:rsidP="00EC03BE">
            <w:pPr>
              <w:spacing w:after="120"/>
              <w:ind w:left="327" w:hanging="327"/>
              <w:rPr>
                <w:lang w:val="vi-VN"/>
              </w:rPr>
            </w:pPr>
            <w:r w:rsidRPr="0060627C">
              <w:rPr>
                <w:lang w:val="vi-VN"/>
              </w:rPr>
              <w:t>1. Các lệnh vẽ biến dạng khối</w:t>
            </w:r>
          </w:p>
          <w:p w14:paraId="76FD4D85" w14:textId="77777777" w:rsidR="001D2F60" w:rsidRPr="0060627C" w:rsidRDefault="001D2F60" w:rsidP="00EC03BE">
            <w:pPr>
              <w:spacing w:after="120"/>
              <w:rPr>
                <w:lang w:val="vi-VN"/>
              </w:rPr>
            </w:pPr>
            <w:r w:rsidRPr="0060627C">
              <w:rPr>
                <w:lang w:val="vi-VN"/>
              </w:rPr>
              <w:t>2. Ứng dụng vẽ mặt khối bị biến dạng theo đúng yêu cầu và thời gian của bài.</w:t>
            </w:r>
          </w:p>
        </w:tc>
        <w:tc>
          <w:tcPr>
            <w:tcW w:w="959" w:type="dxa"/>
            <w:tcBorders>
              <w:top w:val="single" w:sz="4" w:space="0" w:color="auto"/>
              <w:left w:val="nil"/>
              <w:bottom w:val="single" w:sz="4" w:space="0" w:color="auto"/>
              <w:right w:val="single" w:sz="4" w:space="0" w:color="auto"/>
            </w:tcBorders>
            <w:shd w:val="clear" w:color="auto" w:fill="auto"/>
            <w:hideMark/>
          </w:tcPr>
          <w:p w14:paraId="6E93DA2E" w14:textId="77777777" w:rsidR="001D2F60" w:rsidRPr="0060627C" w:rsidRDefault="001D2F60" w:rsidP="00EC03BE">
            <w:pPr>
              <w:spacing w:after="120"/>
              <w:jc w:val="center"/>
              <w:rPr>
                <w:b/>
                <w:bCs/>
              </w:rPr>
            </w:pPr>
            <w:r w:rsidRPr="0060627C">
              <w:rPr>
                <w:b/>
                <w:bCs/>
              </w:rPr>
              <w:t>16</w:t>
            </w:r>
          </w:p>
          <w:p w14:paraId="39260D9F" w14:textId="77777777" w:rsidR="001D2F60" w:rsidRPr="0060627C" w:rsidRDefault="001D2F60" w:rsidP="00EC03BE">
            <w:pPr>
              <w:spacing w:after="120"/>
              <w:jc w:val="center"/>
              <w:rPr>
                <w:bCs/>
              </w:rPr>
            </w:pPr>
          </w:p>
          <w:p w14:paraId="03E570CC" w14:textId="77777777" w:rsidR="001D2F60" w:rsidRPr="0060627C" w:rsidRDefault="001D2F60" w:rsidP="00EC03BE">
            <w:pPr>
              <w:spacing w:after="120"/>
              <w:jc w:val="center"/>
              <w:rPr>
                <w:bCs/>
              </w:rPr>
            </w:pPr>
            <w:r w:rsidRPr="0060627C">
              <w:rPr>
                <w:bCs/>
              </w:rPr>
              <w:t>7</w:t>
            </w:r>
          </w:p>
          <w:p w14:paraId="1424E208" w14:textId="77777777" w:rsidR="001D2F60" w:rsidRPr="0060627C" w:rsidRDefault="001D2F60" w:rsidP="00EC03BE">
            <w:pPr>
              <w:spacing w:after="120"/>
              <w:jc w:val="center"/>
            </w:pPr>
            <w:r w:rsidRPr="0060627C">
              <w:rPr>
                <w:bCs/>
              </w:rPr>
              <w:t>9</w:t>
            </w:r>
          </w:p>
        </w:tc>
        <w:tc>
          <w:tcPr>
            <w:tcW w:w="979" w:type="dxa"/>
            <w:tcBorders>
              <w:top w:val="single" w:sz="4" w:space="0" w:color="auto"/>
              <w:left w:val="nil"/>
              <w:bottom w:val="single" w:sz="4" w:space="0" w:color="auto"/>
              <w:right w:val="single" w:sz="4" w:space="0" w:color="auto"/>
            </w:tcBorders>
            <w:shd w:val="clear" w:color="auto" w:fill="auto"/>
            <w:hideMark/>
          </w:tcPr>
          <w:p w14:paraId="66000EEB" w14:textId="77777777" w:rsidR="001D2F60" w:rsidRPr="0060627C" w:rsidRDefault="001D2F60" w:rsidP="00EC03BE">
            <w:pPr>
              <w:spacing w:after="120"/>
              <w:jc w:val="center"/>
              <w:rPr>
                <w:b/>
                <w:bCs/>
              </w:rPr>
            </w:pPr>
            <w:r w:rsidRPr="0060627C">
              <w:rPr>
                <w:b/>
                <w:bCs/>
              </w:rPr>
              <w:t>5</w:t>
            </w:r>
          </w:p>
          <w:p w14:paraId="2B492830" w14:textId="77777777" w:rsidR="001D2F60" w:rsidRPr="0060627C" w:rsidRDefault="001D2F60" w:rsidP="00EC03BE">
            <w:pPr>
              <w:spacing w:after="120"/>
              <w:jc w:val="center"/>
              <w:rPr>
                <w:bCs/>
              </w:rPr>
            </w:pPr>
          </w:p>
          <w:p w14:paraId="3097729C" w14:textId="77777777" w:rsidR="001D2F60" w:rsidRPr="0060627C" w:rsidRDefault="001D2F60" w:rsidP="00EC03BE">
            <w:pPr>
              <w:spacing w:after="120"/>
              <w:jc w:val="center"/>
              <w:rPr>
                <w:bCs/>
              </w:rPr>
            </w:pPr>
            <w:r w:rsidRPr="0060627C">
              <w:rPr>
                <w:bCs/>
              </w:rPr>
              <w:t>5</w:t>
            </w:r>
          </w:p>
          <w:p w14:paraId="3D1494DA" w14:textId="77777777" w:rsidR="001D2F60" w:rsidRPr="0060627C" w:rsidRDefault="001D2F60" w:rsidP="00EC03BE">
            <w:pPr>
              <w:spacing w:after="120"/>
              <w:jc w:val="center"/>
              <w:rPr>
                <w:bCs/>
              </w:rPr>
            </w:pPr>
            <w:r w:rsidRPr="0060627C">
              <w:rPr>
                <w:bCs/>
              </w:rPr>
              <w:t>0</w:t>
            </w:r>
          </w:p>
          <w:p w14:paraId="599F424A" w14:textId="77777777" w:rsidR="001D2F60" w:rsidRPr="0060627C" w:rsidRDefault="001D2F60" w:rsidP="00EC03BE">
            <w:pPr>
              <w:spacing w:after="120"/>
              <w:jc w:val="center"/>
            </w:pPr>
          </w:p>
        </w:tc>
        <w:tc>
          <w:tcPr>
            <w:tcW w:w="1539" w:type="dxa"/>
            <w:tcBorders>
              <w:top w:val="single" w:sz="4" w:space="0" w:color="auto"/>
              <w:left w:val="nil"/>
              <w:bottom w:val="single" w:sz="4" w:space="0" w:color="auto"/>
              <w:right w:val="single" w:sz="4" w:space="0" w:color="auto"/>
            </w:tcBorders>
            <w:shd w:val="clear" w:color="auto" w:fill="auto"/>
            <w:hideMark/>
          </w:tcPr>
          <w:p w14:paraId="4DBEFB95" w14:textId="77777777" w:rsidR="001D2F60" w:rsidRPr="0060627C" w:rsidRDefault="001D2F60" w:rsidP="00EC03BE">
            <w:pPr>
              <w:spacing w:after="120"/>
              <w:jc w:val="center"/>
              <w:rPr>
                <w:b/>
                <w:bCs/>
              </w:rPr>
            </w:pPr>
            <w:r w:rsidRPr="0060627C">
              <w:rPr>
                <w:b/>
                <w:bCs/>
              </w:rPr>
              <w:t>10</w:t>
            </w:r>
          </w:p>
          <w:p w14:paraId="32C64FC8" w14:textId="77777777" w:rsidR="001D2F60" w:rsidRPr="0060627C" w:rsidRDefault="001D2F60" w:rsidP="00EC03BE">
            <w:pPr>
              <w:spacing w:after="120"/>
              <w:jc w:val="center"/>
              <w:rPr>
                <w:bCs/>
              </w:rPr>
            </w:pPr>
          </w:p>
          <w:p w14:paraId="7CEF7E86" w14:textId="77777777" w:rsidR="001D2F60" w:rsidRPr="0060627C" w:rsidRDefault="001D2F60" w:rsidP="00EC03BE">
            <w:pPr>
              <w:spacing w:after="120"/>
              <w:jc w:val="center"/>
              <w:rPr>
                <w:bCs/>
              </w:rPr>
            </w:pPr>
            <w:r w:rsidRPr="0060627C">
              <w:rPr>
                <w:bCs/>
              </w:rPr>
              <w:t>2</w:t>
            </w:r>
          </w:p>
          <w:p w14:paraId="0AD5D6D7" w14:textId="77777777" w:rsidR="001D2F60" w:rsidRPr="0060627C" w:rsidRDefault="001D2F60" w:rsidP="00EC03BE">
            <w:pPr>
              <w:spacing w:after="120"/>
              <w:jc w:val="center"/>
            </w:pPr>
            <w:r w:rsidRPr="0060627C">
              <w:rPr>
                <w:bCs/>
              </w:rPr>
              <w:t>8</w:t>
            </w:r>
          </w:p>
        </w:tc>
        <w:tc>
          <w:tcPr>
            <w:tcW w:w="870" w:type="dxa"/>
            <w:tcBorders>
              <w:top w:val="single" w:sz="4" w:space="0" w:color="auto"/>
              <w:left w:val="nil"/>
              <w:bottom w:val="single" w:sz="4" w:space="0" w:color="auto"/>
              <w:right w:val="single" w:sz="4" w:space="0" w:color="auto"/>
            </w:tcBorders>
            <w:shd w:val="clear" w:color="auto" w:fill="auto"/>
            <w:hideMark/>
          </w:tcPr>
          <w:p w14:paraId="489FA8D5" w14:textId="77777777" w:rsidR="001D2F60" w:rsidRPr="0060627C" w:rsidRDefault="001D2F60" w:rsidP="00EC03BE">
            <w:pPr>
              <w:spacing w:after="120"/>
              <w:jc w:val="center"/>
              <w:rPr>
                <w:b/>
              </w:rPr>
            </w:pPr>
            <w:r w:rsidRPr="0060627C">
              <w:rPr>
                <w:b/>
              </w:rPr>
              <w:t>1</w:t>
            </w:r>
          </w:p>
          <w:p w14:paraId="301CCC18" w14:textId="77777777" w:rsidR="001D2F60" w:rsidRPr="0060627C" w:rsidRDefault="001D2F60" w:rsidP="00EC03BE">
            <w:pPr>
              <w:spacing w:after="120"/>
              <w:jc w:val="center"/>
              <w:rPr>
                <w:b/>
              </w:rPr>
            </w:pPr>
          </w:p>
          <w:p w14:paraId="5BCE90F4" w14:textId="77777777" w:rsidR="001D2F60" w:rsidRPr="0060627C" w:rsidRDefault="001D2F60" w:rsidP="00EC03BE">
            <w:pPr>
              <w:spacing w:after="120"/>
              <w:jc w:val="center"/>
              <w:rPr>
                <w:b/>
              </w:rPr>
            </w:pPr>
          </w:p>
          <w:p w14:paraId="1E9BD17C" w14:textId="77777777" w:rsidR="001D2F60" w:rsidRPr="0060627C" w:rsidRDefault="001D2F60" w:rsidP="00EC03BE">
            <w:pPr>
              <w:spacing w:after="120"/>
              <w:jc w:val="center"/>
            </w:pPr>
            <w:r w:rsidRPr="0060627C">
              <w:t>1</w:t>
            </w:r>
          </w:p>
          <w:p w14:paraId="5AC04AA7" w14:textId="77777777" w:rsidR="001D2F60" w:rsidRPr="0060627C" w:rsidRDefault="001D2F60" w:rsidP="00EC03BE">
            <w:pPr>
              <w:spacing w:after="120"/>
              <w:jc w:val="center"/>
              <w:rPr>
                <w:b/>
              </w:rPr>
            </w:pPr>
          </w:p>
        </w:tc>
      </w:tr>
      <w:tr w:rsidR="001D2F60" w:rsidRPr="0060627C" w14:paraId="02A109A9" w14:textId="77777777" w:rsidTr="00716C6D">
        <w:trPr>
          <w:cantSplit/>
          <w:trHeight w:val="702"/>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CD2641" w14:textId="77777777" w:rsidR="001D2F60" w:rsidRPr="0060627C" w:rsidRDefault="001D2F60" w:rsidP="00EC03BE">
            <w:pPr>
              <w:spacing w:after="120"/>
              <w:jc w:val="center"/>
            </w:pPr>
            <w:r w:rsidRPr="0060627C">
              <w:rPr>
                <w:bCs/>
              </w:rPr>
              <w:t>7</w:t>
            </w:r>
          </w:p>
        </w:tc>
        <w:tc>
          <w:tcPr>
            <w:tcW w:w="4210" w:type="dxa"/>
            <w:tcBorders>
              <w:top w:val="single" w:sz="4" w:space="0" w:color="auto"/>
              <w:left w:val="single" w:sz="4" w:space="0" w:color="auto"/>
              <w:bottom w:val="single" w:sz="4" w:space="0" w:color="auto"/>
              <w:right w:val="single" w:sz="4" w:space="0" w:color="auto"/>
            </w:tcBorders>
            <w:shd w:val="clear" w:color="auto" w:fill="auto"/>
            <w:hideMark/>
          </w:tcPr>
          <w:p w14:paraId="4D415066" w14:textId="77777777" w:rsidR="001D2F60" w:rsidRPr="0060627C" w:rsidRDefault="001D2F60" w:rsidP="00EC03BE">
            <w:pPr>
              <w:spacing w:after="120"/>
              <w:rPr>
                <w:bCs/>
              </w:rPr>
            </w:pPr>
            <w:r w:rsidRPr="0060627C">
              <w:rPr>
                <w:lang w:val="vi-VN"/>
              </w:rPr>
              <w:t xml:space="preserve">Bài </w:t>
            </w:r>
            <w:r w:rsidRPr="0060627C">
              <w:t>7</w:t>
            </w:r>
            <w:r w:rsidRPr="0060627C">
              <w:rPr>
                <w:lang w:val="vi-VN"/>
              </w:rPr>
              <w:t xml:space="preserve">: </w:t>
            </w:r>
            <w:r w:rsidRPr="0060627C">
              <w:rPr>
                <w:bCs/>
                <w:lang w:val="vi-VN"/>
              </w:rPr>
              <w:t>Biên dịch và hiệu chỉnh chương trình NC</w:t>
            </w:r>
          </w:p>
          <w:p w14:paraId="5DB62927" w14:textId="77777777" w:rsidR="001D2F60" w:rsidRPr="0060627C" w:rsidRDefault="001D2F60" w:rsidP="00EC03BE">
            <w:pPr>
              <w:tabs>
                <w:tab w:val="num" w:pos="546"/>
              </w:tabs>
              <w:spacing w:after="120"/>
              <w:ind w:left="300" w:hanging="300"/>
            </w:pPr>
            <w:r w:rsidRPr="0060627C">
              <w:t>1</w:t>
            </w:r>
            <w:r w:rsidRPr="0060627C">
              <w:rPr>
                <w:lang w:val="vi-VN"/>
              </w:rPr>
              <w:t xml:space="preserve">. </w:t>
            </w:r>
            <w:r w:rsidRPr="0060627C">
              <w:t>Thiết lập các thông số kỹ thuật.</w:t>
            </w:r>
          </w:p>
          <w:p w14:paraId="30559DAD" w14:textId="77777777" w:rsidR="001D2F60" w:rsidRPr="0060627C" w:rsidRDefault="001D2F60" w:rsidP="00EC03BE">
            <w:pPr>
              <w:tabs>
                <w:tab w:val="num" w:pos="546"/>
              </w:tabs>
              <w:spacing w:after="120"/>
              <w:ind w:left="300" w:hanging="300"/>
              <w:rPr>
                <w:lang w:val="vi-VN"/>
              </w:rPr>
            </w:pPr>
            <w:r w:rsidRPr="0060627C">
              <w:t>2</w:t>
            </w:r>
            <w:r w:rsidRPr="0060627C">
              <w:rPr>
                <w:lang w:val="vi-VN"/>
              </w:rPr>
              <w:t xml:space="preserve">. </w:t>
            </w:r>
            <w:r w:rsidRPr="0060627C">
              <w:t>Các phương pháp gia công.</w:t>
            </w:r>
          </w:p>
          <w:p w14:paraId="5F8ECDE3" w14:textId="77777777" w:rsidR="001D2F60" w:rsidRPr="0060627C" w:rsidRDefault="001D2F60" w:rsidP="00EC03BE">
            <w:pPr>
              <w:tabs>
                <w:tab w:val="num" w:pos="546"/>
              </w:tabs>
              <w:spacing w:after="120"/>
              <w:ind w:left="300" w:hanging="300"/>
              <w:rPr>
                <w:lang w:val="vi-VN"/>
              </w:rPr>
            </w:pPr>
            <w:r w:rsidRPr="0060627C">
              <w:rPr>
                <w:lang w:val="vi-VN"/>
              </w:rPr>
              <w:t>3. Lưu và xuất tập tin NC.</w:t>
            </w:r>
          </w:p>
        </w:tc>
        <w:tc>
          <w:tcPr>
            <w:tcW w:w="959" w:type="dxa"/>
            <w:tcBorders>
              <w:top w:val="single" w:sz="4" w:space="0" w:color="auto"/>
              <w:left w:val="single" w:sz="4" w:space="0" w:color="auto"/>
              <w:bottom w:val="single" w:sz="4" w:space="0" w:color="auto"/>
              <w:right w:val="single" w:sz="4" w:space="0" w:color="auto"/>
            </w:tcBorders>
            <w:shd w:val="clear" w:color="auto" w:fill="auto"/>
            <w:hideMark/>
          </w:tcPr>
          <w:p w14:paraId="047D67B8" w14:textId="77777777" w:rsidR="001D2F60" w:rsidRPr="0060627C" w:rsidRDefault="001D2F60" w:rsidP="00EC03BE">
            <w:pPr>
              <w:spacing w:after="120"/>
              <w:jc w:val="center"/>
              <w:rPr>
                <w:b/>
                <w:bCs/>
              </w:rPr>
            </w:pPr>
            <w:r w:rsidRPr="0060627C">
              <w:rPr>
                <w:b/>
                <w:bCs/>
              </w:rPr>
              <w:t>20</w:t>
            </w:r>
          </w:p>
          <w:p w14:paraId="5A00A0AF" w14:textId="77777777" w:rsidR="001D2F60" w:rsidRPr="0060627C" w:rsidRDefault="001D2F60" w:rsidP="00EC03BE">
            <w:pPr>
              <w:spacing w:after="120"/>
              <w:jc w:val="center"/>
              <w:rPr>
                <w:bCs/>
              </w:rPr>
            </w:pPr>
          </w:p>
          <w:p w14:paraId="6521452B" w14:textId="77777777" w:rsidR="001D2F60" w:rsidRPr="0060627C" w:rsidRDefault="001D2F60" w:rsidP="00EC03BE">
            <w:pPr>
              <w:spacing w:after="120"/>
              <w:jc w:val="center"/>
              <w:rPr>
                <w:bCs/>
              </w:rPr>
            </w:pPr>
            <w:r w:rsidRPr="0060627C">
              <w:rPr>
                <w:bCs/>
              </w:rPr>
              <w:t>3</w:t>
            </w:r>
          </w:p>
          <w:p w14:paraId="48677C87" w14:textId="77777777" w:rsidR="001D2F60" w:rsidRPr="0060627C" w:rsidRDefault="001D2F60" w:rsidP="00EC03BE">
            <w:pPr>
              <w:spacing w:after="120"/>
              <w:jc w:val="center"/>
              <w:rPr>
                <w:bCs/>
              </w:rPr>
            </w:pPr>
            <w:r w:rsidRPr="0060627C">
              <w:rPr>
                <w:bCs/>
              </w:rPr>
              <w:t>14,5</w:t>
            </w:r>
          </w:p>
          <w:p w14:paraId="45213530" w14:textId="77777777" w:rsidR="001D2F60" w:rsidRPr="0060627C" w:rsidRDefault="001D2F60" w:rsidP="00EC03BE">
            <w:pPr>
              <w:spacing w:after="120"/>
              <w:jc w:val="center"/>
              <w:rPr>
                <w:bCs/>
              </w:rPr>
            </w:pPr>
            <w:r w:rsidRPr="0060627C">
              <w:rPr>
                <w:bCs/>
              </w:rPr>
              <w:t>2,5</w:t>
            </w:r>
          </w:p>
        </w:tc>
        <w:tc>
          <w:tcPr>
            <w:tcW w:w="979" w:type="dxa"/>
            <w:tcBorders>
              <w:top w:val="single" w:sz="4" w:space="0" w:color="auto"/>
              <w:left w:val="single" w:sz="4" w:space="0" w:color="auto"/>
              <w:bottom w:val="single" w:sz="4" w:space="0" w:color="auto"/>
              <w:right w:val="single" w:sz="4" w:space="0" w:color="auto"/>
            </w:tcBorders>
            <w:shd w:val="clear" w:color="auto" w:fill="auto"/>
            <w:hideMark/>
          </w:tcPr>
          <w:p w14:paraId="26024CBA" w14:textId="77777777" w:rsidR="001D2F60" w:rsidRPr="0060627C" w:rsidRDefault="001D2F60" w:rsidP="00EC03BE">
            <w:pPr>
              <w:spacing w:after="120"/>
              <w:jc w:val="center"/>
              <w:rPr>
                <w:b/>
                <w:bCs/>
              </w:rPr>
            </w:pPr>
            <w:r w:rsidRPr="0060627C">
              <w:rPr>
                <w:b/>
                <w:bCs/>
              </w:rPr>
              <w:t>5</w:t>
            </w:r>
          </w:p>
          <w:p w14:paraId="414650B0" w14:textId="77777777" w:rsidR="001D2F60" w:rsidRPr="0060627C" w:rsidRDefault="001D2F60" w:rsidP="00EC03BE">
            <w:pPr>
              <w:spacing w:after="120"/>
              <w:jc w:val="center"/>
              <w:rPr>
                <w:bCs/>
              </w:rPr>
            </w:pPr>
          </w:p>
          <w:p w14:paraId="419256F7" w14:textId="77777777" w:rsidR="001D2F60" w:rsidRPr="0060627C" w:rsidRDefault="001D2F60" w:rsidP="00EC03BE">
            <w:pPr>
              <w:spacing w:after="120"/>
              <w:jc w:val="center"/>
              <w:rPr>
                <w:bCs/>
              </w:rPr>
            </w:pPr>
            <w:r w:rsidRPr="0060627C">
              <w:rPr>
                <w:bCs/>
              </w:rPr>
              <w:t>1</w:t>
            </w:r>
          </w:p>
          <w:p w14:paraId="261F1235" w14:textId="77777777" w:rsidR="001D2F60" w:rsidRPr="0060627C" w:rsidRDefault="001D2F60" w:rsidP="00EC03BE">
            <w:pPr>
              <w:spacing w:after="120"/>
              <w:jc w:val="center"/>
              <w:rPr>
                <w:bCs/>
              </w:rPr>
            </w:pPr>
            <w:r w:rsidRPr="0060627C">
              <w:rPr>
                <w:bCs/>
              </w:rPr>
              <w:t>3,5</w:t>
            </w:r>
          </w:p>
          <w:p w14:paraId="110A31E1" w14:textId="77777777" w:rsidR="001D2F60" w:rsidRPr="0060627C" w:rsidRDefault="001D2F60" w:rsidP="00EC03BE">
            <w:pPr>
              <w:spacing w:after="120"/>
              <w:jc w:val="center"/>
            </w:pPr>
            <w:r w:rsidRPr="0060627C">
              <w:rPr>
                <w:bCs/>
              </w:rPr>
              <w:t>0,5</w:t>
            </w:r>
          </w:p>
        </w:tc>
        <w:tc>
          <w:tcPr>
            <w:tcW w:w="1539" w:type="dxa"/>
            <w:tcBorders>
              <w:top w:val="single" w:sz="4" w:space="0" w:color="auto"/>
              <w:left w:val="single" w:sz="4" w:space="0" w:color="auto"/>
              <w:bottom w:val="single" w:sz="4" w:space="0" w:color="auto"/>
              <w:right w:val="single" w:sz="4" w:space="0" w:color="auto"/>
            </w:tcBorders>
            <w:shd w:val="clear" w:color="auto" w:fill="auto"/>
            <w:hideMark/>
          </w:tcPr>
          <w:p w14:paraId="4F28482C" w14:textId="77777777" w:rsidR="001D2F60" w:rsidRPr="0060627C" w:rsidRDefault="001D2F60" w:rsidP="00EC03BE">
            <w:pPr>
              <w:spacing w:after="120"/>
              <w:jc w:val="center"/>
              <w:rPr>
                <w:b/>
                <w:bCs/>
              </w:rPr>
            </w:pPr>
            <w:r w:rsidRPr="0060627C">
              <w:rPr>
                <w:b/>
                <w:bCs/>
              </w:rPr>
              <w:t>14</w:t>
            </w:r>
          </w:p>
          <w:p w14:paraId="5765AC1B" w14:textId="77777777" w:rsidR="001D2F60" w:rsidRPr="0060627C" w:rsidRDefault="001D2F60" w:rsidP="00EC03BE">
            <w:pPr>
              <w:spacing w:after="120"/>
              <w:jc w:val="center"/>
              <w:rPr>
                <w:bCs/>
              </w:rPr>
            </w:pPr>
          </w:p>
          <w:p w14:paraId="728865C4" w14:textId="77777777" w:rsidR="001D2F60" w:rsidRPr="0060627C" w:rsidRDefault="001D2F60" w:rsidP="00EC03BE">
            <w:pPr>
              <w:spacing w:after="120"/>
              <w:jc w:val="center"/>
              <w:rPr>
                <w:bCs/>
              </w:rPr>
            </w:pPr>
            <w:r w:rsidRPr="0060627C">
              <w:rPr>
                <w:bCs/>
              </w:rPr>
              <w:t>2</w:t>
            </w:r>
          </w:p>
          <w:p w14:paraId="75B507DC" w14:textId="77777777" w:rsidR="001D2F60" w:rsidRPr="0060627C" w:rsidRDefault="001D2F60" w:rsidP="00EC03BE">
            <w:pPr>
              <w:spacing w:after="120"/>
              <w:jc w:val="center"/>
              <w:rPr>
                <w:bCs/>
              </w:rPr>
            </w:pPr>
            <w:r w:rsidRPr="0060627C">
              <w:rPr>
                <w:bCs/>
              </w:rPr>
              <w:t>10</w:t>
            </w:r>
          </w:p>
          <w:p w14:paraId="3CFB8646" w14:textId="77777777" w:rsidR="001D2F60" w:rsidRPr="0060627C" w:rsidRDefault="001D2F60" w:rsidP="00EC03BE">
            <w:pPr>
              <w:spacing w:after="120"/>
              <w:jc w:val="center"/>
            </w:pPr>
            <w:r w:rsidRPr="0060627C">
              <w:rPr>
                <w:bCs/>
              </w:rPr>
              <w:t>2</w:t>
            </w:r>
          </w:p>
        </w:tc>
        <w:tc>
          <w:tcPr>
            <w:tcW w:w="870" w:type="dxa"/>
            <w:tcBorders>
              <w:top w:val="single" w:sz="4" w:space="0" w:color="auto"/>
              <w:left w:val="single" w:sz="4" w:space="0" w:color="auto"/>
              <w:bottom w:val="single" w:sz="4" w:space="0" w:color="auto"/>
              <w:right w:val="single" w:sz="4" w:space="0" w:color="auto"/>
            </w:tcBorders>
            <w:shd w:val="clear" w:color="auto" w:fill="auto"/>
            <w:hideMark/>
          </w:tcPr>
          <w:p w14:paraId="185AEEF1" w14:textId="77777777" w:rsidR="001D2F60" w:rsidRPr="0060627C" w:rsidRDefault="001D2F60" w:rsidP="00EC03BE">
            <w:pPr>
              <w:spacing w:after="120"/>
              <w:jc w:val="center"/>
              <w:rPr>
                <w:b/>
              </w:rPr>
            </w:pPr>
            <w:r w:rsidRPr="0060627C">
              <w:rPr>
                <w:b/>
              </w:rPr>
              <w:t>1</w:t>
            </w:r>
          </w:p>
          <w:p w14:paraId="738D6046" w14:textId="77777777" w:rsidR="001D2F60" w:rsidRPr="0060627C" w:rsidRDefault="001D2F60" w:rsidP="00EC03BE">
            <w:pPr>
              <w:spacing w:after="120"/>
              <w:jc w:val="center"/>
              <w:rPr>
                <w:b/>
              </w:rPr>
            </w:pPr>
          </w:p>
          <w:p w14:paraId="11B35DA3" w14:textId="77777777" w:rsidR="001D2F60" w:rsidRPr="0060627C" w:rsidRDefault="001D2F60" w:rsidP="00EC03BE">
            <w:pPr>
              <w:spacing w:after="120"/>
              <w:jc w:val="center"/>
              <w:rPr>
                <w:b/>
              </w:rPr>
            </w:pPr>
          </w:p>
          <w:p w14:paraId="291BE19A" w14:textId="77777777" w:rsidR="001D2F60" w:rsidRPr="0060627C" w:rsidRDefault="001D2F60" w:rsidP="00EC03BE">
            <w:pPr>
              <w:spacing w:after="120"/>
              <w:jc w:val="center"/>
            </w:pPr>
            <w:r w:rsidRPr="0060627C">
              <w:t>1</w:t>
            </w:r>
          </w:p>
          <w:p w14:paraId="2DAA8AF1" w14:textId="77777777" w:rsidR="001D2F60" w:rsidRPr="0060627C" w:rsidRDefault="001D2F60" w:rsidP="00EC03BE">
            <w:pPr>
              <w:spacing w:after="120"/>
              <w:jc w:val="center"/>
              <w:rPr>
                <w:b/>
              </w:rPr>
            </w:pPr>
          </w:p>
        </w:tc>
      </w:tr>
      <w:tr w:rsidR="001D2F60" w:rsidRPr="0060627C" w14:paraId="5E038B0A" w14:textId="77777777" w:rsidTr="00716C6D">
        <w:trPr>
          <w:trHeight w:val="390"/>
        </w:trPr>
        <w:tc>
          <w:tcPr>
            <w:tcW w:w="9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C3E28" w14:textId="77777777" w:rsidR="001D2F60" w:rsidRPr="0060627C" w:rsidRDefault="001D2F60" w:rsidP="00EC03BE">
            <w:pPr>
              <w:spacing w:after="120"/>
              <w:jc w:val="both"/>
            </w:pPr>
            <w:r w:rsidRPr="0060627C">
              <w:t> </w:t>
            </w:r>
          </w:p>
        </w:tc>
        <w:tc>
          <w:tcPr>
            <w:tcW w:w="4210" w:type="dxa"/>
            <w:tcBorders>
              <w:top w:val="single" w:sz="4" w:space="0" w:color="auto"/>
              <w:left w:val="nil"/>
              <w:bottom w:val="single" w:sz="4" w:space="0" w:color="auto"/>
              <w:right w:val="single" w:sz="4" w:space="0" w:color="auto"/>
            </w:tcBorders>
            <w:shd w:val="clear" w:color="auto" w:fill="auto"/>
            <w:vAlign w:val="center"/>
            <w:hideMark/>
          </w:tcPr>
          <w:p w14:paraId="45E9735A" w14:textId="77777777" w:rsidR="001D2F60" w:rsidRPr="0060627C" w:rsidRDefault="001D2F60" w:rsidP="00EC03BE">
            <w:pPr>
              <w:spacing w:after="120"/>
              <w:jc w:val="center"/>
              <w:rPr>
                <w:b/>
                <w:bCs/>
              </w:rPr>
            </w:pPr>
            <w:r w:rsidRPr="0060627C">
              <w:rPr>
                <w:b/>
                <w:bCs/>
                <w:lang w:val="vi-VN"/>
              </w:rPr>
              <w:t>Cộng</w:t>
            </w:r>
          </w:p>
        </w:tc>
        <w:tc>
          <w:tcPr>
            <w:tcW w:w="959" w:type="dxa"/>
            <w:tcBorders>
              <w:top w:val="single" w:sz="4" w:space="0" w:color="auto"/>
              <w:left w:val="nil"/>
              <w:bottom w:val="single" w:sz="4" w:space="0" w:color="auto"/>
              <w:right w:val="single" w:sz="4" w:space="0" w:color="auto"/>
            </w:tcBorders>
            <w:shd w:val="clear" w:color="auto" w:fill="auto"/>
            <w:vAlign w:val="center"/>
            <w:hideMark/>
          </w:tcPr>
          <w:p w14:paraId="27FB26FA" w14:textId="77777777" w:rsidR="001D2F60" w:rsidRPr="0060627C" w:rsidRDefault="001D2F60" w:rsidP="00EC03BE">
            <w:pPr>
              <w:spacing w:after="120"/>
              <w:jc w:val="center"/>
              <w:rPr>
                <w:b/>
                <w:bCs/>
              </w:rPr>
            </w:pPr>
            <w:r w:rsidRPr="0060627C">
              <w:rPr>
                <w:b/>
                <w:bCs/>
                <w:lang w:val="vi-VN"/>
              </w:rPr>
              <w:t>9</w:t>
            </w:r>
            <w:r w:rsidRPr="0060627C">
              <w:rPr>
                <w:b/>
                <w:bCs/>
              </w:rPr>
              <w:t>0</w:t>
            </w: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69131225" w14:textId="77777777" w:rsidR="001D2F60" w:rsidRPr="0060627C" w:rsidRDefault="001D2F60" w:rsidP="00EC03BE">
            <w:pPr>
              <w:spacing w:after="120"/>
              <w:jc w:val="center"/>
              <w:rPr>
                <w:b/>
                <w:bCs/>
              </w:rPr>
            </w:pPr>
            <w:r w:rsidRPr="0060627C">
              <w:rPr>
                <w:b/>
                <w:bCs/>
                <w:lang w:val="vi-VN"/>
              </w:rPr>
              <w:t>30</w:t>
            </w:r>
          </w:p>
        </w:tc>
        <w:tc>
          <w:tcPr>
            <w:tcW w:w="1539" w:type="dxa"/>
            <w:tcBorders>
              <w:top w:val="single" w:sz="4" w:space="0" w:color="auto"/>
              <w:left w:val="nil"/>
              <w:bottom w:val="single" w:sz="4" w:space="0" w:color="auto"/>
              <w:right w:val="single" w:sz="4" w:space="0" w:color="auto"/>
            </w:tcBorders>
            <w:shd w:val="clear" w:color="auto" w:fill="auto"/>
            <w:vAlign w:val="center"/>
            <w:hideMark/>
          </w:tcPr>
          <w:p w14:paraId="1BAC00AB" w14:textId="77777777" w:rsidR="001D2F60" w:rsidRPr="0060627C" w:rsidRDefault="001D2F60" w:rsidP="00EC03BE">
            <w:pPr>
              <w:spacing w:after="120"/>
              <w:jc w:val="center"/>
              <w:rPr>
                <w:b/>
                <w:bCs/>
              </w:rPr>
            </w:pPr>
            <w:r w:rsidRPr="0060627C">
              <w:rPr>
                <w:b/>
                <w:bCs/>
              </w:rPr>
              <w:t>56</w:t>
            </w:r>
          </w:p>
        </w:tc>
        <w:tc>
          <w:tcPr>
            <w:tcW w:w="870" w:type="dxa"/>
            <w:tcBorders>
              <w:top w:val="single" w:sz="4" w:space="0" w:color="auto"/>
              <w:left w:val="nil"/>
              <w:bottom w:val="single" w:sz="4" w:space="0" w:color="auto"/>
              <w:right w:val="single" w:sz="4" w:space="0" w:color="auto"/>
            </w:tcBorders>
            <w:shd w:val="clear" w:color="auto" w:fill="auto"/>
            <w:vAlign w:val="center"/>
            <w:hideMark/>
          </w:tcPr>
          <w:p w14:paraId="30A250D3" w14:textId="77777777" w:rsidR="001D2F60" w:rsidRPr="0060627C" w:rsidRDefault="001D2F60" w:rsidP="00EC03BE">
            <w:pPr>
              <w:spacing w:after="120"/>
              <w:jc w:val="center"/>
              <w:rPr>
                <w:b/>
                <w:bCs/>
              </w:rPr>
            </w:pPr>
            <w:r w:rsidRPr="0060627C">
              <w:rPr>
                <w:b/>
                <w:bCs/>
              </w:rPr>
              <w:t>4</w:t>
            </w:r>
          </w:p>
        </w:tc>
      </w:tr>
    </w:tbl>
    <w:p w14:paraId="48F9D70C" w14:textId="77777777" w:rsidR="001D2F60" w:rsidRPr="0060627C" w:rsidRDefault="001D2F60" w:rsidP="00EC03BE">
      <w:pPr>
        <w:spacing w:after="120"/>
        <w:ind w:firstLine="540"/>
        <w:jc w:val="both"/>
        <w:rPr>
          <w:bCs/>
          <w:lang w:val="vi-VN"/>
        </w:rPr>
      </w:pPr>
    </w:p>
    <w:p w14:paraId="33BBCE16" w14:textId="77777777" w:rsidR="001D2F60" w:rsidRPr="0060627C" w:rsidRDefault="001D2F60" w:rsidP="00EC03BE">
      <w:pPr>
        <w:spacing w:after="120"/>
        <w:jc w:val="both"/>
        <w:rPr>
          <w:b/>
          <w:lang w:val="vi-VN"/>
        </w:rPr>
      </w:pPr>
      <w:r w:rsidRPr="0060627C">
        <w:rPr>
          <w:b/>
          <w:lang w:val="vi-VN"/>
        </w:rPr>
        <w:t>2. Nội dung chi tiết:</w:t>
      </w:r>
    </w:p>
    <w:p w14:paraId="46DDFCF4" w14:textId="77777777" w:rsidR="001D2F60" w:rsidRPr="0060627C" w:rsidRDefault="001D2F60" w:rsidP="00EC03BE">
      <w:pPr>
        <w:tabs>
          <w:tab w:val="left" w:pos="6450"/>
        </w:tabs>
        <w:spacing w:after="120"/>
        <w:jc w:val="center"/>
        <w:rPr>
          <w:b/>
          <w:bCs/>
          <w:lang w:val="vi-VN"/>
        </w:rPr>
      </w:pPr>
      <w:r w:rsidRPr="0060627C">
        <w:rPr>
          <w:b/>
          <w:lang w:val="vi-VN"/>
        </w:rPr>
        <w:t>Bài 1.</w:t>
      </w:r>
      <w:r w:rsidRPr="0060627C">
        <w:rPr>
          <w:lang w:val="vi-VN"/>
        </w:rPr>
        <w:t xml:space="preserve"> </w:t>
      </w:r>
      <w:r w:rsidRPr="0060627C">
        <w:rPr>
          <w:b/>
          <w:bCs/>
          <w:lang w:val="vi-VN"/>
        </w:rPr>
        <w:t xml:space="preserve">Đại cương về phần mềm Cad/cam                       </w:t>
      </w:r>
      <w:r w:rsidRPr="0060627C">
        <w:rPr>
          <w:lang w:val="vi-VN"/>
        </w:rPr>
        <w:t>Thời gian:1giờ</w:t>
      </w:r>
    </w:p>
    <w:p w14:paraId="4D3E0A1C" w14:textId="4E0B878B" w:rsidR="001D2F60" w:rsidRPr="0060627C" w:rsidRDefault="001D2F60" w:rsidP="00EC03BE">
      <w:pPr>
        <w:spacing w:after="120"/>
        <w:jc w:val="both"/>
        <w:rPr>
          <w:lang w:val="vi-VN"/>
        </w:rPr>
      </w:pPr>
      <w:r w:rsidRPr="0060627C">
        <w:t xml:space="preserve">1. </w:t>
      </w:r>
      <w:r w:rsidRPr="0060627C">
        <w:rPr>
          <w:lang w:val="vi-VN"/>
        </w:rPr>
        <w:t xml:space="preserve">Mục tiêu: </w:t>
      </w:r>
    </w:p>
    <w:p w14:paraId="6016BC78" w14:textId="77777777" w:rsidR="001D2F60" w:rsidRPr="0060627C" w:rsidRDefault="001D2F60" w:rsidP="00EC03BE">
      <w:pPr>
        <w:numPr>
          <w:ilvl w:val="0"/>
          <w:numId w:val="37"/>
        </w:numPr>
        <w:spacing w:before="120"/>
        <w:ind w:left="426" w:hanging="218"/>
        <w:jc w:val="both"/>
        <w:rPr>
          <w:lang w:val="vi-VN"/>
        </w:rPr>
      </w:pPr>
      <w:r w:rsidRPr="0060627C">
        <w:rPr>
          <w:lang w:val="vi-VN"/>
        </w:rPr>
        <w:t>Trình bày được lịch sử phát triển của máy cắt gọt kim loại</w:t>
      </w:r>
    </w:p>
    <w:p w14:paraId="634941CD" w14:textId="77777777" w:rsidR="001D2F60" w:rsidRPr="0060627C" w:rsidRDefault="001D2F60" w:rsidP="00EC03BE">
      <w:pPr>
        <w:numPr>
          <w:ilvl w:val="0"/>
          <w:numId w:val="37"/>
        </w:numPr>
        <w:spacing w:before="120"/>
        <w:ind w:left="426" w:hanging="218"/>
        <w:jc w:val="both"/>
        <w:rPr>
          <w:lang w:val="vi-VN"/>
        </w:rPr>
      </w:pPr>
      <w:r w:rsidRPr="0060627C">
        <w:rPr>
          <w:lang w:val="vi-VN"/>
        </w:rPr>
        <w:t>Trình bày được tiện ích của Cad/cam trong thiết kế và gia công chi tiết.</w:t>
      </w:r>
    </w:p>
    <w:p w14:paraId="0C6E3921" w14:textId="77777777" w:rsidR="001D2F60" w:rsidRPr="0060627C" w:rsidRDefault="001D2F60" w:rsidP="00EC03BE">
      <w:pPr>
        <w:numPr>
          <w:ilvl w:val="0"/>
          <w:numId w:val="37"/>
        </w:numPr>
        <w:spacing w:before="120"/>
        <w:ind w:left="426" w:hanging="218"/>
        <w:jc w:val="both"/>
        <w:rPr>
          <w:lang w:val="vi-VN"/>
        </w:rPr>
      </w:pPr>
      <w:r w:rsidRPr="0060627C">
        <w:t>Ý thức trách nhiệm trong việc thực hiện cài đặt phần mềm</w:t>
      </w:r>
    </w:p>
    <w:p w14:paraId="7B9270CA" w14:textId="017BE461" w:rsidR="001D2F60" w:rsidRPr="0060627C" w:rsidRDefault="001D2F60" w:rsidP="00EC03BE">
      <w:pPr>
        <w:tabs>
          <w:tab w:val="left" w:pos="4500"/>
          <w:tab w:val="right" w:pos="8460"/>
        </w:tabs>
        <w:spacing w:after="120"/>
        <w:jc w:val="both"/>
        <w:rPr>
          <w:lang w:val="vi-VN"/>
        </w:rPr>
      </w:pPr>
      <w:r w:rsidRPr="0060627C">
        <w:rPr>
          <w:lang w:val="vi-VN"/>
        </w:rPr>
        <w:t>2. Nội dung:</w:t>
      </w:r>
      <w:r w:rsidRPr="0060627C">
        <w:rPr>
          <w:lang w:val="vi-VN"/>
        </w:rPr>
        <w:tab/>
      </w:r>
      <w:r w:rsidRPr="0060627C">
        <w:rPr>
          <w:lang w:val="vi-VN"/>
        </w:rPr>
        <w:tab/>
      </w:r>
      <w:r w:rsidRPr="0060627C">
        <w:rPr>
          <w:lang w:val="vi-VN"/>
        </w:rPr>
        <w:tab/>
      </w:r>
    </w:p>
    <w:p w14:paraId="3BFDF25D" w14:textId="77777777" w:rsidR="001D2F60" w:rsidRPr="0060627C" w:rsidRDefault="001D2F60" w:rsidP="00EC03BE">
      <w:pPr>
        <w:spacing w:after="120"/>
        <w:ind w:left="327" w:hanging="207"/>
        <w:jc w:val="both"/>
        <w:rPr>
          <w:lang w:val="vi-VN"/>
        </w:rPr>
      </w:pPr>
      <w:r w:rsidRPr="0060627C">
        <w:rPr>
          <w:lang w:val="vi-VN"/>
        </w:rPr>
        <w:t xml:space="preserve">  2.1. Lịch sử phát triển của máy công cụ.</w:t>
      </w:r>
    </w:p>
    <w:p w14:paraId="1847B2BA" w14:textId="77777777" w:rsidR="001D2F60" w:rsidRPr="0060627C" w:rsidRDefault="001D2F60" w:rsidP="00EC03BE">
      <w:pPr>
        <w:spacing w:after="120"/>
        <w:ind w:left="327" w:hanging="207"/>
        <w:jc w:val="both"/>
        <w:rPr>
          <w:lang w:val="vi-VN"/>
        </w:rPr>
      </w:pPr>
      <w:r w:rsidRPr="0060627C">
        <w:rPr>
          <w:lang w:val="vi-VN"/>
        </w:rPr>
        <w:t xml:space="preserve">  2.2. Các tiện ích của phần mềm Cad/cam       </w:t>
      </w:r>
    </w:p>
    <w:p w14:paraId="11A0545A" w14:textId="77777777" w:rsidR="001D2F60" w:rsidRPr="0060627C" w:rsidRDefault="001D2F60" w:rsidP="00EC03BE">
      <w:pPr>
        <w:spacing w:after="120"/>
        <w:ind w:left="327" w:hanging="207"/>
        <w:jc w:val="both"/>
        <w:rPr>
          <w:lang w:val="vi-VN"/>
        </w:rPr>
      </w:pPr>
      <w:r w:rsidRPr="0060627C">
        <w:rPr>
          <w:lang w:val="vi-VN"/>
        </w:rPr>
        <w:t xml:space="preserve">  2.3. Một số phần mềm Cad /cam thường dùng ở Việt Nam</w:t>
      </w:r>
    </w:p>
    <w:p w14:paraId="4ED0BECF" w14:textId="77777777" w:rsidR="001D2F60" w:rsidRPr="0060627C" w:rsidRDefault="001D2F60" w:rsidP="00EC03BE">
      <w:pPr>
        <w:spacing w:after="120"/>
        <w:jc w:val="both"/>
        <w:rPr>
          <w:lang w:val="vi-VN"/>
        </w:rPr>
      </w:pPr>
    </w:p>
    <w:p w14:paraId="3934FB4B" w14:textId="77777777" w:rsidR="001D2F60" w:rsidRPr="0060627C" w:rsidRDefault="001D2F60" w:rsidP="00EC03BE">
      <w:pPr>
        <w:spacing w:after="120"/>
        <w:jc w:val="center"/>
        <w:rPr>
          <w:b/>
        </w:rPr>
      </w:pPr>
      <w:r w:rsidRPr="0060627C">
        <w:rPr>
          <w:b/>
          <w:lang w:val="vi-VN"/>
        </w:rPr>
        <w:t>Bài 2.</w:t>
      </w:r>
      <w:r w:rsidRPr="0060627C">
        <w:rPr>
          <w:lang w:val="vi-VN"/>
        </w:rPr>
        <w:t xml:space="preserve"> </w:t>
      </w:r>
      <w:r w:rsidRPr="0060627C">
        <w:rPr>
          <w:b/>
          <w:lang w:val="vi-VN"/>
        </w:rPr>
        <w:t>Các lệnh vẽ phác (Ske</w:t>
      </w:r>
      <w:r w:rsidRPr="0060627C">
        <w:rPr>
          <w:b/>
        </w:rPr>
        <w:t>t</w:t>
      </w:r>
      <w:r w:rsidRPr="0060627C">
        <w:rPr>
          <w:b/>
          <w:lang w:val="vi-VN"/>
        </w:rPr>
        <w:t>cher)</w:t>
      </w:r>
      <w:r w:rsidRPr="0060627C">
        <w:tab/>
        <w:t xml:space="preserve">  </w:t>
      </w:r>
      <w:r w:rsidRPr="0060627C">
        <w:tab/>
      </w:r>
      <w:r w:rsidRPr="0060627C">
        <w:tab/>
      </w:r>
      <w:r w:rsidRPr="0060627C">
        <w:tab/>
      </w:r>
      <w:r w:rsidRPr="0060627C">
        <w:rPr>
          <w:lang w:val="vi-VN"/>
        </w:rPr>
        <w:t>Thời gian:</w:t>
      </w:r>
      <w:r w:rsidRPr="0060627C">
        <w:t>10giờ</w:t>
      </w:r>
    </w:p>
    <w:p w14:paraId="40993BE5" w14:textId="7E85FF85" w:rsidR="001D2F60" w:rsidRPr="0060627C" w:rsidRDefault="001D2F60" w:rsidP="00EC03BE">
      <w:pPr>
        <w:spacing w:after="120"/>
        <w:jc w:val="both"/>
        <w:rPr>
          <w:lang w:val="vi-VN"/>
        </w:rPr>
      </w:pPr>
      <w:r w:rsidRPr="0060627C">
        <w:t xml:space="preserve">1. </w:t>
      </w:r>
      <w:r w:rsidRPr="0060627C">
        <w:rPr>
          <w:lang w:val="vi-VN"/>
        </w:rPr>
        <w:t xml:space="preserve">Mục tiêu: </w:t>
      </w:r>
    </w:p>
    <w:p w14:paraId="519B9D40" w14:textId="77777777" w:rsidR="001D2F60" w:rsidRPr="0060627C" w:rsidRDefault="001D2F60" w:rsidP="00EC03BE">
      <w:pPr>
        <w:numPr>
          <w:ilvl w:val="0"/>
          <w:numId w:val="37"/>
        </w:numPr>
        <w:spacing w:before="120"/>
        <w:ind w:left="426" w:hanging="218"/>
        <w:jc w:val="both"/>
        <w:rPr>
          <w:lang w:val="vi-VN"/>
        </w:rPr>
      </w:pPr>
      <w:r w:rsidRPr="0060627C">
        <w:rPr>
          <w:lang w:val="vi-VN"/>
        </w:rPr>
        <w:t>Nhận dạng và chọn đúng lệnh vẽ cho từng biên dạng của chi tiết.</w:t>
      </w:r>
    </w:p>
    <w:p w14:paraId="59EC9104" w14:textId="77777777" w:rsidR="001D2F60" w:rsidRPr="0060627C" w:rsidRDefault="001D2F60" w:rsidP="00EC03BE">
      <w:pPr>
        <w:numPr>
          <w:ilvl w:val="0"/>
          <w:numId w:val="37"/>
        </w:numPr>
        <w:spacing w:before="120"/>
        <w:ind w:left="426" w:hanging="218"/>
        <w:jc w:val="both"/>
        <w:rPr>
          <w:bCs/>
          <w:iCs/>
          <w:lang w:val="vi-VN" w:eastAsia="ko-KR"/>
        </w:rPr>
      </w:pPr>
      <w:r w:rsidRPr="0060627C">
        <w:rPr>
          <w:lang w:val="vi-VN"/>
        </w:rPr>
        <w:t>Vẽ phác được các biên dạng c</w:t>
      </w:r>
      <w:r w:rsidRPr="0060627C">
        <w:rPr>
          <w:bCs/>
          <w:iCs/>
          <w:lang w:val="vi-VN" w:eastAsia="ko-KR"/>
        </w:rPr>
        <w:t>hi tiết thẳng, tròn, cong..đúng kích thước và yêu cầu của bản vẽ.</w:t>
      </w:r>
    </w:p>
    <w:p w14:paraId="63842E74" w14:textId="77777777" w:rsidR="001D2F60" w:rsidRPr="0060627C" w:rsidRDefault="001D2F60" w:rsidP="00EC03BE">
      <w:pPr>
        <w:numPr>
          <w:ilvl w:val="0"/>
          <w:numId w:val="37"/>
        </w:numPr>
        <w:spacing w:before="120"/>
        <w:ind w:left="426" w:hanging="218"/>
        <w:jc w:val="both"/>
        <w:rPr>
          <w:bCs/>
          <w:iCs/>
          <w:lang w:val="vi-VN" w:eastAsia="ko-KR"/>
        </w:rPr>
      </w:pPr>
      <w:r w:rsidRPr="0060627C">
        <w:rPr>
          <w:bCs/>
          <w:iCs/>
          <w:lang w:eastAsia="ko-KR"/>
        </w:rPr>
        <w:t xml:space="preserve">Cẩn thận trọng quá trình thực hiện, vệ sinh trước và sau khi học </w:t>
      </w:r>
    </w:p>
    <w:p w14:paraId="60F6F679" w14:textId="7FD05B85" w:rsidR="001D2F60" w:rsidRPr="0060627C" w:rsidRDefault="001D2F60" w:rsidP="00EC03BE">
      <w:pPr>
        <w:tabs>
          <w:tab w:val="left" w:pos="4500"/>
          <w:tab w:val="right" w:pos="8460"/>
        </w:tabs>
        <w:spacing w:after="120"/>
        <w:jc w:val="both"/>
        <w:rPr>
          <w:lang w:val="vi-VN"/>
        </w:rPr>
      </w:pPr>
      <w:r w:rsidRPr="0060627C">
        <w:rPr>
          <w:lang w:val="vi-VN"/>
        </w:rPr>
        <w:t>2. Nội dung:</w:t>
      </w:r>
      <w:r w:rsidRPr="0060627C">
        <w:rPr>
          <w:lang w:val="vi-VN"/>
        </w:rPr>
        <w:tab/>
      </w:r>
      <w:r w:rsidRPr="0060627C">
        <w:rPr>
          <w:lang w:val="vi-VN"/>
        </w:rPr>
        <w:tab/>
      </w:r>
    </w:p>
    <w:p w14:paraId="7D5A7418" w14:textId="77777777" w:rsidR="001D2F60" w:rsidRPr="0060627C" w:rsidRDefault="001D2F60" w:rsidP="00EC03BE">
      <w:pPr>
        <w:spacing w:after="120"/>
        <w:ind w:left="218" w:hanging="218"/>
        <w:jc w:val="both"/>
        <w:rPr>
          <w:lang w:val="vi-VN"/>
        </w:rPr>
      </w:pPr>
      <w:r w:rsidRPr="0060627C">
        <w:rPr>
          <w:lang w:val="vi-VN"/>
        </w:rPr>
        <w:t xml:space="preserve">    2.1. Các lệnh vẽ phác cơ bản.</w:t>
      </w:r>
    </w:p>
    <w:p w14:paraId="1224AB64" w14:textId="77777777" w:rsidR="001D2F60" w:rsidRPr="0060627C" w:rsidRDefault="001D2F60" w:rsidP="00EC03BE">
      <w:pPr>
        <w:spacing w:after="120"/>
        <w:ind w:left="218" w:hanging="218"/>
        <w:jc w:val="both"/>
        <w:rPr>
          <w:lang w:val="vi-VN"/>
        </w:rPr>
      </w:pPr>
      <w:r w:rsidRPr="0060627C">
        <w:rPr>
          <w:lang w:val="vi-VN"/>
        </w:rPr>
        <w:t xml:space="preserve">    2.2. Trình tự các bước vẽ phác biên dạng chi tiết của bài tập </w:t>
      </w:r>
    </w:p>
    <w:p w14:paraId="23CFD9BF" w14:textId="77777777" w:rsidR="001D2F60" w:rsidRPr="0060627C" w:rsidRDefault="001D2F60" w:rsidP="00EC03BE">
      <w:pPr>
        <w:spacing w:after="120"/>
        <w:jc w:val="both"/>
        <w:rPr>
          <w:lang w:val="vi-VN"/>
        </w:rPr>
      </w:pPr>
    </w:p>
    <w:p w14:paraId="77E133A0" w14:textId="77777777" w:rsidR="001D2F60" w:rsidRPr="0060627C" w:rsidRDefault="001D2F60" w:rsidP="00EC03BE">
      <w:pPr>
        <w:spacing w:after="120"/>
        <w:jc w:val="center"/>
        <w:rPr>
          <w:lang w:val="vi-VN"/>
        </w:rPr>
      </w:pPr>
      <w:r w:rsidRPr="0060627C">
        <w:rPr>
          <w:b/>
          <w:lang w:val="vi-VN"/>
        </w:rPr>
        <w:t>Bài 3.</w:t>
      </w:r>
      <w:r w:rsidRPr="0060627C">
        <w:rPr>
          <w:lang w:val="vi-VN"/>
        </w:rPr>
        <w:t xml:space="preserve">  </w:t>
      </w:r>
      <w:r w:rsidRPr="0060627C">
        <w:rPr>
          <w:b/>
          <w:lang w:val="vi-VN"/>
        </w:rPr>
        <w:t xml:space="preserve">Các lệnh vẽ khối đặc ( Solid )    </w:t>
      </w:r>
      <w:r w:rsidRPr="0060627C">
        <w:rPr>
          <w:b/>
          <w:lang w:val="vi-VN"/>
        </w:rPr>
        <w:tab/>
      </w:r>
      <w:r w:rsidRPr="0060627C">
        <w:rPr>
          <w:b/>
          <w:lang w:val="vi-VN"/>
        </w:rPr>
        <w:tab/>
      </w:r>
      <w:r w:rsidRPr="0060627C">
        <w:rPr>
          <w:b/>
          <w:lang w:val="vi-VN"/>
        </w:rPr>
        <w:tab/>
      </w:r>
      <w:r w:rsidRPr="0060627C">
        <w:rPr>
          <w:lang w:val="vi-VN"/>
        </w:rPr>
        <w:t>Thời gian:16giờ</w:t>
      </w:r>
    </w:p>
    <w:p w14:paraId="158666A8" w14:textId="356E7B18" w:rsidR="001D2F60" w:rsidRPr="0060627C" w:rsidRDefault="001D2F60" w:rsidP="00EC03BE">
      <w:pPr>
        <w:spacing w:after="120"/>
        <w:jc w:val="both"/>
      </w:pPr>
      <w:r w:rsidRPr="0060627C">
        <w:t xml:space="preserve">1. </w:t>
      </w:r>
      <w:r w:rsidRPr="0060627C">
        <w:rPr>
          <w:lang w:val="vi-VN"/>
        </w:rPr>
        <w:t xml:space="preserve">Mục tiêu: </w:t>
      </w:r>
    </w:p>
    <w:p w14:paraId="601CF34D" w14:textId="77777777" w:rsidR="001D2F60" w:rsidRPr="0060627C" w:rsidRDefault="001D2F60" w:rsidP="00EC03BE">
      <w:pPr>
        <w:numPr>
          <w:ilvl w:val="0"/>
          <w:numId w:val="37"/>
        </w:numPr>
        <w:spacing w:before="120"/>
        <w:ind w:left="426" w:hanging="218"/>
        <w:jc w:val="both"/>
      </w:pPr>
      <w:r w:rsidRPr="0060627C">
        <w:t>Trình bày đầy đủ các lệnh vẽ các dạng khối đặc.</w:t>
      </w:r>
    </w:p>
    <w:p w14:paraId="51AEBA9F" w14:textId="77777777" w:rsidR="001D2F60" w:rsidRPr="0060627C" w:rsidRDefault="001D2F60" w:rsidP="00EC03BE">
      <w:pPr>
        <w:numPr>
          <w:ilvl w:val="0"/>
          <w:numId w:val="37"/>
        </w:numPr>
        <w:spacing w:before="120"/>
        <w:ind w:left="426" w:hanging="218"/>
        <w:jc w:val="both"/>
      </w:pPr>
      <w:r w:rsidRPr="0060627C">
        <w:t>Ứng dụng vẽ được khối đặc chữ nhật, cong, xuyến, xoắn-uốn…</w:t>
      </w:r>
    </w:p>
    <w:p w14:paraId="373A43F3" w14:textId="77777777" w:rsidR="001D2F60" w:rsidRPr="0060627C" w:rsidRDefault="001D2F60" w:rsidP="00EC03BE">
      <w:pPr>
        <w:numPr>
          <w:ilvl w:val="0"/>
          <w:numId w:val="37"/>
        </w:numPr>
        <w:spacing w:before="120"/>
        <w:ind w:left="426" w:hanging="218"/>
        <w:jc w:val="both"/>
      </w:pPr>
      <w:r w:rsidRPr="0060627C">
        <w:t>Rèn luyện tính tỉ mỉ, cẩn thận, nâng cao tinh thần làm việc nhóm, có ý thức gìn giữ vệ sinh, ngăn nắp, bảo quản tốt thiết bị.</w:t>
      </w:r>
    </w:p>
    <w:p w14:paraId="514D811E" w14:textId="77D45FA9" w:rsidR="001D2F60" w:rsidRPr="0060627C" w:rsidRDefault="001D2F60" w:rsidP="00EC03BE">
      <w:pPr>
        <w:tabs>
          <w:tab w:val="left" w:pos="4500"/>
          <w:tab w:val="right" w:pos="8460"/>
        </w:tabs>
        <w:spacing w:after="120"/>
        <w:jc w:val="both"/>
        <w:rPr>
          <w:lang w:val="vi-VN"/>
        </w:rPr>
      </w:pPr>
      <w:r w:rsidRPr="0060627C">
        <w:t xml:space="preserve">2. </w:t>
      </w:r>
      <w:r w:rsidRPr="0060627C">
        <w:rPr>
          <w:lang w:val="vi-VN"/>
        </w:rPr>
        <w:t>Nội dung:</w:t>
      </w:r>
      <w:r w:rsidRPr="0060627C">
        <w:tab/>
      </w:r>
      <w:r w:rsidRPr="0060627C">
        <w:tab/>
      </w:r>
    </w:p>
    <w:p w14:paraId="255F2C73" w14:textId="77777777" w:rsidR="001D2F60" w:rsidRPr="0060627C" w:rsidRDefault="001D2F60" w:rsidP="00EC03BE">
      <w:pPr>
        <w:spacing w:after="120"/>
        <w:ind w:left="327" w:hanging="327"/>
        <w:jc w:val="both"/>
        <w:rPr>
          <w:lang w:val="vi-VN"/>
        </w:rPr>
      </w:pPr>
      <w:r w:rsidRPr="0060627C">
        <w:t xml:space="preserve">   2.</w:t>
      </w:r>
      <w:r w:rsidRPr="0060627C">
        <w:rPr>
          <w:lang w:val="vi-VN"/>
        </w:rPr>
        <w:t xml:space="preserve">1. Các lệnh vẽ khối đặc </w:t>
      </w:r>
    </w:p>
    <w:p w14:paraId="4F38F55E" w14:textId="77777777" w:rsidR="001D2F60" w:rsidRPr="0060627C" w:rsidRDefault="001D2F60" w:rsidP="00EC03BE">
      <w:pPr>
        <w:spacing w:after="120"/>
        <w:ind w:left="327" w:hanging="327"/>
        <w:jc w:val="both"/>
        <w:rPr>
          <w:lang w:val="vi-VN"/>
        </w:rPr>
      </w:pPr>
      <w:r w:rsidRPr="0060627C">
        <w:t xml:space="preserve">   2.</w:t>
      </w:r>
      <w:r w:rsidRPr="0060627C">
        <w:rPr>
          <w:lang w:val="vi-VN"/>
        </w:rPr>
        <w:t xml:space="preserve">2. Ứng vẽ các dạng khối đặc theo đúng yêu cầu và thời gian.       </w:t>
      </w:r>
    </w:p>
    <w:p w14:paraId="5729FCD3" w14:textId="77777777" w:rsidR="001D2F60" w:rsidRPr="0060627C" w:rsidRDefault="001D2F60" w:rsidP="00EC03BE">
      <w:pPr>
        <w:spacing w:after="120"/>
        <w:jc w:val="both"/>
      </w:pPr>
    </w:p>
    <w:p w14:paraId="00D51727" w14:textId="77777777" w:rsidR="001D2F60" w:rsidRPr="0060627C" w:rsidRDefault="001D2F60" w:rsidP="00EC03BE">
      <w:pPr>
        <w:tabs>
          <w:tab w:val="left" w:pos="4500"/>
          <w:tab w:val="right" w:pos="8460"/>
        </w:tabs>
        <w:spacing w:after="120"/>
        <w:jc w:val="center"/>
        <w:rPr>
          <w:lang w:val="vi-VN"/>
        </w:rPr>
      </w:pPr>
      <w:r w:rsidRPr="0060627C">
        <w:rPr>
          <w:b/>
          <w:lang w:val="vi-VN"/>
        </w:rPr>
        <w:t>Bài 4.</w:t>
      </w:r>
      <w:r w:rsidRPr="0060627C">
        <w:rPr>
          <w:lang w:val="vi-VN"/>
        </w:rPr>
        <w:t xml:space="preserve"> </w:t>
      </w:r>
      <w:r w:rsidRPr="0060627C">
        <w:rPr>
          <w:b/>
          <w:lang w:val="vi-VN"/>
        </w:rPr>
        <w:t xml:space="preserve">Tạo </w:t>
      </w:r>
      <w:r w:rsidRPr="0060627C">
        <w:rPr>
          <w:b/>
        </w:rPr>
        <w:t>mặt chuẩn</w:t>
      </w:r>
      <w:r w:rsidRPr="0060627C">
        <w:rPr>
          <w:b/>
          <w:lang w:val="vi-VN"/>
        </w:rPr>
        <w:t xml:space="preserve"> và sao chép mẫu vẽ</w:t>
      </w:r>
      <w:r w:rsidRPr="0060627C">
        <w:rPr>
          <w:b/>
        </w:rPr>
        <w:t xml:space="preserve">   </w:t>
      </w:r>
      <w:r w:rsidRPr="0060627C">
        <w:rPr>
          <w:b/>
        </w:rPr>
        <w:tab/>
      </w:r>
      <w:r w:rsidRPr="0060627C">
        <w:rPr>
          <w:lang w:val="vi-VN"/>
        </w:rPr>
        <w:t>Thời gian:</w:t>
      </w:r>
      <w:r w:rsidRPr="0060627C">
        <w:t xml:space="preserve"> 15 giờ</w:t>
      </w:r>
    </w:p>
    <w:p w14:paraId="09E5E73F" w14:textId="005E449D" w:rsidR="001D2F60" w:rsidRPr="0060627C" w:rsidRDefault="001D2F60" w:rsidP="00EC03BE">
      <w:pPr>
        <w:spacing w:after="120"/>
        <w:rPr>
          <w:lang w:val="vi-VN"/>
        </w:rPr>
      </w:pPr>
      <w:r w:rsidRPr="0060627C">
        <w:t xml:space="preserve">1. </w:t>
      </w:r>
      <w:r w:rsidRPr="0060627C">
        <w:rPr>
          <w:lang w:val="vi-VN"/>
        </w:rPr>
        <w:t xml:space="preserve">Mục tiêu: </w:t>
      </w:r>
    </w:p>
    <w:p w14:paraId="53E51894" w14:textId="77777777" w:rsidR="001D2F60" w:rsidRPr="0060627C" w:rsidRDefault="001D2F60" w:rsidP="00EC03BE">
      <w:pPr>
        <w:numPr>
          <w:ilvl w:val="0"/>
          <w:numId w:val="37"/>
        </w:numPr>
        <w:spacing w:before="120"/>
        <w:ind w:left="426" w:hanging="218"/>
        <w:jc w:val="both"/>
        <w:rPr>
          <w:lang w:val="vi-VN"/>
        </w:rPr>
      </w:pPr>
      <w:r w:rsidRPr="0060627C">
        <w:rPr>
          <w:lang w:val="vi-VN"/>
        </w:rPr>
        <w:t>Giải thích được sự cần thiết phải chọn mặt vẽ phác.</w:t>
      </w:r>
    </w:p>
    <w:p w14:paraId="16ECD00E" w14:textId="77777777" w:rsidR="001D2F60" w:rsidRPr="0060627C" w:rsidRDefault="001D2F60" w:rsidP="00EC03BE">
      <w:pPr>
        <w:numPr>
          <w:ilvl w:val="0"/>
          <w:numId w:val="37"/>
        </w:numPr>
        <w:spacing w:before="120"/>
        <w:ind w:left="426" w:hanging="218"/>
        <w:jc w:val="both"/>
        <w:rPr>
          <w:lang w:val="vi-VN"/>
        </w:rPr>
      </w:pPr>
      <w:r w:rsidRPr="0060627C">
        <w:rPr>
          <w:lang w:val="vi-VN"/>
        </w:rPr>
        <w:t>Trình bày đầy đủ các lệnh tạo mặt phẳng phác.</w:t>
      </w:r>
    </w:p>
    <w:p w14:paraId="15F662A2" w14:textId="77777777" w:rsidR="001D2F60" w:rsidRPr="0060627C" w:rsidRDefault="001D2F60" w:rsidP="00EC03BE">
      <w:pPr>
        <w:numPr>
          <w:ilvl w:val="0"/>
          <w:numId w:val="37"/>
        </w:numPr>
        <w:spacing w:before="120"/>
        <w:ind w:left="426" w:hanging="218"/>
        <w:jc w:val="both"/>
        <w:rPr>
          <w:lang w:val="vi-VN"/>
        </w:rPr>
      </w:pPr>
      <w:r w:rsidRPr="0060627C">
        <w:rPr>
          <w:lang w:val="vi-VN"/>
        </w:rPr>
        <w:t>Ứng dụng vẽ phác và tạo lỗ chi tiết trên mặt phẳng nghiêng.</w:t>
      </w:r>
    </w:p>
    <w:p w14:paraId="2832A783" w14:textId="77777777" w:rsidR="001D2F60" w:rsidRPr="0060627C" w:rsidRDefault="001D2F60" w:rsidP="00EC03BE">
      <w:pPr>
        <w:numPr>
          <w:ilvl w:val="0"/>
          <w:numId w:val="37"/>
        </w:numPr>
        <w:spacing w:before="120"/>
        <w:ind w:left="426" w:hanging="218"/>
        <w:jc w:val="both"/>
        <w:rPr>
          <w:lang w:val="vi-VN"/>
        </w:rPr>
      </w:pPr>
      <w:r w:rsidRPr="0060627C">
        <w:rPr>
          <w:lang w:val="vi-VN"/>
        </w:rPr>
        <w:t>Rèn luyện tính tỉ mỉ, cẩn thận, nâng cao tinh thần làm việc nhóm, có ý thức gìn giữ vệ sinh, ngăn nắp, bảo quản tốt thiết bị.</w:t>
      </w:r>
    </w:p>
    <w:p w14:paraId="3A510B15" w14:textId="73A14935" w:rsidR="001D2F60" w:rsidRPr="0060627C" w:rsidRDefault="001D2F60" w:rsidP="00EC03BE">
      <w:pPr>
        <w:tabs>
          <w:tab w:val="left" w:pos="4500"/>
          <w:tab w:val="right" w:pos="8460"/>
        </w:tabs>
        <w:spacing w:after="120"/>
        <w:rPr>
          <w:lang w:val="vi-VN"/>
        </w:rPr>
      </w:pPr>
      <w:r w:rsidRPr="0060627C">
        <w:rPr>
          <w:lang w:val="vi-VN"/>
        </w:rPr>
        <w:t>2. Nội dung:</w:t>
      </w:r>
      <w:r w:rsidRPr="0060627C">
        <w:rPr>
          <w:lang w:val="vi-VN"/>
        </w:rPr>
        <w:tab/>
        <w:t xml:space="preserve"> </w:t>
      </w:r>
      <w:r w:rsidRPr="0060627C">
        <w:rPr>
          <w:lang w:val="vi-VN"/>
        </w:rPr>
        <w:tab/>
      </w:r>
    </w:p>
    <w:p w14:paraId="5222EAD6" w14:textId="77777777" w:rsidR="001D2F60" w:rsidRPr="0060627C" w:rsidRDefault="001D2F60" w:rsidP="00EC03BE">
      <w:pPr>
        <w:tabs>
          <w:tab w:val="left" w:pos="4500"/>
          <w:tab w:val="right" w:pos="8460"/>
        </w:tabs>
        <w:spacing w:after="120"/>
        <w:rPr>
          <w:lang w:val="vi-VN"/>
        </w:rPr>
      </w:pPr>
      <w:r w:rsidRPr="0060627C">
        <w:rPr>
          <w:lang w:val="vi-VN"/>
        </w:rPr>
        <w:t xml:space="preserve">    2.1. Các lệnh tạo mặt chuẩn.</w:t>
      </w:r>
    </w:p>
    <w:p w14:paraId="2097F527" w14:textId="77777777" w:rsidR="001D2F60" w:rsidRPr="0060627C" w:rsidRDefault="001D2F60" w:rsidP="00EC03BE">
      <w:pPr>
        <w:spacing w:after="120"/>
        <w:ind w:left="327" w:hanging="207"/>
        <w:rPr>
          <w:lang w:val="vi-VN"/>
        </w:rPr>
      </w:pPr>
      <w:r w:rsidRPr="0060627C">
        <w:rPr>
          <w:lang w:val="vi-VN"/>
        </w:rPr>
        <w:t xml:space="preserve">  2.2. Vẽ lỗ chi tiết trên mặt phẳng nghiêng góc 45</w:t>
      </w:r>
      <w:r w:rsidRPr="0060627C">
        <w:rPr>
          <w:vertAlign w:val="superscript"/>
          <w:lang w:val="vi-VN"/>
        </w:rPr>
        <w:t>o</w:t>
      </w:r>
      <w:r w:rsidRPr="0060627C">
        <w:rPr>
          <w:lang w:val="vi-VN"/>
        </w:rPr>
        <w:t xml:space="preserve"> đúng yêu cầu bản vẽ và thời gian.</w:t>
      </w:r>
    </w:p>
    <w:p w14:paraId="352A13E9" w14:textId="77777777" w:rsidR="00306E30" w:rsidRPr="0060627C" w:rsidRDefault="00306E30" w:rsidP="00EC03BE">
      <w:pPr>
        <w:tabs>
          <w:tab w:val="left" w:pos="4500"/>
          <w:tab w:val="right" w:pos="8460"/>
        </w:tabs>
        <w:spacing w:after="120"/>
        <w:jc w:val="center"/>
        <w:rPr>
          <w:b/>
          <w:lang w:val="vi-VN"/>
        </w:rPr>
      </w:pPr>
    </w:p>
    <w:p w14:paraId="00A491BE" w14:textId="1CFD1C0E" w:rsidR="001D2F60" w:rsidRPr="0060627C" w:rsidRDefault="001D2F60" w:rsidP="00EC03BE">
      <w:pPr>
        <w:tabs>
          <w:tab w:val="left" w:pos="4500"/>
          <w:tab w:val="right" w:pos="8460"/>
        </w:tabs>
        <w:spacing w:after="120"/>
        <w:jc w:val="center"/>
        <w:rPr>
          <w:lang w:val="vi-VN"/>
        </w:rPr>
      </w:pPr>
      <w:r w:rsidRPr="0060627C">
        <w:rPr>
          <w:b/>
          <w:lang w:val="vi-VN"/>
        </w:rPr>
        <w:t>Bài 5.</w:t>
      </w:r>
      <w:r w:rsidRPr="0060627C">
        <w:rPr>
          <w:lang w:val="vi-VN"/>
        </w:rPr>
        <w:t xml:space="preserve"> </w:t>
      </w:r>
      <w:r w:rsidRPr="0060627C">
        <w:rPr>
          <w:b/>
          <w:bCs/>
          <w:lang w:val="vi-VN"/>
        </w:rPr>
        <w:t xml:space="preserve">Các lệnh hiệu chỉnh mặt    </w:t>
      </w:r>
      <w:r w:rsidRPr="0060627C">
        <w:rPr>
          <w:b/>
          <w:bCs/>
          <w:lang w:val="vi-VN"/>
        </w:rPr>
        <w:tab/>
      </w:r>
      <w:r w:rsidRPr="0060627C">
        <w:rPr>
          <w:b/>
          <w:bCs/>
          <w:lang w:val="vi-VN"/>
        </w:rPr>
        <w:tab/>
      </w:r>
      <w:r w:rsidRPr="0060627C">
        <w:rPr>
          <w:lang w:val="vi-VN"/>
        </w:rPr>
        <w:t>Thời gian: 12 giờ</w:t>
      </w:r>
    </w:p>
    <w:p w14:paraId="4477DED2" w14:textId="006D77D2" w:rsidR="001D2F60" w:rsidRPr="0060627C" w:rsidRDefault="001D2F60" w:rsidP="00EC03BE">
      <w:pPr>
        <w:spacing w:after="120"/>
        <w:jc w:val="both"/>
        <w:rPr>
          <w:lang w:val="vi-VN"/>
        </w:rPr>
      </w:pPr>
      <w:r w:rsidRPr="0060627C">
        <w:t xml:space="preserve">1. </w:t>
      </w:r>
      <w:r w:rsidRPr="0060627C">
        <w:rPr>
          <w:lang w:val="vi-VN"/>
        </w:rPr>
        <w:t xml:space="preserve">Mục tiêu: </w:t>
      </w:r>
    </w:p>
    <w:p w14:paraId="45ABEBFE" w14:textId="77777777" w:rsidR="001D2F60" w:rsidRPr="0060627C" w:rsidRDefault="001D2F60" w:rsidP="00EC03BE">
      <w:pPr>
        <w:numPr>
          <w:ilvl w:val="0"/>
          <w:numId w:val="37"/>
        </w:numPr>
        <w:spacing w:before="120"/>
        <w:ind w:left="426" w:hanging="218"/>
        <w:jc w:val="both"/>
        <w:rPr>
          <w:lang w:val="vi-VN"/>
        </w:rPr>
      </w:pPr>
      <w:r w:rsidRPr="0060627C">
        <w:rPr>
          <w:lang w:val="vi-VN"/>
        </w:rPr>
        <w:t>Trình bày được yêu cầu cần có lệnh hiệu chỉnh bề mặt.</w:t>
      </w:r>
    </w:p>
    <w:p w14:paraId="6F893C13" w14:textId="77777777" w:rsidR="001D2F60" w:rsidRPr="0060627C" w:rsidRDefault="001D2F60" w:rsidP="00EC03BE">
      <w:pPr>
        <w:numPr>
          <w:ilvl w:val="0"/>
          <w:numId w:val="37"/>
        </w:numPr>
        <w:spacing w:before="120"/>
        <w:ind w:left="426" w:hanging="218"/>
        <w:jc w:val="both"/>
        <w:rPr>
          <w:lang w:val="vi-VN"/>
        </w:rPr>
      </w:pPr>
      <w:r w:rsidRPr="0060627C">
        <w:rPr>
          <w:lang w:val="vi-VN"/>
        </w:rPr>
        <w:t>Trình bày được đầy đủ các lệnh hiệu chỉnh bề mặt .</w:t>
      </w:r>
    </w:p>
    <w:p w14:paraId="7ED285B5" w14:textId="77777777" w:rsidR="001D2F60" w:rsidRPr="0060627C" w:rsidRDefault="001D2F60" w:rsidP="00EC03BE">
      <w:pPr>
        <w:numPr>
          <w:ilvl w:val="0"/>
          <w:numId w:val="37"/>
        </w:numPr>
        <w:spacing w:before="120"/>
        <w:ind w:left="426" w:hanging="218"/>
        <w:jc w:val="both"/>
        <w:rPr>
          <w:lang w:val="vi-VN"/>
        </w:rPr>
      </w:pPr>
      <w:r w:rsidRPr="0060627C">
        <w:rPr>
          <w:lang w:val="vi-VN"/>
        </w:rPr>
        <w:t>Ứng dụng vẽ và hiệu chỉnh bề mặt của các bài học trước.</w:t>
      </w:r>
    </w:p>
    <w:p w14:paraId="6D6064AA" w14:textId="77777777" w:rsidR="001D2F60" w:rsidRPr="0060627C" w:rsidRDefault="001D2F60" w:rsidP="00EC03BE">
      <w:pPr>
        <w:numPr>
          <w:ilvl w:val="0"/>
          <w:numId w:val="37"/>
        </w:numPr>
        <w:spacing w:before="120"/>
        <w:ind w:left="426" w:hanging="218"/>
        <w:jc w:val="both"/>
        <w:rPr>
          <w:lang w:val="vi-VN"/>
        </w:rPr>
      </w:pPr>
      <w:r w:rsidRPr="0060627C">
        <w:rPr>
          <w:lang w:val="vi-VN"/>
        </w:rPr>
        <w:t>Rèn luyện tính tỉ mỉ, cẩn thận, nâng cao tinh thần làm việc nhóm, có ý thức gìn giữ vệ sinh, ngăn nắp, bảo quản tốt thiết bị.</w:t>
      </w:r>
    </w:p>
    <w:p w14:paraId="2602CDF6" w14:textId="3AEA1A48" w:rsidR="001D2F60" w:rsidRPr="0060627C" w:rsidRDefault="001D2F60" w:rsidP="00EC03BE">
      <w:pPr>
        <w:tabs>
          <w:tab w:val="left" w:pos="4500"/>
          <w:tab w:val="right" w:pos="8460"/>
        </w:tabs>
        <w:spacing w:after="120"/>
        <w:jc w:val="both"/>
        <w:rPr>
          <w:lang w:val="vi-VN"/>
        </w:rPr>
      </w:pPr>
      <w:r w:rsidRPr="0060627C">
        <w:rPr>
          <w:lang w:val="vi-VN"/>
        </w:rPr>
        <w:t>2. Nội dung:</w:t>
      </w:r>
      <w:r w:rsidRPr="0060627C">
        <w:rPr>
          <w:lang w:val="vi-VN"/>
        </w:rPr>
        <w:tab/>
        <w:t xml:space="preserve"> </w:t>
      </w:r>
      <w:r w:rsidRPr="0060627C">
        <w:rPr>
          <w:lang w:val="vi-VN"/>
        </w:rPr>
        <w:tab/>
      </w:r>
    </w:p>
    <w:p w14:paraId="54A4281D" w14:textId="77777777" w:rsidR="001D2F60" w:rsidRPr="0060627C" w:rsidRDefault="001D2F60" w:rsidP="00EC03BE">
      <w:pPr>
        <w:tabs>
          <w:tab w:val="left" w:pos="4500"/>
          <w:tab w:val="right" w:pos="8460"/>
        </w:tabs>
        <w:spacing w:after="120"/>
        <w:jc w:val="both"/>
        <w:rPr>
          <w:lang w:val="vi-VN"/>
        </w:rPr>
      </w:pPr>
      <w:r w:rsidRPr="0060627C">
        <w:rPr>
          <w:lang w:val="vi-VN"/>
        </w:rPr>
        <w:t xml:space="preserve">    2.1. Các lệnh hiệu chỉnh bề mặt.</w:t>
      </w:r>
    </w:p>
    <w:p w14:paraId="38A3C0E5" w14:textId="77777777" w:rsidR="001D2F60" w:rsidRPr="0060627C" w:rsidRDefault="001D2F60" w:rsidP="00EC03BE">
      <w:pPr>
        <w:spacing w:after="120"/>
        <w:jc w:val="both"/>
        <w:rPr>
          <w:lang w:val="vi-VN"/>
        </w:rPr>
      </w:pPr>
      <w:r w:rsidRPr="0060627C">
        <w:rPr>
          <w:lang w:val="vi-VN"/>
        </w:rPr>
        <w:t xml:space="preserve">    2.2. Bài tập vẽ và hiệu chỉnh bề mặt theo đúng yêu cầu và thời gian.</w:t>
      </w:r>
    </w:p>
    <w:p w14:paraId="7D2BDB4B" w14:textId="77777777" w:rsidR="001D2F60" w:rsidRPr="0060627C" w:rsidRDefault="001D2F60" w:rsidP="00EC03BE">
      <w:pPr>
        <w:spacing w:after="120"/>
        <w:jc w:val="both"/>
        <w:rPr>
          <w:lang w:val="vi-VN"/>
        </w:rPr>
      </w:pPr>
    </w:p>
    <w:p w14:paraId="1688BEBD" w14:textId="77777777" w:rsidR="001D2F60" w:rsidRPr="0060627C" w:rsidRDefault="001D2F60" w:rsidP="00EC03BE">
      <w:pPr>
        <w:spacing w:after="120"/>
        <w:jc w:val="center"/>
        <w:rPr>
          <w:lang w:val="vi-VN"/>
        </w:rPr>
      </w:pPr>
      <w:r w:rsidRPr="0060627C">
        <w:rPr>
          <w:b/>
          <w:lang w:val="vi-VN"/>
        </w:rPr>
        <w:t>Bài 6.</w:t>
      </w:r>
      <w:r w:rsidRPr="0060627C">
        <w:rPr>
          <w:lang w:val="vi-VN"/>
        </w:rPr>
        <w:t xml:space="preserve"> </w:t>
      </w:r>
      <w:r w:rsidRPr="0060627C">
        <w:rPr>
          <w:b/>
          <w:lang w:val="vi-VN"/>
        </w:rPr>
        <w:t xml:space="preserve">Các lệnh biến dạng khối Solid   </w:t>
      </w:r>
      <w:r w:rsidRPr="0060627C">
        <w:rPr>
          <w:b/>
          <w:lang w:val="vi-VN"/>
        </w:rPr>
        <w:tab/>
      </w:r>
      <w:r w:rsidRPr="0060627C">
        <w:rPr>
          <w:b/>
          <w:lang w:val="vi-VN"/>
        </w:rPr>
        <w:tab/>
      </w:r>
      <w:r w:rsidRPr="0060627C">
        <w:rPr>
          <w:lang w:val="vi-VN"/>
        </w:rPr>
        <w:t>Thời gian: 16 giờ</w:t>
      </w:r>
    </w:p>
    <w:p w14:paraId="170A211E" w14:textId="11F534C5" w:rsidR="001D2F60" w:rsidRPr="0060627C" w:rsidRDefault="001D2F60" w:rsidP="00EC03BE">
      <w:pPr>
        <w:spacing w:after="120"/>
        <w:rPr>
          <w:lang w:val="vi-VN"/>
        </w:rPr>
      </w:pPr>
      <w:r w:rsidRPr="0060627C">
        <w:t xml:space="preserve">1. </w:t>
      </w:r>
      <w:r w:rsidRPr="0060627C">
        <w:rPr>
          <w:lang w:val="vi-VN"/>
        </w:rPr>
        <w:t xml:space="preserve">Mục tiêu: </w:t>
      </w:r>
    </w:p>
    <w:p w14:paraId="7AA5482C" w14:textId="77777777" w:rsidR="001D2F60" w:rsidRPr="0060627C" w:rsidRDefault="001D2F60" w:rsidP="00EC03BE">
      <w:pPr>
        <w:numPr>
          <w:ilvl w:val="0"/>
          <w:numId w:val="37"/>
        </w:numPr>
        <w:spacing w:before="120"/>
        <w:ind w:left="426" w:hanging="218"/>
        <w:jc w:val="both"/>
        <w:rPr>
          <w:lang w:val="vi-VN"/>
        </w:rPr>
      </w:pPr>
      <w:r w:rsidRPr="0060627C">
        <w:rPr>
          <w:lang w:val="vi-VN"/>
        </w:rPr>
        <w:t>Trình bày các lệnh vẽ biến dạng khối.</w:t>
      </w:r>
    </w:p>
    <w:p w14:paraId="31CEBCBE" w14:textId="77777777" w:rsidR="001D2F60" w:rsidRPr="0060627C" w:rsidRDefault="001D2F60" w:rsidP="00EC03BE">
      <w:pPr>
        <w:numPr>
          <w:ilvl w:val="0"/>
          <w:numId w:val="37"/>
        </w:numPr>
        <w:spacing w:before="120"/>
        <w:ind w:left="426" w:hanging="218"/>
        <w:jc w:val="both"/>
        <w:rPr>
          <w:lang w:val="vi-VN"/>
        </w:rPr>
      </w:pPr>
      <w:r w:rsidRPr="0060627C">
        <w:rPr>
          <w:lang w:val="vi-VN"/>
        </w:rPr>
        <w:t>Ứng dụng vẽ chi tiết có các mặt biến dạng theo yêu cầu.</w:t>
      </w:r>
    </w:p>
    <w:p w14:paraId="632B8922" w14:textId="77777777" w:rsidR="001D2F60" w:rsidRPr="0060627C" w:rsidRDefault="001D2F60" w:rsidP="00EC03BE">
      <w:pPr>
        <w:numPr>
          <w:ilvl w:val="0"/>
          <w:numId w:val="37"/>
        </w:numPr>
        <w:spacing w:before="120"/>
        <w:ind w:left="426" w:hanging="218"/>
        <w:jc w:val="both"/>
        <w:rPr>
          <w:bCs/>
          <w:iCs/>
          <w:lang w:val="vi-VN" w:eastAsia="ko-KR"/>
        </w:rPr>
      </w:pPr>
      <w:r w:rsidRPr="0060627C">
        <w:rPr>
          <w:bCs/>
          <w:iCs/>
          <w:lang w:eastAsia="ko-KR"/>
        </w:rPr>
        <w:t xml:space="preserve">Cẩn thận trọng quá trình thực hiện, vệ sinh trước và sau khi học </w:t>
      </w:r>
    </w:p>
    <w:p w14:paraId="1838BB77" w14:textId="01598BC9" w:rsidR="001D2F60" w:rsidRPr="0060627C" w:rsidRDefault="001D2F60" w:rsidP="00EC03BE">
      <w:pPr>
        <w:tabs>
          <w:tab w:val="left" w:pos="4500"/>
          <w:tab w:val="right" w:pos="8460"/>
        </w:tabs>
        <w:spacing w:after="120"/>
        <w:jc w:val="both"/>
        <w:rPr>
          <w:bCs/>
          <w:lang w:val="vi-VN"/>
        </w:rPr>
      </w:pPr>
      <w:r w:rsidRPr="0060627C">
        <w:rPr>
          <w:lang w:val="vi-VN"/>
        </w:rPr>
        <w:t>2. Nội dung:</w:t>
      </w:r>
      <w:r w:rsidRPr="0060627C">
        <w:rPr>
          <w:lang w:val="vi-VN"/>
        </w:rPr>
        <w:tab/>
        <w:t xml:space="preserve"> </w:t>
      </w:r>
      <w:r w:rsidRPr="0060627C">
        <w:rPr>
          <w:lang w:val="vi-VN"/>
        </w:rPr>
        <w:tab/>
      </w:r>
    </w:p>
    <w:p w14:paraId="537C7D1A" w14:textId="77777777" w:rsidR="001D2F60" w:rsidRPr="0060627C" w:rsidRDefault="001D2F60" w:rsidP="00EC03BE">
      <w:pPr>
        <w:spacing w:after="120"/>
        <w:ind w:left="327" w:hanging="327"/>
        <w:rPr>
          <w:lang w:val="vi-VN"/>
        </w:rPr>
      </w:pPr>
      <w:r w:rsidRPr="0060627C">
        <w:rPr>
          <w:lang w:val="vi-VN"/>
        </w:rPr>
        <w:t xml:space="preserve">    2.1. Các lệnh vẽ biến dạng khối</w:t>
      </w:r>
    </w:p>
    <w:p w14:paraId="69D8231D" w14:textId="77777777" w:rsidR="001D2F60" w:rsidRPr="0060627C" w:rsidRDefault="001D2F60" w:rsidP="00EC03BE">
      <w:pPr>
        <w:spacing w:after="120"/>
        <w:ind w:left="327" w:hanging="327"/>
        <w:rPr>
          <w:lang w:val="vi-VN"/>
        </w:rPr>
      </w:pPr>
      <w:r w:rsidRPr="0060627C">
        <w:rPr>
          <w:lang w:val="vi-VN"/>
        </w:rPr>
        <w:t xml:space="preserve">    2.2. Ứng dụng vẽ mặt khối bị biến dạng theo đúng yêu cầu và thời gian của bài.</w:t>
      </w:r>
    </w:p>
    <w:p w14:paraId="23C7F31E" w14:textId="77777777" w:rsidR="001D2F60" w:rsidRPr="0060627C" w:rsidRDefault="001D2F60" w:rsidP="00EC03BE">
      <w:pPr>
        <w:spacing w:after="120"/>
        <w:jc w:val="both"/>
        <w:rPr>
          <w:lang w:val="vi-VN"/>
        </w:rPr>
      </w:pPr>
    </w:p>
    <w:p w14:paraId="48C688BC" w14:textId="77777777" w:rsidR="001D2F60" w:rsidRPr="0060627C" w:rsidRDefault="001D2F60" w:rsidP="00EC03BE">
      <w:pPr>
        <w:spacing w:after="120"/>
        <w:rPr>
          <w:b/>
          <w:bCs/>
          <w:lang w:val="vi-VN"/>
        </w:rPr>
      </w:pPr>
      <w:r w:rsidRPr="0060627C">
        <w:rPr>
          <w:b/>
          <w:lang w:val="vi-VN"/>
        </w:rPr>
        <w:t xml:space="preserve">Bài 7: </w:t>
      </w:r>
      <w:r w:rsidRPr="0060627C">
        <w:rPr>
          <w:b/>
          <w:bCs/>
          <w:lang w:val="vi-VN"/>
        </w:rPr>
        <w:t xml:space="preserve">Biên dịch và hiệu chỉnh chương trình NC </w:t>
      </w:r>
      <w:r w:rsidRPr="0060627C">
        <w:rPr>
          <w:b/>
          <w:bCs/>
          <w:lang w:val="vi-VN"/>
        </w:rPr>
        <w:tab/>
      </w:r>
      <w:r w:rsidRPr="0060627C">
        <w:rPr>
          <w:lang w:val="vi-VN"/>
        </w:rPr>
        <w:t>Thời gian: 20 giờ</w:t>
      </w:r>
    </w:p>
    <w:p w14:paraId="03786F0A" w14:textId="507FBACE" w:rsidR="001D2F60" w:rsidRPr="0060627C" w:rsidRDefault="001D2F60" w:rsidP="00EC03BE">
      <w:pPr>
        <w:spacing w:after="120"/>
        <w:jc w:val="both"/>
        <w:rPr>
          <w:lang w:val="vi-VN"/>
        </w:rPr>
      </w:pPr>
      <w:r w:rsidRPr="0060627C">
        <w:t xml:space="preserve">1. </w:t>
      </w:r>
      <w:r w:rsidRPr="0060627C">
        <w:rPr>
          <w:lang w:val="vi-VN"/>
        </w:rPr>
        <w:t xml:space="preserve">Mục tiêu: </w:t>
      </w:r>
    </w:p>
    <w:p w14:paraId="3E4884D6" w14:textId="77777777" w:rsidR="001D2F60" w:rsidRPr="0060627C" w:rsidRDefault="001D2F60" w:rsidP="00EC03BE">
      <w:pPr>
        <w:numPr>
          <w:ilvl w:val="0"/>
          <w:numId w:val="37"/>
        </w:numPr>
        <w:spacing w:before="120"/>
        <w:ind w:left="426" w:hanging="218"/>
        <w:jc w:val="both"/>
        <w:rPr>
          <w:lang w:val="vi-VN"/>
        </w:rPr>
      </w:pPr>
      <w:r w:rsidRPr="0060627C">
        <w:rPr>
          <w:lang w:val="vi-VN"/>
        </w:rPr>
        <w:t xml:space="preserve"> Trình bày được các bước thực hiện biên dịch chương trình NC</w:t>
      </w:r>
    </w:p>
    <w:p w14:paraId="7F1CD40A" w14:textId="77777777" w:rsidR="001D2F60" w:rsidRPr="0060627C" w:rsidRDefault="001D2F60" w:rsidP="00EC03BE">
      <w:pPr>
        <w:numPr>
          <w:ilvl w:val="0"/>
          <w:numId w:val="37"/>
        </w:numPr>
        <w:spacing w:before="120"/>
        <w:ind w:left="426" w:hanging="218"/>
        <w:jc w:val="both"/>
        <w:rPr>
          <w:lang w:val="vi-VN"/>
        </w:rPr>
      </w:pPr>
      <w:r w:rsidRPr="0060627C">
        <w:rPr>
          <w:lang w:val="vi-VN"/>
        </w:rPr>
        <w:t xml:space="preserve">Từ các bản vẽ thiết kế biên dịch thành các chương trình NC cho các máy CNC tương ứng. Thiết lập các thông số kỹ thuật như đồ gá, dụng cụ cắt, chế độ gia công, nguyên công phù hợp </w:t>
      </w:r>
    </w:p>
    <w:p w14:paraId="0FFF7CB8" w14:textId="77777777" w:rsidR="001D2F60" w:rsidRPr="0060627C" w:rsidRDefault="001D2F60" w:rsidP="00EC03BE">
      <w:pPr>
        <w:numPr>
          <w:ilvl w:val="0"/>
          <w:numId w:val="37"/>
        </w:numPr>
        <w:spacing w:before="120"/>
        <w:ind w:left="426" w:hanging="218"/>
        <w:jc w:val="both"/>
        <w:rPr>
          <w:lang w:val="vi-VN"/>
        </w:rPr>
      </w:pPr>
      <w:r w:rsidRPr="0060627C">
        <w:rPr>
          <w:lang w:val="vi-VN"/>
        </w:rPr>
        <w:t>Rèn luyện tính tỉ mỉ, cẩn thận, nâng cao tinh thần làm việc nhóm, có ý thức gìn giữ vệ sinh, ngăn nắp, bảo quản tốt thiết bị.</w:t>
      </w:r>
    </w:p>
    <w:p w14:paraId="576066B3" w14:textId="16D9B330" w:rsidR="001D2F60" w:rsidRPr="0060627C" w:rsidRDefault="001D2F60" w:rsidP="00EC03BE">
      <w:pPr>
        <w:tabs>
          <w:tab w:val="left" w:pos="4500"/>
        </w:tabs>
        <w:spacing w:after="120"/>
        <w:jc w:val="both"/>
        <w:rPr>
          <w:lang w:val="vi-VN"/>
        </w:rPr>
      </w:pPr>
      <w:r w:rsidRPr="0060627C">
        <w:rPr>
          <w:lang w:val="vi-VN"/>
        </w:rPr>
        <w:t>2. Nội dung:</w:t>
      </w:r>
      <w:r w:rsidRPr="0060627C">
        <w:rPr>
          <w:lang w:val="vi-VN"/>
        </w:rPr>
        <w:tab/>
      </w:r>
    </w:p>
    <w:p w14:paraId="2850C249" w14:textId="77777777" w:rsidR="001D2F60" w:rsidRPr="0060627C" w:rsidRDefault="001D2F60" w:rsidP="00EC03BE">
      <w:pPr>
        <w:tabs>
          <w:tab w:val="num" w:pos="546"/>
        </w:tabs>
        <w:spacing w:after="120"/>
        <w:ind w:left="300" w:hanging="300"/>
        <w:jc w:val="both"/>
        <w:rPr>
          <w:lang w:val="vi-VN"/>
        </w:rPr>
      </w:pPr>
      <w:r w:rsidRPr="0060627C">
        <w:rPr>
          <w:lang w:val="vi-VN"/>
        </w:rPr>
        <w:t xml:space="preserve">    2.1. Thiết lập các thông số kỹ thuật.</w:t>
      </w:r>
    </w:p>
    <w:p w14:paraId="3D3A3B84" w14:textId="77777777" w:rsidR="001D2F60" w:rsidRPr="0060627C" w:rsidRDefault="001D2F60" w:rsidP="00EC03BE">
      <w:pPr>
        <w:tabs>
          <w:tab w:val="num" w:pos="546"/>
        </w:tabs>
        <w:spacing w:after="120"/>
        <w:ind w:left="300" w:hanging="300"/>
        <w:jc w:val="both"/>
        <w:rPr>
          <w:lang w:val="vi-VN"/>
        </w:rPr>
      </w:pPr>
      <w:r w:rsidRPr="0060627C">
        <w:rPr>
          <w:lang w:val="vi-VN"/>
        </w:rPr>
        <w:t xml:space="preserve">    2.2. Các phương pháp gia công.. </w:t>
      </w:r>
    </w:p>
    <w:p w14:paraId="7E0A1E5A" w14:textId="77777777" w:rsidR="001D2F60" w:rsidRPr="0060627C" w:rsidRDefault="001D2F60" w:rsidP="00EC03BE">
      <w:pPr>
        <w:tabs>
          <w:tab w:val="num" w:pos="546"/>
        </w:tabs>
        <w:spacing w:after="120"/>
        <w:ind w:left="300" w:hanging="300"/>
        <w:jc w:val="both"/>
        <w:rPr>
          <w:lang w:val="vi-VN"/>
        </w:rPr>
      </w:pPr>
      <w:r w:rsidRPr="0060627C">
        <w:rPr>
          <w:lang w:val="vi-VN"/>
        </w:rPr>
        <w:t xml:space="preserve">    2.3. Lưu và xuất tập tin NC.</w:t>
      </w:r>
    </w:p>
    <w:p w14:paraId="653B5602" w14:textId="77777777" w:rsidR="001D2F60" w:rsidRPr="0060627C" w:rsidRDefault="001D2F60" w:rsidP="00EC03BE">
      <w:pPr>
        <w:spacing w:after="120"/>
        <w:jc w:val="center"/>
        <w:rPr>
          <w:b/>
          <w:lang w:val="vi-VN"/>
        </w:rPr>
      </w:pPr>
    </w:p>
    <w:p w14:paraId="305F798C" w14:textId="77777777" w:rsidR="001D2F60" w:rsidRPr="0060627C" w:rsidRDefault="001D2F60" w:rsidP="00EC03BE">
      <w:pPr>
        <w:tabs>
          <w:tab w:val="num" w:pos="546"/>
        </w:tabs>
        <w:spacing w:after="120"/>
        <w:jc w:val="both"/>
        <w:rPr>
          <w:b/>
          <w:lang w:val="vi-VN"/>
        </w:rPr>
      </w:pPr>
      <w:r w:rsidRPr="0060627C">
        <w:rPr>
          <w:b/>
          <w:lang w:val="vi-VN"/>
        </w:rPr>
        <w:t>IV. Điều kiện thực hiện mô đun:</w:t>
      </w:r>
    </w:p>
    <w:p w14:paraId="59C6BC23" w14:textId="77777777" w:rsidR="001D2F60" w:rsidRPr="0060627C" w:rsidRDefault="001D2F60" w:rsidP="00EC03BE">
      <w:pPr>
        <w:spacing w:after="120"/>
        <w:ind w:right="714"/>
        <w:jc w:val="both"/>
        <w:rPr>
          <w:iCs/>
          <w:lang w:val="vi-VN"/>
        </w:rPr>
      </w:pPr>
      <w:r w:rsidRPr="0060627C">
        <w:rPr>
          <w:iCs/>
          <w:lang w:val="vi-VN"/>
        </w:rPr>
        <w:t>1.Phòng học chuyên môn hóa/ nhà xưởng:</w:t>
      </w:r>
    </w:p>
    <w:p w14:paraId="382C611C" w14:textId="77777777" w:rsidR="001D2F60" w:rsidRPr="0060627C" w:rsidRDefault="001D2F60" w:rsidP="00EC03BE">
      <w:pPr>
        <w:numPr>
          <w:ilvl w:val="0"/>
          <w:numId w:val="37"/>
        </w:numPr>
        <w:spacing w:before="120"/>
        <w:ind w:left="426" w:hanging="218"/>
        <w:jc w:val="both"/>
        <w:rPr>
          <w:lang w:val="vi-VN"/>
        </w:rPr>
      </w:pPr>
      <w:r w:rsidRPr="0060627C">
        <w:rPr>
          <w:lang w:val="vi-VN"/>
        </w:rPr>
        <w:t>Phòng học lý thuyết có trang bị phương tiện nghe nhìn.</w:t>
      </w:r>
    </w:p>
    <w:p w14:paraId="19963336" w14:textId="77777777" w:rsidR="001D2F60" w:rsidRPr="0060627C" w:rsidRDefault="001D2F60" w:rsidP="00EC03BE">
      <w:pPr>
        <w:numPr>
          <w:ilvl w:val="0"/>
          <w:numId w:val="37"/>
        </w:numPr>
        <w:spacing w:before="120"/>
        <w:ind w:left="426" w:hanging="218"/>
        <w:jc w:val="both"/>
        <w:rPr>
          <w:iCs/>
          <w:lang w:val="vi-VN"/>
        </w:rPr>
      </w:pPr>
      <w:r w:rsidRPr="0060627C">
        <w:rPr>
          <w:lang w:val="vi-VN"/>
        </w:rPr>
        <w:t>Xưởng</w:t>
      </w:r>
      <w:r w:rsidRPr="0060627C">
        <w:rPr>
          <w:iCs/>
          <w:lang w:val="vi-VN"/>
        </w:rPr>
        <w:t xml:space="preserve"> thực hành với trang thiết bị máy tính cài được phần mềm Cad/Cam đầy đủ.</w:t>
      </w:r>
    </w:p>
    <w:p w14:paraId="32374F66" w14:textId="77777777" w:rsidR="001D2F60" w:rsidRPr="0060627C" w:rsidRDefault="001D2F60" w:rsidP="00670B77">
      <w:pPr>
        <w:numPr>
          <w:ilvl w:val="0"/>
          <w:numId w:val="52"/>
        </w:numPr>
        <w:spacing w:after="120"/>
        <w:ind w:right="714"/>
        <w:jc w:val="both"/>
        <w:rPr>
          <w:iCs/>
        </w:rPr>
      </w:pPr>
      <w:r w:rsidRPr="0060627C">
        <w:rPr>
          <w:iCs/>
        </w:rPr>
        <w:t>Trang thiết bị máy móc:</w:t>
      </w:r>
    </w:p>
    <w:p w14:paraId="0EEDB90D" w14:textId="77777777" w:rsidR="001D2F60" w:rsidRPr="0060627C" w:rsidRDefault="001D2F60" w:rsidP="00EC03BE">
      <w:pPr>
        <w:numPr>
          <w:ilvl w:val="0"/>
          <w:numId w:val="37"/>
        </w:numPr>
        <w:spacing w:before="120"/>
        <w:ind w:left="426" w:hanging="218"/>
        <w:jc w:val="both"/>
      </w:pPr>
      <w:r w:rsidRPr="0060627C">
        <w:t>Máy tính cá nhân, máy cho phép lập trình.</w:t>
      </w:r>
    </w:p>
    <w:p w14:paraId="50E0D5A7" w14:textId="77777777" w:rsidR="001D2F60" w:rsidRPr="0060627C" w:rsidRDefault="001D2F60" w:rsidP="00EC03BE">
      <w:pPr>
        <w:numPr>
          <w:ilvl w:val="0"/>
          <w:numId w:val="37"/>
        </w:numPr>
        <w:spacing w:before="120"/>
        <w:ind w:left="426" w:hanging="218"/>
        <w:jc w:val="both"/>
      </w:pPr>
      <w:r w:rsidRPr="0060627C">
        <w:t>Máy chiếu, bảng, phấn</w:t>
      </w:r>
    </w:p>
    <w:p w14:paraId="5C714EC5" w14:textId="77777777" w:rsidR="001D2F60" w:rsidRPr="0060627C" w:rsidRDefault="001D2F60" w:rsidP="00EC03BE">
      <w:pPr>
        <w:spacing w:after="120"/>
        <w:ind w:right="714"/>
        <w:jc w:val="both"/>
        <w:rPr>
          <w:iCs/>
        </w:rPr>
      </w:pPr>
      <w:r w:rsidRPr="0060627C">
        <w:rPr>
          <w:iCs/>
        </w:rPr>
        <w:t>2.Học liệu, dụng cụ, nguyên vật liệu:</w:t>
      </w:r>
    </w:p>
    <w:p w14:paraId="01E7B303" w14:textId="77777777" w:rsidR="001D2F60" w:rsidRPr="0060627C" w:rsidRDefault="001D2F60" w:rsidP="00EC03BE">
      <w:pPr>
        <w:numPr>
          <w:ilvl w:val="0"/>
          <w:numId w:val="37"/>
        </w:numPr>
        <w:spacing w:before="120"/>
        <w:ind w:left="426" w:hanging="218"/>
        <w:jc w:val="both"/>
      </w:pPr>
      <w:r w:rsidRPr="0060627C">
        <w:t xml:space="preserve"> Giáo án , giáo trình, máy chiếu, bảng, phấn</w:t>
      </w:r>
    </w:p>
    <w:p w14:paraId="30CB2C98" w14:textId="77777777" w:rsidR="001D2F60" w:rsidRPr="0060627C" w:rsidRDefault="001D2F60" w:rsidP="00EC03BE">
      <w:pPr>
        <w:numPr>
          <w:ilvl w:val="0"/>
          <w:numId w:val="37"/>
        </w:numPr>
        <w:spacing w:before="120"/>
        <w:ind w:left="426" w:hanging="218"/>
        <w:jc w:val="both"/>
      </w:pPr>
      <w:r w:rsidRPr="0060627C">
        <w:t xml:space="preserve"> Máy tính cài đặt phần mềm Cad/Cam</w:t>
      </w:r>
    </w:p>
    <w:p w14:paraId="7D7A8707" w14:textId="77777777" w:rsidR="001D2F60" w:rsidRPr="0060627C" w:rsidRDefault="001D2F60" w:rsidP="00EC03BE">
      <w:pPr>
        <w:numPr>
          <w:ilvl w:val="0"/>
          <w:numId w:val="37"/>
        </w:numPr>
        <w:spacing w:before="120"/>
        <w:ind w:left="426" w:hanging="218"/>
        <w:jc w:val="both"/>
      </w:pPr>
      <w:r w:rsidRPr="0060627C">
        <w:t xml:space="preserve"> Mẫu chi tiết cho </w:t>
      </w:r>
      <w:r w:rsidRPr="0060627C">
        <w:rPr>
          <w:iCs/>
        </w:rPr>
        <w:t>từng</w:t>
      </w:r>
      <w:r w:rsidRPr="0060627C">
        <w:t xml:space="preserve"> bài tập</w:t>
      </w:r>
    </w:p>
    <w:p w14:paraId="609B1725" w14:textId="77777777" w:rsidR="001D2F60" w:rsidRPr="0060627C" w:rsidRDefault="001D2F60" w:rsidP="00EC03BE">
      <w:pPr>
        <w:spacing w:after="120"/>
        <w:ind w:right="714"/>
        <w:jc w:val="both"/>
        <w:rPr>
          <w:iCs/>
          <w:lang w:val="vi-VN"/>
        </w:rPr>
      </w:pPr>
      <w:r w:rsidRPr="0060627C">
        <w:rPr>
          <w:iCs/>
        </w:rPr>
        <w:t>3.Các điều kiện khác</w:t>
      </w:r>
      <w:r w:rsidRPr="0060627C">
        <w:rPr>
          <w:iCs/>
          <w:lang w:val="vi-VN"/>
        </w:rPr>
        <w:t>:</w:t>
      </w:r>
    </w:p>
    <w:p w14:paraId="38D3CD2B" w14:textId="77777777" w:rsidR="001D2F60" w:rsidRPr="0060627C" w:rsidRDefault="001D2F60" w:rsidP="00EC03BE">
      <w:pPr>
        <w:spacing w:after="120"/>
        <w:ind w:right="714"/>
        <w:jc w:val="both"/>
      </w:pPr>
      <w:r w:rsidRPr="0060627C">
        <w:rPr>
          <w:lang w:val="vi-VN"/>
        </w:rPr>
        <w:t xml:space="preserve">          Tham quan và thực tập sản xuất tại các nhà máy sản xuất cơ khí.</w:t>
      </w:r>
    </w:p>
    <w:p w14:paraId="3072C596" w14:textId="77777777" w:rsidR="001D2F60" w:rsidRPr="0060627C" w:rsidRDefault="001D2F60" w:rsidP="00EC03BE">
      <w:pPr>
        <w:spacing w:after="120"/>
        <w:jc w:val="both"/>
        <w:rPr>
          <w:b/>
        </w:rPr>
      </w:pPr>
    </w:p>
    <w:p w14:paraId="3E12D299" w14:textId="77777777" w:rsidR="001D2F60" w:rsidRPr="0060627C" w:rsidRDefault="001D2F60" w:rsidP="00EC03BE">
      <w:pPr>
        <w:spacing w:after="120"/>
        <w:jc w:val="both"/>
        <w:rPr>
          <w:b/>
        </w:rPr>
      </w:pPr>
      <w:r w:rsidRPr="0060627C">
        <w:rPr>
          <w:b/>
          <w:lang w:val="vi-VN"/>
        </w:rPr>
        <w:t>V. Nội dung và phương pháp</w:t>
      </w:r>
      <w:r w:rsidRPr="0060627C">
        <w:rPr>
          <w:b/>
        </w:rPr>
        <w:t xml:space="preserve"> </w:t>
      </w:r>
      <w:r w:rsidRPr="0060627C">
        <w:rPr>
          <w:b/>
          <w:lang w:val="vi-VN"/>
        </w:rPr>
        <w:t>đánh giá:</w:t>
      </w:r>
    </w:p>
    <w:p w14:paraId="73261FE1" w14:textId="77777777" w:rsidR="001D2F60" w:rsidRPr="0060627C" w:rsidRDefault="001D2F60" w:rsidP="00EC03BE">
      <w:pPr>
        <w:spacing w:after="120"/>
        <w:jc w:val="both"/>
        <w:rPr>
          <w:b/>
        </w:rPr>
      </w:pPr>
      <w:r w:rsidRPr="0060627C">
        <w:t>1. Nội dung:</w:t>
      </w:r>
    </w:p>
    <w:p w14:paraId="18A1F4F3" w14:textId="77777777" w:rsidR="001D2F60" w:rsidRPr="0060627C" w:rsidRDefault="001D2F60" w:rsidP="00EC03BE">
      <w:pPr>
        <w:numPr>
          <w:ilvl w:val="0"/>
          <w:numId w:val="37"/>
        </w:numPr>
        <w:spacing w:before="120"/>
        <w:ind w:left="426" w:hanging="218"/>
        <w:jc w:val="both"/>
        <w:rPr>
          <w:lang w:val="fr-FR"/>
        </w:rPr>
      </w:pPr>
      <w:r w:rsidRPr="0060627C">
        <w:rPr>
          <w:lang w:val="fr-FR"/>
        </w:rPr>
        <w:t>Kiến thức:</w:t>
      </w:r>
    </w:p>
    <w:p w14:paraId="183ECBA5" w14:textId="77777777" w:rsidR="001D2F60" w:rsidRPr="0060627C" w:rsidRDefault="001D2F60" w:rsidP="00EC03BE">
      <w:pPr>
        <w:numPr>
          <w:ilvl w:val="0"/>
          <w:numId w:val="30"/>
        </w:numPr>
        <w:spacing w:before="120"/>
        <w:ind w:left="1003" w:hanging="357"/>
        <w:jc w:val="both"/>
        <w:rPr>
          <w:lang w:val="fr-FR"/>
        </w:rPr>
      </w:pPr>
      <w:r w:rsidRPr="0060627C">
        <w:rPr>
          <w:lang w:val="fr-FR"/>
        </w:rPr>
        <w:t>Trình bày được yêu cầu cần thiết của phần mềm Cad/cam trong chế tạo sản phẩm cơ khí.</w:t>
      </w:r>
    </w:p>
    <w:p w14:paraId="3C1749B7" w14:textId="77777777" w:rsidR="001D2F60" w:rsidRPr="0060627C" w:rsidRDefault="001D2F60" w:rsidP="00EC03BE">
      <w:pPr>
        <w:numPr>
          <w:ilvl w:val="0"/>
          <w:numId w:val="30"/>
        </w:numPr>
        <w:spacing w:before="120"/>
        <w:ind w:left="1003" w:hanging="357"/>
        <w:jc w:val="both"/>
        <w:rPr>
          <w:lang w:val="fr-FR"/>
        </w:rPr>
      </w:pPr>
      <w:r w:rsidRPr="0060627C">
        <w:rPr>
          <w:lang w:val="fr-FR"/>
        </w:rPr>
        <w:t>Trình bày được các lệnh vẽ để thiết kế mô hình 3D và các bước tạo đường chạy dao cho máy CNC.</w:t>
      </w:r>
    </w:p>
    <w:p w14:paraId="6473C3FA" w14:textId="77777777" w:rsidR="001D2F60" w:rsidRPr="0060627C" w:rsidRDefault="001D2F60" w:rsidP="00EC03BE">
      <w:pPr>
        <w:numPr>
          <w:ilvl w:val="0"/>
          <w:numId w:val="30"/>
        </w:numPr>
        <w:spacing w:before="120"/>
        <w:ind w:left="1003" w:hanging="357"/>
        <w:jc w:val="both"/>
        <w:rPr>
          <w:lang w:val="fr-FR"/>
        </w:rPr>
      </w:pPr>
      <w:r w:rsidRPr="0060627C">
        <w:rPr>
          <w:lang w:val="fr-FR"/>
        </w:rPr>
        <w:t>Được đánh giá qua bài viết, kiểm tra vấn đáp trực tiếp hoặc trắc nghiệm tự luận đạt yêu cầu.</w:t>
      </w:r>
    </w:p>
    <w:p w14:paraId="48322722" w14:textId="77777777" w:rsidR="001D2F60" w:rsidRPr="0060627C" w:rsidRDefault="001D2F60" w:rsidP="00EC03BE">
      <w:pPr>
        <w:numPr>
          <w:ilvl w:val="0"/>
          <w:numId w:val="37"/>
        </w:numPr>
        <w:spacing w:before="120"/>
        <w:ind w:left="426" w:hanging="218"/>
        <w:jc w:val="both"/>
      </w:pPr>
      <w:r w:rsidRPr="0060627C">
        <w:t xml:space="preserve">Kỹ </w:t>
      </w:r>
      <w:r w:rsidRPr="0060627C">
        <w:rPr>
          <w:lang w:val="fr-FR"/>
        </w:rPr>
        <w:t>năng</w:t>
      </w:r>
      <w:r w:rsidRPr="0060627C">
        <w:t>:</w:t>
      </w:r>
    </w:p>
    <w:p w14:paraId="471430F9" w14:textId="77777777" w:rsidR="001D2F60" w:rsidRPr="0060627C" w:rsidRDefault="001D2F60" w:rsidP="00EC03BE">
      <w:pPr>
        <w:numPr>
          <w:ilvl w:val="0"/>
          <w:numId w:val="30"/>
        </w:numPr>
        <w:spacing w:before="120"/>
        <w:ind w:left="1003" w:hanging="357"/>
        <w:jc w:val="both"/>
      </w:pPr>
      <w:r w:rsidRPr="0060627C">
        <w:t>Nhận dạng và chọn cách vẽ thích hợp cho từng loại hình dạng của chi tiết.</w:t>
      </w:r>
    </w:p>
    <w:p w14:paraId="6CA79054" w14:textId="77777777" w:rsidR="001D2F60" w:rsidRPr="0060627C" w:rsidRDefault="001D2F60" w:rsidP="00EC03BE">
      <w:pPr>
        <w:numPr>
          <w:ilvl w:val="0"/>
          <w:numId w:val="30"/>
        </w:numPr>
        <w:spacing w:before="120"/>
        <w:ind w:left="1003" w:hanging="357"/>
        <w:jc w:val="both"/>
      </w:pPr>
      <w:r w:rsidRPr="0060627C">
        <w:t>Lắp ráp được các bản vẽ chi tiết thành một cụm chi tiết trên phần mềm Cad/Cam</w:t>
      </w:r>
    </w:p>
    <w:p w14:paraId="7358D87B" w14:textId="77777777" w:rsidR="001D2F60" w:rsidRPr="0060627C" w:rsidRDefault="001D2F60" w:rsidP="00EC03BE">
      <w:pPr>
        <w:numPr>
          <w:ilvl w:val="0"/>
          <w:numId w:val="30"/>
        </w:numPr>
        <w:spacing w:before="120"/>
        <w:ind w:left="1003" w:hanging="357"/>
        <w:jc w:val="both"/>
      </w:pPr>
      <w:r w:rsidRPr="0060627C">
        <w:t>Xuất và in bản vẽ chi tiết.</w:t>
      </w:r>
    </w:p>
    <w:p w14:paraId="3275CB2A" w14:textId="77777777" w:rsidR="001D2F60" w:rsidRPr="0060627C" w:rsidRDefault="001D2F60" w:rsidP="00EC03BE">
      <w:pPr>
        <w:numPr>
          <w:ilvl w:val="0"/>
          <w:numId w:val="30"/>
        </w:numPr>
        <w:spacing w:before="120"/>
        <w:ind w:left="1003" w:hanging="357"/>
        <w:jc w:val="both"/>
      </w:pPr>
      <w:r w:rsidRPr="0060627C">
        <w:t>Biên dịch chương trình NC cho gia công trên máy CNC</w:t>
      </w:r>
    </w:p>
    <w:p w14:paraId="6BFFD40F" w14:textId="77777777" w:rsidR="001D2F60" w:rsidRPr="0060627C" w:rsidRDefault="001D2F60" w:rsidP="00EC03BE">
      <w:pPr>
        <w:numPr>
          <w:ilvl w:val="0"/>
          <w:numId w:val="30"/>
        </w:numPr>
        <w:spacing w:before="120"/>
        <w:ind w:left="1003" w:hanging="357"/>
        <w:jc w:val="both"/>
      </w:pPr>
      <w:r w:rsidRPr="0060627C">
        <w:t>Được đánh giá bằng kiểm tra trực tiếp thao tác trên máy tính, qua quá trình thực hiện, bản vẽ thể hiện trên máy tính đạt yêu cầu.</w:t>
      </w:r>
    </w:p>
    <w:p w14:paraId="5077406E" w14:textId="77777777" w:rsidR="001D2F60" w:rsidRPr="0060627C" w:rsidRDefault="001D2F60" w:rsidP="00EC03BE">
      <w:pPr>
        <w:numPr>
          <w:ilvl w:val="0"/>
          <w:numId w:val="37"/>
        </w:numPr>
        <w:spacing w:before="120"/>
        <w:ind w:left="426" w:hanging="218"/>
        <w:jc w:val="both"/>
      </w:pPr>
      <w:r w:rsidRPr="0060627C">
        <w:t>Về năng lực tự chủ và trách nhiệm:</w:t>
      </w:r>
    </w:p>
    <w:p w14:paraId="09EF94E8" w14:textId="77777777" w:rsidR="001D2F60" w:rsidRPr="0060627C" w:rsidRDefault="001D2F60" w:rsidP="00EC03BE">
      <w:pPr>
        <w:numPr>
          <w:ilvl w:val="0"/>
          <w:numId w:val="30"/>
        </w:numPr>
        <w:spacing w:before="120"/>
        <w:ind w:left="1003" w:hanging="357"/>
        <w:jc w:val="both"/>
      </w:pPr>
      <w:r w:rsidRPr="0060627C">
        <w:t>Có ý thức tự giác, tính kỷ luật cao, tinh thần trách nhiệm trong công việc. Có tinh thần hợp tác giúp đỡ lẫn nhau.</w:t>
      </w:r>
    </w:p>
    <w:p w14:paraId="47302CB2" w14:textId="77777777" w:rsidR="001D2F60" w:rsidRPr="0060627C" w:rsidRDefault="001D2F60" w:rsidP="00EC03BE">
      <w:pPr>
        <w:spacing w:after="120"/>
        <w:jc w:val="both"/>
      </w:pPr>
      <w:r w:rsidRPr="0060627C">
        <w:t>2. Phương pháp:</w:t>
      </w:r>
    </w:p>
    <w:p w14:paraId="1E2F8D25" w14:textId="77777777" w:rsidR="001D2F60" w:rsidRPr="0060627C" w:rsidRDefault="001D2F60" w:rsidP="00EC03BE">
      <w:pPr>
        <w:spacing w:after="120"/>
        <w:ind w:firstLine="720"/>
        <w:jc w:val="both"/>
      </w:pPr>
      <w:r w:rsidRPr="0060627C">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21468E2C" w14:textId="77777777" w:rsidR="001D2F60" w:rsidRPr="0060627C" w:rsidRDefault="001D2F60" w:rsidP="00EC03BE">
      <w:pPr>
        <w:spacing w:after="120"/>
        <w:jc w:val="both"/>
        <w:rPr>
          <w:b/>
          <w:lang w:val="vi-VN"/>
        </w:rPr>
      </w:pPr>
      <w:r w:rsidRPr="0060627C">
        <w:rPr>
          <w:b/>
        </w:rPr>
        <w:t>VI. Hướng dẫn thực hiện mô đun:</w:t>
      </w:r>
    </w:p>
    <w:p w14:paraId="2AC8FDA3" w14:textId="77777777" w:rsidR="001D2F60" w:rsidRPr="0060627C" w:rsidRDefault="001D2F60" w:rsidP="00EC03BE">
      <w:pPr>
        <w:spacing w:after="120"/>
        <w:jc w:val="both"/>
        <w:rPr>
          <w:lang w:val="vi-VN"/>
        </w:rPr>
      </w:pPr>
      <w:r w:rsidRPr="0060627C">
        <w:rPr>
          <w:lang w:val="vi-VN"/>
        </w:rPr>
        <w:t>1. Phạm vi áp dụng mô đun:</w:t>
      </w:r>
    </w:p>
    <w:p w14:paraId="7BB70CE9" w14:textId="77777777" w:rsidR="001D2F60" w:rsidRPr="0060627C" w:rsidRDefault="001D2F60" w:rsidP="00EC03BE">
      <w:pPr>
        <w:numPr>
          <w:ilvl w:val="0"/>
          <w:numId w:val="37"/>
        </w:numPr>
        <w:spacing w:before="120"/>
        <w:ind w:left="426" w:hanging="218"/>
        <w:jc w:val="both"/>
        <w:rPr>
          <w:bCs/>
          <w:lang w:val="vi-VN"/>
        </w:rPr>
      </w:pPr>
      <w:r w:rsidRPr="0060627C">
        <w:rPr>
          <w:lang w:val="vi-VN"/>
        </w:rPr>
        <w:t>Chương</w:t>
      </w:r>
      <w:r w:rsidRPr="0060627C">
        <w:rPr>
          <w:bCs/>
          <w:lang w:val="vi-VN"/>
        </w:rPr>
        <w:t xml:space="preserve"> trình mô-đun được sử dụng để giảng dạy cho trình độ cao đẳng nghề.</w:t>
      </w:r>
    </w:p>
    <w:p w14:paraId="3877376A" w14:textId="77777777" w:rsidR="001D2F60" w:rsidRPr="0060627C" w:rsidRDefault="001D2F60" w:rsidP="00EC03BE">
      <w:pPr>
        <w:spacing w:after="120"/>
        <w:jc w:val="both"/>
        <w:rPr>
          <w:bCs/>
          <w:lang w:val="vi-VN"/>
        </w:rPr>
      </w:pPr>
      <w:r w:rsidRPr="0060627C">
        <w:rPr>
          <w:bCs/>
          <w:lang w:val="vi-VN"/>
        </w:rPr>
        <w:t>2. Hướng dẫn về phương pháp giảng dạy, học tập mô đun:</w:t>
      </w:r>
    </w:p>
    <w:p w14:paraId="50959F38" w14:textId="77777777" w:rsidR="001D2F60" w:rsidRPr="0060627C" w:rsidRDefault="001D2F60" w:rsidP="00EC03BE">
      <w:pPr>
        <w:numPr>
          <w:ilvl w:val="0"/>
          <w:numId w:val="37"/>
        </w:numPr>
        <w:spacing w:before="120"/>
        <w:ind w:left="426" w:hanging="218"/>
        <w:jc w:val="both"/>
        <w:rPr>
          <w:bCs/>
          <w:lang w:val="vi-VN"/>
        </w:rPr>
      </w:pPr>
      <w:r w:rsidRPr="0060627C">
        <w:rPr>
          <w:bCs/>
          <w:lang w:val="vi-VN"/>
        </w:rPr>
        <w:t xml:space="preserve">Đối </w:t>
      </w:r>
      <w:r w:rsidRPr="0060627C">
        <w:rPr>
          <w:lang w:val="vi-VN"/>
        </w:rPr>
        <w:t>v</w:t>
      </w:r>
      <w:r w:rsidRPr="0060627C">
        <w:rPr>
          <w:bCs/>
          <w:lang w:val="vi-VN"/>
        </w:rPr>
        <w:t>ới giáo viên giảng viên:</w:t>
      </w:r>
    </w:p>
    <w:p w14:paraId="170A0CA6" w14:textId="77777777" w:rsidR="001D2F60" w:rsidRPr="0060627C" w:rsidRDefault="001D2F60" w:rsidP="00EC03BE">
      <w:pPr>
        <w:numPr>
          <w:ilvl w:val="0"/>
          <w:numId w:val="30"/>
        </w:numPr>
        <w:spacing w:before="120"/>
        <w:ind w:left="1003" w:hanging="357"/>
        <w:jc w:val="both"/>
        <w:rPr>
          <w:lang w:val="vi-VN"/>
        </w:rPr>
      </w:pPr>
      <w:r w:rsidRPr="0060627C">
        <w:rPr>
          <w:bCs/>
          <w:lang w:val="vi-VN"/>
        </w:rPr>
        <w:t xml:space="preserve">Giáo </w:t>
      </w:r>
      <w:r w:rsidRPr="0060627C">
        <w:rPr>
          <w:lang w:val="vi-VN"/>
        </w:rPr>
        <w:t xml:space="preserve">viên trước khi giảng dạy cần phải căn cứ vào nội dung của từng bài học chuẩn bị đầy đủ các điều kiện thực hiện bài học để đảm bảo chất lượng giảng dạy.  </w:t>
      </w:r>
    </w:p>
    <w:p w14:paraId="779405F5" w14:textId="77777777" w:rsidR="001D2F60" w:rsidRPr="0060627C" w:rsidRDefault="001D2F60" w:rsidP="00EC03BE">
      <w:pPr>
        <w:numPr>
          <w:ilvl w:val="0"/>
          <w:numId w:val="30"/>
        </w:numPr>
        <w:spacing w:before="120"/>
        <w:ind w:left="1003" w:hanging="357"/>
        <w:jc w:val="both"/>
        <w:rPr>
          <w:lang w:val="vi-VN"/>
        </w:rPr>
      </w:pPr>
      <w:r w:rsidRPr="0060627C">
        <w:rPr>
          <w:lang w:val="vi-VN"/>
        </w:rPr>
        <w:t xml:space="preserve">Khi giảng dạy, cần giúp người học thực hiện các thao tác, tư thế của từng kỹ năng chính xác,  nhận thức đầy đủ vai trò, vị trí từng bài học. </w:t>
      </w:r>
    </w:p>
    <w:p w14:paraId="04B5770D" w14:textId="77777777" w:rsidR="001D2F60" w:rsidRPr="0060627C" w:rsidRDefault="001D2F60" w:rsidP="00EC03BE">
      <w:pPr>
        <w:numPr>
          <w:ilvl w:val="0"/>
          <w:numId w:val="30"/>
        </w:numPr>
        <w:spacing w:before="120"/>
        <w:ind w:left="1003" w:hanging="357"/>
        <w:jc w:val="both"/>
        <w:rPr>
          <w:lang w:val="vi-VN"/>
        </w:rPr>
      </w:pPr>
      <w:r w:rsidRPr="0060627C">
        <w:rPr>
          <w:lang w:val="vi-VN"/>
        </w:rPr>
        <w:t xml:space="preserve">Các nội dung lý thuyết liên quan đến thao tác bằng tay trên máy nên phân tích, giải thích thao động tác dứt khoát, rõ ràng và chuẩn xác. </w:t>
      </w:r>
    </w:p>
    <w:p w14:paraId="40A4E8B1" w14:textId="77777777" w:rsidR="001D2F60" w:rsidRPr="0060627C" w:rsidRDefault="001D2F60" w:rsidP="00EC03BE">
      <w:pPr>
        <w:numPr>
          <w:ilvl w:val="0"/>
          <w:numId w:val="30"/>
        </w:numPr>
        <w:spacing w:before="120"/>
        <w:ind w:left="1003" w:hanging="357"/>
        <w:jc w:val="both"/>
        <w:rPr>
          <w:lang w:val="vi-VN"/>
        </w:rPr>
      </w:pPr>
      <w:r w:rsidRPr="0060627C">
        <w:rPr>
          <w:lang w:val="vi-VN"/>
        </w:rPr>
        <w:t>Để giúp người học nắm vững những kiến cơ bản cần thiết sau mỗi bài học, cần thực hành ngay các kỹ năng, giao câu hỏi, bài tập để làm ngoài giờ. Nội dung thực hành, câu hỏi, bài tập có độ khó phù hợp với nội dung kiến thức và kỹ năng đã học kiểm tra đánh giá và công bố kết quả công khai.</w:t>
      </w:r>
    </w:p>
    <w:p w14:paraId="117FA645" w14:textId="77777777" w:rsidR="001D2F60" w:rsidRPr="0060627C" w:rsidRDefault="001D2F60" w:rsidP="00EC03BE">
      <w:pPr>
        <w:numPr>
          <w:ilvl w:val="0"/>
          <w:numId w:val="30"/>
        </w:numPr>
        <w:spacing w:before="120"/>
        <w:ind w:left="1003" w:hanging="357"/>
        <w:jc w:val="both"/>
        <w:rPr>
          <w:bCs/>
          <w:lang w:val="vi-VN"/>
        </w:rPr>
      </w:pPr>
      <w:r w:rsidRPr="0060627C">
        <w:rPr>
          <w:lang w:val="vi-VN"/>
        </w:rPr>
        <w:t>Tăng cường sử dụng thiết bị, đồ dùng dạy học, trình diễn mẫu để tăng hiệu quả dạy học.</w:t>
      </w:r>
      <w:r w:rsidRPr="0060627C">
        <w:rPr>
          <w:bCs/>
          <w:lang w:val="vi-VN"/>
        </w:rPr>
        <w:t xml:space="preserve"> </w:t>
      </w:r>
    </w:p>
    <w:p w14:paraId="691A61FB" w14:textId="77777777" w:rsidR="001D2F60" w:rsidRPr="0060627C" w:rsidRDefault="001D2F60" w:rsidP="00EC03BE">
      <w:pPr>
        <w:numPr>
          <w:ilvl w:val="0"/>
          <w:numId w:val="37"/>
        </w:numPr>
        <w:spacing w:before="120"/>
        <w:ind w:left="426" w:hanging="218"/>
        <w:jc w:val="both"/>
        <w:rPr>
          <w:bCs/>
        </w:rPr>
      </w:pPr>
      <w:r w:rsidRPr="0060627C">
        <w:rPr>
          <w:bCs/>
        </w:rPr>
        <w:t xml:space="preserve">Đối </w:t>
      </w:r>
      <w:r w:rsidRPr="0060627C">
        <w:t>với</w:t>
      </w:r>
      <w:r w:rsidRPr="0060627C">
        <w:rPr>
          <w:bCs/>
        </w:rPr>
        <w:t xml:space="preserve"> người học</w:t>
      </w:r>
    </w:p>
    <w:p w14:paraId="342DCDE0" w14:textId="77777777" w:rsidR="001D2F60" w:rsidRPr="0060627C" w:rsidRDefault="001D2F60" w:rsidP="00EC03BE">
      <w:pPr>
        <w:numPr>
          <w:ilvl w:val="0"/>
          <w:numId w:val="30"/>
        </w:numPr>
        <w:spacing w:before="120"/>
        <w:ind w:left="1003" w:hanging="357"/>
        <w:jc w:val="both"/>
      </w:pPr>
      <w:r w:rsidRPr="0060627C">
        <w:t>Tuân thủ các qui định của lớp học/ xưởng thực hành và yêu cầu của giáo viên.</w:t>
      </w:r>
    </w:p>
    <w:p w14:paraId="5C3FCF3C" w14:textId="77777777" w:rsidR="001D2F60" w:rsidRPr="0060627C" w:rsidRDefault="001D2F60" w:rsidP="00EC03BE">
      <w:pPr>
        <w:numPr>
          <w:ilvl w:val="0"/>
          <w:numId w:val="30"/>
        </w:numPr>
        <w:spacing w:before="120"/>
        <w:ind w:left="1003" w:hanging="357"/>
        <w:jc w:val="both"/>
      </w:pPr>
      <w:r w:rsidRPr="0060627C">
        <w:t>Tham gia kiểm tra định kỳ, kết thúc mô đun theo qui định</w:t>
      </w:r>
    </w:p>
    <w:p w14:paraId="16FE07DE" w14:textId="77777777" w:rsidR="001D2F60" w:rsidRPr="0060627C" w:rsidRDefault="001D2F60" w:rsidP="00EC03BE">
      <w:pPr>
        <w:numPr>
          <w:ilvl w:val="0"/>
          <w:numId w:val="30"/>
        </w:numPr>
        <w:spacing w:before="120"/>
        <w:ind w:left="1003" w:hanging="357"/>
        <w:jc w:val="both"/>
      </w:pPr>
    </w:p>
    <w:p w14:paraId="2A8085AC" w14:textId="77777777" w:rsidR="001D2F60" w:rsidRPr="0060627C" w:rsidRDefault="001D2F60" w:rsidP="00EC03BE">
      <w:pPr>
        <w:spacing w:after="120"/>
        <w:jc w:val="both"/>
        <w:rPr>
          <w:lang w:val="vi-VN"/>
        </w:rPr>
      </w:pPr>
      <w:r w:rsidRPr="0060627C">
        <w:rPr>
          <w:lang w:val="vi-VN"/>
        </w:rPr>
        <w:t>3. Những trọng tâm chương trình cần chú ý:</w:t>
      </w:r>
    </w:p>
    <w:p w14:paraId="1F94EFE7" w14:textId="77777777" w:rsidR="001D2F60" w:rsidRPr="0060627C" w:rsidRDefault="001D2F60" w:rsidP="00EC03BE">
      <w:pPr>
        <w:numPr>
          <w:ilvl w:val="0"/>
          <w:numId w:val="37"/>
        </w:numPr>
        <w:spacing w:before="120"/>
        <w:ind w:left="426" w:hanging="218"/>
        <w:jc w:val="both"/>
        <w:rPr>
          <w:lang w:val="vi-VN"/>
        </w:rPr>
      </w:pPr>
      <w:r w:rsidRPr="0060627C">
        <w:rPr>
          <w:lang w:val="vi-VN"/>
        </w:rPr>
        <w:t>Trọng tâm của mô đun là bài  3, 4, 5, 6, 7</w:t>
      </w:r>
    </w:p>
    <w:p w14:paraId="2FC43148" w14:textId="77777777" w:rsidR="001D2F60" w:rsidRPr="0060627C" w:rsidRDefault="001D2F60" w:rsidP="00EC03BE">
      <w:pPr>
        <w:spacing w:after="120"/>
        <w:jc w:val="both"/>
        <w:rPr>
          <w:lang w:val="vi-VN"/>
        </w:rPr>
      </w:pPr>
      <w:r w:rsidRPr="0060627C">
        <w:rPr>
          <w:lang w:val="vi-VN"/>
        </w:rPr>
        <w:t>4. Tài liệu tham khảo:</w:t>
      </w:r>
    </w:p>
    <w:p w14:paraId="14A3721F" w14:textId="77777777" w:rsidR="001D2F60" w:rsidRPr="0060627C" w:rsidRDefault="001D2F60" w:rsidP="00EC03BE">
      <w:pPr>
        <w:spacing w:before="120"/>
        <w:ind w:left="349"/>
        <w:jc w:val="both"/>
        <w:rPr>
          <w:lang w:val="vi-VN"/>
        </w:rPr>
      </w:pPr>
      <w:r w:rsidRPr="0060627C">
        <w:rPr>
          <w:lang w:val="vi-VN"/>
        </w:rPr>
        <w:t xml:space="preserve">[1] Hướng dãn tự học và thực hành Pro-Enginner - Tác giả KS. Trịnh Thành Nhân - Nhà xuất bản Thống Kê. </w:t>
      </w:r>
    </w:p>
    <w:p w14:paraId="5D5DD65E" w14:textId="77777777" w:rsidR="001D2F60" w:rsidRPr="0060627C" w:rsidRDefault="001D2F60" w:rsidP="00EC03BE">
      <w:pPr>
        <w:spacing w:before="120"/>
        <w:ind w:left="349"/>
        <w:jc w:val="both"/>
        <w:rPr>
          <w:lang w:val="vi-VN"/>
        </w:rPr>
      </w:pPr>
      <w:r w:rsidRPr="0060627C">
        <w:rPr>
          <w:lang w:val="vi-VN"/>
        </w:rPr>
        <w:t>[2] Kỹ thuật điều khiển số - Tác giả Tăng Huy - Nguyễn Đắc Lộc.</w:t>
      </w:r>
    </w:p>
    <w:p w14:paraId="51E0BE19" w14:textId="77777777" w:rsidR="005E7CB1" w:rsidRPr="0060627C" w:rsidRDefault="005E7CB1" w:rsidP="00EC03BE">
      <w:pPr>
        <w:rPr>
          <w:lang w:val="vi-VN"/>
        </w:rPr>
      </w:pPr>
    </w:p>
    <w:p w14:paraId="35E99362" w14:textId="77777777" w:rsidR="00890B03" w:rsidRPr="0060627C" w:rsidRDefault="00890B03" w:rsidP="00EC03BE">
      <w:pPr>
        <w:pageBreakBefore/>
        <w:ind w:firstLine="652"/>
        <w:jc w:val="center"/>
        <w:rPr>
          <w:b/>
          <w:spacing w:val="6"/>
          <w:lang w:val="vi-VN"/>
        </w:rPr>
      </w:pPr>
      <w:r w:rsidRPr="0060627C">
        <w:rPr>
          <w:b/>
          <w:spacing w:val="6"/>
          <w:lang w:val="vi-VN"/>
        </w:rPr>
        <w:t xml:space="preserve">CHƯƠNG TRÌNH MÔ ĐUN </w:t>
      </w:r>
    </w:p>
    <w:p w14:paraId="5CC7E952" w14:textId="58021A8D" w:rsidR="00890B03" w:rsidRPr="0060627C" w:rsidRDefault="004C6341" w:rsidP="00EC03BE">
      <w:pPr>
        <w:spacing w:before="120"/>
        <w:rPr>
          <w:b/>
          <w:spacing w:val="6"/>
          <w:lang w:val="vi-VN"/>
        </w:rPr>
      </w:pPr>
      <w:r w:rsidRPr="0060627C">
        <w:rPr>
          <w:b/>
          <w:spacing w:val="6"/>
          <w:lang w:val="en-GB"/>
        </w:rPr>
        <w:t xml:space="preserve">Tên mô đun: </w:t>
      </w:r>
      <w:r w:rsidR="00890B03" w:rsidRPr="0060627C">
        <w:rPr>
          <w:b/>
          <w:spacing w:val="6"/>
          <w:lang w:val="vi-VN"/>
        </w:rPr>
        <w:t>T</w:t>
      </w:r>
      <w:r w:rsidRPr="0060627C">
        <w:rPr>
          <w:b/>
          <w:spacing w:val="6"/>
          <w:lang w:val="vi-VN"/>
        </w:rPr>
        <w:t>hực tập doanh nghiệp/Đồ án môn học</w:t>
      </w:r>
    </w:p>
    <w:p w14:paraId="7C4EDD01" w14:textId="77777777" w:rsidR="00890B03" w:rsidRPr="0060627C" w:rsidRDefault="00890B03" w:rsidP="00EC03BE">
      <w:pPr>
        <w:spacing w:before="120"/>
        <w:rPr>
          <w:lang w:val="pt-BR"/>
        </w:rPr>
      </w:pPr>
      <w:r w:rsidRPr="0060627C">
        <w:rPr>
          <w:b/>
          <w:lang w:val="pt-BR"/>
        </w:rPr>
        <w:t>Mã số mô đun:</w:t>
      </w:r>
      <w:r w:rsidRPr="0060627C">
        <w:rPr>
          <w:lang w:val="pt-BR"/>
        </w:rPr>
        <w:t xml:space="preserve"> </w:t>
      </w:r>
      <w:r w:rsidRPr="0060627C">
        <w:rPr>
          <w:b/>
          <w:bCs/>
          <w:lang w:val="pt-BR"/>
        </w:rPr>
        <w:t xml:space="preserve">MĐ </w:t>
      </w:r>
      <w:r w:rsidR="00696549" w:rsidRPr="0060627C">
        <w:rPr>
          <w:b/>
          <w:bCs/>
          <w:lang w:val="pt-BR"/>
        </w:rPr>
        <w:t>26</w:t>
      </w:r>
    </w:p>
    <w:p w14:paraId="788176FB" w14:textId="186BF153" w:rsidR="00890B03" w:rsidRPr="0060627C" w:rsidRDefault="00890B03" w:rsidP="00EC03BE">
      <w:pPr>
        <w:spacing w:before="120"/>
        <w:rPr>
          <w:lang w:val="vi-VN"/>
        </w:rPr>
      </w:pPr>
      <w:r w:rsidRPr="0060627C">
        <w:rPr>
          <w:b/>
          <w:lang w:val="pt-BR"/>
        </w:rPr>
        <w:t>Thời gian thực hiện mô đun:</w:t>
      </w:r>
      <w:r w:rsidRPr="0060627C">
        <w:rPr>
          <w:lang w:val="pt-BR"/>
        </w:rPr>
        <w:t xml:space="preserve"> 360</w:t>
      </w:r>
      <w:r w:rsidR="00BB0BCE" w:rsidRPr="0060627C">
        <w:rPr>
          <w:lang w:val="pt-BR"/>
        </w:rPr>
        <w:t xml:space="preserve"> </w:t>
      </w:r>
      <w:r w:rsidRPr="0060627C">
        <w:rPr>
          <w:lang w:val="pt-BR"/>
        </w:rPr>
        <w:t xml:space="preserve">giờ </w:t>
      </w:r>
      <w:r w:rsidRPr="0060627C">
        <w:rPr>
          <w:lang w:val="vi-VN"/>
        </w:rPr>
        <w:t>(</w:t>
      </w:r>
      <w:r w:rsidRPr="0060627C">
        <w:rPr>
          <w:lang w:val="pt-BR"/>
        </w:rPr>
        <w:t>Lý thuyết: 0 giờ; Thực hành: 360 giờ</w:t>
      </w:r>
      <w:r w:rsidRPr="0060627C">
        <w:rPr>
          <w:lang w:val="vi-VN"/>
        </w:rPr>
        <w:t>)</w:t>
      </w:r>
    </w:p>
    <w:p w14:paraId="3DC1BA10" w14:textId="77777777" w:rsidR="003364A1" w:rsidRPr="0060627C" w:rsidRDefault="003364A1" w:rsidP="00EC03BE">
      <w:pPr>
        <w:spacing w:before="120" w:after="120"/>
        <w:jc w:val="both"/>
        <w:rPr>
          <w:lang w:val="nl-NL"/>
        </w:rPr>
      </w:pPr>
      <w:r w:rsidRPr="0060627C">
        <w:rPr>
          <w:b/>
          <w:lang w:val="nl-NL"/>
        </w:rPr>
        <w:t>I. VỊ TRÍ, TÍNH CHẤT CỦA MÔ ĐUN:</w:t>
      </w:r>
    </w:p>
    <w:p w14:paraId="4C0BC36A" w14:textId="77777777" w:rsidR="003364A1" w:rsidRPr="0060627C" w:rsidRDefault="003364A1" w:rsidP="00EC03BE">
      <w:pPr>
        <w:spacing w:before="120" w:after="120"/>
        <w:jc w:val="both"/>
        <w:rPr>
          <w:lang w:val="nl-NL"/>
        </w:rPr>
      </w:pPr>
      <w:r w:rsidRPr="0060627C">
        <w:rPr>
          <w:lang w:val="nl-NL"/>
        </w:rPr>
        <w:t>- Vị trí: Được bố trí sau khi đã học mô đun cơ sở và các môn học chuyên môn nghề</w:t>
      </w:r>
    </w:p>
    <w:p w14:paraId="7A549DE9" w14:textId="77777777" w:rsidR="003364A1" w:rsidRPr="0060627C" w:rsidRDefault="003364A1" w:rsidP="00EC03BE">
      <w:pPr>
        <w:spacing w:before="120" w:after="120"/>
        <w:jc w:val="both"/>
        <w:rPr>
          <w:rFonts w:eastAsia="Batang"/>
          <w:lang w:val="pt-BR" w:eastAsia="ko-KR"/>
        </w:rPr>
      </w:pPr>
      <w:r w:rsidRPr="0060627C">
        <w:rPr>
          <w:rFonts w:eastAsia="Batang"/>
          <w:lang w:val="pt-BR" w:eastAsia="ko-KR"/>
        </w:rPr>
        <w:t>- Là mô đun tạo điều kiện cho sinh viên va chạm với thực tế sản xuất. Năm bắt quy trình sản xuất, nội quy quy định của công ty và tham gia vào một số công đoạn của quá trình sản xuất</w:t>
      </w:r>
    </w:p>
    <w:p w14:paraId="1B3ADCC6" w14:textId="77777777" w:rsidR="003364A1" w:rsidRPr="0060627C" w:rsidRDefault="003364A1" w:rsidP="00EC03BE">
      <w:pPr>
        <w:spacing w:before="120" w:after="120"/>
        <w:jc w:val="both"/>
        <w:rPr>
          <w:lang w:val="nl-NL"/>
        </w:rPr>
      </w:pPr>
      <w:r w:rsidRPr="0060627C">
        <w:rPr>
          <w:lang w:val="nl-NL"/>
        </w:rPr>
        <w:t xml:space="preserve">- Tính chất: </w:t>
      </w:r>
      <w:r w:rsidRPr="0060627C">
        <w:rPr>
          <w:lang w:val="vi-VN"/>
        </w:rPr>
        <w:t>Là mô đun</w:t>
      </w:r>
      <w:r w:rsidRPr="0060627C">
        <w:rPr>
          <w:bCs/>
          <w:lang w:val="vi-VN"/>
        </w:rPr>
        <w:t xml:space="preserve"> b</w:t>
      </w:r>
      <w:r w:rsidRPr="0060627C">
        <w:rPr>
          <w:lang w:val="vi-VN"/>
        </w:rPr>
        <w:t>ắt buộc trong chương trình đào tạo nghề</w:t>
      </w:r>
      <w:r w:rsidRPr="0060627C">
        <w:rPr>
          <w:lang w:val="nl-NL"/>
        </w:rPr>
        <w:t>.</w:t>
      </w:r>
    </w:p>
    <w:p w14:paraId="3C344569" w14:textId="77777777" w:rsidR="003364A1" w:rsidRPr="0060627C" w:rsidRDefault="003364A1" w:rsidP="00EC03BE">
      <w:pPr>
        <w:spacing w:before="120" w:after="120"/>
        <w:rPr>
          <w:lang w:val="nl-NL"/>
        </w:rPr>
      </w:pPr>
      <w:r w:rsidRPr="0060627C">
        <w:rPr>
          <w:b/>
          <w:lang w:val="nl-NL"/>
        </w:rPr>
        <w:t>II. MỤC TIÊU MÔ ĐUN</w:t>
      </w:r>
      <w:r w:rsidRPr="0060627C">
        <w:rPr>
          <w:lang w:val="nl-NL"/>
        </w:rPr>
        <w:t>:</w:t>
      </w:r>
      <w:r w:rsidRPr="0060627C">
        <w:rPr>
          <w:i/>
          <w:iCs/>
          <w:lang w:val="nl-NL"/>
        </w:rPr>
        <w:t xml:space="preserve"> </w:t>
      </w:r>
    </w:p>
    <w:p w14:paraId="3C57B0CD" w14:textId="77777777" w:rsidR="003364A1" w:rsidRPr="0060627C" w:rsidRDefault="003364A1" w:rsidP="00EC03BE">
      <w:pPr>
        <w:spacing w:before="120" w:after="120"/>
        <w:jc w:val="both"/>
        <w:rPr>
          <w:lang w:val="nl-NL"/>
        </w:rPr>
      </w:pPr>
      <w:r w:rsidRPr="0060627C">
        <w:rPr>
          <w:lang w:val="nl-NL"/>
        </w:rPr>
        <w:t>- Nắm bắt được quy trình an toàn trong sản xuất;</w:t>
      </w:r>
    </w:p>
    <w:p w14:paraId="0B267248" w14:textId="77777777" w:rsidR="003364A1" w:rsidRPr="0060627C" w:rsidRDefault="003364A1" w:rsidP="00EC03BE">
      <w:pPr>
        <w:spacing w:before="120" w:after="120"/>
        <w:jc w:val="both"/>
        <w:rPr>
          <w:rFonts w:eastAsia="Batang"/>
          <w:iCs/>
          <w:lang w:val="pt-BR" w:eastAsia="ko-KR"/>
        </w:rPr>
      </w:pPr>
      <w:r w:rsidRPr="0060627C">
        <w:rPr>
          <w:rFonts w:eastAsia="Batang"/>
          <w:i/>
          <w:iCs/>
          <w:lang w:val="pt-BR" w:eastAsia="ko-KR"/>
        </w:rPr>
        <w:t>-</w:t>
      </w:r>
      <w:r w:rsidRPr="0060627C">
        <w:rPr>
          <w:rFonts w:eastAsia="Batang"/>
          <w:iCs/>
          <w:lang w:val="pt-BR" w:eastAsia="ko-KR"/>
        </w:rPr>
        <w:t xml:space="preserve"> Tiếp xúc thực tế với quá trình sản xuất.</w:t>
      </w:r>
    </w:p>
    <w:p w14:paraId="5CFAE469" w14:textId="77777777" w:rsidR="003364A1" w:rsidRPr="0060627C" w:rsidRDefault="003364A1" w:rsidP="00EC03BE">
      <w:pPr>
        <w:spacing w:before="120" w:after="120"/>
        <w:jc w:val="both"/>
        <w:rPr>
          <w:rFonts w:eastAsia="Batang"/>
          <w:iCs/>
          <w:lang w:val="pt-BR" w:eastAsia="ko-KR"/>
        </w:rPr>
      </w:pPr>
      <w:r w:rsidRPr="0060627C">
        <w:rPr>
          <w:rFonts w:eastAsia="Batang"/>
          <w:iCs/>
          <w:lang w:val="pt-BR" w:eastAsia="ko-KR"/>
        </w:rPr>
        <w:t xml:space="preserve">- </w:t>
      </w:r>
      <w:r w:rsidRPr="0060627C">
        <w:rPr>
          <w:rFonts w:eastAsia="Batang"/>
          <w:lang w:val="pt-BR" w:eastAsia="ko-KR"/>
        </w:rPr>
        <w:t>Thực hiện đúng quy trình, quy phạm vận hành, bảo trì, bảo dưỡng và vệ sinh công nghiệp các loại hệ thống sản xuất tự động hóa.</w:t>
      </w:r>
    </w:p>
    <w:p w14:paraId="20196916" w14:textId="77777777" w:rsidR="003364A1" w:rsidRPr="0060627C" w:rsidRDefault="003364A1" w:rsidP="00EC03BE">
      <w:pPr>
        <w:tabs>
          <w:tab w:val="left" w:pos="3700"/>
        </w:tabs>
        <w:spacing w:before="120" w:after="120"/>
        <w:jc w:val="both"/>
        <w:rPr>
          <w:lang w:val="nl-NL"/>
        </w:rPr>
      </w:pPr>
      <w:r w:rsidRPr="0060627C">
        <w:rPr>
          <w:lang w:val="nl-NL"/>
        </w:rPr>
        <w:t>- Thực hiện được công tác tổng hợp kỹ năng thực hành ở các mô đun trước đã thực hiện;</w:t>
      </w:r>
    </w:p>
    <w:p w14:paraId="09E13BC6" w14:textId="77777777" w:rsidR="003364A1" w:rsidRPr="0060627C" w:rsidRDefault="003364A1" w:rsidP="00EC03BE">
      <w:pPr>
        <w:tabs>
          <w:tab w:val="left" w:pos="3700"/>
        </w:tabs>
        <w:spacing w:before="120" w:after="120"/>
        <w:jc w:val="both"/>
        <w:rPr>
          <w:lang w:val="nl-NL"/>
        </w:rPr>
      </w:pPr>
      <w:r w:rsidRPr="0060627C">
        <w:rPr>
          <w:lang w:val="nl-NL"/>
        </w:rPr>
        <w:t>- Tự lập kế hoạch cho bản thân trong quá trình sản xuất nhằm tăng năng suất lao động</w:t>
      </w:r>
    </w:p>
    <w:p w14:paraId="20BED90C" w14:textId="77777777" w:rsidR="003364A1" w:rsidRPr="0060627C" w:rsidRDefault="003364A1" w:rsidP="00EC03BE">
      <w:pPr>
        <w:spacing w:before="120" w:after="120"/>
        <w:jc w:val="both"/>
        <w:rPr>
          <w:lang w:val="pl-PL"/>
        </w:rPr>
      </w:pPr>
      <w:r w:rsidRPr="0060627C">
        <w:rPr>
          <w:lang w:val="vi-VN"/>
        </w:rPr>
        <w:t>-Thái độ: Nghiêm túc, trách nhiệm, chủ động, tích cực</w:t>
      </w:r>
      <w:r w:rsidRPr="0060627C">
        <w:rPr>
          <w:lang w:val="pl-PL"/>
        </w:rPr>
        <w:t>, chăm chỉ, cẩn thận.</w:t>
      </w:r>
    </w:p>
    <w:p w14:paraId="76A43759" w14:textId="77777777" w:rsidR="003E4D60" w:rsidRPr="0060627C" w:rsidRDefault="003E4D60" w:rsidP="00EC03BE">
      <w:pPr>
        <w:spacing w:before="120"/>
        <w:jc w:val="both"/>
        <w:rPr>
          <w:b/>
        </w:rPr>
      </w:pPr>
      <w:r w:rsidRPr="0060627C">
        <w:rPr>
          <w:b/>
        </w:rPr>
        <w:t>Phương án 1: Thực hành tại doanh nghiệp:</w:t>
      </w:r>
    </w:p>
    <w:p w14:paraId="14EC4254" w14:textId="77777777" w:rsidR="003E4D60" w:rsidRPr="0060627C" w:rsidRDefault="003E4D60" w:rsidP="00EC03BE">
      <w:pPr>
        <w:spacing w:before="120" w:after="120"/>
        <w:jc w:val="both"/>
        <w:rPr>
          <w:lang w:val="pl-PL"/>
        </w:rPr>
      </w:pPr>
      <w:r w:rsidRPr="0060627C">
        <w:rPr>
          <w:b/>
          <w:lang w:val="pl-PL"/>
        </w:rPr>
        <w:t>III. NỘI DUNG MÔ ĐUN</w:t>
      </w:r>
      <w:r w:rsidRPr="0060627C">
        <w:rPr>
          <w:lang w:val="pl-PL"/>
        </w:rPr>
        <w:t xml:space="preserve">: </w:t>
      </w:r>
    </w:p>
    <w:p w14:paraId="46B940B2" w14:textId="77777777" w:rsidR="003E4D60" w:rsidRPr="0060627C" w:rsidRDefault="003E4D60" w:rsidP="00EC03BE">
      <w:pPr>
        <w:spacing w:before="120" w:after="120"/>
        <w:jc w:val="both"/>
        <w:rPr>
          <w:b/>
          <w:lang w:val="pl-PL"/>
        </w:rPr>
      </w:pPr>
      <w:r w:rsidRPr="0060627C">
        <w:rPr>
          <w:b/>
          <w:lang w:val="pl-PL"/>
        </w:rPr>
        <w:t>1. Nội dung tổng quát và phân phối thời gian:</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1"/>
        <w:gridCol w:w="4497"/>
        <w:gridCol w:w="1170"/>
        <w:gridCol w:w="1040"/>
        <w:gridCol w:w="1040"/>
        <w:gridCol w:w="910"/>
      </w:tblGrid>
      <w:tr w:rsidR="003E4D60" w:rsidRPr="0060627C" w14:paraId="27DEEF45" w14:textId="77777777" w:rsidTr="00C60019">
        <w:tc>
          <w:tcPr>
            <w:tcW w:w="941" w:type="dxa"/>
            <w:vMerge w:val="restart"/>
            <w:tcBorders>
              <w:top w:val="single" w:sz="4" w:space="0" w:color="auto"/>
              <w:left w:val="single" w:sz="4" w:space="0" w:color="auto"/>
              <w:bottom w:val="single" w:sz="4" w:space="0" w:color="auto"/>
              <w:right w:val="single" w:sz="4" w:space="0" w:color="auto"/>
            </w:tcBorders>
            <w:vAlign w:val="center"/>
          </w:tcPr>
          <w:p w14:paraId="4BF3BEA3" w14:textId="77777777" w:rsidR="003E4D60" w:rsidRPr="0060627C" w:rsidRDefault="003E4D60" w:rsidP="00EC03BE">
            <w:pPr>
              <w:spacing w:before="120" w:after="120"/>
              <w:jc w:val="center"/>
              <w:rPr>
                <w:b/>
                <w:bCs/>
              </w:rPr>
            </w:pPr>
            <w:r w:rsidRPr="0060627C">
              <w:rPr>
                <w:b/>
                <w:bCs/>
              </w:rPr>
              <w:t>Số</w:t>
            </w:r>
          </w:p>
          <w:p w14:paraId="60E5421D" w14:textId="77777777" w:rsidR="003E4D60" w:rsidRPr="0060627C" w:rsidRDefault="003E4D60" w:rsidP="00EC03BE">
            <w:pPr>
              <w:spacing w:before="120" w:after="120"/>
              <w:jc w:val="center"/>
              <w:rPr>
                <w:b/>
                <w:bCs/>
              </w:rPr>
            </w:pPr>
            <w:r w:rsidRPr="0060627C">
              <w:rPr>
                <w:b/>
                <w:bCs/>
              </w:rPr>
              <w:t>TT</w:t>
            </w:r>
          </w:p>
        </w:tc>
        <w:tc>
          <w:tcPr>
            <w:tcW w:w="4497" w:type="dxa"/>
            <w:vMerge w:val="restart"/>
            <w:tcBorders>
              <w:top w:val="single" w:sz="4" w:space="0" w:color="auto"/>
              <w:left w:val="single" w:sz="4" w:space="0" w:color="auto"/>
              <w:bottom w:val="single" w:sz="4" w:space="0" w:color="auto"/>
              <w:right w:val="single" w:sz="4" w:space="0" w:color="auto"/>
            </w:tcBorders>
            <w:vAlign w:val="center"/>
          </w:tcPr>
          <w:p w14:paraId="562636A3" w14:textId="77777777" w:rsidR="003E4D60" w:rsidRPr="0060627C" w:rsidRDefault="003E4D60" w:rsidP="00EC03BE">
            <w:pPr>
              <w:spacing w:before="120" w:after="120"/>
              <w:jc w:val="center"/>
              <w:rPr>
                <w:b/>
                <w:bCs/>
              </w:rPr>
            </w:pPr>
            <w:r w:rsidRPr="0060627C">
              <w:rPr>
                <w:b/>
                <w:bCs/>
              </w:rPr>
              <w:t>Tên các bài trong mô đun</w:t>
            </w:r>
          </w:p>
        </w:tc>
        <w:tc>
          <w:tcPr>
            <w:tcW w:w="4160" w:type="dxa"/>
            <w:gridSpan w:val="4"/>
            <w:tcBorders>
              <w:top w:val="single" w:sz="4" w:space="0" w:color="auto"/>
              <w:left w:val="single" w:sz="4" w:space="0" w:color="auto"/>
              <w:bottom w:val="single" w:sz="4" w:space="0" w:color="auto"/>
              <w:right w:val="single" w:sz="4" w:space="0" w:color="auto"/>
            </w:tcBorders>
            <w:vAlign w:val="center"/>
          </w:tcPr>
          <w:p w14:paraId="130AFED5" w14:textId="77777777" w:rsidR="003E4D60" w:rsidRPr="0060627C" w:rsidRDefault="003E4D60" w:rsidP="00EC03BE">
            <w:pPr>
              <w:spacing w:before="120" w:after="120"/>
              <w:jc w:val="center"/>
              <w:rPr>
                <w:b/>
                <w:bCs/>
              </w:rPr>
            </w:pPr>
            <w:r w:rsidRPr="0060627C">
              <w:rPr>
                <w:b/>
                <w:bCs/>
              </w:rPr>
              <w:t>Thời gian (giờ)</w:t>
            </w:r>
          </w:p>
        </w:tc>
      </w:tr>
      <w:tr w:rsidR="003E4D60" w:rsidRPr="0060627C" w14:paraId="0668409E" w14:textId="77777777" w:rsidTr="00C60019">
        <w:tc>
          <w:tcPr>
            <w:tcW w:w="941" w:type="dxa"/>
            <w:vMerge/>
            <w:tcBorders>
              <w:top w:val="single" w:sz="4" w:space="0" w:color="auto"/>
              <w:left w:val="single" w:sz="4" w:space="0" w:color="auto"/>
              <w:bottom w:val="single" w:sz="4" w:space="0" w:color="auto"/>
              <w:right w:val="single" w:sz="4" w:space="0" w:color="auto"/>
            </w:tcBorders>
            <w:vAlign w:val="center"/>
          </w:tcPr>
          <w:p w14:paraId="2E8E0541" w14:textId="77777777" w:rsidR="003E4D60" w:rsidRPr="0060627C" w:rsidRDefault="003E4D60" w:rsidP="00EC03BE">
            <w:pPr>
              <w:spacing w:before="120" w:after="120"/>
              <w:rPr>
                <w:b/>
                <w:bCs/>
              </w:rPr>
            </w:pPr>
          </w:p>
        </w:tc>
        <w:tc>
          <w:tcPr>
            <w:tcW w:w="4497" w:type="dxa"/>
            <w:vMerge/>
            <w:tcBorders>
              <w:top w:val="single" w:sz="4" w:space="0" w:color="auto"/>
              <w:left w:val="single" w:sz="4" w:space="0" w:color="auto"/>
              <w:bottom w:val="single" w:sz="4" w:space="0" w:color="auto"/>
              <w:right w:val="single" w:sz="4" w:space="0" w:color="auto"/>
            </w:tcBorders>
            <w:vAlign w:val="center"/>
          </w:tcPr>
          <w:p w14:paraId="196C6AA1" w14:textId="77777777" w:rsidR="003E4D60" w:rsidRPr="0060627C" w:rsidRDefault="003E4D60" w:rsidP="00EC03BE">
            <w:pPr>
              <w:spacing w:before="120" w:after="120"/>
              <w:rPr>
                <w:b/>
                <w:bCs/>
                <w:lang w:val="de-DE"/>
              </w:rPr>
            </w:pPr>
          </w:p>
        </w:tc>
        <w:tc>
          <w:tcPr>
            <w:tcW w:w="1170" w:type="dxa"/>
            <w:tcBorders>
              <w:top w:val="single" w:sz="4" w:space="0" w:color="auto"/>
              <w:left w:val="single" w:sz="4" w:space="0" w:color="auto"/>
              <w:bottom w:val="single" w:sz="4" w:space="0" w:color="auto"/>
              <w:right w:val="single" w:sz="4" w:space="0" w:color="auto"/>
            </w:tcBorders>
            <w:vAlign w:val="center"/>
          </w:tcPr>
          <w:p w14:paraId="6F43580F" w14:textId="77777777" w:rsidR="003E4D60" w:rsidRPr="0060627C" w:rsidRDefault="003E4D60" w:rsidP="00EC03BE">
            <w:pPr>
              <w:spacing w:before="120" w:after="120"/>
              <w:jc w:val="center"/>
              <w:rPr>
                <w:b/>
                <w:bCs/>
              </w:rPr>
            </w:pPr>
            <w:r w:rsidRPr="0060627C">
              <w:rPr>
                <w:b/>
                <w:bCs/>
              </w:rPr>
              <w:t>Tổng số</w:t>
            </w:r>
          </w:p>
        </w:tc>
        <w:tc>
          <w:tcPr>
            <w:tcW w:w="1040" w:type="dxa"/>
            <w:tcBorders>
              <w:top w:val="single" w:sz="4" w:space="0" w:color="auto"/>
              <w:left w:val="single" w:sz="4" w:space="0" w:color="auto"/>
              <w:bottom w:val="single" w:sz="4" w:space="0" w:color="auto"/>
              <w:right w:val="single" w:sz="4" w:space="0" w:color="auto"/>
            </w:tcBorders>
            <w:vAlign w:val="center"/>
          </w:tcPr>
          <w:p w14:paraId="059632C9" w14:textId="77777777" w:rsidR="003E4D60" w:rsidRPr="0060627C" w:rsidRDefault="003E4D60" w:rsidP="00EC03BE">
            <w:pPr>
              <w:spacing w:before="120" w:after="120"/>
              <w:jc w:val="center"/>
              <w:rPr>
                <w:b/>
                <w:bCs/>
              </w:rPr>
            </w:pPr>
            <w:r w:rsidRPr="0060627C">
              <w:rPr>
                <w:b/>
                <w:bCs/>
              </w:rPr>
              <w:t>Lý thuyết</w:t>
            </w:r>
          </w:p>
        </w:tc>
        <w:tc>
          <w:tcPr>
            <w:tcW w:w="1040" w:type="dxa"/>
            <w:tcBorders>
              <w:top w:val="single" w:sz="4" w:space="0" w:color="auto"/>
              <w:left w:val="single" w:sz="4" w:space="0" w:color="auto"/>
              <w:bottom w:val="single" w:sz="4" w:space="0" w:color="auto"/>
              <w:right w:val="single" w:sz="4" w:space="0" w:color="auto"/>
            </w:tcBorders>
            <w:vAlign w:val="center"/>
          </w:tcPr>
          <w:p w14:paraId="6E26FBE5" w14:textId="77777777" w:rsidR="003E4D60" w:rsidRPr="0060627C" w:rsidRDefault="003E4D60" w:rsidP="00EC03BE">
            <w:pPr>
              <w:spacing w:before="120" w:after="120"/>
              <w:jc w:val="center"/>
              <w:rPr>
                <w:b/>
                <w:bCs/>
              </w:rPr>
            </w:pPr>
            <w:r w:rsidRPr="0060627C">
              <w:rPr>
                <w:b/>
                <w:bCs/>
              </w:rPr>
              <w:t>Thực hành</w:t>
            </w:r>
          </w:p>
        </w:tc>
        <w:tc>
          <w:tcPr>
            <w:tcW w:w="910" w:type="dxa"/>
            <w:tcBorders>
              <w:top w:val="single" w:sz="4" w:space="0" w:color="auto"/>
              <w:left w:val="single" w:sz="4" w:space="0" w:color="auto"/>
              <w:bottom w:val="single" w:sz="4" w:space="0" w:color="auto"/>
              <w:right w:val="single" w:sz="4" w:space="0" w:color="auto"/>
            </w:tcBorders>
            <w:vAlign w:val="center"/>
          </w:tcPr>
          <w:p w14:paraId="689A66D7" w14:textId="77777777" w:rsidR="003E4D60" w:rsidRPr="0060627C" w:rsidRDefault="003E4D60" w:rsidP="00EC03BE">
            <w:pPr>
              <w:spacing w:before="120" w:after="120"/>
              <w:jc w:val="center"/>
              <w:rPr>
                <w:b/>
                <w:bCs/>
              </w:rPr>
            </w:pPr>
            <w:r w:rsidRPr="0060627C">
              <w:rPr>
                <w:b/>
                <w:bCs/>
              </w:rPr>
              <w:t>Kiểm tra*</w:t>
            </w:r>
          </w:p>
        </w:tc>
      </w:tr>
      <w:tr w:rsidR="003E4D60" w:rsidRPr="0060627C" w14:paraId="1408FCBC"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6883A033" w14:textId="77777777" w:rsidR="003E4D60" w:rsidRPr="0060627C" w:rsidRDefault="003E4D60" w:rsidP="00EC03BE">
            <w:pPr>
              <w:spacing w:before="120" w:after="120"/>
              <w:jc w:val="center"/>
              <w:rPr>
                <w:b/>
                <w:lang w:val="pt-BR"/>
              </w:rPr>
            </w:pPr>
            <w:r w:rsidRPr="0060627C">
              <w:rPr>
                <w:b/>
                <w:lang w:val="pt-BR"/>
              </w:rPr>
              <w:t>I</w:t>
            </w:r>
          </w:p>
        </w:tc>
        <w:tc>
          <w:tcPr>
            <w:tcW w:w="4497" w:type="dxa"/>
            <w:tcBorders>
              <w:top w:val="single" w:sz="4" w:space="0" w:color="auto"/>
              <w:left w:val="single" w:sz="4" w:space="0" w:color="auto"/>
              <w:bottom w:val="single" w:sz="4" w:space="0" w:color="auto"/>
              <w:right w:val="single" w:sz="4" w:space="0" w:color="auto"/>
            </w:tcBorders>
          </w:tcPr>
          <w:p w14:paraId="1CA5A437" w14:textId="77777777" w:rsidR="003E4D60" w:rsidRPr="0060627C" w:rsidRDefault="003E4D60" w:rsidP="00EC03BE">
            <w:pPr>
              <w:rPr>
                <w:b/>
              </w:rPr>
            </w:pPr>
            <w:r w:rsidRPr="0060627C">
              <w:rPr>
                <w:b/>
              </w:rPr>
              <w:t>AN TOÀN LAO ĐỘNG VỆ SINH CÔNG NGHIỆP</w:t>
            </w:r>
          </w:p>
        </w:tc>
        <w:tc>
          <w:tcPr>
            <w:tcW w:w="1170" w:type="dxa"/>
            <w:tcBorders>
              <w:top w:val="single" w:sz="4" w:space="0" w:color="auto"/>
              <w:left w:val="single" w:sz="4" w:space="0" w:color="auto"/>
              <w:bottom w:val="single" w:sz="4" w:space="0" w:color="auto"/>
              <w:right w:val="single" w:sz="4" w:space="0" w:color="auto"/>
            </w:tcBorders>
            <w:vAlign w:val="center"/>
          </w:tcPr>
          <w:p w14:paraId="199983BC" w14:textId="77777777" w:rsidR="003E4D60" w:rsidRPr="0060627C" w:rsidRDefault="003E4D60" w:rsidP="00EC03BE">
            <w:pPr>
              <w:spacing w:before="120" w:after="120"/>
              <w:jc w:val="center"/>
              <w:rPr>
                <w:b/>
              </w:rPr>
            </w:pPr>
            <w:r w:rsidRPr="0060627C">
              <w:rPr>
                <w:b/>
              </w:rPr>
              <w:t>30</w:t>
            </w:r>
          </w:p>
        </w:tc>
        <w:tc>
          <w:tcPr>
            <w:tcW w:w="1040" w:type="dxa"/>
            <w:tcBorders>
              <w:top w:val="single" w:sz="4" w:space="0" w:color="auto"/>
              <w:left w:val="single" w:sz="4" w:space="0" w:color="auto"/>
              <w:bottom w:val="single" w:sz="4" w:space="0" w:color="auto"/>
              <w:right w:val="single" w:sz="4" w:space="0" w:color="auto"/>
            </w:tcBorders>
            <w:vAlign w:val="center"/>
          </w:tcPr>
          <w:p w14:paraId="315F8E27"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39DD3341" w14:textId="77777777" w:rsidR="003E4D60" w:rsidRPr="0060627C" w:rsidRDefault="003E4D60" w:rsidP="00EC03BE">
            <w:pPr>
              <w:spacing w:before="120" w:after="120"/>
              <w:jc w:val="center"/>
              <w:rPr>
                <w:b/>
              </w:rPr>
            </w:pPr>
            <w:r w:rsidRPr="0060627C">
              <w:rPr>
                <w:b/>
              </w:rPr>
              <w:t>30</w:t>
            </w:r>
          </w:p>
        </w:tc>
        <w:tc>
          <w:tcPr>
            <w:tcW w:w="910" w:type="dxa"/>
            <w:tcBorders>
              <w:top w:val="single" w:sz="4" w:space="0" w:color="auto"/>
              <w:left w:val="single" w:sz="4" w:space="0" w:color="auto"/>
              <w:bottom w:val="single" w:sz="4" w:space="0" w:color="auto"/>
              <w:right w:val="single" w:sz="4" w:space="0" w:color="auto"/>
            </w:tcBorders>
            <w:vAlign w:val="center"/>
          </w:tcPr>
          <w:p w14:paraId="76040A38" w14:textId="77777777" w:rsidR="003E4D60" w:rsidRPr="0060627C" w:rsidRDefault="003E4D60" w:rsidP="00EC03BE">
            <w:pPr>
              <w:spacing w:before="120" w:after="120"/>
              <w:jc w:val="center"/>
              <w:rPr>
                <w:b/>
              </w:rPr>
            </w:pPr>
          </w:p>
        </w:tc>
      </w:tr>
      <w:tr w:rsidR="003E4D60" w:rsidRPr="0060627C" w14:paraId="13F9BE3F"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37D46B79" w14:textId="77777777" w:rsidR="003E4D60" w:rsidRPr="0060627C" w:rsidRDefault="003E4D60" w:rsidP="00EC03BE">
            <w:pPr>
              <w:spacing w:before="120" w:after="120"/>
              <w:jc w:val="center"/>
              <w:rPr>
                <w:bCs/>
                <w:lang w:val="pt-BR"/>
              </w:rPr>
            </w:pPr>
            <w:r w:rsidRPr="0060627C">
              <w:rPr>
                <w:bCs/>
                <w:lang w:val="pt-BR"/>
              </w:rPr>
              <w:t>1</w:t>
            </w:r>
          </w:p>
        </w:tc>
        <w:tc>
          <w:tcPr>
            <w:tcW w:w="4497" w:type="dxa"/>
            <w:tcBorders>
              <w:top w:val="single" w:sz="4" w:space="0" w:color="auto"/>
              <w:left w:val="single" w:sz="4" w:space="0" w:color="auto"/>
              <w:bottom w:val="single" w:sz="4" w:space="0" w:color="auto"/>
              <w:right w:val="single" w:sz="4" w:space="0" w:color="auto"/>
            </w:tcBorders>
          </w:tcPr>
          <w:p w14:paraId="6B2BDD1E" w14:textId="77777777" w:rsidR="003E4D60" w:rsidRPr="0060627C" w:rsidRDefault="003E4D60" w:rsidP="00EC03BE">
            <w:pPr>
              <w:rPr>
                <w:b/>
              </w:rPr>
            </w:pPr>
            <w:r w:rsidRPr="0060627C">
              <w:t>Các qui định về an toàn lao động và vệ sinh công nghiệp</w:t>
            </w:r>
          </w:p>
        </w:tc>
        <w:tc>
          <w:tcPr>
            <w:tcW w:w="1170" w:type="dxa"/>
            <w:tcBorders>
              <w:top w:val="single" w:sz="4" w:space="0" w:color="auto"/>
              <w:left w:val="single" w:sz="4" w:space="0" w:color="auto"/>
              <w:bottom w:val="single" w:sz="4" w:space="0" w:color="auto"/>
              <w:right w:val="single" w:sz="4" w:space="0" w:color="auto"/>
            </w:tcBorders>
            <w:vAlign w:val="bottom"/>
          </w:tcPr>
          <w:p w14:paraId="0CCEB1C7" w14:textId="77777777" w:rsidR="003E4D60" w:rsidRPr="0060627C" w:rsidRDefault="003E4D60" w:rsidP="00EC03BE">
            <w:pPr>
              <w:spacing w:before="120" w:after="120"/>
              <w:jc w:val="center"/>
              <w:rPr>
                <w:b/>
                <w:lang w:val="pt-BR"/>
              </w:rPr>
            </w:pPr>
            <w:r w:rsidRPr="0060627C">
              <w:rPr>
                <w:b/>
                <w:lang w:val="pt-BR"/>
              </w:rPr>
              <w:t>5</w:t>
            </w:r>
          </w:p>
        </w:tc>
        <w:tc>
          <w:tcPr>
            <w:tcW w:w="1040" w:type="dxa"/>
            <w:tcBorders>
              <w:top w:val="single" w:sz="4" w:space="0" w:color="auto"/>
              <w:left w:val="single" w:sz="4" w:space="0" w:color="auto"/>
              <w:bottom w:val="single" w:sz="4" w:space="0" w:color="auto"/>
              <w:right w:val="single" w:sz="4" w:space="0" w:color="auto"/>
            </w:tcBorders>
            <w:vAlign w:val="bottom"/>
          </w:tcPr>
          <w:p w14:paraId="7086C5BB" w14:textId="77777777" w:rsidR="003E4D60" w:rsidRPr="0060627C" w:rsidRDefault="003E4D60" w:rsidP="00EC03BE">
            <w:pPr>
              <w:spacing w:before="120" w:after="120"/>
              <w:jc w:val="center"/>
              <w:rPr>
                <w:b/>
                <w:lang w:val="pt-BR"/>
              </w:rPr>
            </w:pPr>
          </w:p>
        </w:tc>
        <w:tc>
          <w:tcPr>
            <w:tcW w:w="1040" w:type="dxa"/>
            <w:tcBorders>
              <w:top w:val="single" w:sz="4" w:space="0" w:color="auto"/>
              <w:left w:val="single" w:sz="4" w:space="0" w:color="auto"/>
              <w:bottom w:val="single" w:sz="4" w:space="0" w:color="auto"/>
              <w:right w:val="single" w:sz="4" w:space="0" w:color="auto"/>
            </w:tcBorders>
            <w:vAlign w:val="bottom"/>
          </w:tcPr>
          <w:p w14:paraId="7D5C77BD" w14:textId="77777777" w:rsidR="003E4D60" w:rsidRPr="0060627C" w:rsidRDefault="003E4D60" w:rsidP="00EC03BE">
            <w:pPr>
              <w:spacing w:before="120" w:after="120"/>
              <w:jc w:val="center"/>
              <w:rPr>
                <w:b/>
                <w:lang w:val="pt-BR"/>
              </w:rPr>
            </w:pPr>
            <w:r w:rsidRPr="0060627C">
              <w:rPr>
                <w:b/>
                <w:lang w:val="pt-BR"/>
              </w:rPr>
              <w:t>5</w:t>
            </w:r>
          </w:p>
        </w:tc>
        <w:tc>
          <w:tcPr>
            <w:tcW w:w="910" w:type="dxa"/>
            <w:tcBorders>
              <w:top w:val="single" w:sz="4" w:space="0" w:color="auto"/>
              <w:left w:val="single" w:sz="4" w:space="0" w:color="auto"/>
              <w:bottom w:val="single" w:sz="4" w:space="0" w:color="auto"/>
              <w:right w:val="single" w:sz="4" w:space="0" w:color="auto"/>
            </w:tcBorders>
            <w:vAlign w:val="center"/>
          </w:tcPr>
          <w:p w14:paraId="5F6A8193" w14:textId="77777777" w:rsidR="003E4D60" w:rsidRPr="0060627C" w:rsidRDefault="003E4D60" w:rsidP="00EC03BE">
            <w:pPr>
              <w:spacing w:before="120" w:after="120"/>
              <w:jc w:val="center"/>
              <w:rPr>
                <w:b/>
                <w:lang w:val="pt-BR"/>
              </w:rPr>
            </w:pPr>
          </w:p>
        </w:tc>
      </w:tr>
      <w:tr w:rsidR="003E4D60" w:rsidRPr="0060627C" w14:paraId="22C2C1DD"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6F042231" w14:textId="77777777" w:rsidR="003E4D60" w:rsidRPr="0060627C" w:rsidRDefault="003E4D60" w:rsidP="00EC03BE">
            <w:pPr>
              <w:spacing w:before="120" w:after="120"/>
              <w:jc w:val="center"/>
              <w:rPr>
                <w:bCs/>
                <w:lang w:val="pt-BR"/>
              </w:rPr>
            </w:pPr>
            <w:r w:rsidRPr="0060627C">
              <w:rPr>
                <w:bCs/>
                <w:lang w:val="pt-BR"/>
              </w:rPr>
              <w:t>2</w:t>
            </w:r>
          </w:p>
        </w:tc>
        <w:tc>
          <w:tcPr>
            <w:tcW w:w="4497" w:type="dxa"/>
            <w:tcBorders>
              <w:top w:val="single" w:sz="4" w:space="0" w:color="auto"/>
              <w:left w:val="single" w:sz="4" w:space="0" w:color="auto"/>
              <w:bottom w:val="single" w:sz="4" w:space="0" w:color="auto"/>
              <w:right w:val="single" w:sz="4" w:space="0" w:color="auto"/>
            </w:tcBorders>
          </w:tcPr>
          <w:p w14:paraId="0CA0B18F" w14:textId="77777777" w:rsidR="003E4D60" w:rsidRPr="0060627C" w:rsidRDefault="003E4D60" w:rsidP="00EC03BE">
            <w:pPr>
              <w:rPr>
                <w:b/>
              </w:rPr>
            </w:pPr>
            <w:r w:rsidRPr="0060627C">
              <w:t>Nội qui, qui định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0BC862E4" w14:textId="77777777" w:rsidR="003E4D60" w:rsidRPr="0060627C" w:rsidRDefault="003E4D60" w:rsidP="00EC03BE">
            <w:pPr>
              <w:spacing w:before="120" w:after="120"/>
              <w:jc w:val="center"/>
              <w:rPr>
                <w:b/>
              </w:rPr>
            </w:pPr>
            <w:r w:rsidRPr="0060627C">
              <w:rPr>
                <w:b/>
              </w:rPr>
              <w:t>10</w:t>
            </w:r>
          </w:p>
        </w:tc>
        <w:tc>
          <w:tcPr>
            <w:tcW w:w="1040" w:type="dxa"/>
            <w:tcBorders>
              <w:top w:val="single" w:sz="4" w:space="0" w:color="auto"/>
              <w:left w:val="single" w:sz="4" w:space="0" w:color="auto"/>
              <w:bottom w:val="single" w:sz="4" w:space="0" w:color="auto"/>
              <w:right w:val="single" w:sz="4" w:space="0" w:color="auto"/>
            </w:tcBorders>
            <w:vAlign w:val="bottom"/>
          </w:tcPr>
          <w:p w14:paraId="21867130"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3DB1064B" w14:textId="77777777" w:rsidR="003E4D60" w:rsidRPr="0060627C" w:rsidRDefault="003E4D60" w:rsidP="00EC03BE">
            <w:pPr>
              <w:spacing w:before="120" w:after="120"/>
              <w:jc w:val="center"/>
              <w:rPr>
                <w:b/>
              </w:rPr>
            </w:pPr>
            <w:r w:rsidRPr="0060627C">
              <w:rPr>
                <w:b/>
              </w:rPr>
              <w:t>10</w:t>
            </w:r>
          </w:p>
        </w:tc>
        <w:tc>
          <w:tcPr>
            <w:tcW w:w="910" w:type="dxa"/>
            <w:tcBorders>
              <w:top w:val="single" w:sz="4" w:space="0" w:color="auto"/>
              <w:left w:val="single" w:sz="4" w:space="0" w:color="auto"/>
              <w:bottom w:val="single" w:sz="4" w:space="0" w:color="auto"/>
              <w:right w:val="single" w:sz="4" w:space="0" w:color="auto"/>
            </w:tcBorders>
            <w:vAlign w:val="center"/>
          </w:tcPr>
          <w:p w14:paraId="4B4B4C81" w14:textId="77777777" w:rsidR="003E4D60" w:rsidRPr="0060627C" w:rsidRDefault="003E4D60" w:rsidP="00EC03BE">
            <w:pPr>
              <w:spacing w:before="120" w:after="120"/>
              <w:jc w:val="center"/>
              <w:rPr>
                <w:b/>
              </w:rPr>
            </w:pPr>
          </w:p>
        </w:tc>
      </w:tr>
      <w:tr w:rsidR="003E4D60" w:rsidRPr="0060627C" w14:paraId="653EA53E"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2493FC53" w14:textId="77777777" w:rsidR="003E4D60" w:rsidRPr="0060627C" w:rsidRDefault="003E4D60" w:rsidP="00EC03BE">
            <w:pPr>
              <w:spacing w:before="120" w:after="120"/>
              <w:jc w:val="center"/>
              <w:rPr>
                <w:bCs/>
                <w:lang w:val="pt-BR"/>
              </w:rPr>
            </w:pPr>
            <w:r w:rsidRPr="0060627C">
              <w:rPr>
                <w:bCs/>
                <w:lang w:val="pt-BR"/>
              </w:rPr>
              <w:t>3</w:t>
            </w:r>
          </w:p>
        </w:tc>
        <w:tc>
          <w:tcPr>
            <w:tcW w:w="4497" w:type="dxa"/>
            <w:tcBorders>
              <w:top w:val="single" w:sz="4" w:space="0" w:color="auto"/>
              <w:left w:val="single" w:sz="4" w:space="0" w:color="auto"/>
              <w:bottom w:val="single" w:sz="4" w:space="0" w:color="auto"/>
              <w:right w:val="single" w:sz="4" w:space="0" w:color="auto"/>
            </w:tcBorders>
          </w:tcPr>
          <w:p w14:paraId="5C43C91A" w14:textId="77777777" w:rsidR="003E4D60" w:rsidRPr="0060627C" w:rsidRDefault="003E4D60" w:rsidP="00EC03BE">
            <w:pPr>
              <w:rPr>
                <w:b/>
              </w:rPr>
            </w:pPr>
            <w:r w:rsidRPr="0060627C">
              <w:t xml:space="preserve">Qui định an toàn khi lắp ráp một số máy móc thiết bị trong sản xuất. </w:t>
            </w:r>
          </w:p>
        </w:tc>
        <w:tc>
          <w:tcPr>
            <w:tcW w:w="1170" w:type="dxa"/>
            <w:tcBorders>
              <w:top w:val="single" w:sz="4" w:space="0" w:color="auto"/>
              <w:left w:val="single" w:sz="4" w:space="0" w:color="auto"/>
              <w:bottom w:val="single" w:sz="4" w:space="0" w:color="auto"/>
              <w:right w:val="single" w:sz="4" w:space="0" w:color="auto"/>
            </w:tcBorders>
            <w:vAlign w:val="bottom"/>
          </w:tcPr>
          <w:p w14:paraId="2F86D931" w14:textId="77777777" w:rsidR="003E4D60" w:rsidRPr="0060627C" w:rsidRDefault="003E4D60" w:rsidP="00EC03BE">
            <w:pPr>
              <w:spacing w:before="120" w:after="120"/>
              <w:jc w:val="center"/>
              <w:rPr>
                <w:b/>
              </w:rPr>
            </w:pPr>
            <w:r w:rsidRPr="0060627C">
              <w:rPr>
                <w:b/>
              </w:rPr>
              <w:t>15</w:t>
            </w:r>
          </w:p>
        </w:tc>
        <w:tc>
          <w:tcPr>
            <w:tcW w:w="1040" w:type="dxa"/>
            <w:tcBorders>
              <w:top w:val="single" w:sz="4" w:space="0" w:color="auto"/>
              <w:left w:val="single" w:sz="4" w:space="0" w:color="auto"/>
              <w:bottom w:val="single" w:sz="4" w:space="0" w:color="auto"/>
              <w:right w:val="single" w:sz="4" w:space="0" w:color="auto"/>
            </w:tcBorders>
            <w:vAlign w:val="bottom"/>
          </w:tcPr>
          <w:p w14:paraId="6346F21C"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33C2F6B0" w14:textId="77777777" w:rsidR="003E4D60" w:rsidRPr="0060627C" w:rsidRDefault="003E4D60" w:rsidP="00EC03BE">
            <w:pPr>
              <w:spacing w:before="120" w:after="120"/>
              <w:jc w:val="center"/>
              <w:rPr>
                <w:b/>
              </w:rPr>
            </w:pPr>
            <w:r w:rsidRPr="0060627C">
              <w:rPr>
                <w:b/>
              </w:rPr>
              <w:t>15</w:t>
            </w:r>
          </w:p>
        </w:tc>
        <w:tc>
          <w:tcPr>
            <w:tcW w:w="910" w:type="dxa"/>
            <w:tcBorders>
              <w:top w:val="single" w:sz="4" w:space="0" w:color="auto"/>
              <w:left w:val="single" w:sz="4" w:space="0" w:color="auto"/>
              <w:bottom w:val="single" w:sz="4" w:space="0" w:color="auto"/>
              <w:right w:val="single" w:sz="4" w:space="0" w:color="auto"/>
            </w:tcBorders>
            <w:vAlign w:val="center"/>
          </w:tcPr>
          <w:p w14:paraId="597E8199" w14:textId="77777777" w:rsidR="003E4D60" w:rsidRPr="0060627C" w:rsidRDefault="003E4D60" w:rsidP="00EC03BE">
            <w:pPr>
              <w:spacing w:before="120" w:after="120"/>
              <w:jc w:val="center"/>
              <w:rPr>
                <w:b/>
              </w:rPr>
            </w:pPr>
          </w:p>
        </w:tc>
      </w:tr>
      <w:tr w:rsidR="003E4D60" w:rsidRPr="0060627C" w14:paraId="150A4034" w14:textId="77777777" w:rsidTr="00C60019">
        <w:tc>
          <w:tcPr>
            <w:tcW w:w="941" w:type="dxa"/>
            <w:tcBorders>
              <w:top w:val="single" w:sz="4" w:space="0" w:color="auto"/>
              <w:left w:val="single" w:sz="4" w:space="0" w:color="auto"/>
              <w:bottom w:val="single" w:sz="4" w:space="0" w:color="auto"/>
              <w:right w:val="single" w:sz="4" w:space="0" w:color="auto"/>
            </w:tcBorders>
          </w:tcPr>
          <w:p w14:paraId="2F56337C" w14:textId="77777777" w:rsidR="003E4D60" w:rsidRPr="0060627C" w:rsidRDefault="003E4D60" w:rsidP="00EC03BE">
            <w:pPr>
              <w:jc w:val="center"/>
              <w:rPr>
                <w:b/>
              </w:rPr>
            </w:pPr>
            <w:r w:rsidRPr="0060627C">
              <w:rPr>
                <w:b/>
              </w:rPr>
              <w:t>II</w:t>
            </w:r>
          </w:p>
        </w:tc>
        <w:tc>
          <w:tcPr>
            <w:tcW w:w="4497" w:type="dxa"/>
            <w:tcBorders>
              <w:top w:val="single" w:sz="4" w:space="0" w:color="auto"/>
              <w:left w:val="single" w:sz="4" w:space="0" w:color="auto"/>
              <w:bottom w:val="single" w:sz="4" w:space="0" w:color="auto"/>
              <w:right w:val="single" w:sz="4" w:space="0" w:color="auto"/>
            </w:tcBorders>
          </w:tcPr>
          <w:p w14:paraId="1901EE78" w14:textId="77777777" w:rsidR="003E4D60" w:rsidRPr="0060627C" w:rsidRDefault="003E4D60" w:rsidP="00EC03BE">
            <w:pPr>
              <w:rPr>
                <w:b/>
              </w:rPr>
            </w:pPr>
            <w:r w:rsidRPr="0060627C">
              <w:rPr>
                <w:b/>
              </w:rPr>
              <w:t>THỰC TẬP SẢN XUẤT</w:t>
            </w:r>
          </w:p>
        </w:tc>
        <w:tc>
          <w:tcPr>
            <w:tcW w:w="1170" w:type="dxa"/>
            <w:tcBorders>
              <w:top w:val="single" w:sz="4" w:space="0" w:color="auto"/>
              <w:left w:val="single" w:sz="4" w:space="0" w:color="auto"/>
              <w:bottom w:val="single" w:sz="4" w:space="0" w:color="auto"/>
              <w:right w:val="single" w:sz="4" w:space="0" w:color="auto"/>
            </w:tcBorders>
            <w:vAlign w:val="bottom"/>
          </w:tcPr>
          <w:p w14:paraId="7A2643F0" w14:textId="77777777" w:rsidR="003E4D60" w:rsidRPr="0060627C" w:rsidRDefault="003E4D60" w:rsidP="00EC03BE">
            <w:pPr>
              <w:spacing w:before="120" w:after="120"/>
              <w:jc w:val="center"/>
              <w:rPr>
                <w:b/>
                <w:lang w:val="pt-BR"/>
              </w:rPr>
            </w:pPr>
            <w:r w:rsidRPr="0060627C">
              <w:rPr>
                <w:b/>
                <w:lang w:val="pt-BR"/>
              </w:rPr>
              <w:t>315</w:t>
            </w:r>
          </w:p>
        </w:tc>
        <w:tc>
          <w:tcPr>
            <w:tcW w:w="1040" w:type="dxa"/>
            <w:tcBorders>
              <w:top w:val="single" w:sz="4" w:space="0" w:color="auto"/>
              <w:left w:val="single" w:sz="4" w:space="0" w:color="auto"/>
              <w:bottom w:val="single" w:sz="4" w:space="0" w:color="auto"/>
              <w:right w:val="single" w:sz="4" w:space="0" w:color="auto"/>
            </w:tcBorders>
            <w:vAlign w:val="bottom"/>
          </w:tcPr>
          <w:p w14:paraId="29093FEE" w14:textId="77777777" w:rsidR="003E4D60" w:rsidRPr="0060627C" w:rsidRDefault="003E4D60" w:rsidP="00EC03BE">
            <w:pPr>
              <w:spacing w:before="120" w:after="120"/>
              <w:jc w:val="center"/>
              <w:rPr>
                <w:b/>
                <w:lang w:val="pt-BR"/>
              </w:rPr>
            </w:pPr>
            <w:r w:rsidRPr="0060627C">
              <w:rPr>
                <w:b/>
                <w:lang w:val="pt-BR"/>
              </w:rPr>
              <w:t>0</w:t>
            </w:r>
          </w:p>
        </w:tc>
        <w:tc>
          <w:tcPr>
            <w:tcW w:w="1040" w:type="dxa"/>
            <w:tcBorders>
              <w:top w:val="single" w:sz="4" w:space="0" w:color="auto"/>
              <w:left w:val="single" w:sz="4" w:space="0" w:color="auto"/>
              <w:bottom w:val="single" w:sz="4" w:space="0" w:color="auto"/>
              <w:right w:val="single" w:sz="4" w:space="0" w:color="auto"/>
            </w:tcBorders>
            <w:vAlign w:val="bottom"/>
          </w:tcPr>
          <w:p w14:paraId="62E65D1C" w14:textId="77777777" w:rsidR="003E4D60" w:rsidRPr="0060627C" w:rsidRDefault="003E4D60" w:rsidP="00EC03BE">
            <w:pPr>
              <w:spacing w:before="120" w:after="120"/>
              <w:jc w:val="center"/>
              <w:rPr>
                <w:b/>
                <w:lang w:val="pt-BR"/>
              </w:rPr>
            </w:pPr>
            <w:r w:rsidRPr="0060627C">
              <w:rPr>
                <w:b/>
                <w:lang w:val="pt-BR"/>
              </w:rPr>
              <w:t>315</w:t>
            </w:r>
          </w:p>
        </w:tc>
        <w:tc>
          <w:tcPr>
            <w:tcW w:w="910" w:type="dxa"/>
            <w:tcBorders>
              <w:top w:val="single" w:sz="4" w:space="0" w:color="auto"/>
              <w:left w:val="single" w:sz="4" w:space="0" w:color="auto"/>
              <w:bottom w:val="single" w:sz="4" w:space="0" w:color="auto"/>
              <w:right w:val="single" w:sz="4" w:space="0" w:color="auto"/>
            </w:tcBorders>
            <w:vAlign w:val="center"/>
          </w:tcPr>
          <w:p w14:paraId="3A8ED83C" w14:textId="77777777" w:rsidR="003E4D60" w:rsidRPr="0060627C" w:rsidRDefault="003E4D60" w:rsidP="00EC03BE">
            <w:pPr>
              <w:spacing w:before="120" w:after="120"/>
              <w:jc w:val="center"/>
              <w:rPr>
                <w:b/>
                <w:lang w:val="pt-BR"/>
              </w:rPr>
            </w:pPr>
            <w:r w:rsidRPr="0060627C">
              <w:rPr>
                <w:b/>
                <w:lang w:val="pt-BR"/>
              </w:rPr>
              <w:t>0</w:t>
            </w:r>
          </w:p>
        </w:tc>
      </w:tr>
      <w:tr w:rsidR="003E4D60" w:rsidRPr="0060627C" w14:paraId="36854682"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454DCC87" w14:textId="77777777" w:rsidR="003E4D60" w:rsidRPr="0060627C" w:rsidRDefault="003E4D60" w:rsidP="00EC03BE">
            <w:pPr>
              <w:jc w:val="center"/>
              <w:rPr>
                <w:b/>
              </w:rPr>
            </w:pPr>
            <w:r w:rsidRPr="0060627C">
              <w:t>1</w:t>
            </w:r>
          </w:p>
        </w:tc>
        <w:tc>
          <w:tcPr>
            <w:tcW w:w="4497" w:type="dxa"/>
            <w:tcBorders>
              <w:top w:val="single" w:sz="4" w:space="0" w:color="auto"/>
              <w:left w:val="single" w:sz="4" w:space="0" w:color="auto"/>
              <w:bottom w:val="single" w:sz="4" w:space="0" w:color="auto"/>
              <w:right w:val="single" w:sz="4" w:space="0" w:color="auto"/>
            </w:tcBorders>
          </w:tcPr>
          <w:p w14:paraId="54AC3560" w14:textId="77777777" w:rsidR="003E4D60" w:rsidRPr="0060627C" w:rsidRDefault="003E4D60" w:rsidP="00EC03BE">
            <w:pPr>
              <w:rPr>
                <w:b/>
              </w:rPr>
            </w:pPr>
            <w:r w:rsidRPr="0060627C">
              <w:t>Tổng quan về qui trình sản suất</w:t>
            </w:r>
          </w:p>
        </w:tc>
        <w:tc>
          <w:tcPr>
            <w:tcW w:w="1170" w:type="dxa"/>
            <w:tcBorders>
              <w:top w:val="single" w:sz="4" w:space="0" w:color="auto"/>
              <w:left w:val="single" w:sz="4" w:space="0" w:color="auto"/>
              <w:bottom w:val="single" w:sz="4" w:space="0" w:color="auto"/>
              <w:right w:val="single" w:sz="4" w:space="0" w:color="auto"/>
            </w:tcBorders>
            <w:vAlign w:val="bottom"/>
          </w:tcPr>
          <w:p w14:paraId="6D889803" w14:textId="77777777" w:rsidR="003E4D60" w:rsidRPr="0060627C" w:rsidRDefault="003E4D60" w:rsidP="00EC03BE">
            <w:pPr>
              <w:spacing w:before="120" w:after="120"/>
              <w:jc w:val="center"/>
              <w:rPr>
                <w:b/>
              </w:rPr>
            </w:pPr>
            <w:r w:rsidRPr="0060627C">
              <w:rPr>
                <w:b/>
              </w:rPr>
              <w:t>45</w:t>
            </w:r>
          </w:p>
        </w:tc>
        <w:tc>
          <w:tcPr>
            <w:tcW w:w="1040" w:type="dxa"/>
            <w:tcBorders>
              <w:top w:val="single" w:sz="4" w:space="0" w:color="auto"/>
              <w:left w:val="single" w:sz="4" w:space="0" w:color="auto"/>
              <w:bottom w:val="single" w:sz="4" w:space="0" w:color="auto"/>
              <w:right w:val="single" w:sz="4" w:space="0" w:color="auto"/>
            </w:tcBorders>
            <w:vAlign w:val="bottom"/>
          </w:tcPr>
          <w:p w14:paraId="2C3C99C3"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2BE38C42" w14:textId="77777777" w:rsidR="003E4D60" w:rsidRPr="0060627C" w:rsidRDefault="003E4D60" w:rsidP="00EC03BE">
            <w:pPr>
              <w:spacing w:before="120" w:after="120"/>
              <w:jc w:val="center"/>
              <w:rPr>
                <w:b/>
              </w:rPr>
            </w:pPr>
            <w:r w:rsidRPr="0060627C">
              <w:rPr>
                <w:b/>
              </w:rPr>
              <w:t>45</w:t>
            </w:r>
          </w:p>
        </w:tc>
        <w:tc>
          <w:tcPr>
            <w:tcW w:w="910" w:type="dxa"/>
            <w:tcBorders>
              <w:top w:val="single" w:sz="4" w:space="0" w:color="auto"/>
              <w:left w:val="single" w:sz="4" w:space="0" w:color="auto"/>
              <w:bottom w:val="single" w:sz="4" w:space="0" w:color="auto"/>
              <w:right w:val="single" w:sz="4" w:space="0" w:color="auto"/>
            </w:tcBorders>
            <w:vAlign w:val="bottom"/>
          </w:tcPr>
          <w:p w14:paraId="53887F37" w14:textId="77777777" w:rsidR="003E4D60" w:rsidRPr="0060627C" w:rsidRDefault="003E4D60" w:rsidP="00EC03BE">
            <w:pPr>
              <w:spacing w:before="120" w:after="120"/>
              <w:jc w:val="center"/>
              <w:rPr>
                <w:b/>
              </w:rPr>
            </w:pPr>
          </w:p>
        </w:tc>
      </w:tr>
      <w:tr w:rsidR="003E4D60" w:rsidRPr="0060627C" w14:paraId="38922EA3"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31EEC7CA" w14:textId="77777777" w:rsidR="003E4D60" w:rsidRPr="0060627C" w:rsidRDefault="003E4D60" w:rsidP="00EC03BE">
            <w:pPr>
              <w:jc w:val="center"/>
              <w:rPr>
                <w:b/>
              </w:rPr>
            </w:pPr>
            <w:r w:rsidRPr="0060627C">
              <w:t>2</w:t>
            </w:r>
          </w:p>
        </w:tc>
        <w:tc>
          <w:tcPr>
            <w:tcW w:w="4497" w:type="dxa"/>
            <w:tcBorders>
              <w:top w:val="single" w:sz="4" w:space="0" w:color="auto"/>
              <w:left w:val="single" w:sz="4" w:space="0" w:color="auto"/>
              <w:bottom w:val="single" w:sz="4" w:space="0" w:color="auto"/>
              <w:right w:val="single" w:sz="4" w:space="0" w:color="auto"/>
            </w:tcBorders>
          </w:tcPr>
          <w:p w14:paraId="30734CB4" w14:textId="77777777" w:rsidR="003E4D60" w:rsidRPr="0060627C" w:rsidRDefault="003E4D60" w:rsidP="00EC03BE">
            <w:pPr>
              <w:rPr>
                <w:b/>
              </w:rPr>
            </w:pPr>
            <w:r w:rsidRPr="0060627C">
              <w:t>Qui trình lắp ráp sản phẩm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52525155" w14:textId="77777777" w:rsidR="003E4D60" w:rsidRPr="0060627C" w:rsidRDefault="003E4D60" w:rsidP="00EC03BE">
            <w:pPr>
              <w:spacing w:before="120" w:after="120"/>
              <w:jc w:val="center"/>
              <w:rPr>
                <w:b/>
              </w:rPr>
            </w:pPr>
            <w:r w:rsidRPr="0060627C">
              <w:rPr>
                <w:b/>
              </w:rPr>
              <w:t>50</w:t>
            </w:r>
          </w:p>
        </w:tc>
        <w:tc>
          <w:tcPr>
            <w:tcW w:w="1040" w:type="dxa"/>
            <w:tcBorders>
              <w:top w:val="single" w:sz="4" w:space="0" w:color="auto"/>
              <w:left w:val="single" w:sz="4" w:space="0" w:color="auto"/>
              <w:bottom w:val="single" w:sz="4" w:space="0" w:color="auto"/>
              <w:right w:val="single" w:sz="4" w:space="0" w:color="auto"/>
            </w:tcBorders>
            <w:vAlign w:val="bottom"/>
          </w:tcPr>
          <w:p w14:paraId="3B070FB5"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18F266D3" w14:textId="77777777" w:rsidR="003E4D60" w:rsidRPr="0060627C" w:rsidRDefault="003E4D60" w:rsidP="00EC03BE">
            <w:pPr>
              <w:spacing w:before="120" w:after="120"/>
              <w:jc w:val="center"/>
              <w:rPr>
                <w:b/>
              </w:rPr>
            </w:pPr>
            <w:r w:rsidRPr="0060627C">
              <w:rPr>
                <w:b/>
              </w:rPr>
              <w:t>50</w:t>
            </w:r>
          </w:p>
        </w:tc>
        <w:tc>
          <w:tcPr>
            <w:tcW w:w="910" w:type="dxa"/>
            <w:tcBorders>
              <w:top w:val="single" w:sz="4" w:space="0" w:color="auto"/>
              <w:left w:val="single" w:sz="4" w:space="0" w:color="auto"/>
              <w:bottom w:val="single" w:sz="4" w:space="0" w:color="auto"/>
              <w:right w:val="single" w:sz="4" w:space="0" w:color="auto"/>
            </w:tcBorders>
            <w:vAlign w:val="bottom"/>
          </w:tcPr>
          <w:p w14:paraId="265F7EDA" w14:textId="77777777" w:rsidR="003E4D60" w:rsidRPr="0060627C" w:rsidRDefault="003E4D60" w:rsidP="00EC03BE">
            <w:pPr>
              <w:spacing w:before="120" w:after="120"/>
              <w:jc w:val="center"/>
              <w:rPr>
                <w:b/>
              </w:rPr>
            </w:pPr>
          </w:p>
        </w:tc>
      </w:tr>
      <w:tr w:rsidR="003E4D60" w:rsidRPr="0060627C" w14:paraId="78631A49"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5B13FAF4" w14:textId="77777777" w:rsidR="003E4D60" w:rsidRPr="0060627C" w:rsidRDefault="003E4D60" w:rsidP="00EC03BE">
            <w:pPr>
              <w:jc w:val="center"/>
            </w:pPr>
            <w:r w:rsidRPr="0060627C">
              <w:t>3</w:t>
            </w:r>
          </w:p>
        </w:tc>
        <w:tc>
          <w:tcPr>
            <w:tcW w:w="4497" w:type="dxa"/>
            <w:tcBorders>
              <w:top w:val="single" w:sz="4" w:space="0" w:color="auto"/>
              <w:left w:val="single" w:sz="4" w:space="0" w:color="auto"/>
              <w:bottom w:val="single" w:sz="4" w:space="0" w:color="auto"/>
              <w:right w:val="single" w:sz="4" w:space="0" w:color="auto"/>
            </w:tcBorders>
          </w:tcPr>
          <w:p w14:paraId="288F5761" w14:textId="77777777" w:rsidR="003E4D60" w:rsidRPr="0060627C" w:rsidRDefault="003E4D60" w:rsidP="00EC03BE">
            <w:r w:rsidRPr="0060627C">
              <w:t>Qui trình vận hành máy móc, thiết bị của doanh nghiệp</w:t>
            </w:r>
          </w:p>
        </w:tc>
        <w:tc>
          <w:tcPr>
            <w:tcW w:w="1170" w:type="dxa"/>
            <w:tcBorders>
              <w:top w:val="single" w:sz="4" w:space="0" w:color="auto"/>
              <w:left w:val="single" w:sz="4" w:space="0" w:color="auto"/>
              <w:bottom w:val="single" w:sz="4" w:space="0" w:color="auto"/>
              <w:right w:val="single" w:sz="4" w:space="0" w:color="auto"/>
            </w:tcBorders>
            <w:vAlign w:val="bottom"/>
          </w:tcPr>
          <w:p w14:paraId="1E17FDEE" w14:textId="77777777" w:rsidR="003E4D60" w:rsidRPr="0060627C" w:rsidRDefault="003E4D60" w:rsidP="00EC03BE">
            <w:pPr>
              <w:spacing w:before="120" w:after="120"/>
              <w:jc w:val="center"/>
              <w:rPr>
                <w:b/>
              </w:rPr>
            </w:pPr>
            <w:r w:rsidRPr="0060627C">
              <w:rPr>
                <w:b/>
              </w:rPr>
              <w:t>50</w:t>
            </w:r>
          </w:p>
        </w:tc>
        <w:tc>
          <w:tcPr>
            <w:tcW w:w="1040" w:type="dxa"/>
            <w:tcBorders>
              <w:top w:val="single" w:sz="4" w:space="0" w:color="auto"/>
              <w:left w:val="single" w:sz="4" w:space="0" w:color="auto"/>
              <w:bottom w:val="single" w:sz="4" w:space="0" w:color="auto"/>
              <w:right w:val="single" w:sz="4" w:space="0" w:color="auto"/>
            </w:tcBorders>
            <w:vAlign w:val="bottom"/>
          </w:tcPr>
          <w:p w14:paraId="19755733"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59EFACC" w14:textId="77777777" w:rsidR="003E4D60" w:rsidRPr="0060627C" w:rsidRDefault="003E4D60" w:rsidP="00EC03BE">
            <w:pPr>
              <w:spacing w:before="120" w:after="120"/>
              <w:jc w:val="center"/>
              <w:rPr>
                <w:b/>
              </w:rPr>
            </w:pPr>
            <w:r w:rsidRPr="0060627C">
              <w:rPr>
                <w:b/>
              </w:rPr>
              <w:t>50</w:t>
            </w:r>
          </w:p>
        </w:tc>
        <w:tc>
          <w:tcPr>
            <w:tcW w:w="910" w:type="dxa"/>
            <w:tcBorders>
              <w:top w:val="single" w:sz="4" w:space="0" w:color="auto"/>
              <w:left w:val="single" w:sz="4" w:space="0" w:color="auto"/>
              <w:bottom w:val="single" w:sz="4" w:space="0" w:color="auto"/>
              <w:right w:val="single" w:sz="4" w:space="0" w:color="auto"/>
            </w:tcBorders>
            <w:vAlign w:val="bottom"/>
          </w:tcPr>
          <w:p w14:paraId="7F083195" w14:textId="77777777" w:rsidR="003E4D60" w:rsidRPr="0060627C" w:rsidRDefault="003E4D60" w:rsidP="00EC03BE">
            <w:pPr>
              <w:spacing w:before="120" w:after="120"/>
              <w:jc w:val="center"/>
              <w:rPr>
                <w:b/>
              </w:rPr>
            </w:pPr>
          </w:p>
        </w:tc>
      </w:tr>
      <w:tr w:rsidR="003E4D60" w:rsidRPr="0060627C" w14:paraId="4C94A8AB"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0CF457C9" w14:textId="77777777" w:rsidR="003E4D60" w:rsidRPr="0060627C" w:rsidRDefault="003E4D60" w:rsidP="00EC03BE">
            <w:pPr>
              <w:jc w:val="center"/>
            </w:pPr>
            <w:r w:rsidRPr="0060627C">
              <w:t>4</w:t>
            </w:r>
          </w:p>
        </w:tc>
        <w:tc>
          <w:tcPr>
            <w:tcW w:w="4497" w:type="dxa"/>
            <w:tcBorders>
              <w:top w:val="single" w:sz="4" w:space="0" w:color="auto"/>
              <w:left w:val="single" w:sz="4" w:space="0" w:color="auto"/>
              <w:bottom w:val="single" w:sz="4" w:space="0" w:color="auto"/>
              <w:right w:val="single" w:sz="4" w:space="0" w:color="auto"/>
            </w:tcBorders>
          </w:tcPr>
          <w:p w14:paraId="14D877D7" w14:textId="77777777" w:rsidR="003E4D60" w:rsidRPr="0060627C" w:rsidRDefault="003E4D60" w:rsidP="00EC03BE">
            <w:r w:rsidRPr="0060627C">
              <w:t>Qui trình sản xuất sản phẩm</w:t>
            </w:r>
          </w:p>
        </w:tc>
        <w:tc>
          <w:tcPr>
            <w:tcW w:w="1170" w:type="dxa"/>
            <w:tcBorders>
              <w:top w:val="single" w:sz="4" w:space="0" w:color="auto"/>
              <w:left w:val="single" w:sz="4" w:space="0" w:color="auto"/>
              <w:bottom w:val="single" w:sz="4" w:space="0" w:color="auto"/>
              <w:right w:val="single" w:sz="4" w:space="0" w:color="auto"/>
            </w:tcBorders>
            <w:vAlign w:val="bottom"/>
          </w:tcPr>
          <w:p w14:paraId="4F7A20F6" w14:textId="77777777" w:rsidR="003E4D60" w:rsidRPr="0060627C" w:rsidRDefault="003E4D60" w:rsidP="00EC03BE">
            <w:pPr>
              <w:spacing w:before="120" w:after="120"/>
              <w:jc w:val="center"/>
              <w:rPr>
                <w:b/>
              </w:rPr>
            </w:pPr>
            <w:r w:rsidRPr="0060627C">
              <w:rPr>
                <w:b/>
              </w:rPr>
              <w:t>50</w:t>
            </w:r>
          </w:p>
        </w:tc>
        <w:tc>
          <w:tcPr>
            <w:tcW w:w="1040" w:type="dxa"/>
            <w:tcBorders>
              <w:top w:val="single" w:sz="4" w:space="0" w:color="auto"/>
              <w:left w:val="single" w:sz="4" w:space="0" w:color="auto"/>
              <w:bottom w:val="single" w:sz="4" w:space="0" w:color="auto"/>
              <w:right w:val="single" w:sz="4" w:space="0" w:color="auto"/>
            </w:tcBorders>
            <w:vAlign w:val="bottom"/>
          </w:tcPr>
          <w:p w14:paraId="1B4F5D81"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4EC2D310" w14:textId="77777777" w:rsidR="003E4D60" w:rsidRPr="0060627C" w:rsidRDefault="003E4D60" w:rsidP="00EC03BE">
            <w:pPr>
              <w:spacing w:before="120" w:after="120"/>
              <w:jc w:val="center"/>
              <w:rPr>
                <w:b/>
              </w:rPr>
            </w:pPr>
            <w:r w:rsidRPr="0060627C">
              <w:rPr>
                <w:b/>
              </w:rPr>
              <w:t>50</w:t>
            </w:r>
          </w:p>
        </w:tc>
        <w:tc>
          <w:tcPr>
            <w:tcW w:w="910" w:type="dxa"/>
            <w:tcBorders>
              <w:top w:val="single" w:sz="4" w:space="0" w:color="auto"/>
              <w:left w:val="single" w:sz="4" w:space="0" w:color="auto"/>
              <w:bottom w:val="single" w:sz="4" w:space="0" w:color="auto"/>
              <w:right w:val="single" w:sz="4" w:space="0" w:color="auto"/>
            </w:tcBorders>
            <w:vAlign w:val="bottom"/>
          </w:tcPr>
          <w:p w14:paraId="2327E54E" w14:textId="77777777" w:rsidR="003E4D60" w:rsidRPr="0060627C" w:rsidRDefault="003E4D60" w:rsidP="00EC03BE">
            <w:pPr>
              <w:spacing w:before="120" w:after="120"/>
              <w:jc w:val="center"/>
              <w:rPr>
                <w:b/>
              </w:rPr>
            </w:pPr>
          </w:p>
        </w:tc>
      </w:tr>
      <w:tr w:rsidR="003E4D60" w:rsidRPr="0060627C" w14:paraId="748841D3"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7E177EF6" w14:textId="77777777" w:rsidR="003E4D60" w:rsidRPr="0060627C" w:rsidRDefault="003E4D60" w:rsidP="00EC03BE">
            <w:pPr>
              <w:jc w:val="center"/>
              <w:rPr>
                <w:b/>
              </w:rPr>
            </w:pPr>
            <w:r w:rsidRPr="0060627C">
              <w:t>5</w:t>
            </w:r>
          </w:p>
        </w:tc>
        <w:tc>
          <w:tcPr>
            <w:tcW w:w="4497" w:type="dxa"/>
            <w:tcBorders>
              <w:top w:val="single" w:sz="4" w:space="0" w:color="auto"/>
              <w:left w:val="single" w:sz="4" w:space="0" w:color="auto"/>
              <w:bottom w:val="single" w:sz="4" w:space="0" w:color="auto"/>
              <w:right w:val="single" w:sz="4" w:space="0" w:color="auto"/>
            </w:tcBorders>
          </w:tcPr>
          <w:p w14:paraId="666E9136" w14:textId="77777777" w:rsidR="003E4D60" w:rsidRPr="0060627C" w:rsidRDefault="003E4D60" w:rsidP="00EC03BE">
            <w:pPr>
              <w:rPr>
                <w:b/>
              </w:rPr>
            </w:pPr>
            <w:r w:rsidRPr="0060627C">
              <w:t>Qui trình kiểm tra chất lượng sản phẩm</w:t>
            </w:r>
          </w:p>
        </w:tc>
        <w:tc>
          <w:tcPr>
            <w:tcW w:w="1170" w:type="dxa"/>
            <w:tcBorders>
              <w:top w:val="single" w:sz="4" w:space="0" w:color="auto"/>
              <w:left w:val="single" w:sz="4" w:space="0" w:color="auto"/>
              <w:bottom w:val="single" w:sz="4" w:space="0" w:color="auto"/>
              <w:right w:val="single" w:sz="4" w:space="0" w:color="auto"/>
            </w:tcBorders>
            <w:vAlign w:val="bottom"/>
          </w:tcPr>
          <w:p w14:paraId="3AC5A98C" w14:textId="77777777" w:rsidR="003E4D60" w:rsidRPr="0060627C" w:rsidRDefault="003E4D60" w:rsidP="00EC03BE">
            <w:pPr>
              <w:spacing w:before="120" w:after="120"/>
              <w:jc w:val="center"/>
              <w:rPr>
                <w:b/>
              </w:rPr>
            </w:pPr>
            <w:r w:rsidRPr="0060627C">
              <w:rPr>
                <w:b/>
              </w:rPr>
              <w:t>50</w:t>
            </w:r>
          </w:p>
        </w:tc>
        <w:tc>
          <w:tcPr>
            <w:tcW w:w="1040" w:type="dxa"/>
            <w:tcBorders>
              <w:top w:val="single" w:sz="4" w:space="0" w:color="auto"/>
              <w:left w:val="single" w:sz="4" w:space="0" w:color="auto"/>
              <w:bottom w:val="single" w:sz="4" w:space="0" w:color="auto"/>
              <w:right w:val="single" w:sz="4" w:space="0" w:color="auto"/>
            </w:tcBorders>
            <w:vAlign w:val="bottom"/>
          </w:tcPr>
          <w:p w14:paraId="4C062D09"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bottom"/>
          </w:tcPr>
          <w:p w14:paraId="23FA8F8F" w14:textId="77777777" w:rsidR="003E4D60" w:rsidRPr="0060627C" w:rsidRDefault="003E4D60" w:rsidP="00EC03BE">
            <w:pPr>
              <w:spacing w:before="120" w:after="120"/>
              <w:jc w:val="center"/>
              <w:rPr>
                <w:b/>
              </w:rPr>
            </w:pPr>
            <w:r w:rsidRPr="0060627C">
              <w:rPr>
                <w:b/>
              </w:rPr>
              <w:t>50</w:t>
            </w:r>
          </w:p>
        </w:tc>
        <w:tc>
          <w:tcPr>
            <w:tcW w:w="910" w:type="dxa"/>
            <w:tcBorders>
              <w:top w:val="single" w:sz="4" w:space="0" w:color="auto"/>
              <w:left w:val="single" w:sz="4" w:space="0" w:color="auto"/>
              <w:bottom w:val="single" w:sz="4" w:space="0" w:color="auto"/>
              <w:right w:val="single" w:sz="4" w:space="0" w:color="auto"/>
            </w:tcBorders>
            <w:vAlign w:val="bottom"/>
          </w:tcPr>
          <w:p w14:paraId="5E6219E5" w14:textId="77777777" w:rsidR="003E4D60" w:rsidRPr="0060627C" w:rsidRDefault="003E4D60" w:rsidP="00EC03BE">
            <w:pPr>
              <w:spacing w:before="120" w:after="120"/>
              <w:jc w:val="center"/>
              <w:rPr>
                <w:b/>
              </w:rPr>
            </w:pPr>
          </w:p>
        </w:tc>
      </w:tr>
      <w:tr w:rsidR="003E4D60" w:rsidRPr="0060627C" w14:paraId="5B24A207"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2A52417A" w14:textId="77777777" w:rsidR="003E4D60" w:rsidRPr="0060627C" w:rsidRDefault="003E4D60" w:rsidP="00EC03BE">
            <w:pPr>
              <w:jc w:val="center"/>
              <w:rPr>
                <w:b/>
              </w:rPr>
            </w:pPr>
            <w:r w:rsidRPr="0060627C">
              <w:t>6</w:t>
            </w:r>
          </w:p>
        </w:tc>
        <w:tc>
          <w:tcPr>
            <w:tcW w:w="4497" w:type="dxa"/>
            <w:tcBorders>
              <w:top w:val="single" w:sz="4" w:space="0" w:color="auto"/>
              <w:left w:val="single" w:sz="4" w:space="0" w:color="auto"/>
              <w:bottom w:val="single" w:sz="4" w:space="0" w:color="auto"/>
              <w:right w:val="single" w:sz="4" w:space="0" w:color="auto"/>
            </w:tcBorders>
          </w:tcPr>
          <w:p w14:paraId="30A6A8AF" w14:textId="77777777" w:rsidR="003E4D60" w:rsidRPr="0060627C" w:rsidRDefault="003E4D60" w:rsidP="00EC03BE">
            <w:pPr>
              <w:rPr>
                <w:b/>
              </w:rPr>
            </w:pPr>
            <w:r w:rsidRPr="0060627C">
              <w:t>Thực hiện công việc tại vị trí làm việc của người lao động hay một kỹ thuật viên theo sự phân công của doanh nghiệp.</w:t>
            </w:r>
          </w:p>
        </w:tc>
        <w:tc>
          <w:tcPr>
            <w:tcW w:w="1170" w:type="dxa"/>
            <w:tcBorders>
              <w:top w:val="single" w:sz="4" w:space="0" w:color="auto"/>
              <w:left w:val="single" w:sz="4" w:space="0" w:color="auto"/>
              <w:bottom w:val="single" w:sz="4" w:space="0" w:color="auto"/>
              <w:right w:val="single" w:sz="4" w:space="0" w:color="auto"/>
            </w:tcBorders>
            <w:vAlign w:val="center"/>
          </w:tcPr>
          <w:p w14:paraId="04A2005E" w14:textId="77777777" w:rsidR="003E4D60" w:rsidRPr="0060627C" w:rsidRDefault="003E4D60" w:rsidP="00EC03BE">
            <w:pPr>
              <w:spacing w:before="120" w:after="120"/>
              <w:jc w:val="center"/>
              <w:rPr>
                <w:b/>
              </w:rPr>
            </w:pPr>
            <w:r w:rsidRPr="0060627C">
              <w:rPr>
                <w:b/>
              </w:rPr>
              <w:t>70</w:t>
            </w:r>
          </w:p>
        </w:tc>
        <w:tc>
          <w:tcPr>
            <w:tcW w:w="1040" w:type="dxa"/>
            <w:tcBorders>
              <w:top w:val="single" w:sz="4" w:space="0" w:color="auto"/>
              <w:left w:val="single" w:sz="4" w:space="0" w:color="auto"/>
              <w:bottom w:val="single" w:sz="4" w:space="0" w:color="auto"/>
              <w:right w:val="single" w:sz="4" w:space="0" w:color="auto"/>
            </w:tcBorders>
            <w:vAlign w:val="center"/>
          </w:tcPr>
          <w:p w14:paraId="55F4D1DE"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2C240293" w14:textId="77777777" w:rsidR="003E4D60" w:rsidRPr="0060627C" w:rsidRDefault="003E4D60" w:rsidP="00EC03BE">
            <w:pPr>
              <w:spacing w:before="120" w:after="120"/>
              <w:jc w:val="center"/>
              <w:rPr>
                <w:b/>
              </w:rPr>
            </w:pPr>
            <w:r w:rsidRPr="0060627C">
              <w:rPr>
                <w:b/>
              </w:rPr>
              <w:t>70</w:t>
            </w:r>
          </w:p>
        </w:tc>
        <w:tc>
          <w:tcPr>
            <w:tcW w:w="910" w:type="dxa"/>
            <w:tcBorders>
              <w:top w:val="single" w:sz="4" w:space="0" w:color="auto"/>
              <w:left w:val="single" w:sz="4" w:space="0" w:color="auto"/>
              <w:bottom w:val="single" w:sz="4" w:space="0" w:color="auto"/>
              <w:right w:val="single" w:sz="4" w:space="0" w:color="auto"/>
            </w:tcBorders>
            <w:vAlign w:val="center"/>
          </w:tcPr>
          <w:p w14:paraId="7C837B78" w14:textId="77777777" w:rsidR="003E4D60" w:rsidRPr="0060627C" w:rsidRDefault="003E4D60" w:rsidP="00EC03BE">
            <w:pPr>
              <w:spacing w:before="120" w:after="120"/>
              <w:jc w:val="center"/>
              <w:rPr>
                <w:b/>
              </w:rPr>
            </w:pPr>
          </w:p>
        </w:tc>
      </w:tr>
      <w:tr w:rsidR="003E4D60" w:rsidRPr="0060627C" w14:paraId="5039568A"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2768D510" w14:textId="77777777" w:rsidR="003E4D60" w:rsidRPr="0060627C" w:rsidRDefault="003E4D60" w:rsidP="00EC03BE">
            <w:pPr>
              <w:jc w:val="center"/>
              <w:rPr>
                <w:b/>
              </w:rPr>
            </w:pPr>
            <w:r w:rsidRPr="0060627C">
              <w:rPr>
                <w:b/>
              </w:rPr>
              <w:t>III</w:t>
            </w:r>
          </w:p>
        </w:tc>
        <w:tc>
          <w:tcPr>
            <w:tcW w:w="4497" w:type="dxa"/>
            <w:tcBorders>
              <w:top w:val="single" w:sz="4" w:space="0" w:color="auto"/>
              <w:left w:val="single" w:sz="4" w:space="0" w:color="auto"/>
              <w:bottom w:val="single" w:sz="4" w:space="0" w:color="auto"/>
              <w:right w:val="single" w:sz="4" w:space="0" w:color="auto"/>
            </w:tcBorders>
            <w:vAlign w:val="center"/>
          </w:tcPr>
          <w:p w14:paraId="7BC29D93" w14:textId="77777777" w:rsidR="003E4D60" w:rsidRPr="0060627C" w:rsidRDefault="003E4D60" w:rsidP="00EC03BE">
            <w:pPr>
              <w:jc w:val="center"/>
              <w:rPr>
                <w:b/>
              </w:rPr>
            </w:pPr>
            <w:r w:rsidRPr="0060627C">
              <w:rPr>
                <w:b/>
              </w:rPr>
              <w:t>VIẾT BÁO CÁO TỔNG KẾT</w:t>
            </w:r>
          </w:p>
        </w:tc>
        <w:tc>
          <w:tcPr>
            <w:tcW w:w="1170" w:type="dxa"/>
            <w:tcBorders>
              <w:top w:val="single" w:sz="4" w:space="0" w:color="auto"/>
              <w:left w:val="single" w:sz="4" w:space="0" w:color="auto"/>
              <w:bottom w:val="single" w:sz="4" w:space="0" w:color="auto"/>
              <w:right w:val="single" w:sz="4" w:space="0" w:color="auto"/>
            </w:tcBorders>
            <w:vAlign w:val="center"/>
          </w:tcPr>
          <w:p w14:paraId="74241DA4" w14:textId="77777777" w:rsidR="003E4D60" w:rsidRPr="0060627C" w:rsidRDefault="003E4D60" w:rsidP="00EC03BE">
            <w:pPr>
              <w:jc w:val="center"/>
              <w:rPr>
                <w:b/>
              </w:rPr>
            </w:pPr>
            <w:r w:rsidRPr="0060627C">
              <w:rPr>
                <w:b/>
              </w:rPr>
              <w:t>15</w:t>
            </w:r>
          </w:p>
        </w:tc>
        <w:tc>
          <w:tcPr>
            <w:tcW w:w="1040" w:type="dxa"/>
            <w:tcBorders>
              <w:top w:val="single" w:sz="4" w:space="0" w:color="auto"/>
              <w:left w:val="single" w:sz="4" w:space="0" w:color="auto"/>
              <w:bottom w:val="single" w:sz="4" w:space="0" w:color="auto"/>
              <w:right w:val="single" w:sz="4" w:space="0" w:color="auto"/>
            </w:tcBorders>
            <w:vAlign w:val="center"/>
          </w:tcPr>
          <w:p w14:paraId="2892058E"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04EBDE7F" w14:textId="77777777" w:rsidR="003E4D60" w:rsidRPr="0060627C" w:rsidRDefault="003E4D60" w:rsidP="00EC03BE">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center"/>
          </w:tcPr>
          <w:p w14:paraId="67C373AB" w14:textId="77777777" w:rsidR="003E4D60" w:rsidRPr="0060627C" w:rsidRDefault="003E4D60" w:rsidP="00EC03BE">
            <w:pPr>
              <w:spacing w:before="120" w:after="120"/>
              <w:jc w:val="center"/>
              <w:rPr>
                <w:b/>
              </w:rPr>
            </w:pPr>
            <w:r w:rsidRPr="0060627C">
              <w:rPr>
                <w:b/>
              </w:rPr>
              <w:t>15</w:t>
            </w:r>
          </w:p>
        </w:tc>
      </w:tr>
      <w:tr w:rsidR="003E4D60" w:rsidRPr="0060627C" w14:paraId="6C50F570"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42B9C9CB" w14:textId="77777777" w:rsidR="003E4D60" w:rsidRPr="0060627C" w:rsidRDefault="003E4D60" w:rsidP="00EC03BE">
            <w:pPr>
              <w:jc w:val="center"/>
              <w:rPr>
                <w:b/>
              </w:rPr>
            </w:pPr>
            <w:r w:rsidRPr="0060627C">
              <w:t>1</w:t>
            </w:r>
          </w:p>
        </w:tc>
        <w:tc>
          <w:tcPr>
            <w:tcW w:w="4497" w:type="dxa"/>
            <w:tcBorders>
              <w:top w:val="single" w:sz="4" w:space="0" w:color="auto"/>
              <w:left w:val="single" w:sz="4" w:space="0" w:color="auto"/>
              <w:bottom w:val="single" w:sz="4" w:space="0" w:color="auto"/>
              <w:right w:val="single" w:sz="4" w:space="0" w:color="auto"/>
            </w:tcBorders>
          </w:tcPr>
          <w:p w14:paraId="6C7F4C88" w14:textId="77777777" w:rsidR="003E4D60" w:rsidRPr="0060627C" w:rsidRDefault="003E4D60" w:rsidP="00EC03BE">
            <w:pPr>
              <w:rPr>
                <w:b/>
              </w:rPr>
            </w:pPr>
            <w:r w:rsidRPr="0060627C">
              <w:t>Việc thực hiện nội, quy định khi học tập tại công ty, doanh nghiệp.</w:t>
            </w:r>
          </w:p>
        </w:tc>
        <w:tc>
          <w:tcPr>
            <w:tcW w:w="1170" w:type="dxa"/>
            <w:tcBorders>
              <w:top w:val="single" w:sz="4" w:space="0" w:color="auto"/>
              <w:left w:val="single" w:sz="4" w:space="0" w:color="auto"/>
              <w:bottom w:val="single" w:sz="4" w:space="0" w:color="auto"/>
              <w:right w:val="single" w:sz="4" w:space="0" w:color="auto"/>
            </w:tcBorders>
            <w:vAlign w:val="center"/>
          </w:tcPr>
          <w:p w14:paraId="6AA7EACD" w14:textId="77777777" w:rsidR="003E4D60" w:rsidRPr="0060627C" w:rsidRDefault="003E4D60" w:rsidP="00EC03BE">
            <w:pPr>
              <w:jc w:val="center"/>
              <w:rPr>
                <w:b/>
              </w:rPr>
            </w:pPr>
            <w:r w:rsidRPr="0060627C">
              <w:rPr>
                <w:b/>
              </w:rPr>
              <w:t>5</w:t>
            </w:r>
          </w:p>
        </w:tc>
        <w:tc>
          <w:tcPr>
            <w:tcW w:w="1040" w:type="dxa"/>
            <w:tcBorders>
              <w:top w:val="single" w:sz="4" w:space="0" w:color="auto"/>
              <w:left w:val="single" w:sz="4" w:space="0" w:color="auto"/>
              <w:bottom w:val="single" w:sz="4" w:space="0" w:color="auto"/>
              <w:right w:val="single" w:sz="4" w:space="0" w:color="auto"/>
            </w:tcBorders>
            <w:vAlign w:val="center"/>
          </w:tcPr>
          <w:p w14:paraId="46E79BCE"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3E5105CD" w14:textId="77777777" w:rsidR="003E4D60" w:rsidRPr="0060627C" w:rsidRDefault="003E4D60" w:rsidP="00EC03BE">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center"/>
          </w:tcPr>
          <w:p w14:paraId="45586CC1" w14:textId="77777777" w:rsidR="003E4D60" w:rsidRPr="0060627C" w:rsidRDefault="003E4D60" w:rsidP="00EC03BE">
            <w:pPr>
              <w:spacing w:before="120" w:after="120"/>
              <w:jc w:val="center"/>
              <w:rPr>
                <w:b/>
              </w:rPr>
            </w:pPr>
            <w:r w:rsidRPr="0060627C">
              <w:rPr>
                <w:b/>
              </w:rPr>
              <w:t>5</w:t>
            </w:r>
          </w:p>
        </w:tc>
      </w:tr>
      <w:tr w:rsidR="003E4D60" w:rsidRPr="0060627C" w14:paraId="25493EBE"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78E4B4E8" w14:textId="77777777" w:rsidR="003E4D60" w:rsidRPr="0060627C" w:rsidRDefault="003E4D60" w:rsidP="00EC03BE">
            <w:pPr>
              <w:jc w:val="center"/>
              <w:rPr>
                <w:b/>
              </w:rPr>
            </w:pPr>
            <w:r w:rsidRPr="0060627C">
              <w:t>2</w:t>
            </w:r>
          </w:p>
        </w:tc>
        <w:tc>
          <w:tcPr>
            <w:tcW w:w="4497" w:type="dxa"/>
            <w:tcBorders>
              <w:top w:val="single" w:sz="4" w:space="0" w:color="auto"/>
              <w:left w:val="single" w:sz="4" w:space="0" w:color="auto"/>
              <w:bottom w:val="single" w:sz="4" w:space="0" w:color="auto"/>
              <w:right w:val="single" w:sz="4" w:space="0" w:color="auto"/>
            </w:tcBorders>
          </w:tcPr>
          <w:p w14:paraId="78FD25C8" w14:textId="77777777" w:rsidR="003E4D60" w:rsidRPr="0060627C" w:rsidRDefault="003E4D60" w:rsidP="00EC03BE">
            <w:pPr>
              <w:rPr>
                <w:b/>
              </w:rPr>
            </w:pPr>
            <w:r w:rsidRPr="0060627C">
              <w:t>Các nội dung học tập tại công ty, doanh nghiệp.</w:t>
            </w:r>
          </w:p>
        </w:tc>
        <w:tc>
          <w:tcPr>
            <w:tcW w:w="1170" w:type="dxa"/>
            <w:tcBorders>
              <w:top w:val="single" w:sz="4" w:space="0" w:color="auto"/>
              <w:left w:val="single" w:sz="4" w:space="0" w:color="auto"/>
              <w:bottom w:val="single" w:sz="4" w:space="0" w:color="auto"/>
              <w:right w:val="single" w:sz="4" w:space="0" w:color="auto"/>
            </w:tcBorders>
            <w:vAlign w:val="center"/>
          </w:tcPr>
          <w:p w14:paraId="229F7374" w14:textId="77777777" w:rsidR="003E4D60" w:rsidRPr="0060627C" w:rsidRDefault="003E4D60" w:rsidP="00EC03BE">
            <w:pPr>
              <w:jc w:val="center"/>
              <w:rPr>
                <w:b/>
              </w:rPr>
            </w:pPr>
            <w:r w:rsidRPr="0060627C">
              <w:rPr>
                <w:b/>
              </w:rPr>
              <w:t>5</w:t>
            </w:r>
          </w:p>
        </w:tc>
        <w:tc>
          <w:tcPr>
            <w:tcW w:w="1040" w:type="dxa"/>
            <w:tcBorders>
              <w:top w:val="single" w:sz="4" w:space="0" w:color="auto"/>
              <w:left w:val="single" w:sz="4" w:space="0" w:color="auto"/>
              <w:bottom w:val="single" w:sz="4" w:space="0" w:color="auto"/>
              <w:right w:val="single" w:sz="4" w:space="0" w:color="auto"/>
            </w:tcBorders>
            <w:vAlign w:val="center"/>
          </w:tcPr>
          <w:p w14:paraId="5A1CDE1D"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2081E87C" w14:textId="77777777" w:rsidR="003E4D60" w:rsidRPr="0060627C" w:rsidRDefault="003E4D60" w:rsidP="00EC03BE">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center"/>
          </w:tcPr>
          <w:p w14:paraId="32C0B0BE" w14:textId="77777777" w:rsidR="003E4D60" w:rsidRPr="0060627C" w:rsidRDefault="003E4D60" w:rsidP="00EC03BE">
            <w:pPr>
              <w:spacing w:before="120" w:after="120"/>
              <w:jc w:val="center"/>
              <w:rPr>
                <w:b/>
              </w:rPr>
            </w:pPr>
            <w:r w:rsidRPr="0060627C">
              <w:rPr>
                <w:b/>
              </w:rPr>
              <w:t>5</w:t>
            </w:r>
          </w:p>
        </w:tc>
      </w:tr>
      <w:tr w:rsidR="003E4D60" w:rsidRPr="0060627C" w14:paraId="37B6B5C4"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05F8D113" w14:textId="77777777" w:rsidR="003E4D60" w:rsidRPr="0060627C" w:rsidRDefault="003E4D60" w:rsidP="00EC03BE">
            <w:pPr>
              <w:jc w:val="center"/>
              <w:rPr>
                <w:b/>
              </w:rPr>
            </w:pPr>
            <w:r w:rsidRPr="0060627C">
              <w:t>3</w:t>
            </w:r>
          </w:p>
        </w:tc>
        <w:tc>
          <w:tcPr>
            <w:tcW w:w="4497" w:type="dxa"/>
            <w:tcBorders>
              <w:top w:val="single" w:sz="4" w:space="0" w:color="auto"/>
              <w:left w:val="single" w:sz="4" w:space="0" w:color="auto"/>
              <w:bottom w:val="single" w:sz="4" w:space="0" w:color="auto"/>
              <w:right w:val="single" w:sz="4" w:space="0" w:color="auto"/>
            </w:tcBorders>
          </w:tcPr>
          <w:p w14:paraId="35797568" w14:textId="77777777" w:rsidR="003E4D60" w:rsidRPr="0060627C" w:rsidRDefault="003E4D60" w:rsidP="00EC03BE">
            <w:pPr>
              <w:rPr>
                <w:b/>
              </w:rPr>
            </w:pPr>
            <w:r w:rsidRPr="0060627C">
              <w:t xml:space="preserve">Kiến nghị về việc tổ chức thực hiện việc thực tập sản xuất tại công ty, doanh nghiệp </w:t>
            </w:r>
          </w:p>
        </w:tc>
        <w:tc>
          <w:tcPr>
            <w:tcW w:w="1170" w:type="dxa"/>
            <w:tcBorders>
              <w:top w:val="single" w:sz="4" w:space="0" w:color="auto"/>
              <w:left w:val="single" w:sz="4" w:space="0" w:color="auto"/>
              <w:bottom w:val="single" w:sz="4" w:space="0" w:color="auto"/>
              <w:right w:val="single" w:sz="4" w:space="0" w:color="auto"/>
            </w:tcBorders>
            <w:vAlign w:val="center"/>
          </w:tcPr>
          <w:p w14:paraId="0F99F6C5" w14:textId="77777777" w:rsidR="003E4D60" w:rsidRPr="0060627C" w:rsidRDefault="003E4D60" w:rsidP="00EC03BE">
            <w:pPr>
              <w:jc w:val="center"/>
              <w:rPr>
                <w:b/>
              </w:rPr>
            </w:pPr>
            <w:r w:rsidRPr="0060627C">
              <w:rPr>
                <w:b/>
              </w:rPr>
              <w:t>5</w:t>
            </w:r>
          </w:p>
        </w:tc>
        <w:tc>
          <w:tcPr>
            <w:tcW w:w="1040" w:type="dxa"/>
            <w:tcBorders>
              <w:top w:val="single" w:sz="4" w:space="0" w:color="auto"/>
              <w:left w:val="single" w:sz="4" w:space="0" w:color="auto"/>
              <w:bottom w:val="single" w:sz="4" w:space="0" w:color="auto"/>
              <w:right w:val="single" w:sz="4" w:space="0" w:color="auto"/>
            </w:tcBorders>
            <w:vAlign w:val="center"/>
          </w:tcPr>
          <w:p w14:paraId="209C8AD5" w14:textId="77777777" w:rsidR="003E4D60" w:rsidRPr="0060627C" w:rsidRDefault="003E4D60" w:rsidP="00EC03BE">
            <w:pPr>
              <w:spacing w:before="120" w:after="120"/>
              <w:jc w:val="center"/>
              <w:rPr>
                <w:b/>
              </w:rPr>
            </w:pPr>
          </w:p>
        </w:tc>
        <w:tc>
          <w:tcPr>
            <w:tcW w:w="1040" w:type="dxa"/>
            <w:tcBorders>
              <w:top w:val="single" w:sz="4" w:space="0" w:color="auto"/>
              <w:left w:val="single" w:sz="4" w:space="0" w:color="auto"/>
              <w:bottom w:val="single" w:sz="4" w:space="0" w:color="auto"/>
              <w:right w:val="single" w:sz="4" w:space="0" w:color="auto"/>
            </w:tcBorders>
            <w:vAlign w:val="center"/>
          </w:tcPr>
          <w:p w14:paraId="3086C7C0" w14:textId="77777777" w:rsidR="003E4D60" w:rsidRPr="0060627C" w:rsidRDefault="003E4D60" w:rsidP="00EC03BE">
            <w:pPr>
              <w:spacing w:before="120" w:after="120"/>
              <w:jc w:val="center"/>
              <w:rPr>
                <w:b/>
              </w:rPr>
            </w:pPr>
          </w:p>
        </w:tc>
        <w:tc>
          <w:tcPr>
            <w:tcW w:w="910" w:type="dxa"/>
            <w:tcBorders>
              <w:top w:val="single" w:sz="4" w:space="0" w:color="auto"/>
              <w:left w:val="single" w:sz="4" w:space="0" w:color="auto"/>
              <w:bottom w:val="single" w:sz="4" w:space="0" w:color="auto"/>
              <w:right w:val="single" w:sz="4" w:space="0" w:color="auto"/>
            </w:tcBorders>
            <w:vAlign w:val="center"/>
          </w:tcPr>
          <w:p w14:paraId="3DA9D755" w14:textId="77777777" w:rsidR="003E4D60" w:rsidRPr="0060627C" w:rsidRDefault="003E4D60" w:rsidP="00EC03BE">
            <w:pPr>
              <w:spacing w:before="120" w:after="120"/>
              <w:jc w:val="center"/>
              <w:rPr>
                <w:b/>
              </w:rPr>
            </w:pPr>
            <w:r w:rsidRPr="0060627C">
              <w:rPr>
                <w:b/>
              </w:rPr>
              <w:t>5</w:t>
            </w:r>
          </w:p>
        </w:tc>
      </w:tr>
      <w:tr w:rsidR="003E4D60" w:rsidRPr="0060627C" w14:paraId="5940AE7F" w14:textId="77777777" w:rsidTr="00C60019">
        <w:tc>
          <w:tcPr>
            <w:tcW w:w="941" w:type="dxa"/>
            <w:tcBorders>
              <w:top w:val="single" w:sz="4" w:space="0" w:color="auto"/>
              <w:left w:val="single" w:sz="4" w:space="0" w:color="auto"/>
              <w:bottom w:val="single" w:sz="4" w:space="0" w:color="auto"/>
              <w:right w:val="single" w:sz="4" w:space="0" w:color="auto"/>
            </w:tcBorders>
            <w:vAlign w:val="center"/>
          </w:tcPr>
          <w:p w14:paraId="7767EA87" w14:textId="77777777" w:rsidR="003E4D60" w:rsidRPr="0060627C" w:rsidRDefault="003E4D60" w:rsidP="00EC03BE">
            <w:pPr>
              <w:jc w:val="center"/>
            </w:pPr>
          </w:p>
        </w:tc>
        <w:tc>
          <w:tcPr>
            <w:tcW w:w="4497" w:type="dxa"/>
            <w:tcBorders>
              <w:top w:val="single" w:sz="4" w:space="0" w:color="auto"/>
              <w:left w:val="single" w:sz="4" w:space="0" w:color="auto"/>
              <w:bottom w:val="single" w:sz="4" w:space="0" w:color="auto"/>
              <w:right w:val="single" w:sz="4" w:space="0" w:color="auto"/>
            </w:tcBorders>
          </w:tcPr>
          <w:p w14:paraId="689D4470" w14:textId="77777777" w:rsidR="003E4D60" w:rsidRPr="0060627C" w:rsidRDefault="003E4D60" w:rsidP="00EC03BE">
            <w:pPr>
              <w:rPr>
                <w:b/>
              </w:rPr>
            </w:pPr>
            <w:r w:rsidRPr="0060627C">
              <w:rPr>
                <w:b/>
              </w:rPr>
              <w:t>Tổng cộng</w:t>
            </w:r>
          </w:p>
        </w:tc>
        <w:tc>
          <w:tcPr>
            <w:tcW w:w="1170" w:type="dxa"/>
            <w:tcBorders>
              <w:top w:val="single" w:sz="4" w:space="0" w:color="auto"/>
              <w:left w:val="single" w:sz="4" w:space="0" w:color="auto"/>
              <w:bottom w:val="single" w:sz="4" w:space="0" w:color="auto"/>
              <w:right w:val="single" w:sz="4" w:space="0" w:color="auto"/>
            </w:tcBorders>
            <w:vAlign w:val="center"/>
          </w:tcPr>
          <w:p w14:paraId="74575F37" w14:textId="77777777" w:rsidR="003E4D60" w:rsidRPr="0060627C" w:rsidRDefault="003E4D60" w:rsidP="00EC03BE">
            <w:pPr>
              <w:jc w:val="center"/>
              <w:rPr>
                <w:b/>
              </w:rPr>
            </w:pPr>
            <w:r w:rsidRPr="0060627C">
              <w:rPr>
                <w:b/>
              </w:rPr>
              <w:t>360</w:t>
            </w:r>
          </w:p>
        </w:tc>
        <w:tc>
          <w:tcPr>
            <w:tcW w:w="1040" w:type="dxa"/>
            <w:tcBorders>
              <w:top w:val="single" w:sz="4" w:space="0" w:color="auto"/>
              <w:left w:val="single" w:sz="4" w:space="0" w:color="auto"/>
              <w:bottom w:val="single" w:sz="4" w:space="0" w:color="auto"/>
              <w:right w:val="single" w:sz="4" w:space="0" w:color="auto"/>
            </w:tcBorders>
            <w:vAlign w:val="center"/>
          </w:tcPr>
          <w:p w14:paraId="56ECBBB6" w14:textId="77777777" w:rsidR="003E4D60" w:rsidRPr="0060627C" w:rsidRDefault="003E4D60" w:rsidP="00EC03BE">
            <w:pPr>
              <w:spacing w:before="120" w:after="120"/>
              <w:jc w:val="center"/>
              <w:rPr>
                <w:b/>
              </w:rPr>
            </w:pPr>
            <w:r w:rsidRPr="0060627C">
              <w:rPr>
                <w:b/>
              </w:rPr>
              <w:t>0</w:t>
            </w:r>
          </w:p>
        </w:tc>
        <w:tc>
          <w:tcPr>
            <w:tcW w:w="1040" w:type="dxa"/>
            <w:tcBorders>
              <w:top w:val="single" w:sz="4" w:space="0" w:color="auto"/>
              <w:left w:val="single" w:sz="4" w:space="0" w:color="auto"/>
              <w:bottom w:val="single" w:sz="4" w:space="0" w:color="auto"/>
              <w:right w:val="single" w:sz="4" w:space="0" w:color="auto"/>
            </w:tcBorders>
            <w:vAlign w:val="center"/>
          </w:tcPr>
          <w:p w14:paraId="52EA2356" w14:textId="77777777" w:rsidR="003E4D60" w:rsidRPr="0060627C" w:rsidRDefault="003E4D60" w:rsidP="00EC03BE">
            <w:pPr>
              <w:spacing w:before="120" w:after="120"/>
              <w:jc w:val="center"/>
              <w:rPr>
                <w:b/>
              </w:rPr>
            </w:pPr>
            <w:r w:rsidRPr="0060627C">
              <w:rPr>
                <w:b/>
              </w:rPr>
              <w:t>345</w:t>
            </w:r>
          </w:p>
        </w:tc>
        <w:tc>
          <w:tcPr>
            <w:tcW w:w="910" w:type="dxa"/>
            <w:tcBorders>
              <w:top w:val="single" w:sz="4" w:space="0" w:color="auto"/>
              <w:left w:val="single" w:sz="4" w:space="0" w:color="auto"/>
              <w:bottom w:val="single" w:sz="4" w:space="0" w:color="auto"/>
              <w:right w:val="single" w:sz="4" w:space="0" w:color="auto"/>
            </w:tcBorders>
            <w:vAlign w:val="center"/>
          </w:tcPr>
          <w:p w14:paraId="7B5A7B7F" w14:textId="77777777" w:rsidR="003E4D60" w:rsidRPr="0060627C" w:rsidRDefault="003E4D60" w:rsidP="00EC03BE">
            <w:pPr>
              <w:spacing w:before="120" w:after="120"/>
              <w:jc w:val="center"/>
              <w:rPr>
                <w:b/>
              </w:rPr>
            </w:pPr>
            <w:r w:rsidRPr="0060627C">
              <w:rPr>
                <w:b/>
              </w:rPr>
              <w:t>15</w:t>
            </w:r>
          </w:p>
        </w:tc>
      </w:tr>
    </w:tbl>
    <w:p w14:paraId="2173259D" w14:textId="77777777" w:rsidR="003E4D60" w:rsidRPr="0060627C" w:rsidRDefault="003E4D60" w:rsidP="00EC03BE">
      <w:pPr>
        <w:spacing w:after="200"/>
        <w:rPr>
          <w:b/>
        </w:rPr>
      </w:pPr>
    </w:p>
    <w:p w14:paraId="5976CBF4" w14:textId="77777777" w:rsidR="003E4D60" w:rsidRPr="0060627C" w:rsidRDefault="003E4D60" w:rsidP="00EC03BE">
      <w:pPr>
        <w:spacing w:after="200"/>
        <w:rPr>
          <w:b/>
        </w:rPr>
      </w:pPr>
      <w:r w:rsidRPr="0060627C">
        <w:rPr>
          <w:b/>
        </w:rPr>
        <w:t>Phương án 2: Thực hiện đồ án môn học</w:t>
      </w:r>
    </w:p>
    <w:p w14:paraId="3D7B3A44" w14:textId="77777777" w:rsidR="003E4D60" w:rsidRPr="0060627C" w:rsidRDefault="003E4D60" w:rsidP="00EC03BE">
      <w:pPr>
        <w:spacing w:before="120" w:after="120"/>
        <w:ind w:firstLine="463"/>
        <w:jc w:val="both"/>
      </w:pPr>
      <w:r w:rsidRPr="0060627C">
        <w:t>Người học sẽ lựa chọn một trong những nhóm đề tài thuộc các lĩnh vực được gợi ý đảm bảo các điều kiện cụ thể như sau:</w:t>
      </w:r>
    </w:p>
    <w:p w14:paraId="3B770863" w14:textId="4DEEB667" w:rsidR="003E4D60" w:rsidRPr="0060627C" w:rsidRDefault="003E4D60" w:rsidP="00670B77">
      <w:pPr>
        <w:numPr>
          <w:ilvl w:val="1"/>
          <w:numId w:val="227"/>
        </w:numPr>
        <w:spacing w:before="120" w:after="120"/>
        <w:jc w:val="both"/>
      </w:pPr>
      <w:r w:rsidRPr="0060627C">
        <w:t>Phần bắt buộ</w:t>
      </w:r>
      <w:r w:rsidR="009A3C23" w:rsidRPr="0060627C">
        <w:t>c</w:t>
      </w:r>
      <w:r w:rsidRPr="0060627C">
        <w:t>: Hoàn thành báo cáo và thảo luận</w:t>
      </w:r>
      <w:r w:rsidR="009A3C23" w:rsidRPr="0060627C">
        <w:t>.</w:t>
      </w:r>
    </w:p>
    <w:p w14:paraId="608994F4" w14:textId="1E71A761" w:rsidR="003E4D60" w:rsidRPr="0060627C" w:rsidRDefault="003E4D60" w:rsidP="00670B77">
      <w:pPr>
        <w:numPr>
          <w:ilvl w:val="1"/>
          <w:numId w:val="227"/>
        </w:numPr>
        <w:spacing w:before="120" w:after="120"/>
        <w:jc w:val="both"/>
      </w:pPr>
      <w:r w:rsidRPr="0060627C">
        <w:t xml:space="preserve">Phần tự chọn: Chọn 01 trong 04 nội dung </w:t>
      </w:r>
      <w:r w:rsidR="009A3C23" w:rsidRPr="0060627C">
        <w:t xml:space="preserve">nhóm </w:t>
      </w:r>
      <w:r w:rsidRPr="0060627C">
        <w:t>thực hành</w:t>
      </w:r>
      <w:r w:rsidR="009A3C23" w:rsidRPr="0060627C">
        <w:t>:</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6017"/>
        <w:gridCol w:w="2891"/>
      </w:tblGrid>
      <w:tr w:rsidR="009A3C23" w:rsidRPr="0060627C" w14:paraId="2ED9FE83" w14:textId="77777777" w:rsidTr="00C60019">
        <w:trPr>
          <w:trHeight w:val="420"/>
        </w:trPr>
        <w:tc>
          <w:tcPr>
            <w:tcW w:w="590" w:type="dxa"/>
            <w:tcBorders>
              <w:top w:val="single" w:sz="4" w:space="0" w:color="auto"/>
              <w:left w:val="single" w:sz="4" w:space="0" w:color="auto"/>
              <w:bottom w:val="single" w:sz="4" w:space="0" w:color="auto"/>
              <w:right w:val="single" w:sz="4" w:space="0" w:color="auto"/>
            </w:tcBorders>
          </w:tcPr>
          <w:p w14:paraId="7B4795AC" w14:textId="77777777" w:rsidR="009A3C23" w:rsidRPr="0060627C" w:rsidRDefault="009A3C23" w:rsidP="00EC03BE">
            <w:pPr>
              <w:spacing w:before="120"/>
              <w:jc w:val="center"/>
              <w:rPr>
                <w:b/>
              </w:rPr>
            </w:pPr>
            <w:r w:rsidRPr="0060627C">
              <w:rPr>
                <w:b/>
              </w:rPr>
              <w:t>TT</w:t>
            </w:r>
          </w:p>
        </w:tc>
        <w:tc>
          <w:tcPr>
            <w:tcW w:w="6017" w:type="dxa"/>
            <w:tcBorders>
              <w:top w:val="single" w:sz="4" w:space="0" w:color="auto"/>
              <w:left w:val="single" w:sz="4" w:space="0" w:color="auto"/>
              <w:bottom w:val="single" w:sz="4" w:space="0" w:color="auto"/>
              <w:right w:val="single" w:sz="4" w:space="0" w:color="auto"/>
            </w:tcBorders>
          </w:tcPr>
          <w:p w14:paraId="0445E345" w14:textId="2B4124A9" w:rsidR="009A3C23" w:rsidRPr="0060627C" w:rsidRDefault="009A3C23" w:rsidP="00EC03BE">
            <w:pPr>
              <w:spacing w:before="120"/>
              <w:jc w:val="center"/>
              <w:rPr>
                <w:b/>
              </w:rPr>
            </w:pPr>
            <w:r w:rsidRPr="0060627C">
              <w:rPr>
                <w:b/>
              </w:rPr>
              <w:t xml:space="preserve">Nhóm </w:t>
            </w:r>
            <w:r w:rsidR="00684C38" w:rsidRPr="0060627C">
              <w:rPr>
                <w:b/>
              </w:rPr>
              <w:t>thực hành</w:t>
            </w:r>
          </w:p>
        </w:tc>
        <w:tc>
          <w:tcPr>
            <w:tcW w:w="2891" w:type="dxa"/>
            <w:tcBorders>
              <w:top w:val="single" w:sz="4" w:space="0" w:color="auto"/>
              <w:left w:val="single" w:sz="4" w:space="0" w:color="auto"/>
              <w:bottom w:val="single" w:sz="4" w:space="0" w:color="auto"/>
              <w:right w:val="single" w:sz="4" w:space="0" w:color="auto"/>
            </w:tcBorders>
          </w:tcPr>
          <w:p w14:paraId="082C843E" w14:textId="77777777" w:rsidR="009A3C23" w:rsidRPr="0060627C" w:rsidRDefault="009A3C23" w:rsidP="00EC03BE">
            <w:pPr>
              <w:spacing w:before="120"/>
              <w:jc w:val="center"/>
              <w:rPr>
                <w:b/>
              </w:rPr>
            </w:pPr>
            <w:r w:rsidRPr="0060627C">
              <w:rPr>
                <w:b/>
              </w:rPr>
              <w:t>Ghi chú</w:t>
            </w:r>
          </w:p>
        </w:tc>
      </w:tr>
      <w:tr w:rsidR="009A3C23" w:rsidRPr="0060627C" w14:paraId="238D5F52" w14:textId="77777777" w:rsidTr="00C60019">
        <w:trPr>
          <w:trHeight w:val="420"/>
        </w:trPr>
        <w:tc>
          <w:tcPr>
            <w:tcW w:w="590" w:type="dxa"/>
            <w:tcBorders>
              <w:top w:val="single" w:sz="4" w:space="0" w:color="auto"/>
              <w:left w:val="single" w:sz="4" w:space="0" w:color="auto"/>
              <w:bottom w:val="single" w:sz="4" w:space="0" w:color="auto"/>
              <w:right w:val="single" w:sz="4" w:space="0" w:color="auto"/>
            </w:tcBorders>
            <w:vAlign w:val="center"/>
          </w:tcPr>
          <w:p w14:paraId="7C05C612" w14:textId="77777777" w:rsidR="009A3C23" w:rsidRPr="0060627C" w:rsidRDefault="009A3C23" w:rsidP="00EC03BE">
            <w:pPr>
              <w:spacing w:before="120"/>
            </w:pPr>
            <w:r w:rsidRPr="0060627C">
              <w:t>1</w:t>
            </w:r>
          </w:p>
        </w:tc>
        <w:tc>
          <w:tcPr>
            <w:tcW w:w="6017" w:type="dxa"/>
            <w:tcBorders>
              <w:top w:val="single" w:sz="4" w:space="0" w:color="auto"/>
              <w:left w:val="single" w:sz="4" w:space="0" w:color="auto"/>
              <w:bottom w:val="single" w:sz="4" w:space="0" w:color="auto"/>
              <w:right w:val="single" w:sz="4" w:space="0" w:color="auto"/>
            </w:tcBorders>
            <w:hideMark/>
          </w:tcPr>
          <w:p w14:paraId="048CA29E" w14:textId="3477562A" w:rsidR="009A3C23" w:rsidRPr="0060627C" w:rsidRDefault="009A3C23" w:rsidP="00EC03BE">
            <w:pPr>
              <w:spacing w:before="120"/>
            </w:pPr>
            <w:r w:rsidRPr="0060627C">
              <w:rPr>
                <w:lang w:val="nb-NO"/>
              </w:rPr>
              <w:t>Gia công tiện, phay, EDM, cắt dây, mài</w:t>
            </w:r>
          </w:p>
        </w:tc>
        <w:tc>
          <w:tcPr>
            <w:tcW w:w="2891" w:type="dxa"/>
            <w:tcBorders>
              <w:top w:val="single" w:sz="4" w:space="0" w:color="auto"/>
              <w:left w:val="single" w:sz="4" w:space="0" w:color="auto"/>
              <w:bottom w:val="single" w:sz="4" w:space="0" w:color="auto"/>
              <w:right w:val="single" w:sz="4" w:space="0" w:color="auto"/>
            </w:tcBorders>
          </w:tcPr>
          <w:p w14:paraId="22474777" w14:textId="77777777" w:rsidR="009A3C23" w:rsidRPr="0060627C" w:rsidRDefault="009A3C23" w:rsidP="00EC03BE">
            <w:pPr>
              <w:spacing w:before="120"/>
              <w:jc w:val="both"/>
            </w:pPr>
          </w:p>
        </w:tc>
      </w:tr>
      <w:tr w:rsidR="009A3C23" w:rsidRPr="0060627C" w14:paraId="4FE5EA20" w14:textId="77777777" w:rsidTr="00C60019">
        <w:trPr>
          <w:trHeight w:val="420"/>
        </w:trPr>
        <w:tc>
          <w:tcPr>
            <w:tcW w:w="590" w:type="dxa"/>
            <w:tcBorders>
              <w:top w:val="single" w:sz="4" w:space="0" w:color="auto"/>
              <w:left w:val="single" w:sz="4" w:space="0" w:color="auto"/>
              <w:bottom w:val="single" w:sz="4" w:space="0" w:color="auto"/>
              <w:right w:val="single" w:sz="4" w:space="0" w:color="auto"/>
            </w:tcBorders>
            <w:vAlign w:val="center"/>
          </w:tcPr>
          <w:p w14:paraId="018EA462" w14:textId="77777777" w:rsidR="009A3C23" w:rsidRPr="0060627C" w:rsidRDefault="009A3C23" w:rsidP="00EC03BE">
            <w:pPr>
              <w:spacing w:before="120"/>
            </w:pPr>
            <w:r w:rsidRPr="0060627C">
              <w:t>2</w:t>
            </w:r>
          </w:p>
        </w:tc>
        <w:tc>
          <w:tcPr>
            <w:tcW w:w="6017" w:type="dxa"/>
            <w:tcBorders>
              <w:top w:val="single" w:sz="4" w:space="0" w:color="auto"/>
              <w:left w:val="single" w:sz="4" w:space="0" w:color="auto"/>
              <w:bottom w:val="single" w:sz="4" w:space="0" w:color="auto"/>
              <w:right w:val="single" w:sz="4" w:space="0" w:color="auto"/>
            </w:tcBorders>
            <w:hideMark/>
          </w:tcPr>
          <w:p w14:paraId="5845040A" w14:textId="3B358FFA" w:rsidR="009A3C23" w:rsidRPr="0060627C" w:rsidRDefault="009A3C23" w:rsidP="00EC03BE">
            <w:pPr>
              <w:spacing w:before="120"/>
            </w:pPr>
            <w:r w:rsidRPr="0060627C">
              <w:rPr>
                <w:lang w:val="nb-NO"/>
              </w:rPr>
              <w:t>Gia công tiện, phay, phay CNC, mài</w:t>
            </w:r>
          </w:p>
        </w:tc>
        <w:tc>
          <w:tcPr>
            <w:tcW w:w="2891" w:type="dxa"/>
            <w:tcBorders>
              <w:top w:val="single" w:sz="4" w:space="0" w:color="auto"/>
              <w:left w:val="single" w:sz="4" w:space="0" w:color="auto"/>
              <w:bottom w:val="single" w:sz="4" w:space="0" w:color="auto"/>
              <w:right w:val="single" w:sz="4" w:space="0" w:color="auto"/>
            </w:tcBorders>
          </w:tcPr>
          <w:p w14:paraId="6AB8D590" w14:textId="77777777" w:rsidR="009A3C23" w:rsidRPr="0060627C" w:rsidRDefault="009A3C23" w:rsidP="00EC03BE">
            <w:pPr>
              <w:spacing w:before="120"/>
              <w:jc w:val="both"/>
            </w:pPr>
          </w:p>
        </w:tc>
      </w:tr>
      <w:tr w:rsidR="009A3C23" w:rsidRPr="0060627C" w14:paraId="43D9FB60" w14:textId="77777777" w:rsidTr="00C60019">
        <w:trPr>
          <w:trHeight w:val="420"/>
        </w:trPr>
        <w:tc>
          <w:tcPr>
            <w:tcW w:w="590" w:type="dxa"/>
            <w:tcBorders>
              <w:top w:val="single" w:sz="4" w:space="0" w:color="auto"/>
              <w:left w:val="single" w:sz="4" w:space="0" w:color="auto"/>
              <w:bottom w:val="single" w:sz="4" w:space="0" w:color="auto"/>
              <w:right w:val="single" w:sz="4" w:space="0" w:color="auto"/>
            </w:tcBorders>
            <w:vAlign w:val="center"/>
          </w:tcPr>
          <w:p w14:paraId="4253AE48" w14:textId="77777777" w:rsidR="009A3C23" w:rsidRPr="0060627C" w:rsidRDefault="009A3C23" w:rsidP="00EC03BE">
            <w:pPr>
              <w:spacing w:before="120"/>
            </w:pPr>
            <w:r w:rsidRPr="0060627C">
              <w:t>3</w:t>
            </w:r>
          </w:p>
        </w:tc>
        <w:tc>
          <w:tcPr>
            <w:tcW w:w="6017" w:type="dxa"/>
            <w:tcBorders>
              <w:top w:val="single" w:sz="4" w:space="0" w:color="auto"/>
              <w:left w:val="single" w:sz="4" w:space="0" w:color="auto"/>
              <w:bottom w:val="single" w:sz="4" w:space="0" w:color="auto"/>
              <w:right w:val="single" w:sz="4" w:space="0" w:color="auto"/>
            </w:tcBorders>
            <w:hideMark/>
          </w:tcPr>
          <w:p w14:paraId="1F51E623" w14:textId="29754408" w:rsidR="009A3C23" w:rsidRPr="0060627C" w:rsidRDefault="009A3C23" w:rsidP="00EC03BE">
            <w:pPr>
              <w:spacing w:before="120"/>
            </w:pPr>
            <w:r w:rsidRPr="0060627C">
              <w:rPr>
                <w:lang w:val="nb-NO"/>
              </w:rPr>
              <w:t>Gia công tiện, phay, tiện CNC, mài</w:t>
            </w:r>
          </w:p>
        </w:tc>
        <w:tc>
          <w:tcPr>
            <w:tcW w:w="2891" w:type="dxa"/>
            <w:tcBorders>
              <w:top w:val="single" w:sz="4" w:space="0" w:color="auto"/>
              <w:left w:val="single" w:sz="4" w:space="0" w:color="auto"/>
              <w:bottom w:val="single" w:sz="4" w:space="0" w:color="auto"/>
              <w:right w:val="single" w:sz="4" w:space="0" w:color="auto"/>
            </w:tcBorders>
          </w:tcPr>
          <w:p w14:paraId="23F6885C" w14:textId="77777777" w:rsidR="009A3C23" w:rsidRPr="0060627C" w:rsidRDefault="009A3C23" w:rsidP="00EC03BE">
            <w:pPr>
              <w:spacing w:before="120"/>
              <w:jc w:val="both"/>
            </w:pPr>
          </w:p>
        </w:tc>
      </w:tr>
      <w:tr w:rsidR="009A3C23" w:rsidRPr="0060627C" w14:paraId="148D1B2C" w14:textId="77777777" w:rsidTr="00C60019">
        <w:trPr>
          <w:trHeight w:val="420"/>
        </w:trPr>
        <w:tc>
          <w:tcPr>
            <w:tcW w:w="590" w:type="dxa"/>
            <w:tcBorders>
              <w:top w:val="single" w:sz="4" w:space="0" w:color="auto"/>
              <w:left w:val="single" w:sz="4" w:space="0" w:color="auto"/>
              <w:bottom w:val="single" w:sz="4" w:space="0" w:color="auto"/>
              <w:right w:val="single" w:sz="4" w:space="0" w:color="auto"/>
            </w:tcBorders>
            <w:vAlign w:val="center"/>
          </w:tcPr>
          <w:p w14:paraId="1C8D766E" w14:textId="77777777" w:rsidR="009A3C23" w:rsidRPr="0060627C" w:rsidRDefault="009A3C23" w:rsidP="00EC03BE">
            <w:pPr>
              <w:tabs>
                <w:tab w:val="left" w:pos="600"/>
              </w:tabs>
            </w:pPr>
            <w:r w:rsidRPr="0060627C">
              <w:t>4</w:t>
            </w:r>
          </w:p>
        </w:tc>
        <w:tc>
          <w:tcPr>
            <w:tcW w:w="6017" w:type="dxa"/>
            <w:tcBorders>
              <w:top w:val="single" w:sz="4" w:space="0" w:color="auto"/>
              <w:left w:val="single" w:sz="4" w:space="0" w:color="auto"/>
              <w:bottom w:val="single" w:sz="4" w:space="0" w:color="auto"/>
              <w:right w:val="single" w:sz="4" w:space="0" w:color="auto"/>
            </w:tcBorders>
            <w:hideMark/>
          </w:tcPr>
          <w:p w14:paraId="7A052AA8" w14:textId="5C9DC73F" w:rsidR="009A3C23" w:rsidRPr="0060627C" w:rsidRDefault="009A3C23" w:rsidP="00EC03BE">
            <w:pPr>
              <w:spacing w:before="120"/>
            </w:pPr>
            <w:r w:rsidRPr="0060627C">
              <w:rPr>
                <w:lang w:val="nb-NO"/>
              </w:rPr>
              <w:t>Gia công tiện, phay, EDM, cắt dây, mài</w:t>
            </w:r>
          </w:p>
        </w:tc>
        <w:tc>
          <w:tcPr>
            <w:tcW w:w="2891" w:type="dxa"/>
            <w:tcBorders>
              <w:top w:val="single" w:sz="4" w:space="0" w:color="auto"/>
              <w:left w:val="single" w:sz="4" w:space="0" w:color="auto"/>
              <w:bottom w:val="single" w:sz="4" w:space="0" w:color="auto"/>
              <w:right w:val="single" w:sz="4" w:space="0" w:color="auto"/>
            </w:tcBorders>
          </w:tcPr>
          <w:p w14:paraId="334260EC" w14:textId="77777777" w:rsidR="009A3C23" w:rsidRPr="0060627C" w:rsidRDefault="009A3C23" w:rsidP="00EC03BE">
            <w:pPr>
              <w:tabs>
                <w:tab w:val="left" w:pos="600"/>
              </w:tabs>
              <w:jc w:val="both"/>
            </w:pPr>
          </w:p>
        </w:tc>
      </w:tr>
    </w:tbl>
    <w:p w14:paraId="520EC2ED" w14:textId="77777777" w:rsidR="009A3C23" w:rsidRPr="0060627C" w:rsidRDefault="009A3C23" w:rsidP="00EC03BE">
      <w:pPr>
        <w:spacing w:before="120" w:after="120"/>
        <w:jc w:val="both"/>
      </w:pPr>
    </w:p>
    <w:p w14:paraId="1924506D" w14:textId="77777777" w:rsidR="003E4D60" w:rsidRPr="0060627C" w:rsidRDefault="003E4D60" w:rsidP="00EC03BE">
      <w:pPr>
        <w:spacing w:before="120" w:after="120"/>
        <w:rPr>
          <w:rFonts w:eastAsia="Calibri"/>
          <w:b/>
          <w:lang w:val="pl-PL"/>
        </w:rPr>
      </w:pPr>
      <w:r w:rsidRPr="0060627C">
        <w:rPr>
          <w:rFonts w:eastAsia="Calibri"/>
          <w:b/>
          <w:lang w:val="pl-PL"/>
        </w:rPr>
        <w:t>III. Nội dung mô đun:</w:t>
      </w:r>
    </w:p>
    <w:p w14:paraId="2ECE007D" w14:textId="638D0764" w:rsidR="003E4D60" w:rsidRPr="0060627C" w:rsidRDefault="003E4D60" w:rsidP="00EC03BE">
      <w:pPr>
        <w:jc w:val="both"/>
        <w:rPr>
          <w:rFonts w:eastAsia="Calibri"/>
          <w:b/>
          <w:lang w:val="pl-PL"/>
        </w:rPr>
      </w:pPr>
      <w:r w:rsidRPr="0060627C">
        <w:rPr>
          <w:rFonts w:eastAsia="Calibri"/>
          <w:b/>
          <w:lang w:val="pl-PL"/>
        </w:rPr>
        <w:t>1.  Nội dung tổng quát và phân bổ thời gian:</w:t>
      </w:r>
    </w:p>
    <w:p w14:paraId="34617A32" w14:textId="77777777" w:rsidR="003E4D60" w:rsidRPr="0060627C" w:rsidRDefault="003E4D60" w:rsidP="00EC03BE">
      <w:pPr>
        <w:jc w:val="both"/>
        <w:rPr>
          <w:rFonts w:eastAsia="Calibri"/>
          <w:b/>
          <w:lang w:val="pl-PL"/>
        </w:rPr>
      </w:pPr>
    </w:p>
    <w:tbl>
      <w:tblPr>
        <w:tblW w:w="91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4169"/>
        <w:gridCol w:w="992"/>
        <w:gridCol w:w="992"/>
        <w:gridCol w:w="1276"/>
        <w:gridCol w:w="973"/>
      </w:tblGrid>
      <w:tr w:rsidR="003E4D60" w:rsidRPr="0060627C" w14:paraId="05F83BE2" w14:textId="77777777" w:rsidTr="00C60019">
        <w:trPr>
          <w:trHeight w:val="420"/>
        </w:trPr>
        <w:tc>
          <w:tcPr>
            <w:tcW w:w="793" w:type="dxa"/>
            <w:vMerge w:val="restart"/>
            <w:vAlign w:val="center"/>
          </w:tcPr>
          <w:p w14:paraId="2FF5976C" w14:textId="77777777" w:rsidR="003E4D60" w:rsidRPr="0060627C" w:rsidRDefault="003E4D60" w:rsidP="00EC03BE">
            <w:pPr>
              <w:spacing w:before="120"/>
              <w:jc w:val="center"/>
              <w:rPr>
                <w:b/>
              </w:rPr>
            </w:pPr>
            <w:r w:rsidRPr="0060627C">
              <w:rPr>
                <w:b/>
              </w:rPr>
              <w:t>SỐ TT</w:t>
            </w:r>
          </w:p>
        </w:tc>
        <w:tc>
          <w:tcPr>
            <w:tcW w:w="4169" w:type="dxa"/>
            <w:vMerge w:val="restart"/>
            <w:vAlign w:val="center"/>
          </w:tcPr>
          <w:p w14:paraId="7BBEE62B" w14:textId="77777777" w:rsidR="003E4D60" w:rsidRPr="0060627C" w:rsidRDefault="003E4D60" w:rsidP="00EC03BE">
            <w:pPr>
              <w:spacing w:before="120"/>
              <w:jc w:val="center"/>
              <w:rPr>
                <w:b/>
              </w:rPr>
            </w:pPr>
            <w:r w:rsidRPr="0060627C">
              <w:rPr>
                <w:b/>
              </w:rPr>
              <w:t>Tên các bài trong mô đun</w:t>
            </w:r>
          </w:p>
        </w:tc>
        <w:tc>
          <w:tcPr>
            <w:tcW w:w="4233" w:type="dxa"/>
            <w:gridSpan w:val="4"/>
            <w:vAlign w:val="center"/>
          </w:tcPr>
          <w:p w14:paraId="6590FAF3" w14:textId="77777777" w:rsidR="003E4D60" w:rsidRPr="0060627C" w:rsidRDefault="003E4D60" w:rsidP="00EC03BE">
            <w:pPr>
              <w:spacing w:before="120"/>
              <w:jc w:val="center"/>
              <w:rPr>
                <w:b/>
              </w:rPr>
            </w:pPr>
            <w:r w:rsidRPr="0060627C">
              <w:rPr>
                <w:b/>
              </w:rPr>
              <w:t>Thời gian (giờ)</w:t>
            </w:r>
          </w:p>
        </w:tc>
      </w:tr>
      <w:tr w:rsidR="003E4D60" w:rsidRPr="0060627C" w14:paraId="09F9BF80" w14:textId="77777777" w:rsidTr="00C60019">
        <w:trPr>
          <w:trHeight w:val="420"/>
        </w:trPr>
        <w:tc>
          <w:tcPr>
            <w:tcW w:w="793" w:type="dxa"/>
            <w:vMerge/>
            <w:vAlign w:val="center"/>
          </w:tcPr>
          <w:p w14:paraId="1F1E0D64" w14:textId="77777777" w:rsidR="003E4D60" w:rsidRPr="0060627C" w:rsidRDefault="003E4D60" w:rsidP="00EC03BE">
            <w:pPr>
              <w:spacing w:before="120"/>
              <w:jc w:val="center"/>
              <w:rPr>
                <w:b/>
              </w:rPr>
            </w:pPr>
          </w:p>
        </w:tc>
        <w:tc>
          <w:tcPr>
            <w:tcW w:w="4169" w:type="dxa"/>
            <w:vMerge/>
            <w:vAlign w:val="center"/>
          </w:tcPr>
          <w:p w14:paraId="5EF48952" w14:textId="77777777" w:rsidR="003E4D60" w:rsidRPr="0060627C" w:rsidRDefault="003E4D60" w:rsidP="00EC03BE">
            <w:pPr>
              <w:spacing w:before="120"/>
              <w:jc w:val="center"/>
              <w:rPr>
                <w:b/>
              </w:rPr>
            </w:pPr>
          </w:p>
        </w:tc>
        <w:tc>
          <w:tcPr>
            <w:tcW w:w="992" w:type="dxa"/>
            <w:vAlign w:val="center"/>
          </w:tcPr>
          <w:p w14:paraId="66450061" w14:textId="77777777" w:rsidR="003E4D60" w:rsidRPr="0060627C" w:rsidRDefault="003E4D60" w:rsidP="00EC03BE">
            <w:pPr>
              <w:spacing w:before="120"/>
              <w:ind w:right="-44"/>
              <w:jc w:val="center"/>
              <w:rPr>
                <w:b/>
              </w:rPr>
            </w:pPr>
            <w:r w:rsidRPr="0060627C">
              <w:rPr>
                <w:b/>
              </w:rPr>
              <w:t>Tổng số</w:t>
            </w:r>
          </w:p>
        </w:tc>
        <w:tc>
          <w:tcPr>
            <w:tcW w:w="992" w:type="dxa"/>
            <w:vAlign w:val="center"/>
          </w:tcPr>
          <w:p w14:paraId="002C712B" w14:textId="77777777" w:rsidR="003E4D60" w:rsidRPr="0060627C" w:rsidRDefault="003E4D60" w:rsidP="00EC03BE">
            <w:pPr>
              <w:spacing w:before="120"/>
              <w:ind w:right="-44"/>
              <w:jc w:val="center"/>
              <w:rPr>
                <w:b/>
              </w:rPr>
            </w:pPr>
            <w:r w:rsidRPr="0060627C">
              <w:rPr>
                <w:b/>
              </w:rPr>
              <w:t>Lý thuyết</w:t>
            </w:r>
          </w:p>
        </w:tc>
        <w:tc>
          <w:tcPr>
            <w:tcW w:w="1276" w:type="dxa"/>
            <w:vAlign w:val="center"/>
          </w:tcPr>
          <w:p w14:paraId="43FE2FA0" w14:textId="77777777" w:rsidR="003E4D60" w:rsidRPr="0060627C" w:rsidRDefault="003E4D60" w:rsidP="00EC03BE">
            <w:pPr>
              <w:spacing w:before="120"/>
              <w:ind w:right="-44"/>
              <w:jc w:val="center"/>
              <w:rPr>
                <w:b/>
              </w:rPr>
            </w:pPr>
            <w:r w:rsidRPr="0060627C">
              <w:rPr>
                <w:b/>
              </w:rPr>
              <w:t>Thực hành</w:t>
            </w:r>
          </w:p>
        </w:tc>
        <w:tc>
          <w:tcPr>
            <w:tcW w:w="973" w:type="dxa"/>
            <w:vAlign w:val="center"/>
          </w:tcPr>
          <w:p w14:paraId="0975DF07" w14:textId="77777777" w:rsidR="003E4D60" w:rsidRPr="0060627C" w:rsidRDefault="003E4D60" w:rsidP="00EC03BE">
            <w:pPr>
              <w:spacing w:before="120"/>
              <w:ind w:right="-44"/>
              <w:jc w:val="center"/>
              <w:rPr>
                <w:b/>
              </w:rPr>
            </w:pPr>
            <w:r w:rsidRPr="0060627C">
              <w:rPr>
                <w:b/>
              </w:rPr>
              <w:t>Kiểm tra</w:t>
            </w:r>
          </w:p>
        </w:tc>
      </w:tr>
      <w:tr w:rsidR="003E4D60" w:rsidRPr="0060627C" w14:paraId="463AF86E" w14:textId="77777777" w:rsidTr="00C60019">
        <w:trPr>
          <w:trHeight w:val="420"/>
        </w:trPr>
        <w:tc>
          <w:tcPr>
            <w:tcW w:w="793" w:type="dxa"/>
            <w:tcBorders>
              <w:top w:val="single" w:sz="4" w:space="0" w:color="auto"/>
              <w:left w:val="single" w:sz="4" w:space="0" w:color="auto"/>
              <w:bottom w:val="single" w:sz="4" w:space="0" w:color="auto"/>
              <w:right w:val="single" w:sz="4" w:space="0" w:color="auto"/>
            </w:tcBorders>
            <w:shd w:val="clear" w:color="auto" w:fill="C5E0B3"/>
          </w:tcPr>
          <w:p w14:paraId="4D344E91" w14:textId="77777777" w:rsidR="003E4D60" w:rsidRPr="0060627C" w:rsidRDefault="003E4D60" w:rsidP="00EC03BE">
            <w:pPr>
              <w:tabs>
                <w:tab w:val="left" w:pos="600"/>
              </w:tabs>
              <w:jc w:val="center"/>
            </w:pPr>
            <w:r w:rsidRPr="0060627C">
              <w:t>I</w:t>
            </w:r>
          </w:p>
        </w:tc>
        <w:tc>
          <w:tcPr>
            <w:tcW w:w="4169" w:type="dxa"/>
            <w:tcBorders>
              <w:top w:val="single" w:sz="4" w:space="0" w:color="auto"/>
              <w:left w:val="single" w:sz="4" w:space="0" w:color="auto"/>
              <w:bottom w:val="single" w:sz="4" w:space="0" w:color="auto"/>
              <w:right w:val="single" w:sz="4" w:space="0" w:color="auto"/>
            </w:tcBorders>
            <w:shd w:val="clear" w:color="auto" w:fill="C5E0B3"/>
          </w:tcPr>
          <w:p w14:paraId="6AB6EBF0" w14:textId="77777777" w:rsidR="003E4D60" w:rsidRPr="0060627C" w:rsidRDefault="003E4D60" w:rsidP="00EC03BE">
            <w:pPr>
              <w:tabs>
                <w:tab w:val="left" w:pos="600"/>
              </w:tabs>
              <w:rPr>
                <w:bCs/>
              </w:rPr>
            </w:pPr>
            <w:r w:rsidRPr="0060627C">
              <w:rPr>
                <w:bCs/>
              </w:rPr>
              <w:t>PHẦN BẮT BUỘC</w:t>
            </w:r>
          </w:p>
        </w:tc>
        <w:tc>
          <w:tcPr>
            <w:tcW w:w="992" w:type="dxa"/>
            <w:tcBorders>
              <w:top w:val="single" w:sz="4" w:space="0" w:color="auto"/>
              <w:left w:val="single" w:sz="4" w:space="0" w:color="auto"/>
              <w:bottom w:val="single" w:sz="4" w:space="0" w:color="auto"/>
              <w:right w:val="single" w:sz="4" w:space="0" w:color="auto"/>
            </w:tcBorders>
            <w:shd w:val="clear" w:color="auto" w:fill="C5E0B3"/>
          </w:tcPr>
          <w:p w14:paraId="0686392C" w14:textId="3FA3E5E4" w:rsidR="003E4D60" w:rsidRPr="0060627C" w:rsidRDefault="0007467C" w:rsidP="00EC03BE">
            <w:pPr>
              <w:tabs>
                <w:tab w:val="left" w:pos="600"/>
              </w:tabs>
              <w:jc w:val="center"/>
            </w:pPr>
            <w:r w:rsidRPr="0060627C">
              <w:t>60</w:t>
            </w:r>
          </w:p>
        </w:tc>
        <w:tc>
          <w:tcPr>
            <w:tcW w:w="992" w:type="dxa"/>
            <w:tcBorders>
              <w:top w:val="single" w:sz="4" w:space="0" w:color="auto"/>
              <w:left w:val="single" w:sz="4" w:space="0" w:color="auto"/>
              <w:bottom w:val="single" w:sz="4" w:space="0" w:color="auto"/>
              <w:right w:val="single" w:sz="4" w:space="0" w:color="auto"/>
            </w:tcBorders>
            <w:shd w:val="clear" w:color="auto" w:fill="C5E0B3"/>
          </w:tcPr>
          <w:p w14:paraId="664BFE6F" w14:textId="72793F0B" w:rsidR="003E4D60" w:rsidRPr="0060627C" w:rsidRDefault="00D63C81" w:rsidP="00EC03BE">
            <w:pPr>
              <w:tabs>
                <w:tab w:val="left" w:pos="600"/>
              </w:tabs>
              <w:jc w:val="center"/>
            </w:pPr>
            <w:r w:rsidRPr="0060627C">
              <w:t>0</w:t>
            </w:r>
          </w:p>
        </w:tc>
        <w:tc>
          <w:tcPr>
            <w:tcW w:w="1276" w:type="dxa"/>
            <w:tcBorders>
              <w:top w:val="single" w:sz="4" w:space="0" w:color="auto"/>
              <w:left w:val="single" w:sz="4" w:space="0" w:color="auto"/>
              <w:bottom w:val="single" w:sz="4" w:space="0" w:color="auto"/>
              <w:right w:val="single" w:sz="4" w:space="0" w:color="auto"/>
            </w:tcBorders>
            <w:shd w:val="clear" w:color="auto" w:fill="C5E0B3"/>
          </w:tcPr>
          <w:p w14:paraId="0C6CE409" w14:textId="30CE5734" w:rsidR="003E4D60" w:rsidRPr="0060627C" w:rsidRDefault="00610330" w:rsidP="00EC03BE">
            <w:pPr>
              <w:tabs>
                <w:tab w:val="left" w:pos="600"/>
              </w:tabs>
              <w:jc w:val="center"/>
            </w:pPr>
            <w:r w:rsidRPr="0060627C">
              <w:t>55</w:t>
            </w:r>
          </w:p>
        </w:tc>
        <w:tc>
          <w:tcPr>
            <w:tcW w:w="973" w:type="dxa"/>
            <w:tcBorders>
              <w:top w:val="single" w:sz="4" w:space="0" w:color="auto"/>
              <w:left w:val="single" w:sz="4" w:space="0" w:color="auto"/>
              <w:bottom w:val="single" w:sz="4" w:space="0" w:color="auto"/>
              <w:right w:val="single" w:sz="4" w:space="0" w:color="auto"/>
            </w:tcBorders>
            <w:shd w:val="clear" w:color="auto" w:fill="C5E0B3"/>
          </w:tcPr>
          <w:p w14:paraId="4874DC79" w14:textId="5DF21687" w:rsidR="003E4D60" w:rsidRPr="0060627C" w:rsidRDefault="00D63C81" w:rsidP="00EC03BE">
            <w:pPr>
              <w:tabs>
                <w:tab w:val="left" w:pos="600"/>
              </w:tabs>
              <w:jc w:val="center"/>
            </w:pPr>
            <w:r w:rsidRPr="0060627C">
              <w:t>5</w:t>
            </w:r>
          </w:p>
        </w:tc>
      </w:tr>
      <w:tr w:rsidR="003E4D60" w:rsidRPr="0060627C" w14:paraId="0ADCC445" w14:textId="77777777" w:rsidTr="00C60019">
        <w:trPr>
          <w:trHeight w:val="420"/>
        </w:trPr>
        <w:tc>
          <w:tcPr>
            <w:tcW w:w="793" w:type="dxa"/>
            <w:tcBorders>
              <w:top w:val="single" w:sz="4" w:space="0" w:color="auto"/>
              <w:left w:val="single" w:sz="4" w:space="0" w:color="auto"/>
              <w:bottom w:val="single" w:sz="4" w:space="0" w:color="auto"/>
              <w:right w:val="single" w:sz="4" w:space="0" w:color="auto"/>
            </w:tcBorders>
            <w:shd w:val="clear" w:color="auto" w:fill="auto"/>
          </w:tcPr>
          <w:p w14:paraId="5F597212" w14:textId="77777777" w:rsidR="003E4D60" w:rsidRPr="0060627C" w:rsidRDefault="003E4D60" w:rsidP="00EC03BE">
            <w:pPr>
              <w:tabs>
                <w:tab w:val="left" w:pos="600"/>
              </w:tabs>
              <w:jc w:val="center"/>
            </w:pPr>
            <w:r w:rsidRPr="0060627C">
              <w:t>1</w:t>
            </w:r>
          </w:p>
        </w:tc>
        <w:tc>
          <w:tcPr>
            <w:tcW w:w="4169" w:type="dxa"/>
            <w:tcBorders>
              <w:top w:val="single" w:sz="4" w:space="0" w:color="auto"/>
              <w:left w:val="single" w:sz="4" w:space="0" w:color="auto"/>
              <w:bottom w:val="single" w:sz="4" w:space="0" w:color="auto"/>
              <w:right w:val="single" w:sz="4" w:space="0" w:color="auto"/>
            </w:tcBorders>
            <w:shd w:val="clear" w:color="auto" w:fill="auto"/>
          </w:tcPr>
          <w:p w14:paraId="0579FBC7" w14:textId="77777777" w:rsidR="003E4D60" w:rsidRPr="0060627C" w:rsidRDefault="003E4D60" w:rsidP="00EC03BE">
            <w:pPr>
              <w:tabs>
                <w:tab w:val="left" w:pos="600"/>
              </w:tabs>
              <w:rPr>
                <w:bCs/>
              </w:rPr>
            </w:pPr>
            <w:r w:rsidRPr="0060627C">
              <w:rPr>
                <w:bCs/>
              </w:rPr>
              <w:t>Bài 6: Viết báo cáo, thảo luận</w:t>
            </w:r>
          </w:p>
          <w:p w14:paraId="33BCAF9A" w14:textId="77777777" w:rsidR="003E4D60" w:rsidRPr="0060627C" w:rsidRDefault="003E4D60" w:rsidP="00670B77">
            <w:pPr>
              <w:pStyle w:val="ListParagraph"/>
              <w:numPr>
                <w:ilvl w:val="1"/>
                <w:numId w:val="51"/>
              </w:numPr>
              <w:tabs>
                <w:tab w:val="clear" w:pos="1556"/>
                <w:tab w:val="left" w:pos="399"/>
                <w:tab w:val="num" w:pos="1958"/>
              </w:tabs>
              <w:spacing w:line="240" w:lineRule="auto"/>
              <w:ind w:hanging="1556"/>
              <w:rPr>
                <w:bCs/>
                <w:sz w:val="28"/>
                <w:szCs w:val="28"/>
              </w:rPr>
            </w:pPr>
            <w:r w:rsidRPr="0060627C">
              <w:rPr>
                <w:bCs/>
                <w:sz w:val="28"/>
                <w:szCs w:val="28"/>
              </w:rPr>
              <w:t>Các qui định chung</w:t>
            </w:r>
          </w:p>
          <w:p w14:paraId="68A96429" w14:textId="77777777" w:rsidR="003E4D60" w:rsidRPr="0060627C" w:rsidRDefault="003E4D60" w:rsidP="00670B77">
            <w:pPr>
              <w:pStyle w:val="ListParagraph"/>
              <w:numPr>
                <w:ilvl w:val="1"/>
                <w:numId w:val="51"/>
              </w:numPr>
              <w:tabs>
                <w:tab w:val="clear" w:pos="1556"/>
                <w:tab w:val="left" w:pos="399"/>
                <w:tab w:val="num" w:pos="1958"/>
              </w:tabs>
              <w:spacing w:line="240" w:lineRule="auto"/>
              <w:ind w:hanging="1556"/>
              <w:rPr>
                <w:bCs/>
                <w:sz w:val="28"/>
                <w:szCs w:val="28"/>
              </w:rPr>
            </w:pPr>
            <w:r w:rsidRPr="0060627C">
              <w:rPr>
                <w:bCs/>
                <w:sz w:val="28"/>
                <w:szCs w:val="28"/>
              </w:rPr>
              <w:t>Tính toán thiết kế</w:t>
            </w:r>
          </w:p>
          <w:p w14:paraId="45746218" w14:textId="77777777" w:rsidR="003E4D60" w:rsidRPr="0060627C" w:rsidRDefault="003E4D60" w:rsidP="00670B77">
            <w:pPr>
              <w:pStyle w:val="ListParagraph"/>
              <w:numPr>
                <w:ilvl w:val="1"/>
                <w:numId w:val="51"/>
              </w:numPr>
              <w:tabs>
                <w:tab w:val="clear" w:pos="1556"/>
                <w:tab w:val="left" w:pos="399"/>
                <w:tab w:val="num" w:pos="1958"/>
              </w:tabs>
              <w:spacing w:line="240" w:lineRule="auto"/>
              <w:ind w:hanging="1556"/>
              <w:rPr>
                <w:bCs/>
                <w:sz w:val="28"/>
                <w:szCs w:val="28"/>
              </w:rPr>
            </w:pPr>
            <w:r w:rsidRPr="0060627C">
              <w:rPr>
                <w:bCs/>
                <w:sz w:val="28"/>
                <w:szCs w:val="28"/>
              </w:rPr>
              <w:t>Lập qui trình gia công</w:t>
            </w:r>
          </w:p>
          <w:p w14:paraId="1CE40D76" w14:textId="77777777" w:rsidR="003E4D60" w:rsidRPr="0060627C" w:rsidRDefault="003E4D60" w:rsidP="00670B77">
            <w:pPr>
              <w:pStyle w:val="ListParagraph"/>
              <w:numPr>
                <w:ilvl w:val="1"/>
                <w:numId w:val="51"/>
              </w:numPr>
              <w:tabs>
                <w:tab w:val="clear" w:pos="1556"/>
                <w:tab w:val="left" w:pos="399"/>
                <w:tab w:val="num" w:pos="1958"/>
              </w:tabs>
              <w:spacing w:line="240" w:lineRule="auto"/>
              <w:ind w:left="399" w:hanging="399"/>
              <w:rPr>
                <w:bCs/>
                <w:sz w:val="28"/>
                <w:szCs w:val="28"/>
              </w:rPr>
            </w:pPr>
            <w:r w:rsidRPr="0060627C">
              <w:rPr>
                <w:bCs/>
                <w:sz w:val="28"/>
                <w:szCs w:val="28"/>
              </w:rPr>
              <w:t>Lắp ghép chi tiết và hoàn thiện thiết bị</w:t>
            </w:r>
          </w:p>
          <w:p w14:paraId="73E51A11" w14:textId="77777777" w:rsidR="003E4D60" w:rsidRPr="0060627C" w:rsidRDefault="003E4D60" w:rsidP="00670B77">
            <w:pPr>
              <w:pStyle w:val="ListParagraph"/>
              <w:numPr>
                <w:ilvl w:val="1"/>
                <w:numId w:val="51"/>
              </w:numPr>
              <w:tabs>
                <w:tab w:val="clear" w:pos="1556"/>
                <w:tab w:val="left" w:pos="399"/>
                <w:tab w:val="num" w:pos="1958"/>
              </w:tabs>
              <w:spacing w:line="240" w:lineRule="auto"/>
              <w:ind w:left="399" w:hanging="399"/>
              <w:rPr>
                <w:bCs/>
                <w:sz w:val="28"/>
                <w:szCs w:val="28"/>
              </w:rPr>
            </w:pPr>
            <w:r w:rsidRPr="0060627C">
              <w:rPr>
                <w:bCs/>
                <w:sz w:val="28"/>
                <w:szCs w:val="28"/>
              </w:rPr>
              <w:t>Kiểm tra, đánh giá và kết luận</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725F2D7" w14:textId="77777777" w:rsidR="003E4D60" w:rsidRPr="0060627C" w:rsidRDefault="003E4D60" w:rsidP="00EC03BE">
            <w:pPr>
              <w:tabs>
                <w:tab w:val="left" w:pos="600"/>
              </w:tabs>
              <w:jc w:val="cente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5E1F4E7" w14:textId="77777777" w:rsidR="003E4D60" w:rsidRPr="0060627C" w:rsidRDefault="003E4D60" w:rsidP="00EC03BE">
            <w:pPr>
              <w:tabs>
                <w:tab w:val="left" w:pos="600"/>
              </w:tabs>
              <w:jc w:val="cente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087D10BF" w14:textId="77777777" w:rsidR="003E4D60" w:rsidRPr="0060627C" w:rsidRDefault="003E4D60" w:rsidP="00EC03BE">
            <w:pPr>
              <w:tabs>
                <w:tab w:val="left" w:pos="600"/>
              </w:tabs>
              <w:jc w:val="center"/>
            </w:pPr>
          </w:p>
        </w:tc>
        <w:tc>
          <w:tcPr>
            <w:tcW w:w="973" w:type="dxa"/>
            <w:tcBorders>
              <w:top w:val="single" w:sz="4" w:space="0" w:color="auto"/>
              <w:left w:val="single" w:sz="4" w:space="0" w:color="auto"/>
              <w:bottom w:val="single" w:sz="4" w:space="0" w:color="auto"/>
              <w:right w:val="single" w:sz="4" w:space="0" w:color="auto"/>
            </w:tcBorders>
            <w:shd w:val="clear" w:color="auto" w:fill="auto"/>
          </w:tcPr>
          <w:p w14:paraId="40F82629" w14:textId="77777777" w:rsidR="003E4D60" w:rsidRPr="0060627C" w:rsidRDefault="003E4D60" w:rsidP="00EC03BE">
            <w:pPr>
              <w:tabs>
                <w:tab w:val="left" w:pos="600"/>
              </w:tabs>
              <w:jc w:val="center"/>
              <w:rPr>
                <w:bCs/>
              </w:rPr>
            </w:pPr>
          </w:p>
        </w:tc>
      </w:tr>
      <w:tr w:rsidR="003E4D60" w:rsidRPr="0060627C" w14:paraId="39528864" w14:textId="77777777" w:rsidTr="00C60019">
        <w:trPr>
          <w:trHeight w:val="420"/>
        </w:trPr>
        <w:tc>
          <w:tcPr>
            <w:tcW w:w="793" w:type="dxa"/>
            <w:tcBorders>
              <w:top w:val="single" w:sz="4" w:space="0" w:color="auto"/>
              <w:left w:val="single" w:sz="4" w:space="0" w:color="auto"/>
              <w:bottom w:val="single" w:sz="4" w:space="0" w:color="auto"/>
              <w:right w:val="single" w:sz="4" w:space="0" w:color="auto"/>
            </w:tcBorders>
            <w:shd w:val="clear" w:color="auto" w:fill="C5E0B3"/>
          </w:tcPr>
          <w:p w14:paraId="52624895" w14:textId="77777777" w:rsidR="003E4D60" w:rsidRPr="0060627C" w:rsidRDefault="003E4D60" w:rsidP="00EC03BE">
            <w:pPr>
              <w:tabs>
                <w:tab w:val="left" w:pos="600"/>
              </w:tabs>
              <w:jc w:val="center"/>
            </w:pPr>
            <w:r w:rsidRPr="0060627C">
              <w:t>II</w:t>
            </w:r>
          </w:p>
        </w:tc>
        <w:tc>
          <w:tcPr>
            <w:tcW w:w="4169" w:type="dxa"/>
            <w:tcBorders>
              <w:top w:val="single" w:sz="4" w:space="0" w:color="auto"/>
              <w:left w:val="single" w:sz="4" w:space="0" w:color="auto"/>
              <w:bottom w:val="single" w:sz="4" w:space="0" w:color="auto"/>
              <w:right w:val="single" w:sz="4" w:space="0" w:color="auto"/>
            </w:tcBorders>
            <w:shd w:val="clear" w:color="auto" w:fill="C5E0B3"/>
          </w:tcPr>
          <w:p w14:paraId="1F875AD7" w14:textId="77777777" w:rsidR="003E4D60" w:rsidRPr="0060627C" w:rsidRDefault="003E4D60" w:rsidP="00EC03BE">
            <w:pPr>
              <w:tabs>
                <w:tab w:val="left" w:pos="600"/>
              </w:tabs>
              <w:rPr>
                <w:bCs/>
              </w:rPr>
            </w:pPr>
            <w:r w:rsidRPr="0060627C">
              <w:rPr>
                <w:bCs/>
              </w:rPr>
              <w:t xml:space="preserve">PHẦN TỰ CHỌN </w:t>
            </w:r>
          </w:p>
        </w:tc>
        <w:tc>
          <w:tcPr>
            <w:tcW w:w="992" w:type="dxa"/>
            <w:tcBorders>
              <w:top w:val="single" w:sz="4" w:space="0" w:color="auto"/>
              <w:left w:val="single" w:sz="4" w:space="0" w:color="auto"/>
              <w:bottom w:val="single" w:sz="4" w:space="0" w:color="auto"/>
              <w:right w:val="single" w:sz="4" w:space="0" w:color="auto"/>
            </w:tcBorders>
            <w:shd w:val="clear" w:color="auto" w:fill="C5E0B3"/>
          </w:tcPr>
          <w:p w14:paraId="26B4B45C" w14:textId="46F1E58C" w:rsidR="003E4D60" w:rsidRPr="0060627C" w:rsidRDefault="0007467C" w:rsidP="00EC03BE">
            <w:pPr>
              <w:tabs>
                <w:tab w:val="left" w:pos="600"/>
              </w:tabs>
              <w:jc w:val="center"/>
              <w:rPr>
                <w:rFonts w:eastAsia="Calibri"/>
              </w:rPr>
            </w:pPr>
            <w:r w:rsidRPr="0060627C">
              <w:rPr>
                <w:rFonts w:eastAsia="Calibri"/>
              </w:rPr>
              <w:t>300</w:t>
            </w:r>
          </w:p>
        </w:tc>
        <w:tc>
          <w:tcPr>
            <w:tcW w:w="992" w:type="dxa"/>
            <w:tcBorders>
              <w:top w:val="single" w:sz="4" w:space="0" w:color="auto"/>
              <w:left w:val="single" w:sz="4" w:space="0" w:color="auto"/>
              <w:bottom w:val="single" w:sz="4" w:space="0" w:color="auto"/>
              <w:right w:val="single" w:sz="4" w:space="0" w:color="auto"/>
            </w:tcBorders>
            <w:shd w:val="clear" w:color="auto" w:fill="C5E0B3"/>
          </w:tcPr>
          <w:p w14:paraId="7D78077B" w14:textId="7CAC6E80" w:rsidR="003E4D60" w:rsidRPr="0060627C" w:rsidRDefault="00D63C81" w:rsidP="00EC03BE">
            <w:pPr>
              <w:tabs>
                <w:tab w:val="left" w:pos="600"/>
              </w:tabs>
              <w:jc w:val="center"/>
            </w:pPr>
            <w:r w:rsidRPr="0060627C">
              <w:t>0</w:t>
            </w:r>
          </w:p>
        </w:tc>
        <w:tc>
          <w:tcPr>
            <w:tcW w:w="1276" w:type="dxa"/>
            <w:tcBorders>
              <w:top w:val="single" w:sz="4" w:space="0" w:color="auto"/>
              <w:left w:val="single" w:sz="4" w:space="0" w:color="auto"/>
              <w:bottom w:val="single" w:sz="4" w:space="0" w:color="auto"/>
              <w:right w:val="single" w:sz="4" w:space="0" w:color="auto"/>
            </w:tcBorders>
            <w:shd w:val="clear" w:color="auto" w:fill="C5E0B3"/>
          </w:tcPr>
          <w:p w14:paraId="00C406A1" w14:textId="4A382150" w:rsidR="003E4D60" w:rsidRPr="0060627C" w:rsidRDefault="00610330" w:rsidP="00EC03BE">
            <w:pPr>
              <w:tabs>
                <w:tab w:val="left" w:pos="600"/>
              </w:tabs>
              <w:jc w:val="center"/>
              <w:rPr>
                <w:rFonts w:eastAsia="Calibri"/>
              </w:rPr>
            </w:pPr>
            <w:r w:rsidRPr="0060627C">
              <w:rPr>
                <w:rFonts w:eastAsia="Calibri"/>
              </w:rPr>
              <w:t>285</w:t>
            </w:r>
          </w:p>
        </w:tc>
        <w:tc>
          <w:tcPr>
            <w:tcW w:w="973" w:type="dxa"/>
            <w:tcBorders>
              <w:top w:val="single" w:sz="4" w:space="0" w:color="auto"/>
              <w:left w:val="single" w:sz="4" w:space="0" w:color="auto"/>
              <w:bottom w:val="single" w:sz="4" w:space="0" w:color="auto"/>
              <w:right w:val="single" w:sz="4" w:space="0" w:color="auto"/>
            </w:tcBorders>
            <w:shd w:val="clear" w:color="auto" w:fill="C5E0B3"/>
          </w:tcPr>
          <w:p w14:paraId="7B3EF539" w14:textId="0314B454" w:rsidR="003E4D60" w:rsidRPr="0060627C" w:rsidRDefault="00D63C81" w:rsidP="00EC03BE">
            <w:pPr>
              <w:tabs>
                <w:tab w:val="left" w:pos="600"/>
              </w:tabs>
              <w:jc w:val="center"/>
            </w:pPr>
            <w:r w:rsidRPr="0060627C">
              <w:t>15</w:t>
            </w:r>
          </w:p>
        </w:tc>
      </w:tr>
      <w:tr w:rsidR="003E4D60" w:rsidRPr="0060627C" w14:paraId="3103FBE1" w14:textId="77777777" w:rsidTr="00C60019">
        <w:trPr>
          <w:trHeight w:val="420"/>
        </w:trPr>
        <w:tc>
          <w:tcPr>
            <w:tcW w:w="793" w:type="dxa"/>
            <w:tcBorders>
              <w:top w:val="single" w:sz="4" w:space="0" w:color="auto"/>
              <w:left w:val="single" w:sz="4" w:space="0" w:color="auto"/>
              <w:bottom w:val="single" w:sz="4" w:space="0" w:color="auto"/>
              <w:right w:val="single" w:sz="4" w:space="0" w:color="auto"/>
            </w:tcBorders>
          </w:tcPr>
          <w:p w14:paraId="2E472CEF" w14:textId="77777777" w:rsidR="003E4D60" w:rsidRPr="0060627C" w:rsidRDefault="003E4D60" w:rsidP="00EC03BE">
            <w:pPr>
              <w:tabs>
                <w:tab w:val="left" w:pos="600"/>
              </w:tabs>
              <w:jc w:val="center"/>
            </w:pPr>
            <w:bookmarkStart w:id="172" w:name="_Hlk80173126"/>
            <w:r w:rsidRPr="0060627C">
              <w:t>1</w:t>
            </w:r>
          </w:p>
        </w:tc>
        <w:tc>
          <w:tcPr>
            <w:tcW w:w="4169" w:type="dxa"/>
            <w:tcBorders>
              <w:top w:val="single" w:sz="4" w:space="0" w:color="auto"/>
              <w:left w:val="single" w:sz="4" w:space="0" w:color="auto"/>
              <w:bottom w:val="single" w:sz="4" w:space="0" w:color="auto"/>
              <w:right w:val="single" w:sz="4" w:space="0" w:color="auto"/>
            </w:tcBorders>
          </w:tcPr>
          <w:p w14:paraId="7B93A709" w14:textId="77777777" w:rsidR="003E4D60" w:rsidRPr="0060627C" w:rsidRDefault="003E4D60" w:rsidP="00EC03BE">
            <w:pPr>
              <w:tabs>
                <w:tab w:val="left" w:pos="600"/>
              </w:tabs>
              <w:rPr>
                <w:bCs/>
              </w:rPr>
            </w:pPr>
            <w:r w:rsidRPr="0060627C">
              <w:rPr>
                <w:lang w:val="nb-NO"/>
              </w:rPr>
              <w:t>Gia công tiện, phay, EDM, cắt dây, mài</w:t>
            </w:r>
          </w:p>
        </w:tc>
        <w:tc>
          <w:tcPr>
            <w:tcW w:w="4233" w:type="dxa"/>
            <w:gridSpan w:val="4"/>
            <w:vMerge w:val="restart"/>
            <w:tcBorders>
              <w:top w:val="single" w:sz="4" w:space="0" w:color="auto"/>
              <w:left w:val="single" w:sz="4" w:space="0" w:color="auto"/>
              <w:right w:val="single" w:sz="4" w:space="0" w:color="auto"/>
            </w:tcBorders>
          </w:tcPr>
          <w:p w14:paraId="6A7BF8C8" w14:textId="77777777" w:rsidR="003E4D60" w:rsidRPr="0060627C" w:rsidRDefault="003E4D60" w:rsidP="00EC03BE">
            <w:pPr>
              <w:tabs>
                <w:tab w:val="left" w:pos="600"/>
              </w:tabs>
              <w:jc w:val="center"/>
            </w:pPr>
          </w:p>
        </w:tc>
      </w:tr>
      <w:tr w:rsidR="003E4D60" w:rsidRPr="0060627C" w14:paraId="3103127E" w14:textId="77777777" w:rsidTr="00C60019">
        <w:trPr>
          <w:trHeight w:val="420"/>
        </w:trPr>
        <w:tc>
          <w:tcPr>
            <w:tcW w:w="793" w:type="dxa"/>
            <w:tcBorders>
              <w:top w:val="single" w:sz="4" w:space="0" w:color="auto"/>
              <w:left w:val="single" w:sz="4" w:space="0" w:color="auto"/>
              <w:bottom w:val="single" w:sz="4" w:space="0" w:color="auto"/>
              <w:right w:val="single" w:sz="4" w:space="0" w:color="auto"/>
            </w:tcBorders>
          </w:tcPr>
          <w:p w14:paraId="00E2BDCF" w14:textId="77777777" w:rsidR="003E4D60" w:rsidRPr="0060627C" w:rsidRDefault="003E4D60" w:rsidP="00EC03BE">
            <w:pPr>
              <w:tabs>
                <w:tab w:val="left" w:pos="600"/>
              </w:tabs>
              <w:jc w:val="center"/>
            </w:pPr>
            <w:r w:rsidRPr="0060627C">
              <w:t>2</w:t>
            </w:r>
          </w:p>
        </w:tc>
        <w:tc>
          <w:tcPr>
            <w:tcW w:w="4169" w:type="dxa"/>
            <w:tcBorders>
              <w:top w:val="single" w:sz="4" w:space="0" w:color="auto"/>
              <w:left w:val="single" w:sz="4" w:space="0" w:color="auto"/>
              <w:bottom w:val="single" w:sz="4" w:space="0" w:color="auto"/>
              <w:right w:val="single" w:sz="4" w:space="0" w:color="auto"/>
            </w:tcBorders>
          </w:tcPr>
          <w:p w14:paraId="1598643A" w14:textId="77777777" w:rsidR="003E4D60" w:rsidRPr="0060627C" w:rsidRDefault="003E4D60" w:rsidP="00EC03BE">
            <w:pPr>
              <w:tabs>
                <w:tab w:val="left" w:pos="600"/>
              </w:tabs>
              <w:rPr>
                <w:bCs/>
                <w:lang w:val="nl-NL"/>
              </w:rPr>
            </w:pPr>
            <w:r w:rsidRPr="0060627C">
              <w:rPr>
                <w:lang w:val="nb-NO"/>
              </w:rPr>
              <w:t>Gia công tiện, phay, phay CNC, mài</w:t>
            </w:r>
          </w:p>
        </w:tc>
        <w:tc>
          <w:tcPr>
            <w:tcW w:w="4233" w:type="dxa"/>
            <w:gridSpan w:val="4"/>
            <w:vMerge/>
            <w:tcBorders>
              <w:left w:val="single" w:sz="4" w:space="0" w:color="auto"/>
              <w:right w:val="single" w:sz="4" w:space="0" w:color="auto"/>
            </w:tcBorders>
          </w:tcPr>
          <w:p w14:paraId="1249B720" w14:textId="77777777" w:rsidR="003E4D60" w:rsidRPr="0060627C" w:rsidRDefault="003E4D60" w:rsidP="00EC03BE">
            <w:pPr>
              <w:tabs>
                <w:tab w:val="left" w:pos="600"/>
              </w:tabs>
              <w:jc w:val="center"/>
            </w:pPr>
          </w:p>
        </w:tc>
      </w:tr>
      <w:tr w:rsidR="003E4D60" w:rsidRPr="0060627C" w14:paraId="04263A79" w14:textId="77777777" w:rsidTr="00C60019">
        <w:trPr>
          <w:trHeight w:val="420"/>
        </w:trPr>
        <w:tc>
          <w:tcPr>
            <w:tcW w:w="793" w:type="dxa"/>
            <w:tcBorders>
              <w:top w:val="single" w:sz="4" w:space="0" w:color="auto"/>
              <w:left w:val="single" w:sz="4" w:space="0" w:color="auto"/>
              <w:bottom w:val="single" w:sz="4" w:space="0" w:color="auto"/>
              <w:right w:val="single" w:sz="4" w:space="0" w:color="auto"/>
            </w:tcBorders>
          </w:tcPr>
          <w:p w14:paraId="5DE92F05" w14:textId="77777777" w:rsidR="003E4D60" w:rsidRPr="0060627C" w:rsidRDefault="003E4D60" w:rsidP="00EC03BE">
            <w:pPr>
              <w:tabs>
                <w:tab w:val="left" w:pos="600"/>
              </w:tabs>
              <w:jc w:val="center"/>
            </w:pPr>
            <w:r w:rsidRPr="0060627C">
              <w:t>3</w:t>
            </w:r>
          </w:p>
        </w:tc>
        <w:tc>
          <w:tcPr>
            <w:tcW w:w="4169" w:type="dxa"/>
            <w:tcBorders>
              <w:top w:val="single" w:sz="4" w:space="0" w:color="auto"/>
              <w:left w:val="single" w:sz="4" w:space="0" w:color="auto"/>
              <w:bottom w:val="single" w:sz="4" w:space="0" w:color="auto"/>
              <w:right w:val="single" w:sz="4" w:space="0" w:color="auto"/>
            </w:tcBorders>
          </w:tcPr>
          <w:p w14:paraId="55BDC0B3" w14:textId="77777777" w:rsidR="003E4D60" w:rsidRPr="0060627C" w:rsidRDefault="003E4D60" w:rsidP="00EC03BE">
            <w:pPr>
              <w:tabs>
                <w:tab w:val="left" w:pos="600"/>
                <w:tab w:val="center" w:pos="4320"/>
                <w:tab w:val="right" w:pos="8640"/>
              </w:tabs>
              <w:rPr>
                <w:bCs/>
                <w:lang w:val="nl-NL"/>
              </w:rPr>
            </w:pPr>
            <w:r w:rsidRPr="0060627C">
              <w:rPr>
                <w:lang w:val="nb-NO"/>
              </w:rPr>
              <w:t>Gia công tiện, phay, tiện CNC, mài</w:t>
            </w:r>
          </w:p>
        </w:tc>
        <w:tc>
          <w:tcPr>
            <w:tcW w:w="4233" w:type="dxa"/>
            <w:gridSpan w:val="4"/>
            <w:vMerge/>
            <w:tcBorders>
              <w:left w:val="single" w:sz="4" w:space="0" w:color="auto"/>
              <w:right w:val="single" w:sz="4" w:space="0" w:color="auto"/>
            </w:tcBorders>
          </w:tcPr>
          <w:p w14:paraId="6B966825" w14:textId="77777777" w:rsidR="003E4D60" w:rsidRPr="0060627C" w:rsidRDefault="003E4D60" w:rsidP="00EC03BE">
            <w:pPr>
              <w:tabs>
                <w:tab w:val="left" w:pos="600"/>
              </w:tabs>
              <w:jc w:val="center"/>
            </w:pPr>
          </w:p>
        </w:tc>
      </w:tr>
      <w:tr w:rsidR="003E4D60" w:rsidRPr="0060627C" w14:paraId="7E979F9F" w14:textId="77777777" w:rsidTr="00C60019">
        <w:trPr>
          <w:trHeight w:val="420"/>
        </w:trPr>
        <w:tc>
          <w:tcPr>
            <w:tcW w:w="793" w:type="dxa"/>
            <w:tcBorders>
              <w:top w:val="single" w:sz="4" w:space="0" w:color="auto"/>
              <w:left w:val="single" w:sz="4" w:space="0" w:color="auto"/>
              <w:bottom w:val="single" w:sz="4" w:space="0" w:color="auto"/>
              <w:right w:val="single" w:sz="4" w:space="0" w:color="auto"/>
            </w:tcBorders>
          </w:tcPr>
          <w:p w14:paraId="499DDE24" w14:textId="77777777" w:rsidR="003E4D60" w:rsidRPr="0060627C" w:rsidRDefault="003E4D60" w:rsidP="00EC03BE">
            <w:pPr>
              <w:tabs>
                <w:tab w:val="left" w:pos="600"/>
              </w:tabs>
              <w:jc w:val="center"/>
            </w:pPr>
            <w:r w:rsidRPr="0060627C">
              <w:t>4</w:t>
            </w:r>
          </w:p>
        </w:tc>
        <w:tc>
          <w:tcPr>
            <w:tcW w:w="4169" w:type="dxa"/>
            <w:tcBorders>
              <w:top w:val="single" w:sz="4" w:space="0" w:color="auto"/>
              <w:left w:val="single" w:sz="4" w:space="0" w:color="auto"/>
              <w:bottom w:val="single" w:sz="4" w:space="0" w:color="auto"/>
              <w:right w:val="single" w:sz="4" w:space="0" w:color="auto"/>
            </w:tcBorders>
          </w:tcPr>
          <w:p w14:paraId="485FEF08" w14:textId="77777777" w:rsidR="003E4D60" w:rsidRPr="0060627C" w:rsidRDefault="003E4D60" w:rsidP="00EC03BE">
            <w:pPr>
              <w:tabs>
                <w:tab w:val="left" w:pos="600"/>
              </w:tabs>
              <w:rPr>
                <w:lang w:val="nl-NL"/>
              </w:rPr>
            </w:pPr>
            <w:r w:rsidRPr="0060627C">
              <w:rPr>
                <w:lang w:val="nb-NO"/>
              </w:rPr>
              <w:t>Gia công tiện, phay, EDM, cắt dây, mài</w:t>
            </w:r>
          </w:p>
        </w:tc>
        <w:tc>
          <w:tcPr>
            <w:tcW w:w="4233" w:type="dxa"/>
            <w:gridSpan w:val="4"/>
            <w:vMerge/>
            <w:tcBorders>
              <w:left w:val="single" w:sz="4" w:space="0" w:color="auto"/>
              <w:right w:val="single" w:sz="4" w:space="0" w:color="auto"/>
            </w:tcBorders>
          </w:tcPr>
          <w:p w14:paraId="2361EB96" w14:textId="77777777" w:rsidR="003E4D60" w:rsidRPr="0060627C" w:rsidRDefault="003E4D60" w:rsidP="00EC03BE">
            <w:pPr>
              <w:tabs>
                <w:tab w:val="left" w:pos="600"/>
              </w:tabs>
              <w:jc w:val="center"/>
            </w:pPr>
          </w:p>
        </w:tc>
      </w:tr>
      <w:bookmarkEnd w:id="172"/>
      <w:tr w:rsidR="003E4D60" w:rsidRPr="0060627C" w14:paraId="7F84BA81" w14:textId="77777777" w:rsidTr="00C60019">
        <w:trPr>
          <w:trHeight w:val="420"/>
        </w:trPr>
        <w:tc>
          <w:tcPr>
            <w:tcW w:w="793" w:type="dxa"/>
            <w:tcBorders>
              <w:top w:val="single" w:sz="4" w:space="0" w:color="auto"/>
              <w:left w:val="single" w:sz="4" w:space="0" w:color="auto"/>
              <w:bottom w:val="single" w:sz="4" w:space="0" w:color="auto"/>
              <w:right w:val="single" w:sz="4" w:space="0" w:color="auto"/>
            </w:tcBorders>
          </w:tcPr>
          <w:p w14:paraId="19D39791" w14:textId="77777777" w:rsidR="003E4D60" w:rsidRPr="0060627C" w:rsidRDefault="003E4D60" w:rsidP="00EC03BE">
            <w:pPr>
              <w:tabs>
                <w:tab w:val="left" w:pos="600"/>
              </w:tabs>
              <w:jc w:val="center"/>
            </w:pPr>
          </w:p>
        </w:tc>
        <w:tc>
          <w:tcPr>
            <w:tcW w:w="4169" w:type="dxa"/>
            <w:tcBorders>
              <w:top w:val="single" w:sz="4" w:space="0" w:color="auto"/>
              <w:left w:val="single" w:sz="4" w:space="0" w:color="auto"/>
              <w:bottom w:val="single" w:sz="4" w:space="0" w:color="auto"/>
              <w:right w:val="single" w:sz="4" w:space="0" w:color="auto"/>
            </w:tcBorders>
          </w:tcPr>
          <w:p w14:paraId="656A5271" w14:textId="77777777" w:rsidR="003E4D60" w:rsidRPr="0060627C" w:rsidRDefault="003E4D60" w:rsidP="00EC03BE">
            <w:pPr>
              <w:tabs>
                <w:tab w:val="left" w:pos="600"/>
              </w:tabs>
              <w:jc w:val="center"/>
              <w:rPr>
                <w:b/>
              </w:rPr>
            </w:pPr>
            <w:r w:rsidRPr="0060627C">
              <w:rPr>
                <w:b/>
              </w:rPr>
              <w:t>Tổng cộng</w:t>
            </w:r>
          </w:p>
        </w:tc>
        <w:tc>
          <w:tcPr>
            <w:tcW w:w="992" w:type="dxa"/>
            <w:tcBorders>
              <w:top w:val="single" w:sz="4" w:space="0" w:color="auto"/>
              <w:left w:val="single" w:sz="4" w:space="0" w:color="auto"/>
              <w:bottom w:val="single" w:sz="4" w:space="0" w:color="auto"/>
              <w:right w:val="single" w:sz="4" w:space="0" w:color="auto"/>
            </w:tcBorders>
          </w:tcPr>
          <w:p w14:paraId="3AE99ECE" w14:textId="7E74719D" w:rsidR="003E4D60" w:rsidRPr="0060627C" w:rsidRDefault="003E4D60" w:rsidP="00EC03BE">
            <w:pPr>
              <w:tabs>
                <w:tab w:val="left" w:pos="600"/>
              </w:tabs>
              <w:jc w:val="center"/>
              <w:rPr>
                <w:b/>
              </w:rPr>
            </w:pPr>
            <w:r w:rsidRPr="0060627C">
              <w:rPr>
                <w:b/>
              </w:rPr>
              <w:t>360</w:t>
            </w:r>
          </w:p>
        </w:tc>
        <w:tc>
          <w:tcPr>
            <w:tcW w:w="992" w:type="dxa"/>
            <w:tcBorders>
              <w:top w:val="single" w:sz="4" w:space="0" w:color="auto"/>
              <w:left w:val="single" w:sz="4" w:space="0" w:color="auto"/>
              <w:bottom w:val="single" w:sz="4" w:space="0" w:color="auto"/>
              <w:right w:val="single" w:sz="4" w:space="0" w:color="auto"/>
            </w:tcBorders>
          </w:tcPr>
          <w:p w14:paraId="2F7E11F0" w14:textId="48EB6EED" w:rsidR="003E4D60" w:rsidRPr="0060627C" w:rsidRDefault="00D63C81" w:rsidP="00EC03BE">
            <w:pPr>
              <w:tabs>
                <w:tab w:val="left" w:pos="600"/>
              </w:tabs>
              <w:jc w:val="center"/>
              <w:rPr>
                <w:b/>
              </w:rPr>
            </w:pPr>
            <w:r w:rsidRPr="0060627C">
              <w:rPr>
                <w:b/>
              </w:rPr>
              <w:t>0</w:t>
            </w:r>
          </w:p>
        </w:tc>
        <w:tc>
          <w:tcPr>
            <w:tcW w:w="1276" w:type="dxa"/>
            <w:tcBorders>
              <w:top w:val="single" w:sz="4" w:space="0" w:color="auto"/>
              <w:left w:val="single" w:sz="4" w:space="0" w:color="auto"/>
              <w:bottom w:val="single" w:sz="4" w:space="0" w:color="auto"/>
              <w:right w:val="single" w:sz="4" w:space="0" w:color="auto"/>
            </w:tcBorders>
          </w:tcPr>
          <w:p w14:paraId="1282FA82" w14:textId="0F0A1285" w:rsidR="003E4D60" w:rsidRPr="0060627C" w:rsidRDefault="00D63C81" w:rsidP="00EC03BE">
            <w:pPr>
              <w:tabs>
                <w:tab w:val="left" w:pos="600"/>
              </w:tabs>
              <w:jc w:val="center"/>
              <w:rPr>
                <w:b/>
              </w:rPr>
            </w:pPr>
            <w:r w:rsidRPr="0060627C">
              <w:rPr>
                <w:b/>
              </w:rPr>
              <w:t>340</w:t>
            </w:r>
          </w:p>
        </w:tc>
        <w:tc>
          <w:tcPr>
            <w:tcW w:w="973" w:type="dxa"/>
            <w:tcBorders>
              <w:top w:val="single" w:sz="4" w:space="0" w:color="auto"/>
              <w:left w:val="single" w:sz="4" w:space="0" w:color="auto"/>
              <w:bottom w:val="single" w:sz="4" w:space="0" w:color="auto"/>
              <w:right w:val="single" w:sz="4" w:space="0" w:color="auto"/>
            </w:tcBorders>
          </w:tcPr>
          <w:p w14:paraId="45D10A4B" w14:textId="73B396FD" w:rsidR="003E4D60" w:rsidRPr="0060627C" w:rsidRDefault="00D63C81" w:rsidP="00EC03BE">
            <w:pPr>
              <w:tabs>
                <w:tab w:val="left" w:pos="600"/>
              </w:tabs>
              <w:jc w:val="center"/>
              <w:rPr>
                <w:b/>
              </w:rPr>
            </w:pPr>
            <w:r w:rsidRPr="0060627C">
              <w:rPr>
                <w:b/>
              </w:rPr>
              <w:t>20</w:t>
            </w:r>
          </w:p>
        </w:tc>
      </w:tr>
    </w:tbl>
    <w:p w14:paraId="21F3F036" w14:textId="77777777" w:rsidR="003E4D60" w:rsidRPr="0060627C" w:rsidRDefault="003E4D60" w:rsidP="00EC03BE">
      <w:pPr>
        <w:jc w:val="both"/>
        <w:rPr>
          <w:rFonts w:eastAsia="Calibri"/>
          <w:b/>
        </w:rPr>
      </w:pPr>
    </w:p>
    <w:p w14:paraId="2652F926" w14:textId="77777777" w:rsidR="003E4D60" w:rsidRPr="0060627C" w:rsidRDefault="003E4D60" w:rsidP="00EC03BE">
      <w:pPr>
        <w:jc w:val="both"/>
        <w:rPr>
          <w:rFonts w:eastAsia="Calibri"/>
          <w:b/>
        </w:rPr>
      </w:pPr>
      <w:r w:rsidRPr="0060627C">
        <w:rPr>
          <w:rFonts w:eastAsia="Calibri"/>
          <w:b/>
        </w:rPr>
        <w:t>2. Nội dung chi tiết:</w:t>
      </w:r>
    </w:p>
    <w:p w14:paraId="582CDCC0" w14:textId="77777777" w:rsidR="003E4D60" w:rsidRPr="0060627C" w:rsidRDefault="003E4D60" w:rsidP="00EC03BE">
      <w:pPr>
        <w:autoSpaceDE w:val="0"/>
        <w:autoSpaceDN w:val="0"/>
        <w:adjustRightInd w:val="0"/>
        <w:rPr>
          <w:rFonts w:eastAsia="Calibri"/>
        </w:rPr>
      </w:pPr>
    </w:p>
    <w:p w14:paraId="4C1DA98F" w14:textId="2540EBC9" w:rsidR="003E4D60" w:rsidRPr="0060627C" w:rsidRDefault="003E4D60" w:rsidP="00EC03BE">
      <w:pPr>
        <w:tabs>
          <w:tab w:val="right" w:pos="8460"/>
        </w:tabs>
        <w:spacing w:before="120"/>
        <w:jc w:val="both"/>
        <w:rPr>
          <w:bCs/>
          <w:iCs/>
        </w:rPr>
      </w:pPr>
      <w:r w:rsidRPr="0060627C">
        <w:rPr>
          <w:b/>
          <w:bCs/>
          <w:iCs/>
        </w:rPr>
        <w:t xml:space="preserve">PHẦN I: PHẦN BẮT BUỘC                           </w:t>
      </w:r>
      <w:r w:rsidR="00D63C81" w:rsidRPr="0060627C">
        <w:rPr>
          <w:b/>
          <w:bCs/>
          <w:iCs/>
        </w:rPr>
        <w:t xml:space="preserve">   </w:t>
      </w:r>
      <w:r w:rsidR="00D63C81" w:rsidRPr="0060627C">
        <w:rPr>
          <w:bCs/>
          <w:iCs/>
        </w:rPr>
        <w:t>Thời gian: 60 giờ</w:t>
      </w:r>
      <w:r w:rsidRPr="0060627C">
        <w:rPr>
          <w:b/>
          <w:bCs/>
          <w:iCs/>
        </w:rPr>
        <w:tab/>
      </w:r>
      <w:r w:rsidRPr="0060627C">
        <w:rPr>
          <w:bCs/>
          <w:iCs/>
        </w:rPr>
        <w:tab/>
      </w:r>
    </w:p>
    <w:p w14:paraId="6740AA2C" w14:textId="20B7875A" w:rsidR="00133B72" w:rsidRPr="0060627C" w:rsidRDefault="00133B72" w:rsidP="00670B77">
      <w:pPr>
        <w:pStyle w:val="ListParagraph"/>
        <w:numPr>
          <w:ilvl w:val="0"/>
          <w:numId w:val="279"/>
        </w:numPr>
        <w:tabs>
          <w:tab w:val="right" w:pos="8460"/>
        </w:tabs>
        <w:spacing w:before="120"/>
        <w:jc w:val="both"/>
        <w:rPr>
          <w:iCs/>
          <w:sz w:val="32"/>
          <w:szCs w:val="28"/>
        </w:rPr>
      </w:pPr>
      <w:r w:rsidRPr="0060627C">
        <w:rPr>
          <w:iCs/>
          <w:sz w:val="28"/>
        </w:rPr>
        <w:t>Mục tiêu:</w:t>
      </w:r>
    </w:p>
    <w:p w14:paraId="4FC415B2" w14:textId="77777777" w:rsidR="003E4D60" w:rsidRPr="0060627C" w:rsidRDefault="003E4D60" w:rsidP="00EC03BE">
      <w:pPr>
        <w:numPr>
          <w:ilvl w:val="0"/>
          <w:numId w:val="37"/>
        </w:numPr>
        <w:spacing w:before="120"/>
        <w:jc w:val="both"/>
        <w:rPr>
          <w:lang w:val="pt-BR"/>
        </w:rPr>
      </w:pPr>
      <w:r w:rsidRPr="0060627C">
        <w:rPr>
          <w:lang w:val="pt-BR"/>
        </w:rPr>
        <w:t>Trình bày được tính chất ý nghĩa của việc thực hiện đồ án môn học.</w:t>
      </w:r>
    </w:p>
    <w:p w14:paraId="30813EA8" w14:textId="77777777" w:rsidR="003E4D60" w:rsidRPr="0060627C" w:rsidRDefault="003E4D60" w:rsidP="00EC03BE">
      <w:pPr>
        <w:numPr>
          <w:ilvl w:val="0"/>
          <w:numId w:val="37"/>
        </w:numPr>
        <w:spacing w:before="120"/>
        <w:jc w:val="both"/>
        <w:rPr>
          <w:lang w:val="pt-BR"/>
        </w:rPr>
      </w:pPr>
      <w:r w:rsidRPr="0060627C">
        <w:rPr>
          <w:lang w:val="pt-BR"/>
        </w:rPr>
        <w:t>Trình bày được nguyên lý làm việc của thiết bị.</w:t>
      </w:r>
    </w:p>
    <w:p w14:paraId="694D8992" w14:textId="77777777" w:rsidR="003E4D60" w:rsidRPr="0060627C" w:rsidRDefault="003E4D60" w:rsidP="00EC03BE">
      <w:pPr>
        <w:numPr>
          <w:ilvl w:val="0"/>
          <w:numId w:val="37"/>
        </w:numPr>
        <w:spacing w:before="120"/>
        <w:jc w:val="both"/>
        <w:rPr>
          <w:lang w:val="pt-BR"/>
        </w:rPr>
      </w:pPr>
      <w:r w:rsidRPr="0060627C">
        <w:rPr>
          <w:lang w:val="pt-BR"/>
        </w:rPr>
        <w:t>Trình bày được các cách thức kiểm tra và đánh giá tính năng hoạt động của thiết bị.</w:t>
      </w:r>
    </w:p>
    <w:p w14:paraId="5EA39E5F" w14:textId="77777777" w:rsidR="003E4D60" w:rsidRPr="0060627C" w:rsidRDefault="003E4D60" w:rsidP="00EC03BE">
      <w:pPr>
        <w:numPr>
          <w:ilvl w:val="0"/>
          <w:numId w:val="37"/>
        </w:numPr>
        <w:spacing w:before="120"/>
        <w:jc w:val="both"/>
        <w:rPr>
          <w:lang w:val="pt-BR"/>
        </w:rPr>
      </w:pPr>
      <w:r w:rsidRPr="0060627C">
        <w:rPr>
          <w:lang w:val="pt-BR"/>
        </w:rPr>
        <w:t>Xác định được nhiệm vụ, cách thức thực hiện và kế hoạch thực hiện.</w:t>
      </w:r>
    </w:p>
    <w:p w14:paraId="45FF97C6" w14:textId="77777777" w:rsidR="003E4D60" w:rsidRPr="0060627C" w:rsidRDefault="003E4D60" w:rsidP="00EC03BE">
      <w:pPr>
        <w:pStyle w:val="ListParagraph"/>
        <w:numPr>
          <w:ilvl w:val="0"/>
          <w:numId w:val="37"/>
        </w:numPr>
        <w:spacing w:line="240" w:lineRule="auto"/>
        <w:rPr>
          <w:sz w:val="28"/>
          <w:szCs w:val="28"/>
          <w:lang w:val="pt-BR"/>
        </w:rPr>
      </w:pPr>
      <w:r w:rsidRPr="0060627C">
        <w:rPr>
          <w:sz w:val="28"/>
          <w:szCs w:val="28"/>
          <w:lang w:val="pt-BR"/>
        </w:rPr>
        <w:t>Xác định  được các chi tiết cần phải gia công trên một lọai máy công cụ hay trên nhiều máy công cụ.</w:t>
      </w:r>
    </w:p>
    <w:p w14:paraId="796E6B08" w14:textId="77777777" w:rsidR="003E4D60" w:rsidRPr="0060627C" w:rsidRDefault="003E4D60" w:rsidP="00EC03BE">
      <w:pPr>
        <w:pStyle w:val="ListParagraph"/>
        <w:numPr>
          <w:ilvl w:val="0"/>
          <w:numId w:val="37"/>
        </w:numPr>
        <w:spacing w:line="240" w:lineRule="auto"/>
        <w:rPr>
          <w:sz w:val="28"/>
          <w:szCs w:val="28"/>
          <w:lang w:val="pt-BR"/>
        </w:rPr>
      </w:pPr>
      <w:r w:rsidRPr="0060627C">
        <w:rPr>
          <w:sz w:val="28"/>
          <w:szCs w:val="28"/>
          <w:lang w:val="pt-BR"/>
        </w:rPr>
        <w:t>Thiết lập được quy trình gia công một cách hợp lý theo trang thiết bị được phân công.</w:t>
      </w:r>
    </w:p>
    <w:p w14:paraId="1C0D0586" w14:textId="77777777" w:rsidR="003E4D60" w:rsidRPr="0060627C" w:rsidRDefault="003E4D60" w:rsidP="00EC03BE">
      <w:pPr>
        <w:pStyle w:val="ListParagraph"/>
        <w:numPr>
          <w:ilvl w:val="0"/>
          <w:numId w:val="37"/>
        </w:numPr>
        <w:spacing w:line="240" w:lineRule="auto"/>
        <w:rPr>
          <w:sz w:val="28"/>
          <w:szCs w:val="28"/>
          <w:lang w:val="pt-BR"/>
        </w:rPr>
      </w:pPr>
      <w:r w:rsidRPr="0060627C">
        <w:rPr>
          <w:sz w:val="28"/>
          <w:szCs w:val="28"/>
          <w:lang w:val="pt-BR"/>
        </w:rPr>
        <w:t>Tính toán và chọn lựa được các thông số kỹ thuật của chi tiết máy.</w:t>
      </w:r>
    </w:p>
    <w:p w14:paraId="3A99A3A5" w14:textId="77777777" w:rsidR="003E4D60" w:rsidRPr="0060627C" w:rsidRDefault="003E4D60" w:rsidP="00EC03BE">
      <w:pPr>
        <w:pStyle w:val="ListParagraph"/>
        <w:numPr>
          <w:ilvl w:val="0"/>
          <w:numId w:val="37"/>
        </w:numPr>
        <w:spacing w:line="240" w:lineRule="auto"/>
        <w:rPr>
          <w:sz w:val="28"/>
          <w:szCs w:val="28"/>
          <w:lang w:val="pt-BR"/>
        </w:rPr>
      </w:pPr>
      <w:r w:rsidRPr="0060627C">
        <w:rPr>
          <w:sz w:val="28"/>
          <w:szCs w:val="28"/>
          <w:lang w:val="pt-BR"/>
        </w:rPr>
        <w:t>Vẽ được các bản vẽ chi tiết và bản vẽ lắp đúng tiêu chuẩn kỹ thuật.</w:t>
      </w:r>
    </w:p>
    <w:p w14:paraId="3327D319" w14:textId="77777777" w:rsidR="003E4D60" w:rsidRPr="0060627C" w:rsidRDefault="003E4D60" w:rsidP="00EC03BE">
      <w:pPr>
        <w:numPr>
          <w:ilvl w:val="0"/>
          <w:numId w:val="37"/>
        </w:numPr>
        <w:spacing w:before="120"/>
        <w:jc w:val="both"/>
        <w:rPr>
          <w:lang w:val="pt-BR"/>
        </w:rPr>
      </w:pPr>
      <w:r w:rsidRPr="0060627C">
        <w:rPr>
          <w:lang w:val="pt-BR"/>
        </w:rPr>
        <w:t>Tổng hợp nội dung thực hiện công việc và viết được kết luận cho toàn bộ kết quả thực hiện đồ án.</w:t>
      </w:r>
    </w:p>
    <w:p w14:paraId="19DA3DFA" w14:textId="77777777" w:rsidR="003E4D60" w:rsidRPr="0060627C" w:rsidRDefault="003E4D60" w:rsidP="00EC03BE">
      <w:pPr>
        <w:pStyle w:val="ListParagraph"/>
        <w:numPr>
          <w:ilvl w:val="0"/>
          <w:numId w:val="37"/>
        </w:numPr>
        <w:spacing w:line="240" w:lineRule="auto"/>
        <w:rPr>
          <w:sz w:val="28"/>
          <w:szCs w:val="28"/>
          <w:lang w:val="pt-BR"/>
        </w:rPr>
      </w:pPr>
      <w:r w:rsidRPr="0060627C">
        <w:rPr>
          <w:sz w:val="28"/>
          <w:szCs w:val="28"/>
          <w:lang w:val="pt-BR"/>
        </w:rPr>
        <w:t>Thảo luận và phân công giữa các thành viên trong nhóm.</w:t>
      </w:r>
    </w:p>
    <w:p w14:paraId="648855C4" w14:textId="77777777" w:rsidR="003E4D60" w:rsidRPr="0060627C" w:rsidRDefault="003E4D60" w:rsidP="00EC03BE">
      <w:pPr>
        <w:numPr>
          <w:ilvl w:val="0"/>
          <w:numId w:val="37"/>
        </w:numPr>
        <w:spacing w:before="120"/>
        <w:ind w:left="567" w:hanging="218"/>
        <w:jc w:val="both"/>
        <w:rPr>
          <w:lang w:val="pt-BR"/>
        </w:rPr>
      </w:pPr>
      <w:r w:rsidRPr="0060627C">
        <w:rPr>
          <w:lang w:val="pt-BR"/>
        </w:rPr>
        <w:t>Rèn luyện tính tự giác, tư duy logic, cẩn thận, tỉ mỉ trong công việc, phối hợp nhóm trong thực hiện công việc, nâng cao tinh thần học hỏi, nghiên cứu tài liệu.</w:t>
      </w:r>
    </w:p>
    <w:p w14:paraId="5D4F3803" w14:textId="2FE713A5" w:rsidR="003E4D60" w:rsidRPr="0060627C" w:rsidRDefault="003E4D60" w:rsidP="00670B77">
      <w:pPr>
        <w:pStyle w:val="ListParagraph"/>
        <w:numPr>
          <w:ilvl w:val="0"/>
          <w:numId w:val="279"/>
        </w:numPr>
        <w:tabs>
          <w:tab w:val="right" w:pos="8460"/>
        </w:tabs>
        <w:spacing w:before="120"/>
        <w:jc w:val="both"/>
        <w:rPr>
          <w:sz w:val="28"/>
          <w:szCs w:val="28"/>
          <w:lang w:val="pt-BR"/>
        </w:rPr>
      </w:pPr>
      <w:r w:rsidRPr="0060627C">
        <w:rPr>
          <w:bCs/>
          <w:iCs/>
          <w:sz w:val="28"/>
          <w:szCs w:val="28"/>
        </w:rPr>
        <w:t>Nội dung:</w:t>
      </w:r>
    </w:p>
    <w:p w14:paraId="4324B5F0" w14:textId="77777777" w:rsidR="003E4D60" w:rsidRPr="0060627C" w:rsidRDefault="003E4D60" w:rsidP="00EC03BE">
      <w:pPr>
        <w:spacing w:before="120"/>
        <w:ind w:left="360"/>
        <w:jc w:val="both"/>
        <w:rPr>
          <w:iCs/>
        </w:rPr>
      </w:pPr>
      <w:r w:rsidRPr="0060627C">
        <w:rPr>
          <w:iCs/>
        </w:rPr>
        <w:t>2.1. Các qui định chung</w:t>
      </w:r>
    </w:p>
    <w:p w14:paraId="726492C6" w14:textId="77777777" w:rsidR="003E4D60" w:rsidRPr="0060627C" w:rsidRDefault="003E4D60" w:rsidP="00EC03BE">
      <w:pPr>
        <w:spacing w:before="120"/>
        <w:ind w:left="360"/>
        <w:jc w:val="both"/>
        <w:rPr>
          <w:iCs/>
        </w:rPr>
      </w:pPr>
      <w:r w:rsidRPr="0060627C">
        <w:rPr>
          <w:iCs/>
        </w:rPr>
        <w:t>2.2. Tính toán thiết kế</w:t>
      </w:r>
    </w:p>
    <w:p w14:paraId="175FA6ED" w14:textId="77777777" w:rsidR="003E4D60" w:rsidRPr="0060627C" w:rsidRDefault="003E4D60" w:rsidP="00EC03BE">
      <w:pPr>
        <w:spacing w:before="120"/>
        <w:ind w:left="360"/>
        <w:jc w:val="both"/>
        <w:rPr>
          <w:iCs/>
        </w:rPr>
      </w:pPr>
      <w:r w:rsidRPr="0060627C">
        <w:rPr>
          <w:iCs/>
        </w:rPr>
        <w:t>2.3. Lập quy trình công nghệ</w:t>
      </w:r>
    </w:p>
    <w:p w14:paraId="4B938247" w14:textId="77777777" w:rsidR="003E4D60" w:rsidRPr="0060627C" w:rsidRDefault="003E4D60" w:rsidP="00EC03BE">
      <w:pPr>
        <w:spacing w:before="120"/>
        <w:ind w:left="360"/>
        <w:jc w:val="both"/>
        <w:rPr>
          <w:lang w:val="nb-NO"/>
        </w:rPr>
      </w:pPr>
      <w:r w:rsidRPr="0060627C">
        <w:rPr>
          <w:iCs/>
        </w:rPr>
        <w:t xml:space="preserve">2.4. </w:t>
      </w:r>
      <w:r w:rsidRPr="0060627C">
        <w:rPr>
          <w:lang w:val="nb-NO"/>
        </w:rPr>
        <w:t>Lắp ghép chi tiết và hoàn thiện thiết bị</w:t>
      </w:r>
    </w:p>
    <w:p w14:paraId="74F9AFC3" w14:textId="77777777" w:rsidR="003E4D60" w:rsidRPr="0060627C" w:rsidRDefault="003E4D60" w:rsidP="00EC03BE">
      <w:pPr>
        <w:spacing w:before="120"/>
        <w:ind w:left="360"/>
        <w:jc w:val="both"/>
        <w:rPr>
          <w:lang w:val="pt-BR"/>
        </w:rPr>
      </w:pPr>
      <w:r w:rsidRPr="0060627C">
        <w:rPr>
          <w:lang w:val="nb-NO"/>
        </w:rPr>
        <w:t>2.5. Kiểm tra, đánh giá và kết luận</w:t>
      </w:r>
    </w:p>
    <w:p w14:paraId="29D8C11B" w14:textId="01FAFABD" w:rsidR="003E4D60" w:rsidRPr="0060627C" w:rsidRDefault="003E4D60" w:rsidP="00D63C81">
      <w:pPr>
        <w:tabs>
          <w:tab w:val="left" w:pos="5529"/>
          <w:tab w:val="right" w:pos="8460"/>
        </w:tabs>
        <w:spacing w:before="120"/>
        <w:jc w:val="both"/>
        <w:rPr>
          <w:bCs/>
          <w:iCs/>
          <w:lang w:val="pt-BR"/>
        </w:rPr>
      </w:pPr>
      <w:r w:rsidRPr="0060627C">
        <w:rPr>
          <w:b/>
          <w:bCs/>
          <w:iCs/>
          <w:lang w:val="pt-BR"/>
        </w:rPr>
        <w:t>PHẦN II: PHẦN TỰ CHỌN</w:t>
      </w:r>
      <w:r w:rsidRPr="0060627C">
        <w:rPr>
          <w:bCs/>
          <w:iCs/>
          <w:lang w:val="pt-BR"/>
        </w:rPr>
        <w:t xml:space="preserve"> </w:t>
      </w:r>
      <w:r w:rsidR="00D63C81" w:rsidRPr="0060627C">
        <w:rPr>
          <w:bCs/>
          <w:iCs/>
          <w:lang w:val="pt-BR"/>
        </w:rPr>
        <w:t xml:space="preserve"> </w:t>
      </w:r>
      <w:r w:rsidR="00D63C81" w:rsidRPr="0060627C">
        <w:rPr>
          <w:bCs/>
          <w:iCs/>
          <w:lang w:val="pt-BR"/>
        </w:rPr>
        <w:tab/>
        <w:t>Thời gian: 300 giờ</w:t>
      </w:r>
      <w:r w:rsidRPr="0060627C">
        <w:rPr>
          <w:bCs/>
          <w:iCs/>
          <w:lang w:val="pt-BR"/>
        </w:rPr>
        <w:tab/>
      </w:r>
    </w:p>
    <w:p w14:paraId="7B74E69F" w14:textId="77777777" w:rsidR="003E4D60" w:rsidRPr="0060627C" w:rsidRDefault="003E4D60" w:rsidP="00670B77">
      <w:pPr>
        <w:numPr>
          <w:ilvl w:val="0"/>
          <w:numId w:val="144"/>
        </w:numPr>
        <w:tabs>
          <w:tab w:val="left" w:pos="399"/>
        </w:tabs>
        <w:spacing w:before="120"/>
        <w:jc w:val="both"/>
        <w:rPr>
          <w:lang w:val="pt-BR"/>
        </w:rPr>
      </w:pPr>
      <w:r w:rsidRPr="0060627C">
        <w:rPr>
          <w:bCs/>
          <w:iCs/>
        </w:rPr>
        <w:t xml:space="preserve">Mục tiêu: </w:t>
      </w:r>
    </w:p>
    <w:p w14:paraId="4EC05C58" w14:textId="77777777" w:rsidR="003E4D60" w:rsidRPr="0060627C" w:rsidRDefault="003E4D60" w:rsidP="00EC03BE">
      <w:pPr>
        <w:numPr>
          <w:ilvl w:val="0"/>
          <w:numId w:val="37"/>
        </w:numPr>
        <w:spacing w:before="120"/>
        <w:ind w:left="567" w:hanging="218"/>
        <w:jc w:val="both"/>
        <w:rPr>
          <w:lang w:val="pt-BR"/>
        </w:rPr>
      </w:pPr>
      <w:r w:rsidRPr="0060627C">
        <w:rPr>
          <w:lang w:val="pt-BR"/>
        </w:rPr>
        <w:t>Sử dụng được các lọai máy công cụ tiện, phay, mài trụ, mài phẳng, tiện CNC, phay CNC, EDM, cắt dây và các dụng cụ gá, dụng cụ đo, dụng cụ cắt để gia công hòan tất các chi tiết đạt được yêu cầu theo đúng bản vẽ.</w:t>
      </w:r>
    </w:p>
    <w:p w14:paraId="44A37C1A" w14:textId="77777777" w:rsidR="003E4D60" w:rsidRPr="0060627C" w:rsidRDefault="003E4D60" w:rsidP="00EC03BE">
      <w:pPr>
        <w:numPr>
          <w:ilvl w:val="0"/>
          <w:numId w:val="37"/>
        </w:numPr>
        <w:spacing w:before="120"/>
        <w:ind w:left="567" w:hanging="218"/>
        <w:jc w:val="both"/>
        <w:rPr>
          <w:lang w:val="pt-BR"/>
        </w:rPr>
      </w:pPr>
      <w:r w:rsidRPr="0060627C">
        <w:rPr>
          <w:lang w:val="pt-BR"/>
        </w:rPr>
        <w:t>Rèn luyện tính tự giác, phối hợp nhóm trong thực hiện công việc</w:t>
      </w:r>
    </w:p>
    <w:p w14:paraId="4EDCCD02" w14:textId="77777777" w:rsidR="003E4D60" w:rsidRPr="0060627C" w:rsidRDefault="003E4D60" w:rsidP="00EC03BE">
      <w:pPr>
        <w:numPr>
          <w:ilvl w:val="0"/>
          <w:numId w:val="37"/>
        </w:numPr>
        <w:spacing w:before="120"/>
        <w:ind w:left="567" w:hanging="218"/>
        <w:jc w:val="both"/>
        <w:rPr>
          <w:lang w:val="pt-BR"/>
        </w:rPr>
      </w:pPr>
      <w:r w:rsidRPr="0060627C">
        <w:rPr>
          <w:lang w:val="pt-BR"/>
        </w:rPr>
        <w:t>Rèn luyện ý thức an toàn và vệ sinh công nghiệp.</w:t>
      </w:r>
    </w:p>
    <w:p w14:paraId="07B19E38" w14:textId="5A1867A5" w:rsidR="003E4D60" w:rsidRPr="0060627C" w:rsidRDefault="003E4D60" w:rsidP="00670B77">
      <w:pPr>
        <w:numPr>
          <w:ilvl w:val="0"/>
          <w:numId w:val="144"/>
        </w:numPr>
        <w:tabs>
          <w:tab w:val="left" w:pos="399"/>
        </w:tabs>
        <w:spacing w:before="120"/>
        <w:jc w:val="both"/>
        <w:rPr>
          <w:lang w:val="pt-BR"/>
        </w:rPr>
      </w:pPr>
      <w:r w:rsidRPr="0060627C">
        <w:rPr>
          <w:bCs/>
          <w:iCs/>
        </w:rPr>
        <w:t>Nội</w:t>
      </w:r>
      <w:r w:rsidR="001E3D3B" w:rsidRPr="0060627C">
        <w:rPr>
          <w:lang w:val="pt-BR"/>
        </w:rPr>
        <w:t xml:space="preserve"> dung</w:t>
      </w:r>
      <w:r w:rsidRPr="0060627C">
        <w:rPr>
          <w:lang w:val="pt-BR"/>
        </w:rPr>
        <w:t>:</w:t>
      </w:r>
    </w:p>
    <w:p w14:paraId="440F91AD" w14:textId="77777777" w:rsidR="003E4D60" w:rsidRPr="0060627C" w:rsidRDefault="003E4D60" w:rsidP="00670B77">
      <w:pPr>
        <w:pStyle w:val="ListParagraph"/>
        <w:numPr>
          <w:ilvl w:val="1"/>
          <w:numId w:val="144"/>
        </w:numPr>
        <w:tabs>
          <w:tab w:val="right" w:pos="8460"/>
        </w:tabs>
        <w:spacing w:before="120" w:line="240" w:lineRule="auto"/>
        <w:jc w:val="both"/>
        <w:rPr>
          <w:bCs/>
          <w:iCs/>
          <w:sz w:val="28"/>
          <w:szCs w:val="28"/>
          <w:lang w:val="pt-BR"/>
        </w:rPr>
      </w:pPr>
      <w:r w:rsidRPr="0060627C">
        <w:rPr>
          <w:bCs/>
          <w:iCs/>
          <w:sz w:val="28"/>
          <w:szCs w:val="28"/>
          <w:lang w:val="pt-BR"/>
        </w:rPr>
        <w:t>Gia công tiện, phay, EDM, cắt dây, mài</w:t>
      </w:r>
    </w:p>
    <w:p w14:paraId="245470B1" w14:textId="77777777" w:rsidR="003E4D60" w:rsidRPr="0060627C" w:rsidRDefault="003E4D60" w:rsidP="00670B77">
      <w:pPr>
        <w:pStyle w:val="ListParagraph"/>
        <w:numPr>
          <w:ilvl w:val="1"/>
          <w:numId w:val="144"/>
        </w:numPr>
        <w:tabs>
          <w:tab w:val="right" w:pos="8460"/>
        </w:tabs>
        <w:spacing w:before="120" w:line="240" w:lineRule="auto"/>
        <w:jc w:val="both"/>
        <w:rPr>
          <w:bCs/>
          <w:iCs/>
          <w:sz w:val="28"/>
          <w:szCs w:val="28"/>
          <w:lang w:val="pt-BR"/>
        </w:rPr>
      </w:pPr>
      <w:r w:rsidRPr="0060627C">
        <w:rPr>
          <w:bCs/>
          <w:iCs/>
          <w:sz w:val="28"/>
          <w:szCs w:val="28"/>
          <w:lang w:val="pt-BR"/>
        </w:rPr>
        <w:t>Gia công tiện, phay, phay CNC, mài</w:t>
      </w:r>
    </w:p>
    <w:p w14:paraId="5673FDC8" w14:textId="77777777" w:rsidR="003E4D60" w:rsidRPr="0060627C" w:rsidRDefault="003E4D60" w:rsidP="00670B77">
      <w:pPr>
        <w:pStyle w:val="ListParagraph"/>
        <w:numPr>
          <w:ilvl w:val="1"/>
          <w:numId w:val="144"/>
        </w:numPr>
        <w:tabs>
          <w:tab w:val="right" w:pos="8460"/>
        </w:tabs>
        <w:spacing w:before="120" w:line="240" w:lineRule="auto"/>
        <w:jc w:val="both"/>
        <w:rPr>
          <w:bCs/>
          <w:iCs/>
          <w:sz w:val="28"/>
          <w:szCs w:val="28"/>
          <w:lang w:val="pt-BR"/>
        </w:rPr>
      </w:pPr>
      <w:r w:rsidRPr="0060627C">
        <w:rPr>
          <w:bCs/>
          <w:iCs/>
          <w:sz w:val="28"/>
          <w:szCs w:val="28"/>
          <w:lang w:val="pt-BR"/>
        </w:rPr>
        <w:t>Gia công tiện, phay, tiện CNC, mài</w:t>
      </w:r>
    </w:p>
    <w:p w14:paraId="3ADBC66F" w14:textId="77777777" w:rsidR="003E4D60" w:rsidRPr="0060627C" w:rsidRDefault="003E4D60" w:rsidP="00670B77">
      <w:pPr>
        <w:pStyle w:val="ListParagraph"/>
        <w:numPr>
          <w:ilvl w:val="1"/>
          <w:numId w:val="144"/>
        </w:numPr>
        <w:tabs>
          <w:tab w:val="right" w:pos="8460"/>
        </w:tabs>
        <w:spacing w:before="120" w:line="240" w:lineRule="auto"/>
        <w:jc w:val="both"/>
        <w:rPr>
          <w:bCs/>
          <w:iCs/>
          <w:sz w:val="28"/>
          <w:szCs w:val="28"/>
          <w:lang w:val="pt-BR"/>
        </w:rPr>
      </w:pPr>
      <w:r w:rsidRPr="0060627C">
        <w:rPr>
          <w:bCs/>
          <w:iCs/>
          <w:sz w:val="28"/>
          <w:szCs w:val="28"/>
          <w:lang w:val="pt-BR"/>
        </w:rPr>
        <w:t>Gia công tiện, phay, EDM, cắt dây, mài</w:t>
      </w:r>
    </w:p>
    <w:p w14:paraId="239CE800" w14:textId="77777777" w:rsidR="0079740D" w:rsidRPr="0060627C" w:rsidRDefault="0079740D" w:rsidP="00EC03BE">
      <w:pPr>
        <w:tabs>
          <w:tab w:val="left" w:pos="1176"/>
        </w:tabs>
        <w:spacing w:before="120" w:after="120"/>
        <w:rPr>
          <w:rFonts w:eastAsia="Calibri"/>
          <w:b/>
          <w:lang w:val="vi-VN"/>
        </w:rPr>
      </w:pPr>
      <w:r w:rsidRPr="0060627C">
        <w:rPr>
          <w:rFonts w:eastAsia="Calibri"/>
          <w:b/>
          <w:lang w:val="vi-VN"/>
        </w:rPr>
        <w:t>IV. Điều kiện thực hiện mô đun:</w:t>
      </w:r>
    </w:p>
    <w:p w14:paraId="557D030B" w14:textId="77777777" w:rsidR="0079740D" w:rsidRPr="0060627C" w:rsidRDefault="0079740D" w:rsidP="00EC03BE">
      <w:pPr>
        <w:spacing w:before="120" w:after="120"/>
        <w:rPr>
          <w:rFonts w:eastAsia="Batang"/>
          <w:iCs/>
          <w:lang w:val="vi-VN" w:eastAsia="ko-KR"/>
        </w:rPr>
      </w:pPr>
      <w:r w:rsidRPr="0060627C">
        <w:rPr>
          <w:rFonts w:eastAsia="Calibri"/>
          <w:lang w:val="vi-VN"/>
        </w:rPr>
        <w:t>- Người</w:t>
      </w:r>
      <w:r w:rsidRPr="0060627C">
        <w:rPr>
          <w:rFonts w:eastAsia="Batang"/>
          <w:iCs/>
          <w:lang w:val="vi-VN" w:eastAsia="ko-KR"/>
        </w:rPr>
        <w:t xml:space="preserve"> học nghề thực tập hoặc thực hiện đồ án tại xưởng thực hành của trường, các cơ sở sản xuất, kinh doanh cơ khí có các loại máy công cụ vạn năng thông thường (Tiện, phay, tiện CNC, phay CNC, EDM, cắt dây, Mài, khoan, doa...);</w:t>
      </w:r>
    </w:p>
    <w:p w14:paraId="37EA9BEE" w14:textId="481D034C" w:rsidR="0079740D" w:rsidRPr="0060627C" w:rsidRDefault="0079740D" w:rsidP="00EC03BE">
      <w:pPr>
        <w:spacing w:before="120" w:after="120"/>
        <w:rPr>
          <w:rFonts w:eastAsia="Calibri"/>
          <w:lang w:val="en-GB"/>
        </w:rPr>
      </w:pPr>
      <w:r w:rsidRPr="0060627C">
        <w:rPr>
          <w:rFonts w:eastAsia="Calibri"/>
          <w:lang w:val="vi-VN"/>
        </w:rPr>
        <w:t>- Các loại máy móc, trang thiết bị và tài liệu kèm theo phục vụ</w:t>
      </w:r>
      <w:r w:rsidR="009A3C23" w:rsidRPr="0060627C">
        <w:rPr>
          <w:rFonts w:eastAsia="Calibri"/>
          <w:lang w:val="en-GB"/>
        </w:rPr>
        <w:t>;</w:t>
      </w:r>
    </w:p>
    <w:p w14:paraId="0D11E70E" w14:textId="0DC1350E" w:rsidR="009A3C23" w:rsidRPr="0060627C" w:rsidRDefault="009A3C23" w:rsidP="00EC03BE">
      <w:pPr>
        <w:spacing w:before="120" w:after="120"/>
        <w:rPr>
          <w:rFonts w:eastAsia="Calibri"/>
          <w:lang w:val="en-GB"/>
        </w:rPr>
      </w:pPr>
      <w:r w:rsidRPr="0060627C">
        <w:rPr>
          <w:rFonts w:eastAsia="Calibri"/>
          <w:lang w:val="vi-VN"/>
        </w:rPr>
        <w:t>-</w:t>
      </w:r>
      <w:r w:rsidRPr="0060627C">
        <w:rPr>
          <w:rFonts w:eastAsia="Calibri"/>
          <w:lang w:val="en-GB"/>
        </w:rPr>
        <w:t xml:space="preserve"> </w:t>
      </w:r>
      <w:r w:rsidRPr="0060627C">
        <w:rPr>
          <w:rFonts w:eastAsia="Calibri"/>
          <w:lang w:val="vi-VN"/>
        </w:rPr>
        <w:t>Có các dụng cụ hỗ trợ, bảo hộ lao động kèm theo</w:t>
      </w:r>
      <w:r w:rsidRPr="0060627C">
        <w:rPr>
          <w:rFonts w:eastAsia="Calibri"/>
          <w:lang w:val="en-GB"/>
        </w:rPr>
        <w:t>;</w:t>
      </w:r>
    </w:p>
    <w:p w14:paraId="3E6CD89F" w14:textId="1C1450B4" w:rsidR="0079740D" w:rsidRPr="0060627C" w:rsidRDefault="0079740D" w:rsidP="00EC03BE">
      <w:pPr>
        <w:spacing w:before="120" w:after="120"/>
        <w:rPr>
          <w:rFonts w:eastAsia="Calibri"/>
          <w:lang w:val="en-GB"/>
        </w:rPr>
      </w:pPr>
      <w:r w:rsidRPr="0060627C">
        <w:rPr>
          <w:rFonts w:eastAsia="Calibri"/>
          <w:lang w:val="vi-VN"/>
        </w:rPr>
        <w:t>- Sinh viên làm đồ án theo nhóm từ 05 sinh viên trở lên và có 01 giáo viên hướng dẫn</w:t>
      </w:r>
      <w:r w:rsidR="009A3C23" w:rsidRPr="0060627C">
        <w:rPr>
          <w:rFonts w:eastAsia="Calibri"/>
          <w:lang w:val="en-GB"/>
        </w:rPr>
        <w:t>;</w:t>
      </w:r>
    </w:p>
    <w:p w14:paraId="70BF1976" w14:textId="5268D7EA" w:rsidR="0079740D" w:rsidRPr="0060627C" w:rsidRDefault="0079740D" w:rsidP="00EC03BE">
      <w:pPr>
        <w:spacing w:before="120" w:after="120"/>
        <w:rPr>
          <w:rFonts w:eastAsia="Calibri"/>
          <w:lang w:val="en-GB"/>
        </w:rPr>
      </w:pPr>
      <w:r w:rsidRPr="0060627C">
        <w:rPr>
          <w:rFonts w:eastAsia="Calibri"/>
          <w:lang w:val="vi-VN"/>
        </w:rPr>
        <w:t>- Sinh viên phải tổng hợp các kiến thức liên quan và các kỹ năng thực hành để làm đồ án</w:t>
      </w:r>
      <w:r w:rsidR="009A3C23" w:rsidRPr="0060627C">
        <w:rPr>
          <w:rFonts w:eastAsia="Calibri"/>
          <w:lang w:val="en-GB"/>
        </w:rPr>
        <w:t>;</w:t>
      </w:r>
    </w:p>
    <w:p w14:paraId="6E40AB91" w14:textId="77777777" w:rsidR="0079740D" w:rsidRPr="0060627C" w:rsidRDefault="0079740D" w:rsidP="00EC03BE">
      <w:pPr>
        <w:spacing w:before="120" w:after="120"/>
        <w:rPr>
          <w:rFonts w:eastAsia="Calibri"/>
          <w:lang w:val="vi-VN"/>
        </w:rPr>
      </w:pPr>
      <w:r w:rsidRPr="0060627C">
        <w:rPr>
          <w:rFonts w:eastAsia="Calibri"/>
          <w:lang w:val="vi-VN"/>
        </w:rPr>
        <w:t xml:space="preserve">- Sinh viên phải tự nghiên cứu tài liệu sau khi được GVHD hướng dẫn. </w:t>
      </w:r>
    </w:p>
    <w:p w14:paraId="4202C280" w14:textId="77777777" w:rsidR="0079740D" w:rsidRPr="0060627C" w:rsidRDefault="0079740D" w:rsidP="00EC03BE">
      <w:pPr>
        <w:spacing w:before="120" w:after="120"/>
        <w:rPr>
          <w:rFonts w:eastAsia="Calibri"/>
          <w:b/>
          <w:lang w:val="vi-VN"/>
        </w:rPr>
      </w:pPr>
      <w:r w:rsidRPr="0060627C">
        <w:rPr>
          <w:rFonts w:eastAsia="Calibri"/>
          <w:b/>
          <w:lang w:val="vi-VN"/>
        </w:rPr>
        <w:t>V. Nội dung và phương pháp, đánh giá:</w:t>
      </w:r>
    </w:p>
    <w:p w14:paraId="7EEC86D5" w14:textId="77777777" w:rsidR="0079740D" w:rsidRPr="0060627C" w:rsidRDefault="0079740D" w:rsidP="00EC03BE">
      <w:pPr>
        <w:spacing w:before="120" w:after="120"/>
        <w:rPr>
          <w:rFonts w:eastAsia="Calibri"/>
          <w:lang w:val="vi-VN"/>
        </w:rPr>
      </w:pPr>
      <w:r w:rsidRPr="0060627C">
        <w:rPr>
          <w:rFonts w:eastAsia="Calibri"/>
          <w:lang w:val="vi-VN"/>
        </w:rPr>
        <w:t>- Đánh giá qua từng nội dung cụ thể</w:t>
      </w:r>
    </w:p>
    <w:p w14:paraId="52FD8D84" w14:textId="77777777" w:rsidR="0079740D" w:rsidRPr="0060627C" w:rsidRDefault="0079740D" w:rsidP="00EC03BE">
      <w:pPr>
        <w:spacing w:before="120" w:after="120"/>
        <w:rPr>
          <w:rFonts w:eastAsia="Calibri"/>
          <w:lang w:val="vi-VN"/>
        </w:rPr>
      </w:pPr>
      <w:r w:rsidRPr="0060627C">
        <w:rPr>
          <w:rFonts w:eastAsia="Calibri"/>
          <w:lang w:val="vi-VN"/>
        </w:rPr>
        <w:t>- Đánh giá tổng hợp</w:t>
      </w:r>
    </w:p>
    <w:p w14:paraId="642AEFC5" w14:textId="77777777" w:rsidR="0079740D" w:rsidRPr="0060627C" w:rsidRDefault="0079740D" w:rsidP="00EC03BE">
      <w:pPr>
        <w:spacing w:before="120" w:after="120"/>
        <w:rPr>
          <w:rFonts w:eastAsia="Calibri"/>
          <w:b/>
          <w:lang w:val="vi-VN"/>
        </w:rPr>
      </w:pPr>
      <w:r w:rsidRPr="0060627C">
        <w:rPr>
          <w:rFonts w:eastAsia="Calibri"/>
          <w:b/>
          <w:lang w:val="vi-VN"/>
        </w:rPr>
        <w:t>VI. Hướng dẫn thực hiện mô đun:</w:t>
      </w:r>
    </w:p>
    <w:p w14:paraId="5E3D4B35" w14:textId="77777777" w:rsidR="0079740D" w:rsidRPr="0060627C" w:rsidRDefault="0079740D" w:rsidP="00EC03BE">
      <w:pPr>
        <w:spacing w:before="120" w:after="120"/>
        <w:rPr>
          <w:rFonts w:eastAsia="Calibri"/>
          <w:lang w:val="vi-VN"/>
        </w:rPr>
      </w:pPr>
      <w:r w:rsidRPr="0060627C">
        <w:rPr>
          <w:rFonts w:eastAsia="Calibri"/>
          <w:lang w:val="vi-VN"/>
        </w:rPr>
        <w:t>Để giảng dạy mô đun này giáo viên cần lưu ý:</w:t>
      </w:r>
    </w:p>
    <w:p w14:paraId="707B06A5" w14:textId="77777777" w:rsidR="0079740D" w:rsidRPr="0060627C" w:rsidRDefault="0079740D" w:rsidP="00EC03BE">
      <w:pPr>
        <w:spacing w:before="120" w:after="120"/>
        <w:rPr>
          <w:rFonts w:eastAsia="Calibri"/>
          <w:lang w:val="vi-VN"/>
        </w:rPr>
      </w:pPr>
      <w:r w:rsidRPr="0060627C">
        <w:rPr>
          <w:rFonts w:eastAsia="Calibri"/>
          <w:lang w:val="vi-VN"/>
        </w:rPr>
        <w:t>1. Phạm vi áp dụng chương trình mô đun:</w:t>
      </w:r>
    </w:p>
    <w:p w14:paraId="3ABAD257" w14:textId="77777777" w:rsidR="0079740D" w:rsidRPr="0060627C" w:rsidRDefault="0079740D" w:rsidP="00EC03BE">
      <w:pPr>
        <w:spacing w:before="120" w:after="120"/>
        <w:rPr>
          <w:rFonts w:eastAsia="Calibri"/>
          <w:lang w:val="vi-VN"/>
        </w:rPr>
      </w:pPr>
      <w:r w:rsidRPr="0060627C">
        <w:rPr>
          <w:rFonts w:eastAsia="Calibri"/>
          <w:lang w:val="vi-VN"/>
        </w:rPr>
        <w:t>Chương trình được giảng dạy trong các trường đào tạo nghề trình độ cao đẳng nghề Cắt gọt kim loại</w:t>
      </w:r>
    </w:p>
    <w:p w14:paraId="2C242AC0" w14:textId="77777777" w:rsidR="0079740D" w:rsidRPr="0060627C" w:rsidRDefault="0079740D" w:rsidP="00EC03BE">
      <w:pPr>
        <w:spacing w:before="120" w:after="120"/>
        <w:rPr>
          <w:rFonts w:eastAsia="Calibri"/>
          <w:lang w:val="vi-VN"/>
        </w:rPr>
      </w:pPr>
      <w:r w:rsidRPr="0060627C">
        <w:rPr>
          <w:rFonts w:eastAsia="Calibri"/>
          <w:lang w:val="vi-VN"/>
        </w:rPr>
        <w:t xml:space="preserve">2. </w:t>
      </w:r>
      <w:r w:rsidRPr="0060627C">
        <w:rPr>
          <w:rFonts w:eastAsia="Calibri"/>
          <w:iCs/>
          <w:lang w:val="vi-VN"/>
        </w:rPr>
        <w:t xml:space="preserve">Hướng dẫn một số điểm chính về phương pháp giảng dạy mô đun đào tạo:           </w:t>
      </w:r>
    </w:p>
    <w:p w14:paraId="0288C4BF" w14:textId="77777777" w:rsidR="0079740D" w:rsidRPr="0060627C" w:rsidRDefault="0079740D" w:rsidP="00EC03BE">
      <w:pPr>
        <w:spacing w:before="120" w:after="120"/>
        <w:jc w:val="both"/>
        <w:rPr>
          <w:rFonts w:eastAsia="Calibri"/>
          <w:lang w:val="vi-VN"/>
        </w:rPr>
      </w:pPr>
      <w:r w:rsidRPr="0060627C">
        <w:rPr>
          <w:rFonts w:eastAsia="Calibri"/>
          <w:lang w:val="vi-VN"/>
        </w:rPr>
        <w:t>- Phân nhóm làm việc để trao đổi, thảo luận, nghiên cứu bản vẽ;</w:t>
      </w:r>
    </w:p>
    <w:p w14:paraId="53F08151" w14:textId="77777777" w:rsidR="0079740D" w:rsidRPr="0060627C" w:rsidRDefault="0079740D" w:rsidP="00EC03BE">
      <w:pPr>
        <w:spacing w:before="120" w:after="120"/>
        <w:jc w:val="both"/>
        <w:rPr>
          <w:rFonts w:eastAsia="Calibri"/>
          <w:lang w:val="vi-VN"/>
        </w:rPr>
      </w:pPr>
      <w:r w:rsidRPr="0060627C">
        <w:rPr>
          <w:rFonts w:eastAsia="Calibri"/>
          <w:lang w:val="vi-VN"/>
        </w:rPr>
        <w:t>- Giáo viên trình bày mẫu, sinh viên làm theo, giáo viên theo dõi và bổ túc kịp thời;</w:t>
      </w:r>
    </w:p>
    <w:p w14:paraId="4C9DE787" w14:textId="77777777" w:rsidR="0079740D" w:rsidRPr="0060627C" w:rsidRDefault="0079740D" w:rsidP="00EC03BE">
      <w:pPr>
        <w:spacing w:before="120" w:after="120"/>
        <w:jc w:val="both"/>
        <w:rPr>
          <w:rFonts w:eastAsia="Calibri"/>
          <w:lang w:val="vi-VN"/>
        </w:rPr>
      </w:pPr>
      <w:r w:rsidRPr="0060627C">
        <w:rPr>
          <w:rFonts w:eastAsia="Calibri"/>
          <w:lang w:val="vi-VN"/>
        </w:rPr>
        <w:t>- Sinh viên thực hành bài tập cụ thể, giáo viên theo dõi thường xuyên để hướng dẫn, điều chỉnh các thao tác;</w:t>
      </w:r>
    </w:p>
    <w:p w14:paraId="60C8147C" w14:textId="77777777" w:rsidR="0079740D" w:rsidRPr="0060627C" w:rsidRDefault="0079740D" w:rsidP="00EC03BE">
      <w:pPr>
        <w:spacing w:before="120" w:after="120"/>
        <w:jc w:val="both"/>
        <w:rPr>
          <w:rFonts w:eastAsia="Batang"/>
          <w:lang w:val="pt-BR" w:eastAsia="ko-KR"/>
        </w:rPr>
      </w:pPr>
      <w:r w:rsidRPr="0060627C">
        <w:rPr>
          <w:rFonts w:eastAsia="Calibri"/>
          <w:lang w:val="vi-VN"/>
        </w:rPr>
        <w:t>- Cách</w:t>
      </w:r>
      <w:r w:rsidRPr="0060627C">
        <w:rPr>
          <w:rFonts w:eastAsia="Batang"/>
          <w:lang w:val="pt-BR" w:eastAsia="ko-KR"/>
        </w:rPr>
        <w:t xml:space="preserve"> sắp xếp dụng cụ, tài liệu.</w:t>
      </w:r>
    </w:p>
    <w:p w14:paraId="76C6CF35" w14:textId="77777777" w:rsidR="0079740D" w:rsidRPr="0060627C" w:rsidRDefault="0079740D" w:rsidP="00EC03BE">
      <w:pPr>
        <w:spacing w:before="120" w:after="120"/>
        <w:jc w:val="both"/>
        <w:rPr>
          <w:rFonts w:eastAsia="Calibri"/>
          <w:lang w:val="vi-VN"/>
        </w:rPr>
      </w:pPr>
      <w:r w:rsidRPr="0060627C">
        <w:rPr>
          <w:rFonts w:eastAsia="Calibri"/>
          <w:lang w:val="vi-VN"/>
        </w:rPr>
        <w:t xml:space="preserve"> 3.Những trọng tâm của chương trình cần chú ý:</w:t>
      </w:r>
    </w:p>
    <w:p w14:paraId="44080F40" w14:textId="77777777" w:rsidR="0079740D" w:rsidRPr="0060627C" w:rsidRDefault="0079740D" w:rsidP="00EC03BE">
      <w:pPr>
        <w:spacing w:before="120" w:after="120"/>
        <w:jc w:val="both"/>
        <w:rPr>
          <w:rFonts w:eastAsia="Calibri"/>
          <w:lang w:val="vi-VN"/>
        </w:rPr>
      </w:pPr>
      <w:r w:rsidRPr="0060627C">
        <w:rPr>
          <w:rFonts w:eastAsia="Calibri"/>
          <w:lang w:val="vi-VN"/>
        </w:rPr>
        <w:t>- Đọc bản vẽ và lập qui trình gia công cho các chi tiết.</w:t>
      </w:r>
    </w:p>
    <w:p w14:paraId="043DF2C7" w14:textId="77777777" w:rsidR="0079740D" w:rsidRPr="0060627C" w:rsidRDefault="0079740D" w:rsidP="00EC03BE">
      <w:pPr>
        <w:spacing w:before="120" w:after="120"/>
        <w:jc w:val="both"/>
        <w:rPr>
          <w:rFonts w:eastAsia="Calibri"/>
          <w:lang w:val="vi-VN"/>
        </w:rPr>
      </w:pPr>
      <w:r w:rsidRPr="0060627C">
        <w:rPr>
          <w:rFonts w:eastAsia="Calibri"/>
          <w:lang w:val="vi-VN"/>
        </w:rPr>
        <w:t>-. Vận hành và gia công được chi tiết trên các máy công cụ truyền thống và các máy công cụ tự động</w:t>
      </w:r>
    </w:p>
    <w:p w14:paraId="57977EAE" w14:textId="77777777" w:rsidR="0079740D" w:rsidRPr="0060627C" w:rsidRDefault="0079740D" w:rsidP="00EC03BE">
      <w:pPr>
        <w:spacing w:before="120" w:after="120"/>
        <w:jc w:val="both"/>
        <w:rPr>
          <w:rFonts w:eastAsia="Calibri"/>
          <w:lang w:val="vi-VN"/>
        </w:rPr>
      </w:pPr>
      <w:r w:rsidRPr="0060627C">
        <w:rPr>
          <w:rFonts w:eastAsia="Calibri"/>
          <w:lang w:val="vi-VN"/>
        </w:rPr>
        <w:t xml:space="preserve">- Lắp ráp chi tiết </w:t>
      </w:r>
    </w:p>
    <w:p w14:paraId="69E3B080" w14:textId="7F5D7522" w:rsidR="0079740D" w:rsidRPr="0060627C" w:rsidRDefault="0079740D" w:rsidP="00EC03BE">
      <w:pPr>
        <w:spacing w:before="120" w:after="120"/>
        <w:jc w:val="both"/>
        <w:rPr>
          <w:rFonts w:eastAsia="Calibri"/>
          <w:lang w:val="vi-VN"/>
        </w:rPr>
      </w:pPr>
      <w:r w:rsidRPr="0060627C">
        <w:rPr>
          <w:rFonts w:eastAsia="Calibri"/>
          <w:lang w:val="vi-VN"/>
        </w:rPr>
        <w:t>- Hoàn thiện hồ sơ bảo trì</w:t>
      </w:r>
    </w:p>
    <w:p w14:paraId="3F638626" w14:textId="3217FF1C" w:rsidR="009A3C23" w:rsidRPr="0060627C" w:rsidRDefault="009A3C23" w:rsidP="00EC03BE">
      <w:pPr>
        <w:spacing w:before="120"/>
        <w:jc w:val="both"/>
        <w:rPr>
          <w:i/>
        </w:rPr>
      </w:pPr>
      <w:r w:rsidRPr="0060627C">
        <w:rPr>
          <w:b/>
          <w:i/>
          <w:u w:val="single"/>
        </w:rPr>
        <w:t>Ghi chú</w:t>
      </w:r>
      <w:r w:rsidRPr="0060627C">
        <w:rPr>
          <w:i/>
        </w:rPr>
        <w:t>: thời lượng của từng nội dung trên có thể linh hoạt điều chỉnh tùy thuộc vào từng đề tài cụ thể, nhưng phải đảm bảo tổng thời lượng là 360 giờ.</w:t>
      </w:r>
    </w:p>
    <w:p w14:paraId="5EF70FCA" w14:textId="77777777" w:rsidR="0079740D" w:rsidRPr="0060627C" w:rsidRDefault="0079740D" w:rsidP="00EC03BE">
      <w:pPr>
        <w:spacing w:before="120" w:after="120"/>
        <w:jc w:val="both"/>
        <w:rPr>
          <w:rFonts w:eastAsia="Calibri"/>
          <w:lang w:val="vi-VN"/>
        </w:rPr>
      </w:pPr>
      <w:r w:rsidRPr="0060627C">
        <w:rPr>
          <w:rFonts w:eastAsia="Calibri"/>
          <w:lang w:val="vi-VN"/>
        </w:rPr>
        <w:t>4.Tài liệu tham khảo:</w:t>
      </w:r>
    </w:p>
    <w:p w14:paraId="4725AACC" w14:textId="77777777" w:rsidR="0079740D" w:rsidRPr="0060627C" w:rsidRDefault="0079740D" w:rsidP="00EC03BE">
      <w:pPr>
        <w:spacing w:before="120"/>
        <w:ind w:left="349"/>
        <w:jc w:val="both"/>
        <w:rPr>
          <w:lang w:val="pt-BR"/>
        </w:rPr>
      </w:pPr>
      <w:r w:rsidRPr="0060627C">
        <w:rPr>
          <w:rFonts w:eastAsia="Batang"/>
          <w:iCs/>
          <w:lang w:val="pt-BR" w:eastAsia="ko-KR"/>
        </w:rPr>
        <w:t xml:space="preserve">[1]. </w:t>
      </w:r>
      <w:r w:rsidRPr="0060627C">
        <w:rPr>
          <w:lang w:val="pt-BR"/>
        </w:rPr>
        <w:t>V.A. Blumberg, E.I. Zazeski. Sổ tay thợ tiện. NXB Thanh niên – 2000.</w:t>
      </w:r>
    </w:p>
    <w:p w14:paraId="0B163BF7" w14:textId="77777777" w:rsidR="0079740D" w:rsidRPr="0060627C" w:rsidRDefault="0079740D" w:rsidP="00EC03BE">
      <w:pPr>
        <w:spacing w:before="120"/>
        <w:ind w:left="349"/>
        <w:jc w:val="both"/>
        <w:rPr>
          <w:lang w:val="pt-BR"/>
        </w:rPr>
      </w:pPr>
      <w:r w:rsidRPr="0060627C">
        <w:rPr>
          <w:lang w:val="pt-BR"/>
        </w:rPr>
        <w:t>[2]. GS.TS. Nguyễn Đắc Lộc, PGS.TS. Lê Văn Tiến, PGS.TS. Ninh Đức Tốn, PGS.TS. Trần Xuân Việt. Sổ tay Công nghệ chế tạo máy (tập 1, 2, 3). NXB Khoa học kỹ thuật – 2005.</w:t>
      </w:r>
    </w:p>
    <w:p w14:paraId="6F071CC3" w14:textId="77777777" w:rsidR="0079740D" w:rsidRPr="0060627C" w:rsidRDefault="0079740D" w:rsidP="00EC03BE">
      <w:pPr>
        <w:spacing w:before="120"/>
        <w:ind w:left="349"/>
        <w:jc w:val="both"/>
        <w:rPr>
          <w:lang w:val="pt-BR"/>
        </w:rPr>
      </w:pPr>
      <w:r w:rsidRPr="0060627C">
        <w:rPr>
          <w:lang w:val="pt-BR"/>
        </w:rPr>
        <w:t>[3]. P.Đenegiơnưi, G.Xchixkin, I.Tkho. Kỹ thuật tiện. NXB Mir – 1989.</w:t>
      </w:r>
    </w:p>
    <w:p w14:paraId="7EE76138" w14:textId="77777777" w:rsidR="0079740D" w:rsidRPr="0060627C" w:rsidRDefault="0079740D" w:rsidP="00EC03BE">
      <w:pPr>
        <w:spacing w:before="120"/>
        <w:ind w:left="349"/>
        <w:jc w:val="both"/>
        <w:rPr>
          <w:lang w:val="pt-BR"/>
        </w:rPr>
      </w:pPr>
      <w:r w:rsidRPr="0060627C">
        <w:rPr>
          <w:lang w:val="pt-BR"/>
        </w:rPr>
        <w:t>[4]. Phạm Quang Lê. Kỹ thuật phay. NXB Công nhân kỹ thuật – 1980.</w:t>
      </w:r>
    </w:p>
    <w:p w14:paraId="0D898F44" w14:textId="77777777" w:rsidR="0079740D" w:rsidRPr="0060627C" w:rsidRDefault="0079740D" w:rsidP="00EC03BE">
      <w:pPr>
        <w:spacing w:before="120"/>
        <w:ind w:left="349"/>
        <w:jc w:val="both"/>
        <w:rPr>
          <w:lang w:val="pt-BR"/>
        </w:rPr>
      </w:pPr>
      <w:r w:rsidRPr="0060627C">
        <w:rPr>
          <w:lang w:val="pt-BR"/>
        </w:rPr>
        <w:t>[5]. A.Barơbasốp. Kỹ thuật phay. NXB Mir – 1995.</w:t>
      </w:r>
    </w:p>
    <w:p w14:paraId="7149E929" w14:textId="77777777" w:rsidR="0079740D" w:rsidRPr="0060627C" w:rsidRDefault="0079740D" w:rsidP="00EC03BE">
      <w:pPr>
        <w:spacing w:before="120"/>
        <w:ind w:left="349"/>
        <w:jc w:val="both"/>
        <w:rPr>
          <w:rFonts w:eastAsia="Batang"/>
          <w:iCs/>
          <w:lang w:val="pt-BR" w:eastAsia="ko-KR"/>
        </w:rPr>
      </w:pPr>
      <w:r w:rsidRPr="0060627C">
        <w:rPr>
          <w:lang w:val="pt-BR"/>
        </w:rPr>
        <w:t>[6].</w:t>
      </w:r>
      <w:r w:rsidRPr="0060627C">
        <w:rPr>
          <w:rFonts w:eastAsia="Batang"/>
          <w:iCs/>
          <w:lang w:val="pt-BR" w:eastAsia="ko-KR"/>
        </w:rPr>
        <w:t xml:space="preserve"> B.Côpưlốp. Bào và xọc. NXB Công nhân kỹ thuật – 1979.</w:t>
      </w:r>
    </w:p>
    <w:p w14:paraId="3B82B258" w14:textId="77777777" w:rsidR="0079740D" w:rsidRPr="0060627C" w:rsidRDefault="0079740D" w:rsidP="00EC03BE">
      <w:pPr>
        <w:spacing w:before="120"/>
        <w:ind w:left="349"/>
        <w:jc w:val="both"/>
        <w:rPr>
          <w:lang w:val="pt-BR"/>
        </w:rPr>
      </w:pPr>
      <w:r w:rsidRPr="0060627C">
        <w:rPr>
          <w:rFonts w:eastAsia="Batang"/>
          <w:iCs/>
          <w:lang w:val="pt-BR" w:eastAsia="ko-KR"/>
        </w:rPr>
        <w:t xml:space="preserve">[7]. </w:t>
      </w:r>
      <w:r w:rsidRPr="0060627C">
        <w:rPr>
          <w:lang w:val="pt-BR"/>
        </w:rPr>
        <w:t>Nguyễn văn Tính. Kỹ thuật mài. NXB Công nhân kỹ thuật – 1978.</w:t>
      </w:r>
    </w:p>
    <w:p w14:paraId="2000BBE7" w14:textId="77777777" w:rsidR="0079740D" w:rsidRPr="0060627C" w:rsidRDefault="0079740D" w:rsidP="00EC03BE">
      <w:pPr>
        <w:spacing w:before="120"/>
        <w:ind w:left="349"/>
        <w:jc w:val="both"/>
        <w:rPr>
          <w:lang w:val="pt-BR"/>
        </w:rPr>
      </w:pPr>
      <w:r w:rsidRPr="0060627C">
        <w:rPr>
          <w:lang w:val="pt-BR"/>
        </w:rPr>
        <w:t>[8]. PGS.TS. Trần văn Địch. Công nghệ CNC. NXB Khoa học kỹ thuật – 2009.</w:t>
      </w:r>
    </w:p>
    <w:p w14:paraId="57354FE7" w14:textId="77777777" w:rsidR="0079740D" w:rsidRPr="0060627C" w:rsidRDefault="0079740D" w:rsidP="00EC03BE">
      <w:pPr>
        <w:spacing w:before="120"/>
        <w:ind w:left="349"/>
        <w:jc w:val="both"/>
        <w:rPr>
          <w:lang w:val="pt-BR"/>
        </w:rPr>
      </w:pPr>
      <w:r w:rsidRPr="0060627C">
        <w:rPr>
          <w:lang w:val="pt-BR"/>
        </w:rPr>
        <w:t>[1].Trần Khánh Hà-Vũ Gia Hanh. Máy điện 1, Máy điện 2 NXB Kỹ Thuật -2000.</w:t>
      </w:r>
    </w:p>
    <w:p w14:paraId="33473998" w14:textId="77777777" w:rsidR="0079740D" w:rsidRPr="0060627C" w:rsidRDefault="0079740D" w:rsidP="00EC03BE">
      <w:pPr>
        <w:spacing w:before="120"/>
        <w:ind w:left="349"/>
        <w:jc w:val="both"/>
        <w:rPr>
          <w:lang w:val="pt-BR"/>
        </w:rPr>
      </w:pPr>
      <w:r w:rsidRPr="0060627C">
        <w:rPr>
          <w:lang w:val="pt-BR"/>
        </w:rPr>
        <w:t>[2].PGS.TS. Đặng Văn Đáo -  PGS.TS. Lê Văn Doanh, Giáo trình kỹ thuật điện. NXB giáo dục - 2004.</w:t>
      </w:r>
    </w:p>
    <w:p w14:paraId="4E794C8B" w14:textId="77777777" w:rsidR="0079740D" w:rsidRPr="0060627C" w:rsidRDefault="0079740D" w:rsidP="00EC03BE">
      <w:pPr>
        <w:spacing w:before="120"/>
        <w:ind w:left="349"/>
        <w:jc w:val="both"/>
        <w:rPr>
          <w:lang w:val="pt-BR"/>
        </w:rPr>
      </w:pPr>
      <w:r w:rsidRPr="0060627C">
        <w:rPr>
          <w:lang w:val="pt-BR"/>
        </w:rPr>
        <w:t>[3].Nguyễn Xuân Phú – Tô Đằng. Khí cụ điện kết cấu sử dụng và sửa chữa. NXB Khoa học kỹ thuật – 2007.</w:t>
      </w:r>
    </w:p>
    <w:p w14:paraId="1E7A3F8C" w14:textId="77777777" w:rsidR="0079740D" w:rsidRPr="0060627C" w:rsidRDefault="0079740D" w:rsidP="00EC03BE">
      <w:pPr>
        <w:spacing w:before="120"/>
        <w:ind w:left="349"/>
        <w:jc w:val="both"/>
        <w:rPr>
          <w:lang w:val="pt-BR"/>
        </w:rPr>
      </w:pPr>
      <w:r w:rsidRPr="0060627C">
        <w:rPr>
          <w:lang w:val="pt-BR"/>
        </w:rPr>
        <w:t>[1] Vật liệu học cơ sở ( tác giả Nghiêm Hùng), NXB-KHKT 2002.</w:t>
      </w:r>
    </w:p>
    <w:p w14:paraId="52E4A989" w14:textId="77777777" w:rsidR="0079740D" w:rsidRPr="0060627C" w:rsidRDefault="0079740D" w:rsidP="00EC03BE">
      <w:pPr>
        <w:spacing w:before="120"/>
        <w:ind w:left="349"/>
        <w:jc w:val="both"/>
        <w:rPr>
          <w:lang w:val="pt-BR"/>
        </w:rPr>
      </w:pPr>
      <w:r w:rsidRPr="0060627C">
        <w:rPr>
          <w:lang w:val="pt-BR"/>
        </w:rPr>
        <w:t>[2] Vật liệu học ( tác giả Lê Công Dưỡng) , NXB- KHKT 2000.</w:t>
      </w:r>
    </w:p>
    <w:p w14:paraId="2948D825" w14:textId="77777777" w:rsidR="0079740D" w:rsidRPr="0060627C" w:rsidRDefault="0079740D" w:rsidP="00EC03BE">
      <w:pPr>
        <w:spacing w:before="120"/>
        <w:ind w:left="349"/>
        <w:jc w:val="both"/>
        <w:rPr>
          <w:rFonts w:eastAsia="Batang"/>
          <w:iCs/>
          <w:lang w:val="pt-BR" w:eastAsia="ko-KR"/>
        </w:rPr>
      </w:pPr>
      <w:r w:rsidRPr="0060627C">
        <w:rPr>
          <w:lang w:val="pt-BR"/>
        </w:rPr>
        <w:t>[3] Kim</w:t>
      </w:r>
      <w:r w:rsidRPr="0060627C">
        <w:rPr>
          <w:rFonts w:eastAsia="Batang"/>
          <w:iCs/>
          <w:lang w:val="pt-BR" w:eastAsia="ko-KR"/>
        </w:rPr>
        <w:t xml:space="preserve"> loại học và nhiệt luyện(tác giả Nghiêm Hùng), trường ĐHSPKT, TP.HCM 2002.</w:t>
      </w:r>
    </w:p>
    <w:p w14:paraId="198AB88A" w14:textId="77777777" w:rsidR="00890B03" w:rsidRPr="0060627C" w:rsidRDefault="00890B03" w:rsidP="00EC03BE">
      <w:pPr>
        <w:rPr>
          <w:lang w:val="pt-BR"/>
        </w:rPr>
      </w:pPr>
    </w:p>
    <w:p w14:paraId="79D64212" w14:textId="77777777" w:rsidR="00C737FA" w:rsidRPr="0060627C" w:rsidRDefault="00C737FA" w:rsidP="00EC03BE">
      <w:pPr>
        <w:rPr>
          <w:lang w:val="pt-BR"/>
        </w:rPr>
      </w:pPr>
    </w:p>
    <w:p w14:paraId="2BB1B8BB" w14:textId="77777777" w:rsidR="00C737FA" w:rsidRPr="0060627C" w:rsidRDefault="00C737FA" w:rsidP="00EC03BE">
      <w:pPr>
        <w:spacing w:after="120"/>
        <w:jc w:val="center"/>
        <w:rPr>
          <w:lang w:val="pt-BR"/>
        </w:rPr>
      </w:pPr>
    </w:p>
    <w:p w14:paraId="54A4826E" w14:textId="36CA62C4" w:rsidR="00C737FA" w:rsidRPr="0060627C" w:rsidRDefault="00C737FA" w:rsidP="00EC03BE">
      <w:pPr>
        <w:tabs>
          <w:tab w:val="left" w:pos="399"/>
        </w:tabs>
        <w:spacing w:after="120"/>
        <w:ind w:left="576"/>
        <w:jc w:val="center"/>
        <w:rPr>
          <w:b/>
          <w:spacing w:val="6"/>
          <w:lang w:val="vi-VN"/>
        </w:rPr>
      </w:pPr>
      <w:r w:rsidRPr="0060627C">
        <w:rPr>
          <w:b/>
          <w:bCs/>
          <w:spacing w:val="-6"/>
          <w:lang w:val="pt-BR"/>
        </w:rPr>
        <w:br w:type="page"/>
      </w:r>
      <w:r w:rsidRPr="0060627C">
        <w:rPr>
          <w:b/>
          <w:spacing w:val="6"/>
          <w:lang w:val="vi-VN"/>
        </w:rPr>
        <w:t>CHƯƠNG TRÌNH MÔ ĐUN</w:t>
      </w:r>
    </w:p>
    <w:p w14:paraId="462C95A5" w14:textId="77777777" w:rsidR="00C737FA" w:rsidRPr="0060627C" w:rsidRDefault="00C737FA" w:rsidP="00EC03BE">
      <w:pPr>
        <w:spacing w:after="120"/>
        <w:rPr>
          <w:b/>
          <w:spacing w:val="6"/>
          <w:lang w:val="vi-VN"/>
        </w:rPr>
      </w:pPr>
    </w:p>
    <w:p w14:paraId="3775B30F" w14:textId="3A627CC2" w:rsidR="00C737FA" w:rsidRPr="0060627C" w:rsidRDefault="00C737FA" w:rsidP="00EC03BE">
      <w:pPr>
        <w:spacing w:after="120"/>
        <w:rPr>
          <w:spacing w:val="6"/>
          <w:lang w:val="vi-VN"/>
        </w:rPr>
      </w:pPr>
      <w:r w:rsidRPr="0060627C">
        <w:rPr>
          <w:b/>
          <w:spacing w:val="6"/>
          <w:lang w:val="vi-VN"/>
        </w:rPr>
        <w:t>Tên mô đun</w:t>
      </w:r>
      <w:r w:rsidRPr="0060627C">
        <w:rPr>
          <w:spacing w:val="6"/>
          <w:lang w:val="vi-VN"/>
        </w:rPr>
        <w:t xml:space="preserve">: </w:t>
      </w:r>
      <w:r w:rsidRPr="0060627C">
        <w:rPr>
          <w:b/>
          <w:bCs/>
          <w:spacing w:val="6"/>
          <w:lang w:val="vi-VN"/>
        </w:rPr>
        <w:t>T</w:t>
      </w:r>
      <w:r w:rsidR="004C6341" w:rsidRPr="0060627C">
        <w:rPr>
          <w:b/>
          <w:bCs/>
          <w:spacing w:val="6"/>
          <w:lang w:val="vi-VN"/>
        </w:rPr>
        <w:t>hực tập tốt nghiệp</w:t>
      </w:r>
    </w:p>
    <w:p w14:paraId="3963114E" w14:textId="77777777" w:rsidR="00C737FA" w:rsidRPr="0060627C" w:rsidRDefault="00C737FA" w:rsidP="00EC03BE">
      <w:pPr>
        <w:spacing w:after="120"/>
        <w:rPr>
          <w:lang w:val="pt-BR"/>
        </w:rPr>
      </w:pPr>
      <w:r w:rsidRPr="0060627C">
        <w:rPr>
          <w:b/>
          <w:lang w:val="pt-BR"/>
        </w:rPr>
        <w:t>Mã số mô đun :</w:t>
      </w:r>
      <w:r w:rsidR="00696549" w:rsidRPr="0060627C">
        <w:rPr>
          <w:lang w:val="pt-BR"/>
        </w:rPr>
        <w:t xml:space="preserve"> </w:t>
      </w:r>
      <w:r w:rsidR="00696549" w:rsidRPr="0060627C">
        <w:rPr>
          <w:b/>
          <w:bCs/>
          <w:lang w:val="pt-BR"/>
        </w:rPr>
        <w:t>MĐ 27</w:t>
      </w:r>
    </w:p>
    <w:p w14:paraId="289BA26C" w14:textId="77777777" w:rsidR="00C737FA" w:rsidRPr="0060627C" w:rsidRDefault="00C737FA" w:rsidP="00EC03BE">
      <w:pPr>
        <w:spacing w:after="120"/>
        <w:rPr>
          <w:lang w:val="vi-VN"/>
        </w:rPr>
      </w:pPr>
      <w:r w:rsidRPr="0060627C">
        <w:rPr>
          <w:b/>
          <w:lang w:val="pt-BR"/>
        </w:rPr>
        <w:t>Thời gian mô đun:</w:t>
      </w:r>
      <w:r w:rsidRPr="0060627C">
        <w:rPr>
          <w:lang w:val="pt-BR"/>
        </w:rPr>
        <w:t xml:space="preserve"> 360</w:t>
      </w:r>
      <w:r w:rsidRPr="0060627C">
        <w:rPr>
          <w:bCs/>
          <w:iCs/>
          <w:lang w:val="pt-BR"/>
        </w:rPr>
        <w:t>giờ</w:t>
      </w:r>
      <w:r w:rsidRPr="0060627C">
        <w:rPr>
          <w:lang w:val="pt-BR"/>
        </w:rPr>
        <w:t xml:space="preserve">; </w:t>
      </w:r>
      <w:r w:rsidRPr="0060627C">
        <w:rPr>
          <w:lang w:val="vi-VN"/>
        </w:rPr>
        <w:t>(</w:t>
      </w:r>
      <w:r w:rsidRPr="0060627C">
        <w:rPr>
          <w:lang w:val="pt-BR"/>
        </w:rPr>
        <w:t xml:space="preserve">Lý thuyết: 0 </w:t>
      </w:r>
      <w:r w:rsidRPr="0060627C">
        <w:rPr>
          <w:bCs/>
          <w:iCs/>
          <w:lang w:val="pt-BR"/>
        </w:rPr>
        <w:t>giờ</w:t>
      </w:r>
      <w:r w:rsidRPr="0060627C">
        <w:rPr>
          <w:lang w:val="pt-BR"/>
        </w:rPr>
        <w:t xml:space="preserve">; Thực hành: 360 </w:t>
      </w:r>
      <w:r w:rsidRPr="0060627C">
        <w:rPr>
          <w:bCs/>
          <w:iCs/>
          <w:lang w:val="pt-BR"/>
        </w:rPr>
        <w:t>giờ</w:t>
      </w:r>
      <w:r w:rsidRPr="0060627C">
        <w:rPr>
          <w:lang w:val="vi-VN"/>
        </w:rPr>
        <w:t>)</w:t>
      </w:r>
    </w:p>
    <w:p w14:paraId="75B2CED7" w14:textId="77777777" w:rsidR="00C737FA" w:rsidRPr="0060627C" w:rsidRDefault="00C737FA" w:rsidP="00EC03BE">
      <w:pPr>
        <w:spacing w:after="120"/>
        <w:jc w:val="both"/>
        <w:rPr>
          <w:b/>
          <w:iCs/>
          <w:lang w:val="pt-BR"/>
        </w:rPr>
      </w:pPr>
    </w:p>
    <w:p w14:paraId="67B6047D" w14:textId="77777777" w:rsidR="00C737FA" w:rsidRPr="0060627C" w:rsidRDefault="00C737FA" w:rsidP="00EC03BE">
      <w:pPr>
        <w:spacing w:after="120"/>
        <w:jc w:val="both"/>
        <w:rPr>
          <w:b/>
          <w:lang w:val="pt-BR"/>
        </w:rPr>
      </w:pPr>
      <w:r w:rsidRPr="0060627C">
        <w:rPr>
          <w:b/>
          <w:lang w:val="pt-BR"/>
        </w:rPr>
        <w:t>I.Vị trí, tính chất môn học</w:t>
      </w:r>
    </w:p>
    <w:p w14:paraId="4CD72F50" w14:textId="77777777" w:rsidR="00C737FA" w:rsidRPr="0060627C" w:rsidRDefault="00C737FA" w:rsidP="00EC03BE">
      <w:pPr>
        <w:numPr>
          <w:ilvl w:val="0"/>
          <w:numId w:val="37"/>
        </w:numPr>
        <w:spacing w:before="120"/>
        <w:ind w:left="567" w:hanging="218"/>
        <w:jc w:val="both"/>
        <w:rPr>
          <w:lang w:val="pt-BR"/>
        </w:rPr>
      </w:pPr>
      <w:r w:rsidRPr="0060627C">
        <w:rPr>
          <w:lang w:val="pt-BR"/>
        </w:rPr>
        <w:t xml:space="preserve">Vị trí: </w:t>
      </w:r>
    </w:p>
    <w:p w14:paraId="763EEC39" w14:textId="77777777" w:rsidR="00C737FA" w:rsidRPr="0060627C" w:rsidRDefault="00C737FA" w:rsidP="00EC03BE">
      <w:pPr>
        <w:spacing w:after="120"/>
        <w:jc w:val="both"/>
        <w:rPr>
          <w:lang w:val="pt-BR"/>
        </w:rPr>
      </w:pPr>
      <w:r w:rsidRPr="0060627C">
        <w:rPr>
          <w:lang w:val="pt-BR"/>
        </w:rPr>
        <w:t xml:space="preserve">         Mô đun này thuộc nhóm mô đun, môn học chuyên môn nghề</w:t>
      </w:r>
    </w:p>
    <w:p w14:paraId="66F93094" w14:textId="77777777" w:rsidR="00C737FA" w:rsidRPr="0060627C" w:rsidRDefault="00C737FA" w:rsidP="00EC03BE">
      <w:pPr>
        <w:numPr>
          <w:ilvl w:val="0"/>
          <w:numId w:val="37"/>
        </w:numPr>
        <w:spacing w:before="120"/>
        <w:ind w:left="567" w:hanging="218"/>
        <w:jc w:val="both"/>
        <w:rPr>
          <w:lang w:val="pt-BR"/>
        </w:rPr>
      </w:pPr>
      <w:r w:rsidRPr="0060627C">
        <w:rPr>
          <w:rFonts w:eastAsia="Batang"/>
          <w:lang w:val="pt-BR" w:eastAsia="ko-KR"/>
        </w:rPr>
        <w:t>Tình</w:t>
      </w:r>
      <w:r w:rsidRPr="0060627C">
        <w:rPr>
          <w:lang w:val="pt-BR"/>
        </w:rPr>
        <w:t xml:space="preserve"> chất:</w:t>
      </w:r>
    </w:p>
    <w:p w14:paraId="00C990EF" w14:textId="77777777" w:rsidR="00C737FA" w:rsidRPr="0060627C" w:rsidRDefault="00C737FA" w:rsidP="00EC03BE">
      <w:pPr>
        <w:spacing w:after="120"/>
        <w:jc w:val="both"/>
        <w:rPr>
          <w:lang w:val="pt-BR"/>
        </w:rPr>
      </w:pPr>
      <w:r w:rsidRPr="0060627C">
        <w:rPr>
          <w:lang w:val="pt-BR"/>
        </w:rPr>
        <w:t xml:space="preserve">          Là mô đun tự chọn, trước khi học môn này sinh viên phải hòan tất tòan bộ chương trình học bắt buộc và tự chọn. Sau khi kết thúc mô đun này sinh viên sẽ chuẩn bị thi tốt nghiệp.</w:t>
      </w:r>
    </w:p>
    <w:p w14:paraId="4FC9DB45" w14:textId="77777777" w:rsidR="00C737FA" w:rsidRPr="0060627C" w:rsidRDefault="00C737FA" w:rsidP="00EC03BE">
      <w:pPr>
        <w:spacing w:after="120"/>
        <w:jc w:val="both"/>
        <w:rPr>
          <w:b/>
          <w:lang w:val="pt-BR"/>
        </w:rPr>
      </w:pPr>
      <w:r w:rsidRPr="0060627C">
        <w:rPr>
          <w:b/>
          <w:lang w:val="pt-BR"/>
        </w:rPr>
        <w:t>II. Mục tiêu môn học:</w:t>
      </w:r>
    </w:p>
    <w:p w14:paraId="0DEDB39F" w14:textId="77777777" w:rsidR="00C737FA" w:rsidRPr="0060627C" w:rsidRDefault="00C737FA" w:rsidP="00EC03BE">
      <w:pPr>
        <w:spacing w:after="120"/>
        <w:ind w:firstLine="560"/>
        <w:jc w:val="both"/>
        <w:rPr>
          <w:lang w:val="pt-BR"/>
        </w:rPr>
      </w:pPr>
      <w:r w:rsidRPr="0060627C">
        <w:rPr>
          <w:lang w:val="pt-BR"/>
        </w:rPr>
        <w:t xml:space="preserve">  Học xong mô đun này sinh viên sẽ có khả năng:</w:t>
      </w:r>
    </w:p>
    <w:p w14:paraId="731099A0" w14:textId="31AA24FA" w:rsidR="00C737FA" w:rsidRPr="0060627C" w:rsidRDefault="001E3D3B" w:rsidP="001E3D3B">
      <w:pPr>
        <w:spacing w:before="120"/>
        <w:jc w:val="both"/>
        <w:rPr>
          <w:b/>
        </w:rPr>
      </w:pPr>
      <w:r w:rsidRPr="0060627C">
        <w:rPr>
          <w:b/>
        </w:rPr>
        <w:t>1.</w:t>
      </w:r>
      <w:r w:rsidR="00C737FA" w:rsidRPr="0060627C">
        <w:rPr>
          <w:b/>
        </w:rPr>
        <w:t xml:space="preserve">Về kiến </w:t>
      </w:r>
      <w:r w:rsidR="00C737FA" w:rsidRPr="0060627C">
        <w:rPr>
          <w:b/>
          <w:lang w:val="pt-BR"/>
        </w:rPr>
        <w:t>thức</w:t>
      </w:r>
      <w:r w:rsidR="00C737FA" w:rsidRPr="0060627C">
        <w:rPr>
          <w:b/>
        </w:rPr>
        <w:t>:</w:t>
      </w:r>
    </w:p>
    <w:p w14:paraId="5EE2782C" w14:textId="77777777" w:rsidR="00C737FA" w:rsidRPr="0060627C" w:rsidRDefault="00C737FA" w:rsidP="001E3D3B">
      <w:pPr>
        <w:numPr>
          <w:ilvl w:val="0"/>
          <w:numId w:val="37"/>
        </w:numPr>
        <w:spacing w:before="120"/>
        <w:ind w:left="567" w:hanging="218"/>
        <w:jc w:val="both"/>
        <w:rPr>
          <w:rFonts w:eastAsia="Batang"/>
          <w:lang w:val="pt-BR" w:eastAsia="ko-KR"/>
        </w:rPr>
      </w:pPr>
      <w:r w:rsidRPr="0060627C">
        <w:rPr>
          <w:rFonts w:eastAsia="Batang"/>
          <w:lang w:val="pt-BR" w:eastAsia="ko-KR"/>
        </w:rPr>
        <w:t>Trình bày được những yêu cầu, nguyên tắc cơ bản của tổ chức bộ máy quản lý một cơ sở sản xuất, dịch vụ.</w:t>
      </w:r>
    </w:p>
    <w:p w14:paraId="3129234D" w14:textId="77777777" w:rsidR="00C737FA" w:rsidRPr="0060627C" w:rsidRDefault="00C737FA" w:rsidP="001E3D3B">
      <w:pPr>
        <w:numPr>
          <w:ilvl w:val="0"/>
          <w:numId w:val="37"/>
        </w:numPr>
        <w:spacing w:before="120"/>
        <w:ind w:left="567" w:hanging="218"/>
        <w:jc w:val="both"/>
        <w:rPr>
          <w:rFonts w:eastAsia="Batang"/>
          <w:lang w:val="pt-BR" w:eastAsia="ko-KR"/>
        </w:rPr>
      </w:pPr>
      <w:r w:rsidRPr="0060627C">
        <w:rPr>
          <w:rFonts w:eastAsia="Batang"/>
          <w:lang w:val="pt-BR" w:eastAsia="ko-KR"/>
        </w:rPr>
        <w:t>Mô tả được tòan bộ hay một phần quy trình công nghệ cho một sản phẩm cơ khí tương ứng.</w:t>
      </w:r>
    </w:p>
    <w:p w14:paraId="123C095B" w14:textId="2B726205" w:rsidR="00C737FA" w:rsidRPr="0060627C" w:rsidRDefault="001E3D3B" w:rsidP="001E3D3B">
      <w:pPr>
        <w:spacing w:before="120"/>
        <w:jc w:val="both"/>
        <w:rPr>
          <w:b/>
        </w:rPr>
      </w:pPr>
      <w:r w:rsidRPr="0060627C">
        <w:rPr>
          <w:b/>
        </w:rPr>
        <w:t>2.</w:t>
      </w:r>
      <w:r w:rsidR="00C737FA" w:rsidRPr="0060627C">
        <w:rPr>
          <w:b/>
        </w:rPr>
        <w:t xml:space="preserve">Về kỹ </w:t>
      </w:r>
      <w:r w:rsidR="00C737FA" w:rsidRPr="0060627C">
        <w:rPr>
          <w:b/>
          <w:lang w:val="pt-BR"/>
        </w:rPr>
        <w:t>năng</w:t>
      </w:r>
      <w:r w:rsidR="00C737FA" w:rsidRPr="0060627C">
        <w:rPr>
          <w:b/>
        </w:rPr>
        <w:t>:</w:t>
      </w:r>
    </w:p>
    <w:p w14:paraId="243FAD5F" w14:textId="77777777" w:rsidR="00C737FA" w:rsidRPr="0060627C" w:rsidRDefault="00C737FA" w:rsidP="001E3D3B">
      <w:pPr>
        <w:numPr>
          <w:ilvl w:val="0"/>
          <w:numId w:val="37"/>
        </w:numPr>
        <w:spacing w:before="120"/>
        <w:ind w:left="567" w:hanging="218"/>
        <w:jc w:val="both"/>
        <w:rPr>
          <w:rFonts w:eastAsia="Batang"/>
          <w:lang w:val="pt-BR" w:eastAsia="ko-KR"/>
        </w:rPr>
      </w:pPr>
      <w:r w:rsidRPr="0060627C">
        <w:rPr>
          <w:rFonts w:eastAsia="Batang"/>
          <w:lang w:val="pt-BR" w:eastAsia="ko-KR"/>
        </w:rPr>
        <w:t>Tiếp cận với các công ty, xí nghiệp trong các khu công nghiệp liên quan đến lĩnh vực gia công cắt gọt kim lọai.</w:t>
      </w:r>
    </w:p>
    <w:p w14:paraId="39EAC9AA" w14:textId="4A43ADAD" w:rsidR="00C737FA" w:rsidRPr="0060627C" w:rsidRDefault="001E3D3B" w:rsidP="001E3D3B">
      <w:pPr>
        <w:spacing w:before="120"/>
        <w:jc w:val="both"/>
        <w:rPr>
          <w:b/>
          <w:lang w:val="pt-BR"/>
        </w:rPr>
      </w:pPr>
      <w:r w:rsidRPr="0060627C">
        <w:rPr>
          <w:b/>
          <w:lang w:val="pt-BR"/>
        </w:rPr>
        <w:t>3.</w:t>
      </w:r>
      <w:r w:rsidR="00C737FA" w:rsidRPr="0060627C">
        <w:rPr>
          <w:b/>
          <w:lang w:val="pt-BR"/>
        </w:rPr>
        <w:t>Về năng lực tự chủ và trách nhiệm:</w:t>
      </w:r>
    </w:p>
    <w:p w14:paraId="7F47426A" w14:textId="77777777" w:rsidR="00C737FA" w:rsidRPr="0060627C" w:rsidRDefault="00C737FA" w:rsidP="001E3D3B">
      <w:pPr>
        <w:numPr>
          <w:ilvl w:val="0"/>
          <w:numId w:val="37"/>
        </w:numPr>
        <w:spacing w:before="120"/>
        <w:ind w:left="567" w:hanging="218"/>
        <w:jc w:val="both"/>
        <w:rPr>
          <w:rFonts w:eastAsia="Batang"/>
          <w:lang w:val="pt-BR" w:eastAsia="ko-KR"/>
        </w:rPr>
      </w:pPr>
      <w:r w:rsidRPr="0060627C">
        <w:rPr>
          <w:rFonts w:eastAsia="Batang"/>
          <w:lang w:val="pt-BR" w:eastAsia="ko-KR"/>
        </w:rPr>
        <w:t>Có thái độ, tác phong làm việc thích hợp trong môi trường công nghiệp. Có tinh thần cầu tiến, tự chủ trong công việc đồng thời có khả năng giao tiếp và phối hợp trong môi trường làm việc tổ nhóm.</w:t>
      </w:r>
    </w:p>
    <w:p w14:paraId="6BCBDD88" w14:textId="77777777" w:rsidR="00C737FA" w:rsidRPr="0060627C" w:rsidRDefault="00C737FA" w:rsidP="00EC03BE">
      <w:pPr>
        <w:spacing w:after="120"/>
        <w:rPr>
          <w:b/>
          <w:lang w:val="pt-BR"/>
        </w:rPr>
      </w:pPr>
      <w:r w:rsidRPr="0060627C">
        <w:rPr>
          <w:b/>
          <w:lang w:val="pt-BR"/>
        </w:rPr>
        <w:t>III. Nội dung mô đun:</w:t>
      </w:r>
    </w:p>
    <w:p w14:paraId="06FEA285" w14:textId="77777777" w:rsidR="00C737FA" w:rsidRPr="0060627C" w:rsidRDefault="00C737FA" w:rsidP="00EC03BE">
      <w:pPr>
        <w:spacing w:after="120"/>
        <w:jc w:val="both"/>
        <w:rPr>
          <w:b/>
          <w:bCs/>
          <w:lang w:val="pt-BR"/>
        </w:rPr>
      </w:pPr>
      <w:r w:rsidRPr="0060627C">
        <w:rPr>
          <w:b/>
          <w:bCs/>
          <w:lang w:val="pt-BR"/>
        </w:rPr>
        <w:t>1.  Nội dung tổng quát và phân bổ thời gian: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9"/>
        <w:gridCol w:w="3501"/>
        <w:gridCol w:w="1045"/>
        <w:gridCol w:w="992"/>
        <w:gridCol w:w="1843"/>
        <w:gridCol w:w="1134"/>
      </w:tblGrid>
      <w:tr w:rsidR="004C6341" w:rsidRPr="0060627C" w14:paraId="7A6B4E50" w14:textId="77777777" w:rsidTr="00666AFD">
        <w:trPr>
          <w:cantSplit/>
          <w:trHeight w:val="637"/>
        </w:trPr>
        <w:tc>
          <w:tcPr>
            <w:tcW w:w="699" w:type="dxa"/>
            <w:vMerge w:val="restart"/>
            <w:vAlign w:val="center"/>
          </w:tcPr>
          <w:p w14:paraId="0CA00047" w14:textId="77777777" w:rsidR="004C6341" w:rsidRPr="0060627C" w:rsidRDefault="004C6341" w:rsidP="00EC03BE">
            <w:pPr>
              <w:spacing w:after="120"/>
              <w:jc w:val="center"/>
              <w:rPr>
                <w:b/>
                <w:bCs/>
                <w:lang w:val="vi-VN"/>
              </w:rPr>
            </w:pPr>
            <w:r w:rsidRPr="0060627C">
              <w:rPr>
                <w:b/>
                <w:bCs/>
                <w:lang w:val="nl-NL"/>
              </w:rPr>
              <w:t>S</w:t>
            </w:r>
            <w:r w:rsidRPr="0060627C">
              <w:rPr>
                <w:b/>
                <w:bCs/>
                <w:lang w:val="vi-VN"/>
              </w:rPr>
              <w:t>ố</w:t>
            </w:r>
          </w:p>
          <w:p w14:paraId="28F58960" w14:textId="71375F22" w:rsidR="004C6341" w:rsidRPr="0060627C" w:rsidRDefault="004C6341" w:rsidP="00EC03BE">
            <w:pPr>
              <w:spacing w:after="120"/>
              <w:jc w:val="center"/>
              <w:rPr>
                <w:b/>
                <w:bCs/>
                <w:lang w:val="nl-NL"/>
              </w:rPr>
            </w:pPr>
            <w:r w:rsidRPr="0060627C">
              <w:rPr>
                <w:b/>
                <w:bCs/>
                <w:lang w:val="nl-NL"/>
              </w:rPr>
              <w:t>TT</w:t>
            </w:r>
          </w:p>
        </w:tc>
        <w:tc>
          <w:tcPr>
            <w:tcW w:w="3501" w:type="dxa"/>
            <w:vMerge w:val="restart"/>
            <w:vAlign w:val="center"/>
          </w:tcPr>
          <w:p w14:paraId="6EA3F5F3" w14:textId="06576196" w:rsidR="004C6341" w:rsidRPr="0060627C" w:rsidRDefault="004C6341" w:rsidP="00EC03BE">
            <w:pPr>
              <w:spacing w:after="120"/>
              <w:jc w:val="center"/>
              <w:rPr>
                <w:b/>
              </w:rPr>
            </w:pPr>
            <w:r w:rsidRPr="0060627C">
              <w:rPr>
                <w:b/>
              </w:rPr>
              <w:t>Tên các bài trong mô đun</w:t>
            </w:r>
          </w:p>
        </w:tc>
        <w:tc>
          <w:tcPr>
            <w:tcW w:w="5014" w:type="dxa"/>
            <w:gridSpan w:val="4"/>
            <w:tcBorders>
              <w:bottom w:val="single" w:sz="4" w:space="0" w:color="auto"/>
            </w:tcBorders>
            <w:vAlign w:val="center"/>
          </w:tcPr>
          <w:p w14:paraId="08ECAB11" w14:textId="2ED3DF5C" w:rsidR="004C6341" w:rsidRPr="0060627C" w:rsidRDefault="004C6341" w:rsidP="00EC03BE">
            <w:pPr>
              <w:spacing w:after="120"/>
              <w:jc w:val="center"/>
              <w:rPr>
                <w:b/>
              </w:rPr>
            </w:pPr>
            <w:r w:rsidRPr="0060627C">
              <w:rPr>
                <w:b/>
              </w:rPr>
              <w:t>Thời gian (giờ)</w:t>
            </w:r>
          </w:p>
        </w:tc>
      </w:tr>
      <w:tr w:rsidR="004C6341" w:rsidRPr="0060627C" w14:paraId="7D0EF11A" w14:textId="77777777" w:rsidTr="00F67991">
        <w:trPr>
          <w:cantSplit/>
          <w:trHeight w:val="1107"/>
        </w:trPr>
        <w:tc>
          <w:tcPr>
            <w:tcW w:w="699" w:type="dxa"/>
            <w:vMerge/>
            <w:tcBorders>
              <w:bottom w:val="single" w:sz="4" w:space="0" w:color="auto"/>
            </w:tcBorders>
            <w:vAlign w:val="center"/>
          </w:tcPr>
          <w:p w14:paraId="286FE10A" w14:textId="63A00300" w:rsidR="004C6341" w:rsidRPr="0060627C" w:rsidRDefault="004C6341" w:rsidP="00EC03BE">
            <w:pPr>
              <w:spacing w:after="120"/>
              <w:jc w:val="center"/>
              <w:rPr>
                <w:b/>
                <w:bCs/>
                <w:lang w:val="nl-NL"/>
              </w:rPr>
            </w:pPr>
          </w:p>
        </w:tc>
        <w:tc>
          <w:tcPr>
            <w:tcW w:w="3501" w:type="dxa"/>
            <w:vMerge/>
            <w:tcBorders>
              <w:bottom w:val="single" w:sz="4" w:space="0" w:color="auto"/>
            </w:tcBorders>
            <w:vAlign w:val="center"/>
          </w:tcPr>
          <w:p w14:paraId="671904C9" w14:textId="3DAF3A2B" w:rsidR="004C6341" w:rsidRPr="0060627C" w:rsidRDefault="004C6341" w:rsidP="00EC03BE">
            <w:pPr>
              <w:spacing w:after="120"/>
              <w:jc w:val="center"/>
              <w:rPr>
                <w:b/>
                <w:lang w:val="vi-VN"/>
              </w:rPr>
            </w:pPr>
          </w:p>
        </w:tc>
        <w:tc>
          <w:tcPr>
            <w:tcW w:w="1045" w:type="dxa"/>
            <w:tcBorders>
              <w:bottom w:val="single" w:sz="4" w:space="0" w:color="auto"/>
            </w:tcBorders>
            <w:vAlign w:val="center"/>
          </w:tcPr>
          <w:p w14:paraId="45D99026" w14:textId="77777777" w:rsidR="004C6341" w:rsidRPr="0060627C" w:rsidRDefault="004C6341" w:rsidP="00EC03BE">
            <w:pPr>
              <w:spacing w:after="120"/>
              <w:jc w:val="center"/>
              <w:rPr>
                <w:b/>
                <w:bCs/>
                <w:lang w:val="nl-NL"/>
              </w:rPr>
            </w:pPr>
            <w:r w:rsidRPr="0060627C">
              <w:rPr>
                <w:b/>
                <w:bCs/>
                <w:lang w:val="nl-NL"/>
              </w:rPr>
              <w:t xml:space="preserve">Tổng số </w:t>
            </w:r>
          </w:p>
        </w:tc>
        <w:tc>
          <w:tcPr>
            <w:tcW w:w="992" w:type="dxa"/>
            <w:tcBorders>
              <w:bottom w:val="single" w:sz="4" w:space="0" w:color="auto"/>
            </w:tcBorders>
            <w:vAlign w:val="center"/>
          </w:tcPr>
          <w:p w14:paraId="467BE8AE" w14:textId="77777777" w:rsidR="004C6341" w:rsidRPr="0060627C" w:rsidRDefault="004C6341" w:rsidP="00EC03BE">
            <w:pPr>
              <w:spacing w:after="120"/>
              <w:ind w:left="-125" w:right="-91"/>
              <w:jc w:val="center"/>
              <w:rPr>
                <w:b/>
                <w:bCs/>
                <w:lang w:val="nl-NL"/>
              </w:rPr>
            </w:pPr>
            <w:r w:rsidRPr="0060627C">
              <w:rPr>
                <w:b/>
                <w:bCs/>
                <w:lang w:val="nl-NL"/>
              </w:rPr>
              <w:t>Lý thuyết</w:t>
            </w:r>
          </w:p>
        </w:tc>
        <w:tc>
          <w:tcPr>
            <w:tcW w:w="1843" w:type="dxa"/>
            <w:tcBorders>
              <w:bottom w:val="single" w:sz="4" w:space="0" w:color="auto"/>
            </w:tcBorders>
            <w:vAlign w:val="center"/>
          </w:tcPr>
          <w:p w14:paraId="1A9A441D" w14:textId="77777777" w:rsidR="004C6341" w:rsidRPr="0060627C" w:rsidRDefault="004C6341" w:rsidP="00EC03BE">
            <w:pPr>
              <w:spacing w:after="120"/>
              <w:ind w:right="-108" w:hanging="125"/>
              <w:jc w:val="center"/>
              <w:rPr>
                <w:b/>
                <w:bCs/>
                <w:lang w:val="nl-NL"/>
              </w:rPr>
            </w:pPr>
            <w:r w:rsidRPr="0060627C">
              <w:rPr>
                <w:b/>
                <w:lang w:val="nl-NL"/>
              </w:rPr>
              <w:t>Thực hành, thí nghiệm , thảo luận, bài tập</w:t>
            </w:r>
          </w:p>
        </w:tc>
        <w:tc>
          <w:tcPr>
            <w:tcW w:w="1134" w:type="dxa"/>
            <w:tcBorders>
              <w:bottom w:val="single" w:sz="4" w:space="0" w:color="auto"/>
            </w:tcBorders>
            <w:vAlign w:val="center"/>
          </w:tcPr>
          <w:p w14:paraId="2B33CB67" w14:textId="77777777" w:rsidR="004C6341" w:rsidRPr="0060627C" w:rsidRDefault="004C6341" w:rsidP="00EC03BE">
            <w:pPr>
              <w:spacing w:after="120"/>
              <w:jc w:val="center"/>
              <w:rPr>
                <w:b/>
                <w:bCs/>
                <w:lang w:val="nl-NL"/>
              </w:rPr>
            </w:pPr>
            <w:r w:rsidRPr="0060627C">
              <w:rPr>
                <w:b/>
              </w:rPr>
              <w:t>Kiểm tra</w:t>
            </w:r>
          </w:p>
        </w:tc>
      </w:tr>
      <w:tr w:rsidR="00C737FA" w:rsidRPr="0060627C" w14:paraId="62D2BD79" w14:textId="77777777" w:rsidTr="00F67991">
        <w:tc>
          <w:tcPr>
            <w:tcW w:w="699" w:type="dxa"/>
            <w:tcBorders>
              <w:top w:val="single" w:sz="4" w:space="0" w:color="auto"/>
              <w:left w:val="single" w:sz="4" w:space="0" w:color="auto"/>
              <w:bottom w:val="single" w:sz="4" w:space="0" w:color="auto"/>
              <w:right w:val="single" w:sz="4" w:space="0" w:color="auto"/>
            </w:tcBorders>
          </w:tcPr>
          <w:p w14:paraId="4144659C" w14:textId="77777777" w:rsidR="00C737FA" w:rsidRPr="0060627C" w:rsidRDefault="00C737FA" w:rsidP="00EC03BE">
            <w:pPr>
              <w:spacing w:after="120"/>
              <w:jc w:val="center"/>
              <w:rPr>
                <w:lang w:val="nl-NL"/>
              </w:rPr>
            </w:pPr>
            <w:r w:rsidRPr="0060627C">
              <w:rPr>
                <w:lang w:val="nl-NL"/>
              </w:rPr>
              <w:t>1</w:t>
            </w:r>
          </w:p>
        </w:tc>
        <w:tc>
          <w:tcPr>
            <w:tcW w:w="3501" w:type="dxa"/>
            <w:tcBorders>
              <w:top w:val="single" w:sz="4" w:space="0" w:color="auto"/>
              <w:left w:val="single" w:sz="4" w:space="0" w:color="auto"/>
              <w:bottom w:val="single" w:sz="4" w:space="0" w:color="auto"/>
              <w:right w:val="single" w:sz="4" w:space="0" w:color="auto"/>
            </w:tcBorders>
          </w:tcPr>
          <w:p w14:paraId="77FAF28D" w14:textId="77777777" w:rsidR="00C737FA" w:rsidRPr="0060627C" w:rsidRDefault="00C737FA" w:rsidP="00EC03BE">
            <w:pPr>
              <w:spacing w:after="120"/>
              <w:rPr>
                <w:bCs/>
                <w:iCs/>
                <w:lang w:val="nl-NL"/>
              </w:rPr>
            </w:pPr>
            <w:r w:rsidRPr="0060627C">
              <w:rPr>
                <w:bCs/>
                <w:iCs/>
                <w:lang w:val="nl-NL"/>
              </w:rPr>
              <w:t>Phần 1: Tổ chức và phân công</w:t>
            </w:r>
          </w:p>
          <w:p w14:paraId="7138061A" w14:textId="77777777" w:rsidR="00C737FA" w:rsidRPr="0060627C" w:rsidRDefault="00C737FA" w:rsidP="00EC03BE">
            <w:pPr>
              <w:tabs>
                <w:tab w:val="left" w:pos="399"/>
              </w:tabs>
              <w:spacing w:after="120"/>
              <w:jc w:val="both"/>
              <w:rPr>
                <w:lang w:val="pt-BR"/>
              </w:rPr>
            </w:pPr>
            <w:r w:rsidRPr="0060627C">
              <w:rPr>
                <w:lang w:val="pt-BR"/>
              </w:rPr>
              <w:t>1. Nguyên tắc cơ bản của tổ chức nhà máy, xí nghiệp công nghiệp.</w:t>
            </w:r>
          </w:p>
          <w:p w14:paraId="0D4F0F74" w14:textId="77777777" w:rsidR="00C737FA" w:rsidRPr="0060627C" w:rsidRDefault="00C737FA" w:rsidP="00EC03BE">
            <w:pPr>
              <w:tabs>
                <w:tab w:val="left" w:pos="399"/>
              </w:tabs>
              <w:spacing w:after="120"/>
              <w:jc w:val="both"/>
              <w:rPr>
                <w:lang w:val="pt-BR"/>
              </w:rPr>
            </w:pPr>
            <w:r w:rsidRPr="0060627C">
              <w:rPr>
                <w:lang w:val="pt-BR"/>
              </w:rPr>
              <w:t>2. Nội quy chung.</w:t>
            </w:r>
          </w:p>
          <w:p w14:paraId="2D10A04C" w14:textId="77777777" w:rsidR="00C737FA" w:rsidRPr="0060627C" w:rsidRDefault="00C737FA" w:rsidP="00EC03BE">
            <w:pPr>
              <w:tabs>
                <w:tab w:val="left" w:pos="399"/>
              </w:tabs>
              <w:spacing w:after="120"/>
              <w:jc w:val="both"/>
              <w:rPr>
                <w:lang w:val="pt-BR"/>
              </w:rPr>
            </w:pPr>
            <w:r w:rsidRPr="0060627C">
              <w:rPr>
                <w:lang w:val="pt-BR"/>
              </w:rPr>
              <w:t>3. Tổ chức và phân công</w:t>
            </w:r>
          </w:p>
        </w:tc>
        <w:tc>
          <w:tcPr>
            <w:tcW w:w="1045" w:type="dxa"/>
            <w:tcBorders>
              <w:top w:val="single" w:sz="4" w:space="0" w:color="auto"/>
              <w:left w:val="single" w:sz="4" w:space="0" w:color="auto"/>
              <w:bottom w:val="single" w:sz="4" w:space="0" w:color="auto"/>
              <w:right w:val="single" w:sz="4" w:space="0" w:color="auto"/>
            </w:tcBorders>
          </w:tcPr>
          <w:p w14:paraId="71E23E33" w14:textId="77777777" w:rsidR="00C737FA" w:rsidRPr="0060627C" w:rsidRDefault="00C737FA" w:rsidP="00EC03BE">
            <w:pPr>
              <w:spacing w:after="120"/>
              <w:jc w:val="center"/>
              <w:rPr>
                <w:b/>
              </w:rPr>
            </w:pPr>
            <w:r w:rsidRPr="0060627C">
              <w:rPr>
                <w:b/>
              </w:rPr>
              <w:t>20</w:t>
            </w:r>
          </w:p>
          <w:p w14:paraId="0F792C62" w14:textId="77777777" w:rsidR="00C737FA" w:rsidRPr="0060627C" w:rsidRDefault="00C737FA" w:rsidP="00EC03BE">
            <w:pPr>
              <w:spacing w:after="120"/>
              <w:jc w:val="center"/>
            </w:pPr>
          </w:p>
          <w:p w14:paraId="36A856D6" w14:textId="77777777" w:rsidR="00C737FA" w:rsidRPr="0060627C" w:rsidRDefault="00C737FA" w:rsidP="00EC03BE">
            <w:pPr>
              <w:spacing w:after="120"/>
              <w:jc w:val="center"/>
            </w:pPr>
            <w:r w:rsidRPr="0060627C">
              <w:t>8</w:t>
            </w:r>
          </w:p>
          <w:p w14:paraId="73182229" w14:textId="77777777" w:rsidR="00C737FA" w:rsidRPr="0060627C" w:rsidRDefault="00C737FA" w:rsidP="00EC03BE">
            <w:pPr>
              <w:spacing w:after="120"/>
              <w:jc w:val="center"/>
            </w:pPr>
          </w:p>
          <w:p w14:paraId="7FE3779A" w14:textId="77777777" w:rsidR="00C737FA" w:rsidRPr="0060627C" w:rsidRDefault="00C737FA" w:rsidP="00EC03BE">
            <w:pPr>
              <w:spacing w:after="120"/>
              <w:jc w:val="center"/>
            </w:pPr>
          </w:p>
          <w:p w14:paraId="547040C3" w14:textId="77777777" w:rsidR="00C737FA" w:rsidRPr="0060627C" w:rsidRDefault="00C737FA" w:rsidP="00EC03BE">
            <w:pPr>
              <w:spacing w:after="120"/>
              <w:jc w:val="center"/>
            </w:pPr>
            <w:r w:rsidRPr="0060627C">
              <w:t>8</w:t>
            </w:r>
          </w:p>
          <w:p w14:paraId="71714F61" w14:textId="77777777" w:rsidR="00C737FA" w:rsidRPr="0060627C" w:rsidRDefault="00C737FA" w:rsidP="00EC03BE">
            <w:pPr>
              <w:spacing w:after="120"/>
              <w:jc w:val="center"/>
            </w:pPr>
            <w:r w:rsidRPr="0060627C">
              <w:t>4</w:t>
            </w:r>
          </w:p>
        </w:tc>
        <w:tc>
          <w:tcPr>
            <w:tcW w:w="992" w:type="dxa"/>
            <w:tcBorders>
              <w:top w:val="single" w:sz="4" w:space="0" w:color="auto"/>
              <w:left w:val="single" w:sz="4" w:space="0" w:color="auto"/>
              <w:bottom w:val="single" w:sz="4" w:space="0" w:color="auto"/>
              <w:right w:val="single" w:sz="4" w:space="0" w:color="auto"/>
            </w:tcBorders>
          </w:tcPr>
          <w:p w14:paraId="22FF3493" w14:textId="77777777" w:rsidR="00C737FA" w:rsidRPr="0060627C" w:rsidRDefault="00C737FA" w:rsidP="00EC03BE">
            <w:pPr>
              <w:spacing w:after="120"/>
              <w:jc w:val="center"/>
              <w:rPr>
                <w:lang w:val="vi-VN"/>
              </w:rPr>
            </w:pPr>
          </w:p>
        </w:tc>
        <w:tc>
          <w:tcPr>
            <w:tcW w:w="1843" w:type="dxa"/>
            <w:tcBorders>
              <w:top w:val="single" w:sz="4" w:space="0" w:color="auto"/>
              <w:left w:val="single" w:sz="4" w:space="0" w:color="auto"/>
              <w:bottom w:val="single" w:sz="4" w:space="0" w:color="auto"/>
              <w:right w:val="single" w:sz="4" w:space="0" w:color="auto"/>
            </w:tcBorders>
          </w:tcPr>
          <w:p w14:paraId="3390BA74" w14:textId="77777777" w:rsidR="00C737FA" w:rsidRPr="0060627C" w:rsidRDefault="00C737FA" w:rsidP="00EC03BE">
            <w:pPr>
              <w:spacing w:after="120"/>
              <w:jc w:val="center"/>
              <w:rPr>
                <w:b/>
                <w:lang w:val="nl-NL"/>
              </w:rPr>
            </w:pPr>
            <w:r w:rsidRPr="0060627C">
              <w:rPr>
                <w:b/>
                <w:lang w:val="nl-NL"/>
              </w:rPr>
              <w:t>20</w:t>
            </w:r>
          </w:p>
          <w:p w14:paraId="524DBFD1" w14:textId="77777777" w:rsidR="00C737FA" w:rsidRPr="0060627C" w:rsidRDefault="00C737FA" w:rsidP="00EC03BE">
            <w:pPr>
              <w:spacing w:after="120"/>
              <w:jc w:val="center"/>
              <w:rPr>
                <w:lang w:val="nl-NL"/>
              </w:rPr>
            </w:pPr>
          </w:p>
          <w:p w14:paraId="0BC4A04D" w14:textId="77777777" w:rsidR="00C737FA" w:rsidRPr="0060627C" w:rsidRDefault="00C737FA" w:rsidP="00EC03BE">
            <w:pPr>
              <w:spacing w:after="120"/>
              <w:jc w:val="center"/>
              <w:rPr>
                <w:lang w:val="nl-NL"/>
              </w:rPr>
            </w:pPr>
            <w:r w:rsidRPr="0060627C">
              <w:rPr>
                <w:lang w:val="nl-NL"/>
              </w:rPr>
              <w:t>8</w:t>
            </w:r>
          </w:p>
          <w:p w14:paraId="1146689E" w14:textId="77777777" w:rsidR="00C737FA" w:rsidRPr="0060627C" w:rsidRDefault="00C737FA" w:rsidP="00EC03BE">
            <w:pPr>
              <w:spacing w:after="120"/>
              <w:jc w:val="center"/>
              <w:rPr>
                <w:lang w:val="nl-NL"/>
              </w:rPr>
            </w:pPr>
          </w:p>
          <w:p w14:paraId="5528232E" w14:textId="77777777" w:rsidR="00C737FA" w:rsidRPr="0060627C" w:rsidRDefault="00C737FA" w:rsidP="00EC03BE">
            <w:pPr>
              <w:spacing w:after="120"/>
              <w:jc w:val="center"/>
              <w:rPr>
                <w:lang w:val="nl-NL"/>
              </w:rPr>
            </w:pPr>
          </w:p>
          <w:p w14:paraId="7FDA74DF" w14:textId="77777777" w:rsidR="00C737FA" w:rsidRPr="0060627C" w:rsidRDefault="00C737FA" w:rsidP="00EC03BE">
            <w:pPr>
              <w:spacing w:after="120"/>
              <w:jc w:val="center"/>
              <w:rPr>
                <w:lang w:val="nl-NL"/>
              </w:rPr>
            </w:pPr>
            <w:r w:rsidRPr="0060627C">
              <w:rPr>
                <w:lang w:val="nl-NL"/>
              </w:rPr>
              <w:t>8</w:t>
            </w:r>
          </w:p>
          <w:p w14:paraId="7AC2950E" w14:textId="77777777" w:rsidR="00C737FA" w:rsidRPr="0060627C" w:rsidRDefault="00C737FA" w:rsidP="00EC03BE">
            <w:pPr>
              <w:spacing w:after="120"/>
              <w:jc w:val="center"/>
              <w:rPr>
                <w:lang w:val="nl-NL"/>
              </w:rPr>
            </w:pPr>
            <w:r w:rsidRPr="0060627C">
              <w:rPr>
                <w:lang w:val="nl-NL"/>
              </w:rPr>
              <w:t>4</w:t>
            </w:r>
          </w:p>
        </w:tc>
        <w:tc>
          <w:tcPr>
            <w:tcW w:w="1134" w:type="dxa"/>
            <w:vMerge w:val="restart"/>
            <w:tcBorders>
              <w:top w:val="single" w:sz="4" w:space="0" w:color="auto"/>
              <w:left w:val="single" w:sz="4" w:space="0" w:color="auto"/>
              <w:bottom w:val="single" w:sz="4" w:space="0" w:color="auto"/>
              <w:right w:val="single" w:sz="4" w:space="0" w:color="auto"/>
            </w:tcBorders>
          </w:tcPr>
          <w:p w14:paraId="15DD38A5" w14:textId="77777777" w:rsidR="00C737FA" w:rsidRPr="0060627C" w:rsidRDefault="00C737FA" w:rsidP="00EC03BE">
            <w:pPr>
              <w:spacing w:after="120"/>
              <w:jc w:val="center"/>
              <w:rPr>
                <w:lang w:val="vi-VN"/>
              </w:rPr>
            </w:pPr>
          </w:p>
        </w:tc>
      </w:tr>
      <w:tr w:rsidR="00C737FA" w:rsidRPr="0060627C" w14:paraId="6BE72539" w14:textId="77777777" w:rsidTr="00F67991">
        <w:tc>
          <w:tcPr>
            <w:tcW w:w="699" w:type="dxa"/>
            <w:tcBorders>
              <w:top w:val="single" w:sz="4" w:space="0" w:color="auto"/>
            </w:tcBorders>
          </w:tcPr>
          <w:p w14:paraId="49BBB940" w14:textId="77777777" w:rsidR="00C737FA" w:rsidRPr="0060627C" w:rsidRDefault="00C737FA" w:rsidP="00EC03BE">
            <w:pPr>
              <w:spacing w:after="120"/>
              <w:jc w:val="center"/>
            </w:pPr>
            <w:r w:rsidRPr="0060627C">
              <w:t>2</w:t>
            </w:r>
          </w:p>
        </w:tc>
        <w:tc>
          <w:tcPr>
            <w:tcW w:w="3501" w:type="dxa"/>
            <w:tcBorders>
              <w:top w:val="single" w:sz="4" w:space="0" w:color="auto"/>
            </w:tcBorders>
          </w:tcPr>
          <w:p w14:paraId="41BEB47A" w14:textId="77777777" w:rsidR="00C737FA" w:rsidRPr="0060627C" w:rsidRDefault="00C737FA" w:rsidP="00EC03BE">
            <w:pPr>
              <w:spacing w:after="120"/>
              <w:rPr>
                <w:bCs/>
                <w:iCs/>
              </w:rPr>
            </w:pPr>
            <w:r w:rsidRPr="0060627C">
              <w:rPr>
                <w:bCs/>
                <w:iCs/>
              </w:rPr>
              <w:t>Phần 2: Thực tập sản xuất</w:t>
            </w:r>
          </w:p>
          <w:p w14:paraId="4C1E7932" w14:textId="77777777" w:rsidR="00C737FA" w:rsidRPr="0060627C" w:rsidRDefault="00C737FA" w:rsidP="00EC03BE">
            <w:pPr>
              <w:tabs>
                <w:tab w:val="right" w:pos="8460"/>
              </w:tabs>
              <w:spacing w:after="120"/>
              <w:jc w:val="both"/>
              <w:rPr>
                <w:bCs/>
                <w:iCs/>
              </w:rPr>
            </w:pPr>
            <w:r w:rsidRPr="0060627C">
              <w:rPr>
                <w:bCs/>
                <w:iCs/>
              </w:rPr>
              <w:t>Thực hiện công việc của một công nhân kỹ thuật hay một kỹ thuật viên đã được phân công.</w:t>
            </w:r>
          </w:p>
        </w:tc>
        <w:tc>
          <w:tcPr>
            <w:tcW w:w="1045" w:type="dxa"/>
            <w:tcBorders>
              <w:top w:val="single" w:sz="4" w:space="0" w:color="auto"/>
            </w:tcBorders>
          </w:tcPr>
          <w:p w14:paraId="481C5AF1" w14:textId="77777777" w:rsidR="00C737FA" w:rsidRPr="0060627C" w:rsidRDefault="00C737FA" w:rsidP="00EC03BE">
            <w:pPr>
              <w:spacing w:after="120"/>
              <w:jc w:val="center"/>
              <w:rPr>
                <w:b/>
              </w:rPr>
            </w:pPr>
            <w:r w:rsidRPr="0060627C">
              <w:rPr>
                <w:b/>
              </w:rPr>
              <w:t>320</w:t>
            </w:r>
          </w:p>
        </w:tc>
        <w:tc>
          <w:tcPr>
            <w:tcW w:w="992" w:type="dxa"/>
            <w:tcBorders>
              <w:top w:val="single" w:sz="4" w:space="0" w:color="auto"/>
            </w:tcBorders>
          </w:tcPr>
          <w:p w14:paraId="02D998FC" w14:textId="77777777" w:rsidR="00C737FA" w:rsidRPr="0060627C" w:rsidRDefault="00C737FA" w:rsidP="00EC03BE">
            <w:pPr>
              <w:spacing w:after="120"/>
              <w:jc w:val="center"/>
              <w:rPr>
                <w:lang w:val="vi-VN"/>
              </w:rPr>
            </w:pPr>
          </w:p>
        </w:tc>
        <w:tc>
          <w:tcPr>
            <w:tcW w:w="1843" w:type="dxa"/>
            <w:tcBorders>
              <w:top w:val="single" w:sz="4" w:space="0" w:color="auto"/>
            </w:tcBorders>
          </w:tcPr>
          <w:p w14:paraId="70CEAF52" w14:textId="77777777" w:rsidR="00C737FA" w:rsidRPr="0060627C" w:rsidRDefault="00C737FA" w:rsidP="00EC03BE">
            <w:pPr>
              <w:spacing w:after="120"/>
              <w:jc w:val="center"/>
              <w:rPr>
                <w:b/>
              </w:rPr>
            </w:pPr>
            <w:r w:rsidRPr="0060627C">
              <w:rPr>
                <w:b/>
              </w:rPr>
              <w:t>320</w:t>
            </w:r>
          </w:p>
        </w:tc>
        <w:tc>
          <w:tcPr>
            <w:tcW w:w="1134" w:type="dxa"/>
            <w:vMerge/>
            <w:tcBorders>
              <w:top w:val="single" w:sz="4" w:space="0" w:color="auto"/>
            </w:tcBorders>
          </w:tcPr>
          <w:p w14:paraId="4428CA56" w14:textId="77777777" w:rsidR="00C737FA" w:rsidRPr="0060627C" w:rsidRDefault="00C737FA" w:rsidP="00EC03BE">
            <w:pPr>
              <w:spacing w:after="120"/>
              <w:jc w:val="center"/>
              <w:rPr>
                <w:lang w:val="vi-VN"/>
              </w:rPr>
            </w:pPr>
          </w:p>
        </w:tc>
      </w:tr>
      <w:tr w:rsidR="00C737FA" w:rsidRPr="0060627C" w14:paraId="73ADA40D" w14:textId="77777777" w:rsidTr="00F67991">
        <w:tc>
          <w:tcPr>
            <w:tcW w:w="699" w:type="dxa"/>
          </w:tcPr>
          <w:p w14:paraId="1D8BEFB3" w14:textId="77777777" w:rsidR="00C737FA" w:rsidRPr="0060627C" w:rsidRDefault="00C737FA" w:rsidP="00EC03BE">
            <w:pPr>
              <w:spacing w:after="120"/>
              <w:jc w:val="center"/>
            </w:pPr>
            <w:r w:rsidRPr="0060627C">
              <w:t>3</w:t>
            </w:r>
          </w:p>
        </w:tc>
        <w:tc>
          <w:tcPr>
            <w:tcW w:w="3501" w:type="dxa"/>
          </w:tcPr>
          <w:p w14:paraId="1C776066" w14:textId="77777777" w:rsidR="00C737FA" w:rsidRPr="0060627C" w:rsidRDefault="00C737FA" w:rsidP="00EC03BE">
            <w:pPr>
              <w:spacing w:after="120"/>
              <w:rPr>
                <w:bCs/>
                <w:iCs/>
              </w:rPr>
            </w:pPr>
            <w:r w:rsidRPr="0060627C">
              <w:rPr>
                <w:bCs/>
                <w:iCs/>
              </w:rPr>
              <w:t>Phần 3: Tổng hợp và đánh giá</w:t>
            </w:r>
          </w:p>
          <w:p w14:paraId="2AB9EFA4" w14:textId="77777777" w:rsidR="00C737FA" w:rsidRPr="0060627C" w:rsidRDefault="00C737FA" w:rsidP="00EC03BE">
            <w:pPr>
              <w:tabs>
                <w:tab w:val="right" w:pos="8460"/>
              </w:tabs>
              <w:spacing w:after="120"/>
              <w:jc w:val="both"/>
              <w:rPr>
                <w:bCs/>
                <w:iCs/>
              </w:rPr>
            </w:pPr>
            <w:r w:rsidRPr="0060627C">
              <w:rPr>
                <w:bCs/>
                <w:iCs/>
              </w:rPr>
              <w:t>Các phương pháp đánh giá.</w:t>
            </w:r>
          </w:p>
        </w:tc>
        <w:tc>
          <w:tcPr>
            <w:tcW w:w="1045" w:type="dxa"/>
          </w:tcPr>
          <w:p w14:paraId="3A2B1E1A" w14:textId="77777777" w:rsidR="00C737FA" w:rsidRPr="0060627C" w:rsidRDefault="00C737FA" w:rsidP="00EC03BE">
            <w:pPr>
              <w:spacing w:after="120"/>
              <w:jc w:val="center"/>
              <w:rPr>
                <w:b/>
              </w:rPr>
            </w:pPr>
            <w:r w:rsidRPr="0060627C">
              <w:rPr>
                <w:b/>
              </w:rPr>
              <w:t>20</w:t>
            </w:r>
          </w:p>
        </w:tc>
        <w:tc>
          <w:tcPr>
            <w:tcW w:w="992" w:type="dxa"/>
          </w:tcPr>
          <w:p w14:paraId="232E95C7" w14:textId="77777777" w:rsidR="00C737FA" w:rsidRPr="0060627C" w:rsidRDefault="00C737FA" w:rsidP="00EC03BE">
            <w:pPr>
              <w:spacing w:after="120"/>
              <w:jc w:val="center"/>
              <w:rPr>
                <w:lang w:val="vi-VN"/>
              </w:rPr>
            </w:pPr>
          </w:p>
        </w:tc>
        <w:tc>
          <w:tcPr>
            <w:tcW w:w="1843" w:type="dxa"/>
          </w:tcPr>
          <w:p w14:paraId="4D34ADF6" w14:textId="77777777" w:rsidR="00C737FA" w:rsidRPr="0060627C" w:rsidRDefault="00C737FA" w:rsidP="00EC03BE">
            <w:pPr>
              <w:spacing w:after="120"/>
              <w:jc w:val="center"/>
              <w:rPr>
                <w:b/>
              </w:rPr>
            </w:pPr>
            <w:r w:rsidRPr="0060627C">
              <w:rPr>
                <w:b/>
              </w:rPr>
              <w:t>20</w:t>
            </w:r>
          </w:p>
        </w:tc>
        <w:tc>
          <w:tcPr>
            <w:tcW w:w="1134" w:type="dxa"/>
          </w:tcPr>
          <w:p w14:paraId="790298D2" w14:textId="77777777" w:rsidR="00C737FA" w:rsidRPr="0060627C" w:rsidRDefault="00C737FA" w:rsidP="00EC03BE">
            <w:pPr>
              <w:spacing w:after="120"/>
              <w:jc w:val="center"/>
              <w:rPr>
                <w:lang w:val="vi-VN"/>
              </w:rPr>
            </w:pPr>
          </w:p>
        </w:tc>
      </w:tr>
      <w:tr w:rsidR="00C737FA" w:rsidRPr="0060627C" w14:paraId="633DD575" w14:textId="77777777" w:rsidTr="00F67991">
        <w:tc>
          <w:tcPr>
            <w:tcW w:w="699" w:type="dxa"/>
          </w:tcPr>
          <w:p w14:paraId="677B78FC" w14:textId="77777777" w:rsidR="00C737FA" w:rsidRPr="0060627C" w:rsidRDefault="00C737FA" w:rsidP="00EC03BE">
            <w:pPr>
              <w:spacing w:after="120"/>
              <w:rPr>
                <w:lang w:val="nb-NO"/>
              </w:rPr>
            </w:pPr>
          </w:p>
        </w:tc>
        <w:tc>
          <w:tcPr>
            <w:tcW w:w="3501" w:type="dxa"/>
          </w:tcPr>
          <w:p w14:paraId="06DD5BE7" w14:textId="77777777" w:rsidR="00C737FA" w:rsidRPr="0060627C" w:rsidRDefault="00C737FA" w:rsidP="00EC03BE">
            <w:pPr>
              <w:spacing w:after="120"/>
              <w:jc w:val="center"/>
              <w:rPr>
                <w:bCs/>
                <w:lang w:val="nb-NO"/>
              </w:rPr>
            </w:pPr>
            <w:r w:rsidRPr="0060627C">
              <w:rPr>
                <w:bCs/>
                <w:lang w:val="nb-NO"/>
              </w:rPr>
              <w:t>Công:</w:t>
            </w:r>
          </w:p>
        </w:tc>
        <w:tc>
          <w:tcPr>
            <w:tcW w:w="1045" w:type="dxa"/>
          </w:tcPr>
          <w:p w14:paraId="751B6629" w14:textId="77777777" w:rsidR="00C737FA" w:rsidRPr="0060627C" w:rsidRDefault="00C737FA" w:rsidP="00EC03BE">
            <w:pPr>
              <w:spacing w:after="120"/>
              <w:jc w:val="center"/>
              <w:rPr>
                <w:b/>
                <w:bCs/>
                <w:lang w:val="vi-VN"/>
              </w:rPr>
            </w:pPr>
            <w:r w:rsidRPr="0060627C">
              <w:rPr>
                <w:b/>
                <w:bCs/>
                <w:lang w:val="nb-NO"/>
              </w:rPr>
              <w:t>360</w:t>
            </w:r>
          </w:p>
        </w:tc>
        <w:tc>
          <w:tcPr>
            <w:tcW w:w="992" w:type="dxa"/>
          </w:tcPr>
          <w:p w14:paraId="372B2A68" w14:textId="77777777" w:rsidR="00C737FA" w:rsidRPr="0060627C" w:rsidRDefault="00C737FA" w:rsidP="00EC03BE">
            <w:pPr>
              <w:spacing w:after="120"/>
              <w:jc w:val="center"/>
              <w:rPr>
                <w:bCs/>
                <w:lang w:val="vi-VN"/>
              </w:rPr>
            </w:pPr>
            <w:r w:rsidRPr="0060627C">
              <w:rPr>
                <w:bCs/>
                <w:lang w:val="nb-NO"/>
              </w:rPr>
              <w:t>0</w:t>
            </w:r>
          </w:p>
        </w:tc>
        <w:tc>
          <w:tcPr>
            <w:tcW w:w="1843" w:type="dxa"/>
          </w:tcPr>
          <w:p w14:paraId="0E06A6D5" w14:textId="77777777" w:rsidR="00C737FA" w:rsidRPr="0060627C" w:rsidRDefault="00C737FA" w:rsidP="00EC03BE">
            <w:pPr>
              <w:spacing w:after="120"/>
              <w:jc w:val="center"/>
              <w:rPr>
                <w:b/>
                <w:bCs/>
              </w:rPr>
            </w:pPr>
            <w:r w:rsidRPr="0060627C">
              <w:rPr>
                <w:b/>
                <w:bCs/>
              </w:rPr>
              <w:t>360</w:t>
            </w:r>
          </w:p>
        </w:tc>
        <w:tc>
          <w:tcPr>
            <w:tcW w:w="1134" w:type="dxa"/>
          </w:tcPr>
          <w:p w14:paraId="303B050F" w14:textId="77777777" w:rsidR="00C737FA" w:rsidRPr="0060627C" w:rsidRDefault="00C737FA" w:rsidP="00EC03BE">
            <w:pPr>
              <w:spacing w:after="120"/>
              <w:jc w:val="center"/>
              <w:rPr>
                <w:bCs/>
                <w:lang w:val="nb-NO"/>
              </w:rPr>
            </w:pPr>
            <w:r w:rsidRPr="0060627C">
              <w:rPr>
                <w:bCs/>
                <w:lang w:val="nb-NO"/>
              </w:rPr>
              <w:t>0</w:t>
            </w:r>
          </w:p>
        </w:tc>
      </w:tr>
    </w:tbl>
    <w:p w14:paraId="6566B755" w14:textId="77777777" w:rsidR="00666AFD" w:rsidRPr="0060627C" w:rsidRDefault="00666AFD" w:rsidP="00EC03BE">
      <w:pPr>
        <w:spacing w:after="120"/>
        <w:jc w:val="both"/>
        <w:rPr>
          <w:bCs/>
          <w:iCs/>
          <w:lang w:val="vi-VN"/>
        </w:rPr>
      </w:pPr>
    </w:p>
    <w:p w14:paraId="5632CE82" w14:textId="1366AF7B" w:rsidR="00C737FA" w:rsidRPr="0060627C" w:rsidRDefault="00C737FA" w:rsidP="00EC03BE">
      <w:pPr>
        <w:spacing w:after="120"/>
        <w:jc w:val="both"/>
        <w:rPr>
          <w:b/>
          <w:iCs/>
          <w:lang w:val="nb-NO"/>
        </w:rPr>
      </w:pPr>
      <w:r w:rsidRPr="0060627C">
        <w:rPr>
          <w:b/>
          <w:iCs/>
          <w:lang w:val="vi-VN"/>
        </w:rPr>
        <w:t>2.</w:t>
      </w:r>
      <w:r w:rsidRPr="0060627C">
        <w:rPr>
          <w:b/>
          <w:iCs/>
          <w:lang w:val="nb-NO"/>
        </w:rPr>
        <w:t xml:space="preserve"> </w:t>
      </w:r>
      <w:r w:rsidRPr="0060627C">
        <w:rPr>
          <w:b/>
          <w:iCs/>
          <w:lang w:val="vi-VN"/>
        </w:rPr>
        <w:t>Nội dung chi tiết:</w:t>
      </w:r>
    </w:p>
    <w:p w14:paraId="7629255E" w14:textId="77777777" w:rsidR="00C737FA" w:rsidRPr="0060627C" w:rsidRDefault="00C737FA" w:rsidP="00EC03BE">
      <w:pPr>
        <w:tabs>
          <w:tab w:val="right" w:pos="8460"/>
        </w:tabs>
        <w:spacing w:after="120"/>
        <w:jc w:val="center"/>
        <w:rPr>
          <w:bCs/>
          <w:iCs/>
          <w:lang w:val="nb-NO"/>
        </w:rPr>
      </w:pPr>
      <w:r w:rsidRPr="0060627C">
        <w:rPr>
          <w:b/>
          <w:bCs/>
          <w:iCs/>
          <w:lang w:val="nb-NO"/>
        </w:rPr>
        <w:t>Phần 1:</w:t>
      </w:r>
      <w:r w:rsidRPr="0060627C">
        <w:rPr>
          <w:bCs/>
          <w:iCs/>
          <w:lang w:val="nb-NO"/>
        </w:rPr>
        <w:t xml:space="preserve"> </w:t>
      </w:r>
      <w:r w:rsidRPr="0060627C">
        <w:rPr>
          <w:b/>
          <w:bCs/>
          <w:iCs/>
          <w:lang w:val="nb-NO"/>
        </w:rPr>
        <w:t>Tổ chức và phân công</w:t>
      </w:r>
      <w:r w:rsidRPr="0060627C">
        <w:rPr>
          <w:b/>
          <w:bCs/>
          <w:iCs/>
          <w:lang w:val="nb-NO"/>
        </w:rPr>
        <w:tab/>
      </w:r>
      <w:r w:rsidRPr="0060627C">
        <w:rPr>
          <w:lang w:val="nb-NO"/>
        </w:rPr>
        <w:t>Thời gian</w:t>
      </w:r>
      <w:r w:rsidRPr="0060627C">
        <w:rPr>
          <w:b/>
          <w:lang w:val="nb-NO"/>
        </w:rPr>
        <w:t xml:space="preserve">: </w:t>
      </w:r>
      <w:r w:rsidRPr="0060627C">
        <w:rPr>
          <w:bCs/>
          <w:iCs/>
          <w:lang w:val="nb-NO"/>
        </w:rPr>
        <w:t>20giờ</w:t>
      </w:r>
    </w:p>
    <w:p w14:paraId="238B86AE" w14:textId="77777777" w:rsidR="00C737FA" w:rsidRPr="0060627C" w:rsidRDefault="00C737FA" w:rsidP="00670B77">
      <w:pPr>
        <w:pStyle w:val="ListParagraph"/>
        <w:numPr>
          <w:ilvl w:val="0"/>
          <w:numId w:val="82"/>
        </w:numPr>
        <w:tabs>
          <w:tab w:val="left" w:pos="399"/>
        </w:tabs>
        <w:spacing w:after="120" w:line="240" w:lineRule="auto"/>
        <w:jc w:val="both"/>
        <w:rPr>
          <w:bCs/>
          <w:iCs/>
          <w:sz w:val="28"/>
          <w:szCs w:val="28"/>
        </w:rPr>
      </w:pPr>
      <w:r w:rsidRPr="0060627C">
        <w:rPr>
          <w:bCs/>
          <w:iCs/>
          <w:sz w:val="28"/>
          <w:szCs w:val="28"/>
        </w:rPr>
        <w:t xml:space="preserve">Mục tiêu: </w:t>
      </w:r>
    </w:p>
    <w:p w14:paraId="3ABA7AAE" w14:textId="77777777" w:rsidR="00C737FA" w:rsidRPr="0060627C" w:rsidRDefault="00C737FA" w:rsidP="00EC03BE">
      <w:pPr>
        <w:numPr>
          <w:ilvl w:val="0"/>
          <w:numId w:val="37"/>
        </w:numPr>
        <w:spacing w:before="120"/>
        <w:ind w:left="567" w:hanging="218"/>
        <w:jc w:val="both"/>
        <w:rPr>
          <w:lang w:val="pt-BR"/>
        </w:rPr>
      </w:pPr>
      <w:r w:rsidRPr="0060627C">
        <w:rPr>
          <w:lang w:val="pt-BR"/>
        </w:rPr>
        <w:t>Trình bày được những yêu cầu, nguyên tắc cơ bản của tổ chức bộ máy quản lý một cơ sở sản xuất, dịch vụ.</w:t>
      </w:r>
    </w:p>
    <w:p w14:paraId="1F014B44" w14:textId="77777777" w:rsidR="00C737FA" w:rsidRPr="0060627C" w:rsidRDefault="00C737FA" w:rsidP="00EC03BE">
      <w:pPr>
        <w:numPr>
          <w:ilvl w:val="0"/>
          <w:numId w:val="37"/>
        </w:numPr>
        <w:spacing w:before="120"/>
        <w:ind w:left="567" w:hanging="218"/>
        <w:jc w:val="both"/>
        <w:rPr>
          <w:lang w:val="pt-BR"/>
        </w:rPr>
      </w:pPr>
      <w:r w:rsidRPr="0060627C">
        <w:rPr>
          <w:lang w:val="pt-BR"/>
        </w:rPr>
        <w:t>Xác định vai trò và nhiệm vụ của người công nhân kỹ thuật hay kỹ thuật viên trong xí nghiệp, công ty.</w:t>
      </w:r>
    </w:p>
    <w:p w14:paraId="0FB13251" w14:textId="77777777" w:rsidR="00C737FA" w:rsidRPr="0060627C" w:rsidRDefault="00C737FA" w:rsidP="00EC03BE">
      <w:pPr>
        <w:numPr>
          <w:ilvl w:val="0"/>
          <w:numId w:val="37"/>
        </w:numPr>
        <w:spacing w:before="120"/>
        <w:ind w:left="567" w:hanging="218"/>
        <w:jc w:val="both"/>
        <w:rPr>
          <w:lang w:val="pt-BR"/>
        </w:rPr>
      </w:pPr>
      <w:r w:rsidRPr="0060627C">
        <w:rPr>
          <w:lang w:val="pt-BR"/>
        </w:rPr>
        <w:t>Ý thức trách nhiệm với công việc được giao.</w:t>
      </w:r>
    </w:p>
    <w:p w14:paraId="1BE41343" w14:textId="77777777" w:rsidR="00C737FA" w:rsidRPr="0060627C" w:rsidRDefault="00C737FA" w:rsidP="00EC03BE">
      <w:pPr>
        <w:numPr>
          <w:ilvl w:val="0"/>
          <w:numId w:val="37"/>
        </w:numPr>
        <w:spacing w:before="120"/>
        <w:ind w:left="567" w:hanging="218"/>
        <w:jc w:val="both"/>
        <w:rPr>
          <w:lang w:val="pt-BR"/>
        </w:rPr>
      </w:pPr>
      <w:r w:rsidRPr="0060627C">
        <w:rPr>
          <w:lang w:val="pt-BR"/>
        </w:rPr>
        <w:t>Trình bày tổng quát các quy định, quy chế trong xí nghiệp, công ty.</w:t>
      </w:r>
    </w:p>
    <w:p w14:paraId="17C3AFE8" w14:textId="77777777" w:rsidR="00C737FA" w:rsidRPr="0060627C" w:rsidRDefault="00C737FA" w:rsidP="00EC03BE">
      <w:pPr>
        <w:tabs>
          <w:tab w:val="left" w:pos="399"/>
        </w:tabs>
        <w:spacing w:after="120"/>
        <w:jc w:val="both"/>
        <w:rPr>
          <w:lang w:val="pt-BR"/>
        </w:rPr>
      </w:pPr>
      <w:r w:rsidRPr="0060627C">
        <w:rPr>
          <w:lang w:val="pt-BR"/>
        </w:rPr>
        <w:t>2. Nội dung:</w:t>
      </w:r>
    </w:p>
    <w:p w14:paraId="49402475" w14:textId="77777777" w:rsidR="00C737FA" w:rsidRPr="0060627C" w:rsidRDefault="00C737FA" w:rsidP="00EC03BE">
      <w:pPr>
        <w:tabs>
          <w:tab w:val="left" w:pos="399"/>
        </w:tabs>
        <w:spacing w:after="120"/>
        <w:jc w:val="both"/>
        <w:rPr>
          <w:lang w:val="pt-BR"/>
        </w:rPr>
      </w:pPr>
      <w:r w:rsidRPr="0060627C">
        <w:rPr>
          <w:lang w:val="pt-BR"/>
        </w:rPr>
        <w:t xml:space="preserve">    2.1. Nguyên tắc cơ bản của tổ chức nhà máy, xí nghiệp công nghiệp.</w:t>
      </w:r>
    </w:p>
    <w:p w14:paraId="3CC379CA" w14:textId="77777777" w:rsidR="00C737FA" w:rsidRPr="0060627C" w:rsidRDefault="00C737FA" w:rsidP="00EC03BE">
      <w:pPr>
        <w:tabs>
          <w:tab w:val="left" w:pos="399"/>
        </w:tabs>
        <w:spacing w:after="120"/>
        <w:jc w:val="both"/>
        <w:rPr>
          <w:lang w:val="pt-BR"/>
        </w:rPr>
      </w:pPr>
      <w:r w:rsidRPr="0060627C">
        <w:rPr>
          <w:lang w:val="pt-BR"/>
        </w:rPr>
        <w:t xml:space="preserve">    2.2. Nội quy chung.</w:t>
      </w:r>
    </w:p>
    <w:p w14:paraId="322419B1" w14:textId="77777777" w:rsidR="00C737FA" w:rsidRPr="0060627C" w:rsidRDefault="00C737FA" w:rsidP="00EC03BE">
      <w:pPr>
        <w:tabs>
          <w:tab w:val="left" w:pos="399"/>
        </w:tabs>
        <w:spacing w:after="120"/>
        <w:jc w:val="both"/>
        <w:rPr>
          <w:lang w:val="pt-BR"/>
        </w:rPr>
      </w:pPr>
      <w:r w:rsidRPr="0060627C">
        <w:rPr>
          <w:lang w:val="pt-BR"/>
        </w:rPr>
        <w:t xml:space="preserve">    2.3. Tổ chức và phân công</w:t>
      </w:r>
    </w:p>
    <w:p w14:paraId="2DFA76F1" w14:textId="77777777" w:rsidR="00C737FA" w:rsidRPr="0060627C" w:rsidRDefault="00C737FA" w:rsidP="00EC03BE">
      <w:pPr>
        <w:tabs>
          <w:tab w:val="right" w:pos="8460"/>
        </w:tabs>
        <w:spacing w:after="120"/>
        <w:jc w:val="both"/>
        <w:rPr>
          <w:bCs/>
          <w:iCs/>
          <w:lang w:val="pt-BR"/>
        </w:rPr>
      </w:pPr>
    </w:p>
    <w:p w14:paraId="7CB1B4A5" w14:textId="77777777" w:rsidR="00C737FA" w:rsidRPr="0060627C" w:rsidRDefault="00C737FA" w:rsidP="00EC03BE">
      <w:pPr>
        <w:tabs>
          <w:tab w:val="right" w:pos="8460"/>
        </w:tabs>
        <w:spacing w:after="120"/>
        <w:jc w:val="center"/>
        <w:rPr>
          <w:bCs/>
          <w:iCs/>
          <w:lang w:val="pt-BR"/>
        </w:rPr>
      </w:pPr>
      <w:r w:rsidRPr="0060627C">
        <w:rPr>
          <w:b/>
          <w:bCs/>
          <w:iCs/>
          <w:lang w:val="pt-BR"/>
        </w:rPr>
        <w:t>Phần 2:</w:t>
      </w:r>
      <w:r w:rsidRPr="0060627C">
        <w:rPr>
          <w:bCs/>
          <w:iCs/>
          <w:lang w:val="pt-BR"/>
        </w:rPr>
        <w:t xml:space="preserve"> </w:t>
      </w:r>
      <w:r w:rsidRPr="0060627C">
        <w:rPr>
          <w:b/>
          <w:bCs/>
          <w:iCs/>
          <w:lang w:val="pt-BR"/>
        </w:rPr>
        <w:t>Thực tập sản xuất</w:t>
      </w:r>
      <w:r w:rsidRPr="0060627C">
        <w:rPr>
          <w:b/>
          <w:bCs/>
          <w:iCs/>
          <w:lang w:val="pt-BR"/>
        </w:rPr>
        <w:tab/>
      </w:r>
      <w:r w:rsidRPr="0060627C">
        <w:rPr>
          <w:lang w:val="pt-BR"/>
        </w:rPr>
        <w:t>Thời gian</w:t>
      </w:r>
      <w:r w:rsidRPr="0060627C">
        <w:rPr>
          <w:b/>
          <w:lang w:val="pt-BR"/>
        </w:rPr>
        <w:t xml:space="preserve">: </w:t>
      </w:r>
      <w:r w:rsidRPr="0060627C">
        <w:rPr>
          <w:bCs/>
          <w:iCs/>
          <w:lang w:val="pt-BR"/>
        </w:rPr>
        <w:t>320 giờ</w:t>
      </w:r>
    </w:p>
    <w:p w14:paraId="486C0784" w14:textId="77777777" w:rsidR="00C737FA" w:rsidRPr="0060627C" w:rsidRDefault="00C737FA" w:rsidP="00670B77">
      <w:pPr>
        <w:pStyle w:val="ListParagraph"/>
        <w:numPr>
          <w:ilvl w:val="0"/>
          <w:numId w:val="83"/>
        </w:numPr>
        <w:tabs>
          <w:tab w:val="left" w:pos="399"/>
        </w:tabs>
        <w:spacing w:after="120" w:line="240" w:lineRule="auto"/>
        <w:jc w:val="both"/>
        <w:rPr>
          <w:bCs/>
          <w:iCs/>
          <w:sz w:val="28"/>
          <w:szCs w:val="28"/>
        </w:rPr>
      </w:pPr>
      <w:r w:rsidRPr="0060627C">
        <w:rPr>
          <w:bCs/>
          <w:iCs/>
          <w:sz w:val="28"/>
          <w:szCs w:val="28"/>
        </w:rPr>
        <w:t>Mục tiêu:</w:t>
      </w:r>
    </w:p>
    <w:p w14:paraId="73692A3E" w14:textId="77777777" w:rsidR="00C737FA" w:rsidRPr="0060627C" w:rsidRDefault="00C737FA" w:rsidP="00EC03BE">
      <w:pPr>
        <w:numPr>
          <w:ilvl w:val="0"/>
          <w:numId w:val="37"/>
        </w:numPr>
        <w:spacing w:before="120"/>
        <w:ind w:left="567" w:hanging="218"/>
        <w:jc w:val="both"/>
        <w:rPr>
          <w:lang w:val="pt-BR"/>
        </w:rPr>
      </w:pPr>
      <w:r w:rsidRPr="0060627C">
        <w:rPr>
          <w:lang w:val="pt-BR"/>
        </w:rPr>
        <w:t>Tiếp cận với các công ty, xí nghiệp trong các khu công nghiệp liên quan đến lĩnh vực gia công cắt gọt kim lọai.</w:t>
      </w:r>
    </w:p>
    <w:p w14:paraId="24867DD1" w14:textId="77777777" w:rsidR="00C737FA" w:rsidRPr="0060627C" w:rsidRDefault="00C737FA" w:rsidP="00EC03BE">
      <w:pPr>
        <w:numPr>
          <w:ilvl w:val="0"/>
          <w:numId w:val="37"/>
        </w:numPr>
        <w:spacing w:before="120"/>
        <w:ind w:left="567" w:hanging="218"/>
        <w:jc w:val="both"/>
        <w:rPr>
          <w:lang w:val="pt-BR"/>
        </w:rPr>
      </w:pPr>
      <w:r w:rsidRPr="0060627C">
        <w:rPr>
          <w:lang w:val="pt-BR"/>
        </w:rPr>
        <w:t>Mô tả được tòan bộ hay một phần quy trình công nghệ cho một sản phẩm cơ khí tương ứng.</w:t>
      </w:r>
    </w:p>
    <w:p w14:paraId="569586FA" w14:textId="77777777" w:rsidR="00C737FA" w:rsidRPr="0060627C" w:rsidRDefault="00C737FA" w:rsidP="00EC03BE">
      <w:pPr>
        <w:numPr>
          <w:ilvl w:val="0"/>
          <w:numId w:val="37"/>
        </w:numPr>
        <w:spacing w:before="120"/>
        <w:ind w:left="567" w:hanging="218"/>
        <w:jc w:val="both"/>
        <w:rPr>
          <w:lang w:val="pt-BR"/>
        </w:rPr>
      </w:pPr>
      <w:r w:rsidRPr="0060627C">
        <w:rPr>
          <w:lang w:val="pt-BR"/>
        </w:rPr>
        <w:t>Có thái độ, tác phong làm việc thích hợp trong môi trường công nghiệp. Có tinh thần cầu tiến, tự chủ trong công việc đồng thời có khả năng giao tiếp và phối hợp trong môi trường làm việc tổ nhóm.</w:t>
      </w:r>
    </w:p>
    <w:p w14:paraId="41680CAC" w14:textId="77777777" w:rsidR="00C737FA" w:rsidRPr="0060627C" w:rsidRDefault="00C737FA" w:rsidP="00EC03BE">
      <w:pPr>
        <w:tabs>
          <w:tab w:val="left" w:pos="399"/>
        </w:tabs>
        <w:spacing w:after="120"/>
        <w:jc w:val="both"/>
        <w:rPr>
          <w:lang w:val="pt-BR"/>
        </w:rPr>
      </w:pPr>
      <w:r w:rsidRPr="0060627C">
        <w:rPr>
          <w:lang w:val="pt-BR"/>
        </w:rPr>
        <w:t>2. Nội dung:</w:t>
      </w:r>
    </w:p>
    <w:p w14:paraId="4FBAF2E2" w14:textId="77777777" w:rsidR="00C737FA" w:rsidRPr="0060627C" w:rsidRDefault="00C737FA" w:rsidP="00EC03BE">
      <w:pPr>
        <w:tabs>
          <w:tab w:val="right" w:pos="8460"/>
        </w:tabs>
        <w:spacing w:after="120"/>
        <w:jc w:val="both"/>
        <w:rPr>
          <w:bCs/>
          <w:iCs/>
          <w:lang w:val="pt-BR"/>
        </w:rPr>
      </w:pPr>
      <w:r w:rsidRPr="0060627C">
        <w:rPr>
          <w:bCs/>
          <w:iCs/>
          <w:lang w:val="pt-BR"/>
        </w:rPr>
        <w:t xml:space="preserve">       Thực hiện công việc của một công nhân kỹ thuật hay một kỹ thuật viên đã được phân công.</w:t>
      </w:r>
    </w:p>
    <w:p w14:paraId="52049E1E" w14:textId="77777777" w:rsidR="00C737FA" w:rsidRPr="0060627C" w:rsidRDefault="00C737FA" w:rsidP="00EC03BE">
      <w:pPr>
        <w:tabs>
          <w:tab w:val="right" w:pos="8460"/>
        </w:tabs>
        <w:spacing w:after="120"/>
        <w:jc w:val="both"/>
        <w:rPr>
          <w:bCs/>
          <w:iCs/>
          <w:lang w:val="pt-BR"/>
        </w:rPr>
      </w:pPr>
    </w:p>
    <w:p w14:paraId="1632D2D2" w14:textId="77777777" w:rsidR="00C737FA" w:rsidRPr="0060627C" w:rsidRDefault="00C737FA" w:rsidP="00EC03BE">
      <w:pPr>
        <w:tabs>
          <w:tab w:val="right" w:pos="8460"/>
        </w:tabs>
        <w:spacing w:after="120"/>
        <w:jc w:val="both"/>
        <w:rPr>
          <w:bCs/>
          <w:iCs/>
          <w:lang w:val="pt-BR"/>
        </w:rPr>
      </w:pPr>
      <w:r w:rsidRPr="0060627C">
        <w:rPr>
          <w:b/>
          <w:bCs/>
          <w:iCs/>
          <w:lang w:val="pt-BR"/>
        </w:rPr>
        <w:t>Phần 3:</w:t>
      </w:r>
      <w:r w:rsidRPr="0060627C">
        <w:rPr>
          <w:bCs/>
          <w:iCs/>
          <w:lang w:val="pt-BR"/>
        </w:rPr>
        <w:t xml:space="preserve"> </w:t>
      </w:r>
      <w:r w:rsidRPr="0060627C">
        <w:rPr>
          <w:b/>
          <w:bCs/>
          <w:iCs/>
          <w:lang w:val="pt-BR"/>
        </w:rPr>
        <w:t>Tổng hợp và đánh giá</w:t>
      </w:r>
      <w:r w:rsidRPr="0060627C">
        <w:rPr>
          <w:b/>
          <w:bCs/>
          <w:iCs/>
          <w:lang w:val="pt-BR"/>
        </w:rPr>
        <w:tab/>
      </w:r>
      <w:r w:rsidRPr="0060627C">
        <w:rPr>
          <w:lang w:val="pt-BR"/>
        </w:rPr>
        <w:t>Thời gian</w:t>
      </w:r>
      <w:r w:rsidRPr="0060627C">
        <w:rPr>
          <w:b/>
          <w:lang w:val="pt-BR"/>
        </w:rPr>
        <w:t xml:space="preserve">: </w:t>
      </w:r>
      <w:r w:rsidRPr="0060627C">
        <w:rPr>
          <w:bCs/>
          <w:iCs/>
          <w:lang w:val="pt-BR"/>
        </w:rPr>
        <w:t>20giờ</w:t>
      </w:r>
    </w:p>
    <w:p w14:paraId="36CE87AC" w14:textId="77777777" w:rsidR="00C737FA" w:rsidRPr="0060627C" w:rsidRDefault="00C737FA" w:rsidP="00670B77">
      <w:pPr>
        <w:pStyle w:val="ListParagraph"/>
        <w:numPr>
          <w:ilvl w:val="0"/>
          <w:numId w:val="84"/>
        </w:numPr>
        <w:tabs>
          <w:tab w:val="left" w:pos="399"/>
        </w:tabs>
        <w:spacing w:after="120" w:line="240" w:lineRule="auto"/>
        <w:jc w:val="both"/>
        <w:rPr>
          <w:bCs/>
          <w:iCs/>
          <w:sz w:val="28"/>
          <w:szCs w:val="28"/>
        </w:rPr>
      </w:pPr>
      <w:r w:rsidRPr="0060627C">
        <w:rPr>
          <w:bCs/>
          <w:iCs/>
          <w:sz w:val="28"/>
          <w:szCs w:val="28"/>
        </w:rPr>
        <w:t xml:space="preserve">Mục tiêu: </w:t>
      </w:r>
    </w:p>
    <w:p w14:paraId="2C37B2F8" w14:textId="77777777" w:rsidR="00C737FA" w:rsidRPr="0060627C" w:rsidRDefault="00C737FA" w:rsidP="00EC03BE">
      <w:pPr>
        <w:numPr>
          <w:ilvl w:val="0"/>
          <w:numId w:val="37"/>
        </w:numPr>
        <w:spacing w:before="120"/>
        <w:ind w:left="567" w:hanging="218"/>
        <w:jc w:val="both"/>
        <w:rPr>
          <w:lang w:val="pt-BR"/>
        </w:rPr>
      </w:pPr>
      <w:r w:rsidRPr="0060627C">
        <w:rPr>
          <w:lang w:val="pt-BR"/>
        </w:rPr>
        <w:t>Mô tả được tòan bộ hay một phần quy trình công nghệ cho một sản phẩm cơ khí tương ứng.</w:t>
      </w:r>
    </w:p>
    <w:p w14:paraId="6FD993A1" w14:textId="77777777" w:rsidR="00C737FA" w:rsidRPr="0060627C" w:rsidRDefault="00C737FA" w:rsidP="00EC03BE">
      <w:pPr>
        <w:numPr>
          <w:ilvl w:val="0"/>
          <w:numId w:val="37"/>
        </w:numPr>
        <w:spacing w:before="120"/>
        <w:ind w:left="567" w:hanging="218"/>
        <w:jc w:val="both"/>
        <w:rPr>
          <w:lang w:val="pt-BR"/>
        </w:rPr>
      </w:pPr>
      <w:r w:rsidRPr="0060627C">
        <w:rPr>
          <w:lang w:val="pt-BR"/>
        </w:rPr>
        <w:t>Tự tổng hợp và đánh giá kết quả làm việc</w:t>
      </w:r>
    </w:p>
    <w:p w14:paraId="090188E5" w14:textId="77777777" w:rsidR="00C737FA" w:rsidRPr="0060627C" w:rsidRDefault="00C737FA" w:rsidP="00EC03BE">
      <w:pPr>
        <w:tabs>
          <w:tab w:val="left" w:pos="399"/>
        </w:tabs>
        <w:spacing w:after="120"/>
        <w:jc w:val="both"/>
        <w:rPr>
          <w:lang w:val="pt-BR"/>
        </w:rPr>
      </w:pPr>
      <w:r w:rsidRPr="0060627C">
        <w:rPr>
          <w:lang w:val="pt-BR"/>
        </w:rPr>
        <w:t>2. Nội dung:</w:t>
      </w:r>
    </w:p>
    <w:p w14:paraId="1AED60FB" w14:textId="77777777" w:rsidR="00C737FA" w:rsidRPr="0060627C" w:rsidRDefault="00C737FA" w:rsidP="00EC03BE">
      <w:pPr>
        <w:tabs>
          <w:tab w:val="right" w:pos="8460"/>
        </w:tabs>
        <w:spacing w:after="120"/>
        <w:jc w:val="both"/>
        <w:rPr>
          <w:bCs/>
          <w:iCs/>
          <w:lang w:val="pt-BR"/>
        </w:rPr>
      </w:pPr>
      <w:r w:rsidRPr="0060627C">
        <w:rPr>
          <w:bCs/>
          <w:iCs/>
          <w:lang w:val="pt-BR"/>
        </w:rPr>
        <w:t xml:space="preserve">    Các phương pháp đánh giá.</w:t>
      </w:r>
    </w:p>
    <w:p w14:paraId="1FAE41F8" w14:textId="77777777" w:rsidR="00C737FA" w:rsidRPr="0060627C" w:rsidRDefault="00C737FA" w:rsidP="00EC03BE">
      <w:pPr>
        <w:spacing w:after="120"/>
        <w:jc w:val="both"/>
        <w:rPr>
          <w:b/>
          <w:bCs/>
          <w:lang w:val="pt-BR"/>
        </w:rPr>
      </w:pPr>
    </w:p>
    <w:p w14:paraId="7B259730" w14:textId="77777777" w:rsidR="00C737FA" w:rsidRPr="0060627C" w:rsidRDefault="00C737FA" w:rsidP="00EC03BE">
      <w:pPr>
        <w:spacing w:after="120"/>
        <w:jc w:val="both"/>
        <w:rPr>
          <w:b/>
          <w:bCs/>
          <w:lang w:val="pt-BR"/>
        </w:rPr>
      </w:pPr>
      <w:r w:rsidRPr="0060627C">
        <w:rPr>
          <w:b/>
          <w:bCs/>
          <w:lang w:val="pt-BR"/>
        </w:rPr>
        <w:t>IV. Điều kiện thực hiện mô đun:</w:t>
      </w:r>
    </w:p>
    <w:p w14:paraId="6C26134E" w14:textId="77777777" w:rsidR="00C737FA" w:rsidRPr="0060627C" w:rsidRDefault="00C737FA" w:rsidP="00EC03BE">
      <w:pPr>
        <w:spacing w:after="120"/>
        <w:ind w:right="714"/>
        <w:rPr>
          <w:iCs/>
          <w:lang w:val="pt-BR"/>
        </w:rPr>
      </w:pPr>
      <w:r w:rsidRPr="0060627C">
        <w:rPr>
          <w:iCs/>
          <w:lang w:val="pt-BR"/>
        </w:rPr>
        <w:t>1. Phòng học chuyên môn hóa/ nhà xưởng:</w:t>
      </w:r>
    </w:p>
    <w:p w14:paraId="0BBF95BE" w14:textId="77777777" w:rsidR="00C737FA" w:rsidRPr="0060627C" w:rsidRDefault="00C737FA" w:rsidP="00EC03BE">
      <w:pPr>
        <w:numPr>
          <w:ilvl w:val="0"/>
          <w:numId w:val="37"/>
        </w:numPr>
        <w:spacing w:before="120"/>
        <w:ind w:left="567" w:hanging="218"/>
        <w:jc w:val="both"/>
        <w:rPr>
          <w:iCs/>
          <w:lang w:val="pt-BR"/>
        </w:rPr>
      </w:pPr>
      <w:r w:rsidRPr="0060627C">
        <w:rPr>
          <w:lang w:val="pt-BR"/>
        </w:rPr>
        <w:t>Xưởng</w:t>
      </w:r>
      <w:r w:rsidRPr="0060627C">
        <w:rPr>
          <w:iCs/>
          <w:lang w:val="pt-BR"/>
        </w:rPr>
        <w:t xml:space="preserve"> thực hành, các công ty, nhà máy sản xuất, kinh doanh trong lĩnhvực cơ khí với trang thiết bị máy móc đầy đủ.</w:t>
      </w:r>
    </w:p>
    <w:p w14:paraId="4FE05DFC" w14:textId="77777777" w:rsidR="00C737FA" w:rsidRPr="0060627C" w:rsidRDefault="00C737FA" w:rsidP="00EC03BE">
      <w:pPr>
        <w:spacing w:after="120"/>
        <w:ind w:right="714"/>
        <w:rPr>
          <w:iCs/>
        </w:rPr>
      </w:pPr>
      <w:r w:rsidRPr="0060627C">
        <w:rPr>
          <w:iCs/>
        </w:rPr>
        <w:t>2.Trang thiết bị máy móc:</w:t>
      </w:r>
    </w:p>
    <w:p w14:paraId="6D825CB8" w14:textId="77777777" w:rsidR="00C737FA" w:rsidRPr="0060627C" w:rsidRDefault="00C737FA" w:rsidP="00EC03BE">
      <w:pPr>
        <w:numPr>
          <w:ilvl w:val="0"/>
          <w:numId w:val="37"/>
        </w:numPr>
        <w:spacing w:before="120"/>
        <w:ind w:left="567" w:hanging="218"/>
        <w:jc w:val="both"/>
        <w:rPr>
          <w:iCs/>
        </w:rPr>
      </w:pPr>
      <w:r w:rsidRPr="0060627C">
        <w:rPr>
          <w:iCs/>
        </w:rPr>
        <w:t xml:space="preserve">Các loại </w:t>
      </w:r>
      <w:r w:rsidRPr="0060627C">
        <w:rPr>
          <w:lang w:val="pt-BR"/>
        </w:rPr>
        <w:t>thiết</w:t>
      </w:r>
      <w:r w:rsidRPr="0060627C">
        <w:rPr>
          <w:iCs/>
        </w:rPr>
        <w:t xml:space="preserve"> bị máy móc, dụng cụ cắt, dụng cụ đo kiểm có tại doanh nghiệp, xí nghiệp sinh viên đến thực tập</w:t>
      </w:r>
    </w:p>
    <w:p w14:paraId="3D2BE652" w14:textId="77777777" w:rsidR="00C737FA" w:rsidRPr="0060627C" w:rsidRDefault="00C737FA" w:rsidP="00EC03BE">
      <w:pPr>
        <w:spacing w:after="120"/>
        <w:ind w:right="714"/>
        <w:rPr>
          <w:iCs/>
        </w:rPr>
      </w:pPr>
      <w:r w:rsidRPr="0060627C">
        <w:rPr>
          <w:iCs/>
        </w:rPr>
        <w:t>3.Học liệu, dụng cụ, nguyên vật liệu:</w:t>
      </w:r>
    </w:p>
    <w:p w14:paraId="582FABC8" w14:textId="77777777" w:rsidR="00C737FA" w:rsidRPr="0060627C" w:rsidRDefault="00C737FA" w:rsidP="00EC03BE">
      <w:pPr>
        <w:numPr>
          <w:ilvl w:val="0"/>
          <w:numId w:val="37"/>
        </w:numPr>
        <w:spacing w:before="120"/>
        <w:ind w:left="567" w:hanging="218"/>
        <w:jc w:val="both"/>
        <w:rPr>
          <w:lang w:val="pt-BR"/>
        </w:rPr>
      </w:pPr>
      <w:r w:rsidRPr="0060627C">
        <w:rPr>
          <w:iCs/>
        </w:rPr>
        <w:t xml:space="preserve"> Sổ tay </w:t>
      </w:r>
      <w:r w:rsidRPr="0060627C">
        <w:rPr>
          <w:lang w:val="pt-BR"/>
        </w:rPr>
        <w:t>ghi chép.</w:t>
      </w:r>
    </w:p>
    <w:p w14:paraId="37DE0940" w14:textId="77777777" w:rsidR="00C737FA" w:rsidRPr="0060627C" w:rsidRDefault="00C737FA" w:rsidP="00EC03BE">
      <w:pPr>
        <w:numPr>
          <w:ilvl w:val="0"/>
          <w:numId w:val="37"/>
        </w:numPr>
        <w:spacing w:before="120"/>
        <w:ind w:left="567" w:hanging="218"/>
        <w:jc w:val="both"/>
        <w:rPr>
          <w:iCs/>
          <w:lang w:val="pt-BR"/>
        </w:rPr>
      </w:pPr>
      <w:r w:rsidRPr="0060627C">
        <w:rPr>
          <w:lang w:val="pt-BR"/>
        </w:rPr>
        <w:t>Các loại tài</w:t>
      </w:r>
      <w:r w:rsidRPr="0060627C">
        <w:rPr>
          <w:iCs/>
          <w:lang w:val="pt-BR"/>
        </w:rPr>
        <w:t xml:space="preserve"> liệu hướng dẫn sử dụng thiết bị máy móc có tại doanh nghiệp, xí nghiệp sinh viên đến thực tập, sản phẩm mẫu,...</w:t>
      </w:r>
    </w:p>
    <w:p w14:paraId="5C159DD0" w14:textId="77777777" w:rsidR="00C737FA" w:rsidRPr="0060627C" w:rsidRDefault="00C737FA" w:rsidP="00EC03BE">
      <w:pPr>
        <w:spacing w:after="120"/>
        <w:jc w:val="both"/>
        <w:rPr>
          <w:lang w:val="pt-BR"/>
        </w:rPr>
      </w:pPr>
      <w:r w:rsidRPr="0060627C">
        <w:rPr>
          <w:lang w:val="pt-BR"/>
        </w:rPr>
        <w:t xml:space="preserve">4. Các điều kiện khác: </w:t>
      </w:r>
    </w:p>
    <w:p w14:paraId="44540BEE" w14:textId="77777777" w:rsidR="00C737FA" w:rsidRPr="0060627C" w:rsidRDefault="00C737FA" w:rsidP="00EC03BE">
      <w:pPr>
        <w:numPr>
          <w:ilvl w:val="0"/>
          <w:numId w:val="30"/>
        </w:numPr>
        <w:spacing w:before="120"/>
        <w:ind w:left="1003" w:hanging="357"/>
        <w:jc w:val="both"/>
        <w:rPr>
          <w:lang w:val="pt-BR"/>
        </w:rPr>
      </w:pPr>
      <w:r w:rsidRPr="0060627C">
        <w:rPr>
          <w:lang w:val="pt-BR"/>
        </w:rPr>
        <w:t>Tất cả các doanh nghiệp trong ngành chế tạo máy.</w:t>
      </w:r>
    </w:p>
    <w:p w14:paraId="675A7B5B" w14:textId="77777777" w:rsidR="00C737FA" w:rsidRPr="0060627C" w:rsidRDefault="00C737FA" w:rsidP="00EC03BE">
      <w:pPr>
        <w:numPr>
          <w:ilvl w:val="0"/>
          <w:numId w:val="30"/>
        </w:numPr>
        <w:spacing w:before="120"/>
        <w:ind w:left="1003" w:hanging="357"/>
        <w:jc w:val="both"/>
        <w:rPr>
          <w:lang w:val="pt-BR"/>
        </w:rPr>
      </w:pPr>
      <w:r w:rsidRPr="0060627C">
        <w:rPr>
          <w:lang w:val="pt-BR"/>
        </w:rPr>
        <w:t>Các cơ sở gia công cơ khí.</w:t>
      </w:r>
    </w:p>
    <w:p w14:paraId="153B405B" w14:textId="77777777" w:rsidR="00C737FA" w:rsidRPr="0060627C" w:rsidRDefault="00C737FA" w:rsidP="00EC03BE">
      <w:pPr>
        <w:spacing w:after="120"/>
        <w:jc w:val="both"/>
        <w:rPr>
          <w:bCs/>
          <w:lang w:val="pt-BR"/>
        </w:rPr>
      </w:pPr>
    </w:p>
    <w:p w14:paraId="1D20A4EC" w14:textId="77777777" w:rsidR="00C737FA" w:rsidRPr="0060627C" w:rsidRDefault="00C737FA" w:rsidP="00EC03BE">
      <w:pPr>
        <w:spacing w:after="120"/>
        <w:jc w:val="both"/>
        <w:rPr>
          <w:b/>
          <w:bCs/>
          <w:lang w:val="pt-BR"/>
        </w:rPr>
      </w:pPr>
      <w:r w:rsidRPr="0060627C">
        <w:rPr>
          <w:b/>
          <w:bCs/>
          <w:lang w:val="pt-BR"/>
        </w:rPr>
        <w:t>V. Nội dung  và phuơng pháp đánh giá:</w:t>
      </w:r>
    </w:p>
    <w:p w14:paraId="0863BE9D" w14:textId="77777777" w:rsidR="00C737FA" w:rsidRPr="0060627C" w:rsidRDefault="00C737FA" w:rsidP="00EC03BE">
      <w:pPr>
        <w:spacing w:after="120"/>
        <w:jc w:val="both"/>
        <w:rPr>
          <w:lang w:val="pt-BR"/>
        </w:rPr>
      </w:pPr>
      <w:r w:rsidRPr="0060627C">
        <w:rPr>
          <w:lang w:val="pt-BR"/>
        </w:rPr>
        <w:t>1. Nội dung:</w:t>
      </w:r>
    </w:p>
    <w:p w14:paraId="75944E72" w14:textId="77777777" w:rsidR="00C737FA" w:rsidRPr="0060627C" w:rsidRDefault="00C737FA" w:rsidP="00EC03BE">
      <w:pPr>
        <w:numPr>
          <w:ilvl w:val="0"/>
          <w:numId w:val="37"/>
        </w:numPr>
        <w:spacing w:before="120"/>
        <w:ind w:left="567" w:hanging="218"/>
        <w:jc w:val="both"/>
        <w:rPr>
          <w:iCs/>
          <w:lang w:val="pt-BR"/>
        </w:rPr>
      </w:pPr>
      <w:r w:rsidRPr="0060627C">
        <w:rPr>
          <w:iCs/>
          <w:lang w:val="pt-BR"/>
        </w:rPr>
        <w:t xml:space="preserve">Kiến thức: </w:t>
      </w:r>
    </w:p>
    <w:p w14:paraId="55925B35" w14:textId="77777777" w:rsidR="00C737FA" w:rsidRPr="0060627C" w:rsidRDefault="00C737FA" w:rsidP="00EC03BE">
      <w:pPr>
        <w:spacing w:after="120"/>
        <w:ind w:firstLine="720"/>
        <w:jc w:val="both"/>
        <w:rPr>
          <w:iCs/>
          <w:lang w:val="pt-BR"/>
        </w:rPr>
      </w:pPr>
      <w:r w:rsidRPr="0060627C">
        <w:rPr>
          <w:iCs/>
          <w:lang w:val="pt-BR"/>
        </w:rPr>
        <w:t xml:space="preserve">Vận dụng những kiến thức </w:t>
      </w:r>
      <w:r w:rsidRPr="0060627C">
        <w:rPr>
          <w:lang w:val="vi-VN"/>
        </w:rPr>
        <w:t xml:space="preserve">đã học được </w:t>
      </w:r>
      <w:r w:rsidRPr="0060627C">
        <w:rPr>
          <w:lang w:val="pt-BR"/>
        </w:rPr>
        <w:t>trong trường</w:t>
      </w:r>
      <w:r w:rsidRPr="0060627C">
        <w:rPr>
          <w:lang w:val="vi-VN"/>
        </w:rPr>
        <w:t xml:space="preserve">, tập làm quen với việc giải quyết các vấn đề kỹ thuật </w:t>
      </w:r>
      <w:r w:rsidRPr="0060627C">
        <w:rPr>
          <w:lang w:val="pt-BR"/>
        </w:rPr>
        <w:t>trong gia công cắt gọt kim loại. Từ đó có thể lên phương án, kế hoạch, tiến độ sản xuất theo một dạng sản phẩm nào đó trong doanh nghiệp</w:t>
      </w:r>
    </w:p>
    <w:p w14:paraId="6AC1DA64" w14:textId="77777777" w:rsidR="00C737FA" w:rsidRPr="0060627C" w:rsidRDefault="00C737FA" w:rsidP="00EC03BE">
      <w:pPr>
        <w:numPr>
          <w:ilvl w:val="0"/>
          <w:numId w:val="37"/>
        </w:numPr>
        <w:spacing w:before="120"/>
        <w:ind w:left="567" w:hanging="218"/>
        <w:jc w:val="both"/>
        <w:rPr>
          <w:iCs/>
          <w:lang w:val="pt-BR"/>
        </w:rPr>
      </w:pPr>
      <w:r w:rsidRPr="0060627C">
        <w:rPr>
          <w:iCs/>
          <w:lang w:val="pt-BR"/>
        </w:rPr>
        <w:t>Kỹ năng:</w:t>
      </w:r>
    </w:p>
    <w:p w14:paraId="29E41BE0" w14:textId="77777777" w:rsidR="00C737FA" w:rsidRPr="0060627C" w:rsidRDefault="00C737FA" w:rsidP="00EC03BE">
      <w:pPr>
        <w:tabs>
          <w:tab w:val="num" w:pos="741"/>
        </w:tabs>
        <w:spacing w:after="120"/>
        <w:jc w:val="both"/>
        <w:rPr>
          <w:iCs/>
          <w:lang w:val="pt-BR"/>
        </w:rPr>
      </w:pPr>
      <w:r w:rsidRPr="0060627C">
        <w:rPr>
          <w:iCs/>
          <w:lang w:val="pt-BR"/>
        </w:rPr>
        <w:tab/>
        <w:t xml:space="preserve"> Gia công, kiểm tra các sản phẩm thực tế trong doanh nghiệp đạt yêu cầu kỹ thuật, số lượng, thời gian, tổ chức và an toàn.</w:t>
      </w:r>
    </w:p>
    <w:p w14:paraId="2F0E2948" w14:textId="77777777" w:rsidR="00C737FA" w:rsidRPr="0060627C" w:rsidRDefault="00C737FA" w:rsidP="00EC03BE">
      <w:pPr>
        <w:numPr>
          <w:ilvl w:val="0"/>
          <w:numId w:val="37"/>
        </w:numPr>
        <w:spacing w:before="120"/>
        <w:ind w:left="567" w:hanging="218"/>
        <w:jc w:val="both"/>
        <w:rPr>
          <w:iCs/>
          <w:lang w:val="pt-BR"/>
        </w:rPr>
      </w:pPr>
      <w:r w:rsidRPr="0060627C">
        <w:rPr>
          <w:iCs/>
          <w:lang w:val="pt-BR"/>
        </w:rPr>
        <w:t xml:space="preserve">Về năng lực tự chủ và trách nhiệm: </w:t>
      </w:r>
    </w:p>
    <w:p w14:paraId="4D527EE1" w14:textId="77777777" w:rsidR="00C737FA" w:rsidRPr="0060627C" w:rsidRDefault="00C737FA" w:rsidP="00EC03BE">
      <w:pPr>
        <w:spacing w:after="120"/>
        <w:ind w:firstLine="720"/>
        <w:jc w:val="both"/>
        <w:rPr>
          <w:lang w:val="pt-BR"/>
        </w:rPr>
      </w:pPr>
      <w:r w:rsidRPr="0060627C">
        <w:rPr>
          <w:lang w:val="pt-BR"/>
        </w:rPr>
        <w:t>Tự giác, kỷ luật, tinh thần trách nhiệm trong công việc, có tinh thần hợp tác, giúp đỡ lẫn nhau, có tính kiên trì, cẩn thận, chính xác trong công việc.</w:t>
      </w:r>
    </w:p>
    <w:p w14:paraId="70DA61C4" w14:textId="77777777" w:rsidR="00C737FA" w:rsidRPr="0060627C" w:rsidRDefault="00C737FA" w:rsidP="00EC03BE">
      <w:pPr>
        <w:spacing w:after="120"/>
        <w:jc w:val="both"/>
        <w:rPr>
          <w:lang w:val="pt-BR"/>
        </w:rPr>
      </w:pPr>
      <w:r w:rsidRPr="0060627C">
        <w:rPr>
          <w:lang w:val="pt-BR"/>
        </w:rPr>
        <w:t>2. Phương pháp:</w:t>
      </w:r>
    </w:p>
    <w:p w14:paraId="04E588DA" w14:textId="77777777" w:rsidR="00C737FA" w:rsidRPr="0060627C" w:rsidRDefault="00C737FA" w:rsidP="00EC03BE">
      <w:pPr>
        <w:spacing w:after="120"/>
        <w:ind w:firstLine="720"/>
        <w:jc w:val="both"/>
        <w:rPr>
          <w:lang w:val="pt-BR"/>
        </w:rPr>
      </w:pPr>
      <w:r w:rsidRPr="0060627C">
        <w:rPr>
          <w:lang w:val="pt-BR"/>
        </w:rPr>
        <w:t>Được đánh giá qua các bài viết, vấn đáp, trắc nghiệm, tích hợp giữa lý thuyết - thực hành hoặc các bài thực hành trong quá trình thực hiện các bài học trong mô đun về kiến thức, kỹ năng và thái độ. Cách tính điểm được thực hiện theo quy chế hiện hành.</w:t>
      </w:r>
    </w:p>
    <w:p w14:paraId="74BFD55B" w14:textId="77777777" w:rsidR="00C737FA" w:rsidRPr="0060627C" w:rsidRDefault="00C737FA" w:rsidP="00EC03BE">
      <w:pPr>
        <w:spacing w:after="120"/>
        <w:jc w:val="both"/>
        <w:rPr>
          <w:bCs/>
          <w:lang w:val="pt-BR"/>
        </w:rPr>
      </w:pPr>
    </w:p>
    <w:p w14:paraId="7E68ECCE" w14:textId="77777777" w:rsidR="00C737FA" w:rsidRPr="0060627C" w:rsidRDefault="00C737FA" w:rsidP="00EC03BE">
      <w:pPr>
        <w:spacing w:after="120"/>
        <w:jc w:val="both"/>
        <w:rPr>
          <w:b/>
          <w:iCs/>
          <w:lang w:val="pt-BR"/>
        </w:rPr>
      </w:pPr>
      <w:r w:rsidRPr="0060627C">
        <w:rPr>
          <w:b/>
          <w:bCs/>
          <w:lang w:val="pt-BR"/>
        </w:rPr>
        <w:t>VI. Hướng dẫn thực hiện mô đun:</w:t>
      </w:r>
    </w:p>
    <w:p w14:paraId="1A5198A5" w14:textId="77777777" w:rsidR="00C737FA" w:rsidRPr="0060627C" w:rsidRDefault="00C737FA" w:rsidP="00EC03BE">
      <w:pPr>
        <w:spacing w:after="120"/>
        <w:rPr>
          <w:iCs/>
          <w:lang w:val="pt-BR"/>
        </w:rPr>
      </w:pPr>
      <w:r w:rsidRPr="0060627C">
        <w:rPr>
          <w:iCs/>
          <w:lang w:val="pt-BR"/>
        </w:rPr>
        <w:t>1. Phạm vi áp dụng mô đun:</w:t>
      </w:r>
    </w:p>
    <w:p w14:paraId="4759A485" w14:textId="77777777" w:rsidR="00C737FA" w:rsidRPr="0060627C" w:rsidRDefault="00C737FA" w:rsidP="00EC03BE">
      <w:pPr>
        <w:spacing w:after="120"/>
        <w:ind w:firstLine="720"/>
        <w:jc w:val="both"/>
        <w:rPr>
          <w:lang w:val="pt-BR"/>
        </w:rPr>
      </w:pPr>
      <w:r w:rsidRPr="0060627C">
        <w:rPr>
          <w:lang w:val="pt-BR"/>
        </w:rPr>
        <w:t>Mô-đun thực tập tốt nghiệp này được sử dụng để giảng dạy cho trình độ đào tạo Cao đẳng nghề Cắt gọt kim loại.</w:t>
      </w:r>
    </w:p>
    <w:p w14:paraId="55094D18" w14:textId="77777777" w:rsidR="00C737FA" w:rsidRPr="0060627C" w:rsidRDefault="00C737FA" w:rsidP="00EC03BE">
      <w:pPr>
        <w:spacing w:after="120"/>
        <w:rPr>
          <w:iCs/>
          <w:lang w:val="pt-BR"/>
        </w:rPr>
      </w:pPr>
      <w:r w:rsidRPr="0060627C">
        <w:rPr>
          <w:iCs/>
          <w:lang w:val="pt-BR"/>
        </w:rPr>
        <w:t>2. Hướng dẫn về phương pháp giảng dạy, học tập mô đun đào tạo:</w:t>
      </w:r>
    </w:p>
    <w:p w14:paraId="60DF7632" w14:textId="77777777" w:rsidR="00C737FA" w:rsidRPr="0060627C" w:rsidRDefault="00C737FA" w:rsidP="00EC03BE">
      <w:pPr>
        <w:numPr>
          <w:ilvl w:val="0"/>
          <w:numId w:val="37"/>
        </w:numPr>
        <w:spacing w:before="120"/>
        <w:ind w:left="567" w:hanging="218"/>
        <w:jc w:val="both"/>
        <w:rPr>
          <w:iCs/>
          <w:lang w:val="pt-BR"/>
        </w:rPr>
      </w:pPr>
      <w:r w:rsidRPr="0060627C">
        <w:rPr>
          <w:iCs/>
          <w:lang w:val="pt-BR"/>
        </w:rPr>
        <w:t xml:space="preserve">Đối với </w:t>
      </w:r>
      <w:r w:rsidRPr="0060627C">
        <w:rPr>
          <w:lang w:val="pt-BR"/>
        </w:rPr>
        <w:t>giáo</w:t>
      </w:r>
      <w:r w:rsidRPr="0060627C">
        <w:rPr>
          <w:iCs/>
          <w:lang w:val="pt-BR"/>
        </w:rPr>
        <w:t xml:space="preserve"> viên, giảng viên</w:t>
      </w:r>
    </w:p>
    <w:p w14:paraId="77C64C41" w14:textId="77777777" w:rsidR="00C737FA" w:rsidRPr="0060627C" w:rsidRDefault="00C737FA" w:rsidP="00EC03BE">
      <w:pPr>
        <w:numPr>
          <w:ilvl w:val="0"/>
          <w:numId w:val="30"/>
        </w:numPr>
        <w:spacing w:before="120"/>
        <w:ind w:left="1003" w:hanging="357"/>
        <w:jc w:val="both"/>
        <w:rPr>
          <w:lang w:val="pt-BR"/>
        </w:rPr>
      </w:pPr>
      <w:r w:rsidRPr="0060627C">
        <w:rPr>
          <w:lang w:val="pt-BR"/>
        </w:rPr>
        <w:t>Địa điểm thực tập phải là các doanh nghiệp trong ngành chế tạo máy hoặc các cơ sở gia công cơ khí.</w:t>
      </w:r>
    </w:p>
    <w:p w14:paraId="0D684FA1" w14:textId="77777777" w:rsidR="00C737FA" w:rsidRPr="0060627C" w:rsidRDefault="00C737FA" w:rsidP="00EC03BE">
      <w:pPr>
        <w:numPr>
          <w:ilvl w:val="0"/>
          <w:numId w:val="30"/>
        </w:numPr>
        <w:spacing w:before="120"/>
        <w:ind w:left="1003" w:hanging="357"/>
        <w:jc w:val="both"/>
        <w:rPr>
          <w:lang w:val="pt-BR"/>
        </w:rPr>
      </w:pPr>
      <w:r w:rsidRPr="0060627C">
        <w:rPr>
          <w:lang w:val="pt-BR"/>
        </w:rPr>
        <w:t>Thời lượng trong đề cương thực tập chỉ dành cho các công ty, doanh nghiệp tham khảo. Thời lượng thật sự phụ thuộc vào kế hoạch sản xuất của công ty, doang nghiệp. Nhưng cố gắng luân chuyển nhiều vị trí cho sinh viên thực tập có điều kiện cọ sát với thực tế sản xuất.</w:t>
      </w:r>
    </w:p>
    <w:p w14:paraId="75C38A42" w14:textId="77777777" w:rsidR="00C737FA" w:rsidRPr="0060627C" w:rsidRDefault="00C737FA" w:rsidP="00EC03BE">
      <w:pPr>
        <w:numPr>
          <w:ilvl w:val="0"/>
          <w:numId w:val="30"/>
        </w:numPr>
        <w:spacing w:before="120"/>
        <w:ind w:left="1003" w:hanging="357"/>
        <w:jc w:val="both"/>
        <w:rPr>
          <w:lang w:val="pt-BR"/>
        </w:rPr>
      </w:pPr>
      <w:r w:rsidRPr="0060627C">
        <w:rPr>
          <w:lang w:val="pt-BR"/>
        </w:rPr>
        <w:t>Giáo viên hướng dẫn phải kiểm tra đánh giá thường xuyên trong quá trình sinh viên thực tập tại các doanh nghiệp.</w:t>
      </w:r>
    </w:p>
    <w:p w14:paraId="699BFDB6" w14:textId="77777777" w:rsidR="00C737FA" w:rsidRPr="0060627C" w:rsidRDefault="00C737FA" w:rsidP="00EC03BE">
      <w:pPr>
        <w:numPr>
          <w:ilvl w:val="0"/>
          <w:numId w:val="30"/>
        </w:numPr>
        <w:spacing w:before="120"/>
        <w:ind w:left="1003" w:hanging="357"/>
        <w:jc w:val="both"/>
        <w:rPr>
          <w:lang w:val="pt-BR"/>
        </w:rPr>
      </w:pPr>
      <w:r w:rsidRPr="0060627C">
        <w:rPr>
          <w:lang w:val="pt-BR"/>
        </w:rPr>
        <w:t>Có thể tổ chức nhóm thực tập nhận công trình gia công chế tạo máy để kết hợp sản xuất trong trường.</w:t>
      </w:r>
    </w:p>
    <w:p w14:paraId="20611326" w14:textId="77777777" w:rsidR="00C737FA" w:rsidRPr="0060627C" w:rsidRDefault="00C737FA" w:rsidP="00EC03BE">
      <w:pPr>
        <w:numPr>
          <w:ilvl w:val="0"/>
          <w:numId w:val="30"/>
        </w:numPr>
        <w:spacing w:before="120"/>
        <w:ind w:left="1003" w:hanging="357"/>
        <w:jc w:val="both"/>
        <w:rPr>
          <w:lang w:val="pt-BR"/>
        </w:rPr>
      </w:pPr>
      <w:r w:rsidRPr="0060627C">
        <w:rPr>
          <w:lang w:val="pt-BR"/>
        </w:rPr>
        <w:t>Có thể giao đề cương thực tập và bố trí cho sinh viên đi thực tập riêng tại các cơ sở sản xuất để sinh viên làm quen với thực tế.</w:t>
      </w:r>
    </w:p>
    <w:p w14:paraId="47285F16" w14:textId="77777777" w:rsidR="00C737FA" w:rsidRPr="0060627C" w:rsidRDefault="00C737FA" w:rsidP="00EC03BE">
      <w:pPr>
        <w:numPr>
          <w:ilvl w:val="0"/>
          <w:numId w:val="37"/>
        </w:numPr>
        <w:spacing w:before="120"/>
        <w:ind w:left="567" w:hanging="218"/>
        <w:jc w:val="both"/>
        <w:rPr>
          <w:lang w:val="pt-BR"/>
        </w:rPr>
      </w:pPr>
      <w:r w:rsidRPr="0060627C">
        <w:rPr>
          <w:lang w:val="pt-BR"/>
        </w:rPr>
        <w:t xml:space="preserve">Đối </w:t>
      </w:r>
      <w:r w:rsidRPr="0060627C">
        <w:rPr>
          <w:iCs/>
          <w:lang w:val="pt-BR"/>
        </w:rPr>
        <w:t>với</w:t>
      </w:r>
      <w:r w:rsidRPr="0060627C">
        <w:rPr>
          <w:lang w:val="pt-BR"/>
        </w:rPr>
        <w:t xml:space="preserve"> người học: </w:t>
      </w:r>
    </w:p>
    <w:p w14:paraId="72D4B75D" w14:textId="77777777" w:rsidR="00C737FA" w:rsidRPr="0060627C" w:rsidRDefault="00C737FA" w:rsidP="00EC03BE">
      <w:pPr>
        <w:numPr>
          <w:ilvl w:val="0"/>
          <w:numId w:val="30"/>
        </w:numPr>
        <w:spacing w:before="120"/>
        <w:ind w:left="1003" w:hanging="357"/>
        <w:jc w:val="both"/>
        <w:rPr>
          <w:lang w:val="pt-BR"/>
        </w:rPr>
      </w:pPr>
      <w:r w:rsidRPr="0060627C">
        <w:rPr>
          <w:lang w:val="pt-BR"/>
        </w:rPr>
        <w:t>Tuân thủ các qui định ở nơi thực tập sản xuất.</w:t>
      </w:r>
    </w:p>
    <w:p w14:paraId="658B6BF6" w14:textId="77777777" w:rsidR="00C737FA" w:rsidRPr="0060627C" w:rsidRDefault="00C737FA" w:rsidP="00EC03BE">
      <w:pPr>
        <w:numPr>
          <w:ilvl w:val="0"/>
          <w:numId w:val="30"/>
        </w:numPr>
        <w:spacing w:before="120"/>
        <w:ind w:left="1003" w:hanging="357"/>
        <w:jc w:val="both"/>
        <w:rPr>
          <w:lang w:val="pt-BR"/>
        </w:rPr>
      </w:pPr>
      <w:r w:rsidRPr="0060627C">
        <w:rPr>
          <w:lang w:val="pt-BR"/>
        </w:rPr>
        <w:t>Tuân thủ các biện pháp an toàn lao động</w:t>
      </w:r>
    </w:p>
    <w:p w14:paraId="30B99BE7" w14:textId="77777777" w:rsidR="00C737FA" w:rsidRPr="0060627C" w:rsidRDefault="00C737FA" w:rsidP="00EC03BE">
      <w:pPr>
        <w:spacing w:after="120"/>
        <w:rPr>
          <w:iCs/>
          <w:lang w:val="pt-BR"/>
        </w:rPr>
      </w:pPr>
      <w:r w:rsidRPr="0060627C">
        <w:rPr>
          <w:iCs/>
          <w:lang w:val="pt-BR"/>
        </w:rPr>
        <w:t>3. Những trọng tâm chương trình cần chú ý:</w:t>
      </w:r>
    </w:p>
    <w:p w14:paraId="5B9EB718" w14:textId="77777777" w:rsidR="00C737FA" w:rsidRPr="0060627C" w:rsidRDefault="00C737FA" w:rsidP="00EC03BE">
      <w:pPr>
        <w:spacing w:after="120"/>
        <w:ind w:firstLine="720"/>
        <w:jc w:val="both"/>
        <w:rPr>
          <w:iCs/>
          <w:lang w:val="pt-BR"/>
        </w:rPr>
      </w:pPr>
      <w:r w:rsidRPr="0060627C">
        <w:rPr>
          <w:lang w:val="pt-BR"/>
        </w:rPr>
        <w:t>Trọng tâm của mô đun thực tập Tốt nghiệp là các bài: 2, 3, 4, 5, 6.</w:t>
      </w:r>
    </w:p>
    <w:p w14:paraId="72E30D2D" w14:textId="77777777" w:rsidR="00C737FA" w:rsidRPr="0060627C" w:rsidRDefault="00C737FA" w:rsidP="00EC03BE">
      <w:pPr>
        <w:spacing w:after="120"/>
        <w:rPr>
          <w:iCs/>
          <w:lang w:val="pt-BR"/>
        </w:rPr>
      </w:pPr>
      <w:r w:rsidRPr="0060627C">
        <w:rPr>
          <w:iCs/>
          <w:lang w:val="pt-BR"/>
        </w:rPr>
        <w:t>4. Tài liệu cần tham khảo:</w:t>
      </w:r>
    </w:p>
    <w:p w14:paraId="0B7D620D" w14:textId="77777777" w:rsidR="00C737FA" w:rsidRPr="0060627C" w:rsidRDefault="00C737FA" w:rsidP="00EC03BE">
      <w:pPr>
        <w:spacing w:after="120"/>
        <w:jc w:val="both"/>
        <w:rPr>
          <w:iCs/>
          <w:lang w:val="pt-BR"/>
        </w:rPr>
      </w:pPr>
      <w:r w:rsidRPr="0060627C">
        <w:rPr>
          <w:iCs/>
          <w:lang w:val="pt-BR"/>
        </w:rPr>
        <w:t>[1] V.A. Blumberg, E.I. Zazeski. Sổ tay thợ tiện. NXB Thanh niên – 2000.</w:t>
      </w:r>
    </w:p>
    <w:p w14:paraId="64273302" w14:textId="77777777" w:rsidR="00C737FA" w:rsidRPr="0060627C" w:rsidRDefault="00C737FA" w:rsidP="00EC03BE">
      <w:pPr>
        <w:spacing w:after="120"/>
        <w:jc w:val="both"/>
        <w:rPr>
          <w:iCs/>
          <w:lang w:val="pt-BR"/>
        </w:rPr>
      </w:pPr>
      <w:r w:rsidRPr="0060627C">
        <w:rPr>
          <w:iCs/>
          <w:lang w:val="pt-BR"/>
        </w:rPr>
        <w:t>[2] GS.TS. Nguyễn Đắc Lộc, PGS.TS. Lê Văn Tiến, PGS.TS. Ninh Đức Tốn, PGS.TS. Trần Xuân Việt. Sổ tay Công nghệ chế tạo máy (tập 1, 2, 3). NXB Khoa học kỹ thuật – 2005.</w:t>
      </w:r>
    </w:p>
    <w:p w14:paraId="4EDCCCF6" w14:textId="77777777" w:rsidR="00C737FA" w:rsidRPr="0060627C" w:rsidRDefault="00C737FA" w:rsidP="00EC03BE">
      <w:pPr>
        <w:spacing w:after="120"/>
        <w:jc w:val="both"/>
        <w:rPr>
          <w:iCs/>
          <w:lang w:val="pt-BR"/>
        </w:rPr>
      </w:pPr>
      <w:r w:rsidRPr="0060627C">
        <w:rPr>
          <w:iCs/>
          <w:lang w:val="pt-BR"/>
        </w:rPr>
        <w:t>[3] P.Đenegiơnưi, G.Xchixkin, I.Tkho. Kỹ thuật tiện. NXB Mir – 1989.</w:t>
      </w:r>
    </w:p>
    <w:p w14:paraId="07AFCF2A" w14:textId="77777777" w:rsidR="00C737FA" w:rsidRPr="0060627C" w:rsidRDefault="00C737FA" w:rsidP="00EC03BE">
      <w:pPr>
        <w:spacing w:after="120"/>
        <w:jc w:val="both"/>
        <w:rPr>
          <w:iCs/>
          <w:lang w:val="pt-BR"/>
        </w:rPr>
      </w:pPr>
      <w:r w:rsidRPr="0060627C">
        <w:rPr>
          <w:iCs/>
          <w:lang w:val="pt-BR"/>
        </w:rPr>
        <w:t>[4] Phạm Quang Lê. Kỹ thuật phay. NXB Công nhân kỹ thuật – 1980.</w:t>
      </w:r>
    </w:p>
    <w:p w14:paraId="7EAB30E8" w14:textId="77777777" w:rsidR="00C737FA" w:rsidRPr="0060627C" w:rsidRDefault="00C737FA" w:rsidP="00EC03BE">
      <w:pPr>
        <w:spacing w:after="120"/>
        <w:jc w:val="both"/>
        <w:rPr>
          <w:iCs/>
          <w:lang w:val="pt-BR"/>
        </w:rPr>
      </w:pPr>
      <w:r w:rsidRPr="0060627C">
        <w:rPr>
          <w:iCs/>
          <w:lang w:val="pt-BR"/>
        </w:rPr>
        <w:t>[5] A.Barơbasốp. Kỹ thuật phay. NXB Mir – 1995.</w:t>
      </w:r>
    </w:p>
    <w:p w14:paraId="08802C65" w14:textId="77777777" w:rsidR="00C737FA" w:rsidRPr="0060627C" w:rsidRDefault="00C737FA" w:rsidP="00EC03BE">
      <w:pPr>
        <w:spacing w:after="120"/>
        <w:jc w:val="both"/>
        <w:rPr>
          <w:iCs/>
          <w:lang w:val="pt-BR"/>
        </w:rPr>
      </w:pPr>
      <w:r w:rsidRPr="0060627C">
        <w:rPr>
          <w:iCs/>
          <w:lang w:val="pt-BR"/>
        </w:rPr>
        <w:t>[6] B.Côpưlốp. Bào và xọc. NXB Công nhân kỹ thuật – 1979.</w:t>
      </w:r>
    </w:p>
    <w:p w14:paraId="3833D8C3" w14:textId="77777777" w:rsidR="00C737FA" w:rsidRPr="0060627C" w:rsidRDefault="00C737FA" w:rsidP="00EC03BE">
      <w:pPr>
        <w:spacing w:after="120"/>
        <w:jc w:val="both"/>
        <w:rPr>
          <w:iCs/>
          <w:lang w:val="pt-BR"/>
        </w:rPr>
      </w:pPr>
      <w:r w:rsidRPr="0060627C">
        <w:rPr>
          <w:iCs/>
          <w:lang w:val="pt-BR"/>
        </w:rPr>
        <w:t>[7] Nguyễn văn Tính. Kỹ thuật mài. NXB Công nhân kỹ thuật – 1978.</w:t>
      </w:r>
    </w:p>
    <w:p w14:paraId="380F81EA" w14:textId="77777777" w:rsidR="00C737FA" w:rsidRPr="0060627C" w:rsidRDefault="00C737FA" w:rsidP="00EC03BE">
      <w:pPr>
        <w:spacing w:after="120"/>
        <w:jc w:val="both"/>
        <w:rPr>
          <w:iCs/>
          <w:lang w:val="pt-BR"/>
        </w:rPr>
      </w:pPr>
      <w:r w:rsidRPr="0060627C">
        <w:rPr>
          <w:iCs/>
          <w:lang w:val="pt-BR"/>
        </w:rPr>
        <w:t>[8] PGS.TS. Trần văn Địch. Công nghệ CNC. NXB Khoa học kỹ thuật – 2009.</w:t>
      </w:r>
    </w:p>
    <w:p w14:paraId="4B0E8048" w14:textId="77777777" w:rsidR="00C737FA" w:rsidRPr="0060627C" w:rsidRDefault="00C737FA" w:rsidP="00EC03BE">
      <w:pPr>
        <w:tabs>
          <w:tab w:val="right" w:pos="8460"/>
        </w:tabs>
        <w:spacing w:after="120"/>
        <w:jc w:val="both"/>
        <w:rPr>
          <w:b/>
          <w:bCs/>
          <w:spacing w:val="-6"/>
          <w:lang w:val="pt-BR"/>
        </w:rPr>
      </w:pPr>
    </w:p>
    <w:p w14:paraId="065C3947" w14:textId="77777777" w:rsidR="00C737FA" w:rsidRPr="0060627C" w:rsidRDefault="00C737FA" w:rsidP="00EC03BE">
      <w:pPr>
        <w:rPr>
          <w:lang w:val="pt-BR"/>
        </w:rPr>
      </w:pPr>
    </w:p>
    <w:p w14:paraId="1B0E1A95" w14:textId="77777777" w:rsidR="00E50BB8" w:rsidRPr="0060627C" w:rsidRDefault="00B73FF5" w:rsidP="00EC03BE">
      <w:pPr>
        <w:tabs>
          <w:tab w:val="left" w:pos="399"/>
        </w:tabs>
        <w:spacing w:after="120"/>
        <w:ind w:left="576"/>
        <w:jc w:val="both"/>
        <w:rPr>
          <w:bCs/>
          <w:lang w:val="pt-BR"/>
        </w:rPr>
      </w:pPr>
      <w:r w:rsidRPr="0060627C">
        <w:rPr>
          <w:b/>
          <w:spacing w:val="6"/>
          <w:lang w:val="vi-VN"/>
        </w:rPr>
        <w:t xml:space="preserve"> </w:t>
      </w:r>
    </w:p>
    <w:p w14:paraId="071E8C0A" w14:textId="77777777" w:rsidR="00F104F1" w:rsidRPr="0060627C" w:rsidRDefault="00F104F1" w:rsidP="00EC03BE">
      <w:pPr>
        <w:tabs>
          <w:tab w:val="right" w:pos="8460"/>
        </w:tabs>
        <w:spacing w:after="120"/>
        <w:jc w:val="both"/>
        <w:rPr>
          <w:b/>
          <w:bCs/>
          <w:spacing w:val="-6"/>
          <w:lang w:val="pt-BR"/>
        </w:rPr>
      </w:pPr>
    </w:p>
    <w:sectPr w:rsidR="00F104F1" w:rsidRPr="0060627C" w:rsidSect="00A03DDB">
      <w:headerReference w:type="even" r:id="rId14"/>
      <w:footerReference w:type="even" r:id="rId15"/>
      <w:footerReference w:type="default" r:id="rId16"/>
      <w:pgSz w:w="11907" w:h="16840" w:code="9"/>
      <w:pgMar w:top="1134" w:right="1134" w:bottom="1134" w:left="1701" w:header="720" w:footer="346"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7C187" w14:textId="77777777" w:rsidR="00365D2C" w:rsidRDefault="00365D2C">
      <w:r>
        <w:separator/>
      </w:r>
    </w:p>
  </w:endnote>
  <w:endnote w:type="continuationSeparator" w:id="0">
    <w:p w14:paraId="2EA87691" w14:textId="77777777" w:rsidR="00365D2C" w:rsidRDefault="00365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manS">
    <w:panose1 w:val="02000400000000000000"/>
    <w:charset w:val="00"/>
    <w:family w:val="auto"/>
    <w:pitch w:val="variable"/>
    <w:sig w:usb0="20002A87" w:usb1="00000000" w:usb2="00000000" w:usb3="00000000" w:csb0="000001FF" w:csb1="00000000"/>
  </w:font>
  <w:font w:name=".VnArial">
    <w:altName w:val="Calibri"/>
    <w:panose1 w:val="020B7200000000000000"/>
    <w:charset w:val="00"/>
    <w:family w:val="swiss"/>
    <w:pitch w:val="variable"/>
    <w:sig w:usb0="00000007" w:usb1="00000000" w:usb2="00000000" w:usb3="00000000" w:csb0="00000013"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Times New RomanH">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panose1 w:val="020B7200000000000000"/>
    <w:charset w:val="00"/>
    <w:family w:val="swiss"/>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VnArial NarrowH">
    <w:charset w:val="00"/>
    <w:family w:val="swiss"/>
    <w:pitch w:val="variable"/>
    <w:sig w:usb0="00000003" w:usb1="00000000" w:usb2="00000000" w:usb3="00000000" w:csb0="00000001" w:csb1="00000000"/>
  </w:font>
  <w:font w:name=".VnHelvetInsH">
    <w:altName w:val="Calibri"/>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 Key">
    <w:altName w:val="Segoe Print"/>
    <w:panose1 w:val="00000000000000000000"/>
    <w:charset w:val="00"/>
    <w:family w:val="auto"/>
    <w:notTrueType/>
    <w:pitch w:val="default"/>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Gungsuh">
    <w:charset w:val="81"/>
    <w:family w:val="roman"/>
    <w:pitch w:val="variable"/>
    <w:sig w:usb0="B00002AF" w:usb1="69D77CFB" w:usb2="00000030" w:usb3="00000000" w:csb0="0008009F" w:csb1="00000000"/>
  </w:font>
  <w:font w:name="Corbel">
    <w:panose1 w:val="020B0503020204020204"/>
    <w:charset w:val="00"/>
    <w:family w:val="swiss"/>
    <w:pitch w:val="variable"/>
    <w:sig w:usb0="A00002EF" w:usb1="4000A44B"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A172" w14:textId="3C5C3D0B" w:rsidR="00681915" w:rsidRDefault="00681915" w:rsidP="00690BE6">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943E1">
      <w:rPr>
        <w:rStyle w:val="PageNumber"/>
        <w:noProof/>
      </w:rPr>
      <w:t>- 1 -</w:t>
    </w:r>
    <w:r>
      <w:rPr>
        <w:rStyle w:val="PageNumber"/>
      </w:rPr>
      <w:fldChar w:fldCharType="end"/>
    </w:r>
  </w:p>
  <w:p w14:paraId="5FC96210" w14:textId="77777777" w:rsidR="00681915" w:rsidRDefault="006819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F5DE8" w14:textId="77777777" w:rsidR="00681915" w:rsidRDefault="00681915" w:rsidP="00351B5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325596" w14:textId="77777777" w:rsidR="00681915" w:rsidRDefault="00681915" w:rsidP="007537A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D9CCD" w14:textId="158D417B" w:rsidR="00681915" w:rsidRDefault="00681915">
    <w:pPr>
      <w:pStyle w:val="Footer"/>
      <w:jc w:val="center"/>
    </w:pPr>
    <w:r>
      <w:fldChar w:fldCharType="begin"/>
    </w:r>
    <w:r>
      <w:instrText xml:space="preserve"> PAGE   \* MERGEFORMAT </w:instrText>
    </w:r>
    <w:r>
      <w:fldChar w:fldCharType="separate"/>
    </w:r>
    <w:r w:rsidR="002943E1">
      <w:rPr>
        <w:noProof/>
      </w:rPr>
      <w:t>- 184 -</w:t>
    </w:r>
    <w:r>
      <w:fldChar w:fldCharType="end"/>
    </w:r>
  </w:p>
  <w:p w14:paraId="4F8527C2" w14:textId="77777777" w:rsidR="00681915" w:rsidRDefault="00681915" w:rsidP="007537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16E7C" w14:textId="77777777" w:rsidR="00365D2C" w:rsidRDefault="00365D2C">
      <w:r>
        <w:separator/>
      </w:r>
    </w:p>
  </w:footnote>
  <w:footnote w:type="continuationSeparator" w:id="0">
    <w:p w14:paraId="6E77854B" w14:textId="77777777" w:rsidR="00365D2C" w:rsidRDefault="00365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D47C8" w14:textId="77777777" w:rsidR="00681915" w:rsidRDefault="00681915" w:rsidP="00EC4A7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B7854C" w14:textId="77777777" w:rsidR="00681915" w:rsidRDefault="006819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E00B8B"/>
    <w:multiLevelType w:val="singleLevel"/>
    <w:tmpl w:val="C2E00B8B"/>
    <w:lvl w:ilvl="0">
      <w:start w:val="1"/>
      <w:numFmt w:val="decimal"/>
      <w:suff w:val="space"/>
      <w:lvlText w:val="%1."/>
      <w:lvlJc w:val="left"/>
    </w:lvl>
  </w:abstractNum>
  <w:abstractNum w:abstractNumId="1" w15:restartNumberingAfterBreak="0">
    <w:nsid w:val="FFFFFF7D"/>
    <w:multiLevelType w:val="multilevel"/>
    <w:tmpl w:val="C48830BC"/>
    <w:styleLink w:val="StyleBulletedSymbolsymbolNotBoldLeft038cmHanging1"/>
    <w:lvl w:ilvl="0">
      <w:start w:val="1"/>
      <w:numFmt w:val="decimal"/>
      <w:pStyle w:val="ListBullet5"/>
      <w:lvlText w:val="%1."/>
      <w:lvlJc w:val="left"/>
      <w:pPr>
        <w:tabs>
          <w:tab w:val="num" w:pos="1440"/>
        </w:tabs>
        <w:ind w:left="1440" w:hanging="360"/>
      </w:pPr>
    </w:lvl>
    <w:lvl w:ilvl="1">
      <w:start w:val="1"/>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1800"/>
        </w:tabs>
        <w:ind w:left="1800" w:hanging="72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160"/>
        </w:tabs>
        <w:ind w:left="2160" w:hanging="108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520"/>
        </w:tabs>
        <w:ind w:left="2520" w:hanging="1440"/>
      </w:pPr>
      <w:rPr>
        <w:rFonts w:hint="default"/>
      </w:rPr>
    </w:lvl>
  </w:abstractNum>
  <w:abstractNum w:abstractNumId="2" w15:restartNumberingAfterBreak="0">
    <w:nsid w:val="FFFFFF7E"/>
    <w:multiLevelType w:val="singleLevel"/>
    <w:tmpl w:val="65DC350E"/>
    <w:lvl w:ilvl="0">
      <w:start w:val="1"/>
      <w:numFmt w:val="decimal"/>
      <w:pStyle w:val="ListBullet4"/>
      <w:lvlText w:val="%1."/>
      <w:lvlJc w:val="left"/>
      <w:pPr>
        <w:tabs>
          <w:tab w:val="num" w:pos="1080"/>
        </w:tabs>
        <w:ind w:left="1080" w:hanging="360"/>
      </w:pPr>
    </w:lvl>
  </w:abstractNum>
  <w:abstractNum w:abstractNumId="3" w15:restartNumberingAfterBreak="0">
    <w:nsid w:val="FFFFFF7F"/>
    <w:multiLevelType w:val="singleLevel"/>
    <w:tmpl w:val="1EDADAEE"/>
    <w:lvl w:ilvl="0">
      <w:start w:val="1"/>
      <w:numFmt w:val="decimal"/>
      <w:pStyle w:val="ListBullet3"/>
      <w:lvlText w:val="%1."/>
      <w:lvlJc w:val="left"/>
      <w:pPr>
        <w:tabs>
          <w:tab w:val="num" w:pos="720"/>
        </w:tabs>
        <w:ind w:left="720" w:hanging="360"/>
      </w:pPr>
    </w:lvl>
  </w:abstractNum>
  <w:abstractNum w:abstractNumId="4" w15:restartNumberingAfterBreak="0">
    <w:nsid w:val="FFFFFF80"/>
    <w:multiLevelType w:val="singleLevel"/>
    <w:tmpl w:val="A50A15AE"/>
    <w:styleLink w:val="StyleBulletedSymbolsymbolNotBoldLeft038cmHanging2"/>
    <w:lvl w:ilvl="0">
      <w:start w:val="1"/>
      <w:numFmt w:val="bullet"/>
      <w:pStyle w:val="OverviewlistChopening"/>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6B4A26A"/>
    <w:lvl w:ilvl="0">
      <w:start w:val="1"/>
      <w:numFmt w:val="bullet"/>
      <w:pStyle w:val="boxticklis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DC6A3B0"/>
    <w:lvl w:ilvl="0">
      <w:start w:val="1"/>
      <w:numFmt w:val="bullet"/>
      <w:pStyle w:val="boxbulletlist"/>
      <w:lvlText w:val=""/>
      <w:lvlJc w:val="left"/>
      <w:pPr>
        <w:tabs>
          <w:tab w:val="num" w:pos="1080"/>
        </w:tabs>
        <w:ind w:left="1080" w:hanging="360"/>
      </w:pPr>
      <w:rPr>
        <w:rFonts w:ascii="Symbol" w:hAnsi="Symbol" w:hint="default"/>
      </w:rPr>
    </w:lvl>
  </w:abstractNum>
  <w:abstractNum w:abstractNumId="7" w15:restartNumberingAfterBreak="0">
    <w:nsid w:val="FFFFFF88"/>
    <w:multiLevelType w:val="singleLevel"/>
    <w:tmpl w:val="4EAC6B3C"/>
    <w:styleLink w:val="StyleBulletedVnArialNotBoldItalicLeft076cmHanging1"/>
    <w:lvl w:ilvl="0">
      <w:start w:val="1"/>
      <w:numFmt w:val="decimal"/>
      <w:pStyle w:val="bulletpara"/>
      <w:lvlText w:val="%1."/>
      <w:lvlJc w:val="left"/>
      <w:pPr>
        <w:tabs>
          <w:tab w:val="num" w:pos="360"/>
        </w:tabs>
        <w:ind w:left="360" w:hanging="360"/>
      </w:pPr>
    </w:lvl>
  </w:abstractNum>
  <w:abstractNum w:abstractNumId="8" w15:restartNumberingAfterBreak="0">
    <w:nsid w:val="FFFFFF89"/>
    <w:multiLevelType w:val="singleLevel"/>
    <w:tmpl w:val="294E08F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9"/>
    <w:multiLevelType w:val="multilevel"/>
    <w:tmpl w:val="00000009"/>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0" w15:restartNumberingAfterBreak="0">
    <w:nsid w:val="0000000B"/>
    <w:multiLevelType w:val="multilevel"/>
    <w:tmpl w:val="0000000B"/>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15:restartNumberingAfterBreak="0">
    <w:nsid w:val="00000015"/>
    <w:multiLevelType w:val="multilevel"/>
    <w:tmpl w:val="00000015"/>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15:restartNumberingAfterBreak="0">
    <w:nsid w:val="00000016"/>
    <w:multiLevelType w:val="multilevel"/>
    <w:tmpl w:val="0000001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3" w15:restartNumberingAfterBreak="0">
    <w:nsid w:val="00932846"/>
    <w:multiLevelType w:val="hybridMultilevel"/>
    <w:tmpl w:val="E5D2532A"/>
    <w:styleLink w:val="Style441"/>
    <w:lvl w:ilvl="0" w:tplc="0F6E63BA">
      <w:start w:val="1"/>
      <w:numFmt w:val="bullet"/>
      <w:lvlText w:val=""/>
      <w:lvlJc w:val="left"/>
      <w:pPr>
        <w:ind w:left="1004" w:hanging="360"/>
      </w:pPr>
      <w:rPr>
        <w:rFonts w:ascii="Symbol" w:hAnsi="Symbol" w:hint="default"/>
      </w:rPr>
    </w:lvl>
    <w:lvl w:ilvl="1" w:tplc="57969F88" w:tentative="1">
      <w:start w:val="1"/>
      <w:numFmt w:val="bullet"/>
      <w:lvlText w:val="o"/>
      <w:lvlJc w:val="left"/>
      <w:pPr>
        <w:ind w:left="1724" w:hanging="360"/>
      </w:pPr>
      <w:rPr>
        <w:rFonts w:ascii="Courier New" w:hAnsi="Courier New" w:cs="Courier New" w:hint="default"/>
      </w:rPr>
    </w:lvl>
    <w:lvl w:ilvl="2" w:tplc="8CCACB8C" w:tentative="1">
      <w:start w:val="1"/>
      <w:numFmt w:val="bullet"/>
      <w:lvlText w:val=""/>
      <w:lvlJc w:val="left"/>
      <w:pPr>
        <w:ind w:left="2444" w:hanging="360"/>
      </w:pPr>
      <w:rPr>
        <w:rFonts w:ascii="Wingdings" w:hAnsi="Wingdings" w:hint="default"/>
      </w:rPr>
    </w:lvl>
    <w:lvl w:ilvl="3" w:tplc="75E8CEDC" w:tentative="1">
      <w:start w:val="1"/>
      <w:numFmt w:val="bullet"/>
      <w:lvlText w:val=""/>
      <w:lvlJc w:val="left"/>
      <w:pPr>
        <w:ind w:left="3164" w:hanging="360"/>
      </w:pPr>
      <w:rPr>
        <w:rFonts w:ascii="Symbol" w:hAnsi="Symbol" w:hint="default"/>
      </w:rPr>
    </w:lvl>
    <w:lvl w:ilvl="4" w:tplc="7A908102" w:tentative="1">
      <w:start w:val="1"/>
      <w:numFmt w:val="bullet"/>
      <w:lvlText w:val="o"/>
      <w:lvlJc w:val="left"/>
      <w:pPr>
        <w:ind w:left="3884" w:hanging="360"/>
      </w:pPr>
      <w:rPr>
        <w:rFonts w:ascii="Courier New" w:hAnsi="Courier New" w:cs="Courier New" w:hint="default"/>
      </w:rPr>
    </w:lvl>
    <w:lvl w:ilvl="5" w:tplc="8BC800DE" w:tentative="1">
      <w:start w:val="1"/>
      <w:numFmt w:val="bullet"/>
      <w:lvlText w:val=""/>
      <w:lvlJc w:val="left"/>
      <w:pPr>
        <w:ind w:left="4604" w:hanging="360"/>
      </w:pPr>
      <w:rPr>
        <w:rFonts w:ascii="Wingdings" w:hAnsi="Wingdings" w:hint="default"/>
      </w:rPr>
    </w:lvl>
    <w:lvl w:ilvl="6" w:tplc="B7A0099A" w:tentative="1">
      <w:start w:val="1"/>
      <w:numFmt w:val="bullet"/>
      <w:lvlText w:val=""/>
      <w:lvlJc w:val="left"/>
      <w:pPr>
        <w:ind w:left="5324" w:hanging="360"/>
      </w:pPr>
      <w:rPr>
        <w:rFonts w:ascii="Symbol" w:hAnsi="Symbol" w:hint="default"/>
      </w:rPr>
    </w:lvl>
    <w:lvl w:ilvl="7" w:tplc="CB366562" w:tentative="1">
      <w:start w:val="1"/>
      <w:numFmt w:val="bullet"/>
      <w:lvlText w:val="o"/>
      <w:lvlJc w:val="left"/>
      <w:pPr>
        <w:ind w:left="6044" w:hanging="360"/>
      </w:pPr>
      <w:rPr>
        <w:rFonts w:ascii="Courier New" w:hAnsi="Courier New" w:cs="Courier New" w:hint="default"/>
      </w:rPr>
    </w:lvl>
    <w:lvl w:ilvl="8" w:tplc="C4FC8D9A" w:tentative="1">
      <w:start w:val="1"/>
      <w:numFmt w:val="bullet"/>
      <w:lvlText w:val=""/>
      <w:lvlJc w:val="left"/>
      <w:pPr>
        <w:ind w:left="6764" w:hanging="360"/>
      </w:pPr>
      <w:rPr>
        <w:rFonts w:ascii="Wingdings" w:hAnsi="Wingdings" w:hint="default"/>
      </w:rPr>
    </w:lvl>
  </w:abstractNum>
  <w:abstractNum w:abstractNumId="14" w15:restartNumberingAfterBreak="0">
    <w:nsid w:val="02396B22"/>
    <w:multiLevelType w:val="multilevel"/>
    <w:tmpl w:val="12A0DC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037A1D8A"/>
    <w:multiLevelType w:val="multilevel"/>
    <w:tmpl w:val="EF2284CE"/>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6" w15:restartNumberingAfterBreak="0">
    <w:nsid w:val="03B42FAE"/>
    <w:multiLevelType w:val="multilevel"/>
    <w:tmpl w:val="789C6408"/>
    <w:styleLink w:val="StyleBulletedVnArialNotBoldItalicLeft076cmHanging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040440AF"/>
    <w:multiLevelType w:val="hybridMultilevel"/>
    <w:tmpl w:val="F604C39A"/>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210455"/>
    <w:multiLevelType w:val="hybridMultilevel"/>
    <w:tmpl w:val="B3D6C4A0"/>
    <w:lvl w:ilvl="0" w:tplc="0409000F">
      <w:start w:val="1"/>
      <w:numFmt w:val="bullet"/>
      <w:pStyle w:val="Style2"/>
      <w:lvlText w:val=""/>
      <w:lvlJc w:val="left"/>
      <w:pPr>
        <w:tabs>
          <w:tab w:val="num" w:pos="423"/>
        </w:tabs>
        <w:ind w:left="423" w:hanging="360"/>
      </w:pPr>
      <w:rPr>
        <w:rFonts w:ascii="Symbol" w:hAnsi="Symbol" w:hint="default"/>
        <w:sz w:val="24"/>
        <w:szCs w:val="24"/>
      </w:rPr>
    </w:lvl>
    <w:lvl w:ilvl="1" w:tplc="04090019">
      <w:start w:val="1"/>
      <w:numFmt w:val="bullet"/>
      <w:lvlText w:val="o"/>
      <w:lvlJc w:val="left"/>
      <w:pPr>
        <w:tabs>
          <w:tab w:val="num" w:pos="423"/>
        </w:tabs>
        <w:ind w:left="423" w:hanging="360"/>
      </w:pPr>
      <w:rPr>
        <w:rFonts w:ascii="Courier New" w:hAnsi="Courier New" w:cs="Courier New" w:hint="default"/>
      </w:rPr>
    </w:lvl>
    <w:lvl w:ilvl="2" w:tplc="0409001B">
      <w:start w:val="1"/>
      <w:numFmt w:val="bullet"/>
      <w:lvlText w:val=""/>
      <w:lvlJc w:val="left"/>
      <w:pPr>
        <w:tabs>
          <w:tab w:val="num" w:pos="1143"/>
        </w:tabs>
        <w:ind w:left="1143" w:hanging="360"/>
      </w:pPr>
      <w:rPr>
        <w:rFonts w:ascii="Wingdings" w:hAnsi="Wingdings" w:hint="default"/>
      </w:rPr>
    </w:lvl>
    <w:lvl w:ilvl="3" w:tplc="0409000F">
      <w:start w:val="1"/>
      <w:numFmt w:val="bullet"/>
      <w:lvlText w:val=""/>
      <w:lvlJc w:val="left"/>
      <w:pPr>
        <w:tabs>
          <w:tab w:val="num" w:pos="1863"/>
        </w:tabs>
        <w:ind w:left="1863" w:hanging="360"/>
      </w:pPr>
      <w:rPr>
        <w:rFonts w:ascii="Symbol" w:hAnsi="Symbol" w:hint="default"/>
      </w:rPr>
    </w:lvl>
    <w:lvl w:ilvl="4" w:tplc="04090019">
      <w:start w:val="1"/>
      <w:numFmt w:val="bullet"/>
      <w:lvlText w:val="o"/>
      <w:lvlJc w:val="left"/>
      <w:pPr>
        <w:tabs>
          <w:tab w:val="num" w:pos="2583"/>
        </w:tabs>
        <w:ind w:left="2583" w:hanging="360"/>
      </w:pPr>
      <w:rPr>
        <w:rFonts w:ascii="Courier New" w:hAnsi="Courier New" w:cs="Courier New" w:hint="default"/>
      </w:rPr>
    </w:lvl>
    <w:lvl w:ilvl="5" w:tplc="0409001B">
      <w:start w:val="1"/>
      <w:numFmt w:val="bullet"/>
      <w:lvlText w:val=""/>
      <w:lvlJc w:val="left"/>
      <w:pPr>
        <w:tabs>
          <w:tab w:val="num" w:pos="3303"/>
        </w:tabs>
        <w:ind w:left="3303" w:hanging="360"/>
      </w:pPr>
      <w:rPr>
        <w:rFonts w:ascii="Wingdings" w:hAnsi="Wingdings" w:hint="default"/>
      </w:rPr>
    </w:lvl>
    <w:lvl w:ilvl="6" w:tplc="0409000F">
      <w:start w:val="1"/>
      <w:numFmt w:val="bullet"/>
      <w:lvlText w:val=""/>
      <w:lvlJc w:val="left"/>
      <w:pPr>
        <w:tabs>
          <w:tab w:val="num" w:pos="4023"/>
        </w:tabs>
        <w:ind w:left="4023" w:hanging="360"/>
      </w:pPr>
      <w:rPr>
        <w:rFonts w:ascii="Symbol" w:hAnsi="Symbol" w:hint="default"/>
      </w:rPr>
    </w:lvl>
    <w:lvl w:ilvl="7" w:tplc="04090019">
      <w:start w:val="1"/>
      <w:numFmt w:val="bullet"/>
      <w:lvlText w:val="o"/>
      <w:lvlJc w:val="left"/>
      <w:pPr>
        <w:tabs>
          <w:tab w:val="num" w:pos="4743"/>
        </w:tabs>
        <w:ind w:left="4743" w:hanging="360"/>
      </w:pPr>
      <w:rPr>
        <w:rFonts w:ascii="Courier New" w:hAnsi="Courier New" w:cs="Courier New" w:hint="default"/>
      </w:rPr>
    </w:lvl>
    <w:lvl w:ilvl="8" w:tplc="0409001B">
      <w:start w:val="1"/>
      <w:numFmt w:val="bullet"/>
      <w:lvlText w:val=""/>
      <w:lvlJc w:val="left"/>
      <w:pPr>
        <w:tabs>
          <w:tab w:val="num" w:pos="5463"/>
        </w:tabs>
        <w:ind w:left="5463" w:hanging="360"/>
      </w:pPr>
      <w:rPr>
        <w:rFonts w:ascii="Wingdings" w:hAnsi="Wingdings" w:hint="default"/>
      </w:rPr>
    </w:lvl>
  </w:abstractNum>
  <w:abstractNum w:abstractNumId="19" w15:restartNumberingAfterBreak="0">
    <w:nsid w:val="04486746"/>
    <w:multiLevelType w:val="hybridMultilevel"/>
    <w:tmpl w:val="61849C38"/>
    <w:styleLink w:val="Style3312"/>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84678D"/>
    <w:multiLevelType w:val="hybridMultilevel"/>
    <w:tmpl w:val="AFA00346"/>
    <w:styleLink w:val="StyleBulletedSymbolsymbolNotBoldLeft038cmHanging11"/>
    <w:lvl w:ilvl="0" w:tplc="E7401342">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1" w15:restartNumberingAfterBreak="0">
    <w:nsid w:val="04C76D6B"/>
    <w:multiLevelType w:val="hybridMultilevel"/>
    <w:tmpl w:val="FD18200E"/>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05203C6F"/>
    <w:multiLevelType w:val="multilevel"/>
    <w:tmpl w:val="491C3566"/>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3" w15:restartNumberingAfterBreak="0">
    <w:nsid w:val="055248D0"/>
    <w:multiLevelType w:val="multilevel"/>
    <w:tmpl w:val="B1488FB6"/>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2"/>
      <w:numFmt w:val="decimal"/>
      <w:lvlText w:val="%7."/>
      <w:lvlJc w:val="left"/>
      <w:pPr>
        <w:ind w:left="502" w:hanging="360"/>
      </w:pPr>
      <w:rPr>
        <w:rFonts w:hint="default"/>
        <w:sz w:val="28"/>
        <w:szCs w:val="28"/>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4" w15:restartNumberingAfterBreak="0">
    <w:nsid w:val="059F46B0"/>
    <w:multiLevelType w:val="hybridMultilevel"/>
    <w:tmpl w:val="1EBC52B4"/>
    <w:lvl w:ilvl="0" w:tplc="C264265E">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6F8113C"/>
    <w:multiLevelType w:val="hybridMultilevel"/>
    <w:tmpl w:val="D722AC82"/>
    <w:lvl w:ilvl="0" w:tplc="33C20D72">
      <w:start w:val="1"/>
      <w:numFmt w:val="bullet"/>
      <w:lvlText w:val=""/>
      <w:lvlJc w:val="left"/>
      <w:pPr>
        <w:ind w:left="644" w:hanging="360"/>
      </w:pPr>
      <w:rPr>
        <w:rFonts w:ascii="Symbol" w:hAnsi="Symbol"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07033700"/>
    <w:multiLevelType w:val="multilevel"/>
    <w:tmpl w:val="87069B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07866045"/>
    <w:multiLevelType w:val="hybridMultilevel"/>
    <w:tmpl w:val="E5A0D098"/>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082476EF"/>
    <w:multiLevelType w:val="multilevel"/>
    <w:tmpl w:val="02F01480"/>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9" w15:restartNumberingAfterBreak="0">
    <w:nsid w:val="084438A2"/>
    <w:multiLevelType w:val="hybridMultilevel"/>
    <w:tmpl w:val="D1DC9FA6"/>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85B4022"/>
    <w:multiLevelType w:val="multilevel"/>
    <w:tmpl w:val="9DE83A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085F0D10"/>
    <w:multiLevelType w:val="singleLevel"/>
    <w:tmpl w:val="085F0D10"/>
    <w:lvl w:ilvl="0">
      <w:start w:val="1"/>
      <w:numFmt w:val="decimal"/>
      <w:suff w:val="space"/>
      <w:lvlText w:val="%1."/>
      <w:lvlJc w:val="left"/>
    </w:lvl>
  </w:abstractNum>
  <w:abstractNum w:abstractNumId="32" w15:restartNumberingAfterBreak="0">
    <w:nsid w:val="08E67DED"/>
    <w:multiLevelType w:val="hybridMultilevel"/>
    <w:tmpl w:val="60365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E73CE3"/>
    <w:multiLevelType w:val="hybridMultilevel"/>
    <w:tmpl w:val="2D94CE4E"/>
    <w:styleLink w:val="StyleBulletedVnArialNotBoldItalicLeft076cmHanging11"/>
    <w:lvl w:ilvl="0" w:tplc="723286F4">
      <w:numFmt w:val="bullet"/>
      <w:lvlText w:val="-"/>
      <w:lvlJc w:val="left"/>
      <w:pPr>
        <w:ind w:left="777" w:hanging="360"/>
      </w:pPr>
      <w:rPr>
        <w:rFonts w:ascii="Times New Roman" w:eastAsia="Times New Roman" w:hAnsi="Times New Roman" w:cs="Times New Roman" w:hint="default"/>
      </w:rPr>
    </w:lvl>
    <w:lvl w:ilvl="1" w:tplc="04090003">
      <w:start w:val="1"/>
      <w:numFmt w:val="bullet"/>
      <w:lvlText w:val="o"/>
      <w:lvlJc w:val="left"/>
      <w:pPr>
        <w:ind w:left="1497" w:hanging="360"/>
      </w:pPr>
      <w:rPr>
        <w:rFonts w:ascii="Courier New" w:hAnsi="Courier New" w:cs="Courier New" w:hint="default"/>
      </w:rPr>
    </w:lvl>
    <w:lvl w:ilvl="2" w:tplc="04090005">
      <w:start w:val="1"/>
      <w:numFmt w:val="bullet"/>
      <w:lvlText w:val=""/>
      <w:lvlJc w:val="left"/>
      <w:pPr>
        <w:ind w:left="2217" w:hanging="360"/>
      </w:pPr>
      <w:rPr>
        <w:rFonts w:ascii="Wingdings" w:hAnsi="Wingdings" w:hint="default"/>
      </w:rPr>
    </w:lvl>
    <w:lvl w:ilvl="3" w:tplc="04090001">
      <w:start w:val="1"/>
      <w:numFmt w:val="bullet"/>
      <w:lvlText w:val=""/>
      <w:lvlJc w:val="left"/>
      <w:pPr>
        <w:ind w:left="2937" w:hanging="360"/>
      </w:pPr>
      <w:rPr>
        <w:rFonts w:ascii="Symbol" w:hAnsi="Symbol" w:hint="default"/>
      </w:rPr>
    </w:lvl>
    <w:lvl w:ilvl="4" w:tplc="04090003">
      <w:start w:val="1"/>
      <w:numFmt w:val="bullet"/>
      <w:lvlText w:val="o"/>
      <w:lvlJc w:val="left"/>
      <w:pPr>
        <w:ind w:left="3657" w:hanging="360"/>
      </w:pPr>
      <w:rPr>
        <w:rFonts w:ascii="Courier New" w:hAnsi="Courier New" w:cs="Courier New" w:hint="default"/>
      </w:rPr>
    </w:lvl>
    <w:lvl w:ilvl="5" w:tplc="04090005">
      <w:start w:val="1"/>
      <w:numFmt w:val="bullet"/>
      <w:lvlText w:val=""/>
      <w:lvlJc w:val="left"/>
      <w:pPr>
        <w:ind w:left="4377" w:hanging="360"/>
      </w:pPr>
      <w:rPr>
        <w:rFonts w:ascii="Wingdings" w:hAnsi="Wingdings" w:hint="default"/>
      </w:rPr>
    </w:lvl>
    <w:lvl w:ilvl="6" w:tplc="04090001">
      <w:start w:val="1"/>
      <w:numFmt w:val="bullet"/>
      <w:lvlText w:val=""/>
      <w:lvlJc w:val="left"/>
      <w:pPr>
        <w:ind w:left="5097" w:hanging="360"/>
      </w:pPr>
      <w:rPr>
        <w:rFonts w:ascii="Symbol" w:hAnsi="Symbol" w:hint="default"/>
      </w:rPr>
    </w:lvl>
    <w:lvl w:ilvl="7" w:tplc="04090003">
      <w:start w:val="1"/>
      <w:numFmt w:val="bullet"/>
      <w:lvlText w:val="o"/>
      <w:lvlJc w:val="left"/>
      <w:pPr>
        <w:ind w:left="5817" w:hanging="360"/>
      </w:pPr>
      <w:rPr>
        <w:rFonts w:ascii="Courier New" w:hAnsi="Courier New" w:cs="Courier New" w:hint="default"/>
      </w:rPr>
    </w:lvl>
    <w:lvl w:ilvl="8" w:tplc="04090005">
      <w:start w:val="1"/>
      <w:numFmt w:val="bullet"/>
      <w:lvlText w:val=""/>
      <w:lvlJc w:val="left"/>
      <w:pPr>
        <w:ind w:left="6537" w:hanging="360"/>
      </w:pPr>
      <w:rPr>
        <w:rFonts w:ascii="Wingdings" w:hAnsi="Wingdings" w:hint="default"/>
      </w:rPr>
    </w:lvl>
  </w:abstractNum>
  <w:abstractNum w:abstractNumId="34" w15:restartNumberingAfterBreak="0">
    <w:nsid w:val="08FE332A"/>
    <w:multiLevelType w:val="hybridMultilevel"/>
    <w:tmpl w:val="05FCD09A"/>
    <w:lvl w:ilvl="0" w:tplc="CE1C7D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9193184"/>
    <w:multiLevelType w:val="multilevel"/>
    <w:tmpl w:val="09193184"/>
    <w:lvl w:ilvl="0">
      <w:start w:val="1"/>
      <w:numFmt w:val="bullet"/>
      <w:lvlText w:val="-"/>
      <w:lvlJc w:val="left"/>
      <w:pPr>
        <w:tabs>
          <w:tab w:val="left" w:pos="567"/>
        </w:tabs>
        <w:ind w:left="0" w:firstLine="360"/>
      </w:pPr>
      <w:rPr>
        <w:rFonts w:ascii="Times New Roman" w:hAnsi="Times New Roman" w:cs="Times New Roman"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6" w15:restartNumberingAfterBreak="0">
    <w:nsid w:val="09401B27"/>
    <w:multiLevelType w:val="singleLevel"/>
    <w:tmpl w:val="7A86D6A4"/>
    <w:lvl w:ilvl="0">
      <w:start w:val="1"/>
      <w:numFmt w:val="decimal"/>
      <w:pStyle w:val="Style12ptRight-025cm"/>
      <w:lvlText w:val="%1."/>
      <w:lvlJc w:val="left"/>
      <w:pPr>
        <w:tabs>
          <w:tab w:val="num" w:pos="360"/>
        </w:tabs>
        <w:ind w:left="360" w:hanging="360"/>
      </w:pPr>
    </w:lvl>
  </w:abstractNum>
  <w:abstractNum w:abstractNumId="37" w15:restartNumberingAfterBreak="0">
    <w:nsid w:val="09721AC8"/>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38" w15:restartNumberingAfterBreak="0">
    <w:nsid w:val="09912584"/>
    <w:multiLevelType w:val="multilevel"/>
    <w:tmpl w:val="0DF48AD2"/>
    <w:styleLink w:val="Style422"/>
    <w:lvl w:ilvl="0">
      <w:start w:val="1"/>
      <w:numFmt w:val="decimal"/>
      <w:lvlText w:val="%1."/>
      <w:lvlJc w:val="left"/>
      <w:pPr>
        <w:ind w:left="720" w:hanging="360"/>
      </w:pPr>
      <w:rPr>
        <w:rFonts w:hint="default"/>
      </w:rPr>
    </w:lvl>
    <w:lvl w:ilvl="1">
      <w:start w:val="1"/>
      <w:numFmt w:val="decimal"/>
      <w:lvlText w:val="2.%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09C15921"/>
    <w:multiLevelType w:val="multilevel"/>
    <w:tmpl w:val="A5CAB944"/>
    <w:lvl w:ilvl="0">
      <w:start w:val="2"/>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40" w15:restartNumberingAfterBreak="0">
    <w:nsid w:val="0A244559"/>
    <w:multiLevelType w:val="hybridMultilevel"/>
    <w:tmpl w:val="6012EDDA"/>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AC261EF"/>
    <w:multiLevelType w:val="hybridMultilevel"/>
    <w:tmpl w:val="E9B433BC"/>
    <w:lvl w:ilvl="0" w:tplc="FEC0BB8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D4098C"/>
    <w:multiLevelType w:val="hybridMultilevel"/>
    <w:tmpl w:val="C39A65D8"/>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0B9C1E24"/>
    <w:multiLevelType w:val="multilevel"/>
    <w:tmpl w:val="E2208BC2"/>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44" w15:restartNumberingAfterBreak="0">
    <w:nsid w:val="0C7C318D"/>
    <w:multiLevelType w:val="multilevel"/>
    <w:tmpl w:val="4880AECE"/>
    <w:styleLink w:val="StyleBulletedSymbolsymbolNotBoldLeft038cmHanging3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45" w15:restartNumberingAfterBreak="0">
    <w:nsid w:val="0C943663"/>
    <w:multiLevelType w:val="hybridMultilevel"/>
    <w:tmpl w:val="69C8B9DA"/>
    <w:lvl w:ilvl="0" w:tplc="C074D2F4">
      <w:start w:val="1"/>
      <w:numFmt w:val="bullet"/>
      <w:pStyle w:val="a11"/>
      <w:lvlText w:val=""/>
      <w:lvlJc w:val="left"/>
      <w:pPr>
        <w:tabs>
          <w:tab w:val="num" w:pos="1620"/>
        </w:tabs>
        <w:ind w:left="1620" w:hanging="360"/>
      </w:pPr>
      <w:rPr>
        <w:rFonts w:ascii="Symbol" w:hAnsi="Symbol" w:hint="default"/>
      </w:rPr>
    </w:lvl>
    <w:lvl w:ilvl="1" w:tplc="52A03764">
      <w:start w:val="1"/>
      <w:numFmt w:val="bullet"/>
      <w:lvlText w:val=""/>
      <w:lvlJc w:val="left"/>
      <w:pPr>
        <w:tabs>
          <w:tab w:val="num" w:pos="1440"/>
        </w:tabs>
        <w:ind w:left="1440" w:hanging="360"/>
      </w:pPr>
      <w:rPr>
        <w:rFonts w:ascii="Wingdings" w:hAnsi="Wingdings" w:cs="Wingdings" w:hint="default"/>
      </w:rPr>
    </w:lvl>
    <w:lvl w:ilvl="2" w:tplc="73E21B4E">
      <w:start w:val="1"/>
      <w:numFmt w:val="bullet"/>
      <w:lvlText w:val=""/>
      <w:lvlJc w:val="left"/>
      <w:pPr>
        <w:tabs>
          <w:tab w:val="num" w:pos="2160"/>
        </w:tabs>
        <w:ind w:left="2160" w:hanging="360"/>
      </w:pPr>
      <w:rPr>
        <w:rFonts w:ascii="Wingdings" w:hAnsi="Wingdings" w:cs="Wingdings" w:hint="default"/>
      </w:rPr>
    </w:lvl>
    <w:lvl w:ilvl="3" w:tplc="FA181F8A">
      <w:start w:val="1"/>
      <w:numFmt w:val="bullet"/>
      <w:lvlText w:val=""/>
      <w:lvlJc w:val="left"/>
      <w:pPr>
        <w:tabs>
          <w:tab w:val="num" w:pos="2880"/>
        </w:tabs>
        <w:ind w:left="2880" w:hanging="360"/>
      </w:pPr>
      <w:rPr>
        <w:rFonts w:ascii="Symbol" w:hAnsi="Symbol" w:cs="Symbol" w:hint="default"/>
      </w:rPr>
    </w:lvl>
    <w:lvl w:ilvl="4" w:tplc="37C27B04">
      <w:start w:val="1"/>
      <w:numFmt w:val="bullet"/>
      <w:lvlText w:val="o"/>
      <w:lvlJc w:val="left"/>
      <w:pPr>
        <w:tabs>
          <w:tab w:val="num" w:pos="3600"/>
        </w:tabs>
        <w:ind w:left="3600" w:hanging="360"/>
      </w:pPr>
      <w:rPr>
        <w:rFonts w:ascii="Courier New" w:hAnsi="Courier New" w:cs="Courier New" w:hint="default"/>
      </w:rPr>
    </w:lvl>
    <w:lvl w:ilvl="5" w:tplc="C27EE22C">
      <w:start w:val="1"/>
      <w:numFmt w:val="bullet"/>
      <w:lvlText w:val=""/>
      <w:lvlJc w:val="left"/>
      <w:pPr>
        <w:tabs>
          <w:tab w:val="num" w:pos="4320"/>
        </w:tabs>
        <w:ind w:left="4320" w:hanging="360"/>
      </w:pPr>
      <w:rPr>
        <w:rFonts w:ascii="Wingdings" w:hAnsi="Wingdings" w:cs="Wingdings" w:hint="default"/>
      </w:rPr>
    </w:lvl>
    <w:lvl w:ilvl="6" w:tplc="4BE88336">
      <w:start w:val="1"/>
      <w:numFmt w:val="bullet"/>
      <w:lvlText w:val=""/>
      <w:lvlJc w:val="left"/>
      <w:pPr>
        <w:tabs>
          <w:tab w:val="num" w:pos="5040"/>
        </w:tabs>
        <w:ind w:left="5040" w:hanging="360"/>
      </w:pPr>
      <w:rPr>
        <w:rFonts w:ascii="Symbol" w:hAnsi="Symbol" w:cs="Symbol" w:hint="default"/>
      </w:rPr>
    </w:lvl>
    <w:lvl w:ilvl="7" w:tplc="50E6E5D0">
      <w:start w:val="1"/>
      <w:numFmt w:val="bullet"/>
      <w:lvlText w:val="o"/>
      <w:lvlJc w:val="left"/>
      <w:pPr>
        <w:tabs>
          <w:tab w:val="num" w:pos="5760"/>
        </w:tabs>
        <w:ind w:left="5760" w:hanging="360"/>
      </w:pPr>
      <w:rPr>
        <w:rFonts w:ascii="Courier New" w:hAnsi="Courier New" w:cs="Courier New" w:hint="default"/>
      </w:rPr>
    </w:lvl>
    <w:lvl w:ilvl="8" w:tplc="0400B93C">
      <w:start w:val="1"/>
      <w:numFmt w:val="bullet"/>
      <w:lvlText w:val=""/>
      <w:lvlJc w:val="left"/>
      <w:pPr>
        <w:tabs>
          <w:tab w:val="num" w:pos="6480"/>
        </w:tabs>
        <w:ind w:left="6480" w:hanging="360"/>
      </w:pPr>
      <w:rPr>
        <w:rFonts w:ascii="Wingdings" w:hAnsi="Wingdings" w:cs="Wingdings" w:hint="default"/>
      </w:rPr>
    </w:lvl>
  </w:abstractNum>
  <w:abstractNum w:abstractNumId="46" w15:restartNumberingAfterBreak="0">
    <w:nsid w:val="0C9E43CB"/>
    <w:multiLevelType w:val="hybridMultilevel"/>
    <w:tmpl w:val="15EC6084"/>
    <w:styleLink w:val="Style42"/>
    <w:lvl w:ilvl="0" w:tplc="ECEE0026">
      <w:start w:val="1"/>
      <w:numFmt w:val="decimal"/>
      <w:lvlText w:val="2.6.%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CE14694"/>
    <w:multiLevelType w:val="hybridMultilevel"/>
    <w:tmpl w:val="B5AE51B4"/>
    <w:lvl w:ilvl="0" w:tplc="0409000F">
      <w:start w:val="1"/>
      <w:numFmt w:val="bullet"/>
      <w:pStyle w:val="ListNumber"/>
      <w:lvlText w:val=""/>
      <w:lvlJc w:val="left"/>
      <w:pPr>
        <w:tabs>
          <w:tab w:val="num" w:pos="2160"/>
        </w:tabs>
        <w:ind w:left="21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0D036468"/>
    <w:multiLevelType w:val="multilevel"/>
    <w:tmpl w:val="975889DC"/>
    <w:styleLink w:val="StyleBulletedVnArialNotBoldItalicLeft076cmHanging31"/>
    <w:lvl w:ilvl="0">
      <w:start w:val="2"/>
      <w:numFmt w:val="bullet"/>
      <w:lvlText w:val=""/>
      <w:lvlJc w:val="left"/>
      <w:pPr>
        <w:tabs>
          <w:tab w:val="num" w:pos="578"/>
        </w:tabs>
        <w:ind w:left="578" w:hanging="360"/>
      </w:pPr>
      <w:rPr>
        <w:rFonts w:ascii="Times New Roman" w:hAnsi="Times New Roman"/>
        <w:sz w:val="28"/>
      </w:rPr>
    </w:lvl>
    <w:lvl w:ilvl="1">
      <w:start w:val="1"/>
      <w:numFmt w:val="bullet"/>
      <w:lvlText w:val="o"/>
      <w:lvlJc w:val="left"/>
      <w:pPr>
        <w:tabs>
          <w:tab w:val="num" w:pos="1860"/>
        </w:tabs>
        <w:ind w:left="1860" w:hanging="360"/>
      </w:pPr>
      <w:rPr>
        <w:rFonts w:ascii="Courier New" w:hAnsi="Courier New" w:cs="Courier New" w:hint="default"/>
      </w:rPr>
    </w:lvl>
    <w:lvl w:ilvl="2">
      <w:start w:val="1"/>
      <w:numFmt w:val="bullet"/>
      <w:lvlText w:val=""/>
      <w:lvlJc w:val="left"/>
      <w:pPr>
        <w:tabs>
          <w:tab w:val="num" w:pos="2580"/>
        </w:tabs>
        <w:ind w:left="2580" w:hanging="360"/>
      </w:pPr>
      <w:rPr>
        <w:rFonts w:ascii="Wingdings" w:hAnsi="Wingdings" w:hint="default"/>
      </w:rPr>
    </w:lvl>
    <w:lvl w:ilvl="3">
      <w:start w:val="1"/>
      <w:numFmt w:val="bullet"/>
      <w:lvlText w:val=""/>
      <w:lvlJc w:val="left"/>
      <w:pPr>
        <w:tabs>
          <w:tab w:val="num" w:pos="3300"/>
        </w:tabs>
        <w:ind w:left="3300" w:hanging="360"/>
      </w:pPr>
      <w:rPr>
        <w:rFonts w:ascii="Symbol" w:hAnsi="Symbol" w:hint="default"/>
      </w:rPr>
    </w:lvl>
    <w:lvl w:ilvl="4">
      <w:start w:val="1"/>
      <w:numFmt w:val="bullet"/>
      <w:lvlText w:val="o"/>
      <w:lvlJc w:val="left"/>
      <w:pPr>
        <w:tabs>
          <w:tab w:val="num" w:pos="4020"/>
        </w:tabs>
        <w:ind w:left="4020" w:hanging="360"/>
      </w:pPr>
      <w:rPr>
        <w:rFonts w:ascii="Courier New" w:hAnsi="Courier New" w:cs="Courier New" w:hint="default"/>
      </w:rPr>
    </w:lvl>
    <w:lvl w:ilvl="5">
      <w:start w:val="1"/>
      <w:numFmt w:val="bullet"/>
      <w:lvlText w:val=""/>
      <w:lvlJc w:val="left"/>
      <w:pPr>
        <w:tabs>
          <w:tab w:val="num" w:pos="4740"/>
        </w:tabs>
        <w:ind w:left="4740" w:hanging="360"/>
      </w:pPr>
      <w:rPr>
        <w:rFonts w:ascii="Wingdings" w:hAnsi="Wingdings" w:hint="default"/>
      </w:rPr>
    </w:lvl>
    <w:lvl w:ilvl="6">
      <w:start w:val="1"/>
      <w:numFmt w:val="bullet"/>
      <w:lvlText w:val=""/>
      <w:lvlJc w:val="left"/>
      <w:pPr>
        <w:tabs>
          <w:tab w:val="num" w:pos="5460"/>
        </w:tabs>
        <w:ind w:left="5460" w:hanging="360"/>
      </w:pPr>
      <w:rPr>
        <w:rFonts w:ascii="Symbol" w:hAnsi="Symbol" w:hint="default"/>
      </w:rPr>
    </w:lvl>
    <w:lvl w:ilvl="7">
      <w:start w:val="1"/>
      <w:numFmt w:val="bullet"/>
      <w:lvlText w:val="o"/>
      <w:lvlJc w:val="left"/>
      <w:pPr>
        <w:tabs>
          <w:tab w:val="num" w:pos="6180"/>
        </w:tabs>
        <w:ind w:left="6180" w:hanging="360"/>
      </w:pPr>
      <w:rPr>
        <w:rFonts w:ascii="Courier New" w:hAnsi="Courier New" w:cs="Courier New" w:hint="default"/>
      </w:rPr>
    </w:lvl>
    <w:lvl w:ilvl="8">
      <w:start w:val="1"/>
      <w:numFmt w:val="bullet"/>
      <w:lvlText w:val=""/>
      <w:lvlJc w:val="left"/>
      <w:pPr>
        <w:tabs>
          <w:tab w:val="num" w:pos="6900"/>
        </w:tabs>
        <w:ind w:left="6900" w:hanging="360"/>
      </w:pPr>
      <w:rPr>
        <w:rFonts w:ascii="Wingdings" w:hAnsi="Wingdings" w:hint="default"/>
      </w:rPr>
    </w:lvl>
  </w:abstractNum>
  <w:abstractNum w:abstractNumId="49" w15:restartNumberingAfterBreak="0">
    <w:nsid w:val="0DDC70C2"/>
    <w:multiLevelType w:val="hybridMultilevel"/>
    <w:tmpl w:val="ADCAC80E"/>
    <w:lvl w:ilvl="0" w:tplc="33C20D72">
      <w:start w:val="1"/>
      <w:numFmt w:val="bullet"/>
      <w:lvlText w:val=""/>
      <w:lvlJc w:val="left"/>
      <w:pPr>
        <w:ind w:left="1353"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DED5E81"/>
    <w:multiLevelType w:val="hybridMultilevel"/>
    <w:tmpl w:val="8646B882"/>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F0C6026"/>
    <w:multiLevelType w:val="multilevel"/>
    <w:tmpl w:val="52EE0FCE"/>
    <w:lvl w:ilvl="0">
      <w:start w:val="1"/>
      <w:numFmt w:val="decimal"/>
      <w:lvlText w:val="%1."/>
      <w:lvlJc w:val="left"/>
      <w:pPr>
        <w:ind w:left="540" w:hanging="360"/>
      </w:pPr>
      <w:rPr>
        <w:rFonts w:hint="default"/>
      </w:rPr>
    </w:lvl>
    <w:lvl w:ilvl="1">
      <w:start w:val="1"/>
      <w:numFmt w:val="decimal"/>
      <w:isLgl/>
      <w:lvlText w:val="%1.%2."/>
      <w:lvlJc w:val="left"/>
      <w:pPr>
        <w:ind w:left="900" w:hanging="7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980" w:hanging="180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2340" w:hanging="2160"/>
      </w:pPr>
      <w:rPr>
        <w:rFonts w:hint="default"/>
      </w:rPr>
    </w:lvl>
  </w:abstractNum>
  <w:abstractNum w:abstractNumId="52" w15:restartNumberingAfterBreak="0">
    <w:nsid w:val="0F210520"/>
    <w:multiLevelType w:val="hybridMultilevel"/>
    <w:tmpl w:val="30F80EC6"/>
    <w:lvl w:ilvl="0" w:tplc="33C20D72">
      <w:start w:val="1"/>
      <w:numFmt w:val="bullet"/>
      <w:pStyle w:val="CongDauDong"/>
      <w:lvlText w:val=""/>
      <w:lvlJc w:val="left"/>
      <w:pPr>
        <w:tabs>
          <w:tab w:val="num" w:pos="794"/>
        </w:tabs>
        <w:ind w:left="794" w:hanging="227"/>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0F294924"/>
    <w:multiLevelType w:val="hybridMultilevel"/>
    <w:tmpl w:val="6D8CF224"/>
    <w:styleLink w:val="Style43"/>
    <w:lvl w:ilvl="0" w:tplc="B404AAB8">
      <w:start w:val="1"/>
      <w:numFmt w:val="decimal"/>
      <w:lvlText w:val="2.7.%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0037F71"/>
    <w:multiLevelType w:val="multilevel"/>
    <w:tmpl w:val="CF36D6AE"/>
    <w:lvl w:ilvl="0">
      <w:start w:val="2"/>
      <w:numFmt w:val="decimal"/>
      <w:lvlText w:val="%1"/>
      <w:lvlJc w:val="left"/>
      <w:pPr>
        <w:ind w:left="600" w:hanging="600"/>
      </w:pPr>
      <w:rPr>
        <w:rFonts w:hint="default"/>
      </w:rPr>
    </w:lvl>
    <w:lvl w:ilvl="1">
      <w:start w:val="1"/>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55" w15:restartNumberingAfterBreak="0">
    <w:nsid w:val="10692E79"/>
    <w:multiLevelType w:val="multilevel"/>
    <w:tmpl w:val="EFC86E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Text w:val="2.1.%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6" w15:restartNumberingAfterBreak="0">
    <w:nsid w:val="1095517E"/>
    <w:multiLevelType w:val="hybridMultilevel"/>
    <w:tmpl w:val="94E6EAC2"/>
    <w:lvl w:ilvl="0" w:tplc="9A764CE8">
      <w:start w:val="2"/>
      <w:numFmt w:val="bullet"/>
      <w:lvlText w:val="-"/>
      <w:lvlJc w:val="left"/>
      <w:pPr>
        <w:ind w:left="360" w:hanging="360"/>
      </w:pPr>
      <w:rPr>
        <w:rFonts w:ascii="Times New Roman" w:eastAsia="Times New Roman" w:hAnsi="Times New Roman" w:cs="Times New Roman" w:hint="default"/>
        <w:color w:val="auto"/>
      </w:rPr>
    </w:lvl>
    <w:lvl w:ilvl="1" w:tplc="FD9C0A48"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11A40222"/>
    <w:multiLevelType w:val="hybridMultilevel"/>
    <w:tmpl w:val="F6248E4E"/>
    <w:lvl w:ilvl="0" w:tplc="54548E9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8" w15:restartNumberingAfterBreak="0">
    <w:nsid w:val="11B75C76"/>
    <w:multiLevelType w:val="multilevel"/>
    <w:tmpl w:val="2BFCC348"/>
    <w:lvl w:ilvl="0">
      <w:start w:val="2"/>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lvlText w:val="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11BC07DF"/>
    <w:multiLevelType w:val="multilevel"/>
    <w:tmpl w:val="3D625980"/>
    <w:lvl w:ilvl="0">
      <w:start w:val="8"/>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11C159FF"/>
    <w:multiLevelType w:val="multilevel"/>
    <w:tmpl w:val="11C159FF"/>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11F22DF2"/>
    <w:multiLevelType w:val="hybridMultilevel"/>
    <w:tmpl w:val="946C619E"/>
    <w:lvl w:ilvl="0" w:tplc="85CA1A7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21070CC"/>
    <w:multiLevelType w:val="multilevel"/>
    <w:tmpl w:val="398E66EC"/>
    <w:lvl w:ilvl="0">
      <w:start w:val="1"/>
      <w:numFmt w:val="decimal"/>
      <w:suff w:val="space"/>
      <w:lvlText w:val="%1."/>
      <w:lvlJc w:val="left"/>
      <w:pPr>
        <w:ind w:left="490" w:firstLine="0"/>
      </w:pPr>
    </w:lvl>
    <w:lvl w:ilvl="1">
      <w:start w:val="1"/>
      <w:numFmt w:val="decimal"/>
      <w:isLgl/>
      <w:lvlText w:val="%1.%2."/>
      <w:lvlJc w:val="left"/>
      <w:pPr>
        <w:ind w:left="1210" w:hanging="72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570" w:hanging="1080"/>
      </w:pPr>
      <w:rPr>
        <w:rFonts w:hint="default"/>
      </w:rPr>
    </w:lvl>
    <w:lvl w:ilvl="4">
      <w:start w:val="1"/>
      <w:numFmt w:val="decimal"/>
      <w:isLgl/>
      <w:lvlText w:val="%1.%2.%3.%4.%5."/>
      <w:lvlJc w:val="left"/>
      <w:pPr>
        <w:ind w:left="1570" w:hanging="1080"/>
      </w:pPr>
      <w:rPr>
        <w:rFonts w:hint="default"/>
      </w:rPr>
    </w:lvl>
    <w:lvl w:ilvl="5">
      <w:start w:val="1"/>
      <w:numFmt w:val="decimal"/>
      <w:isLgl/>
      <w:lvlText w:val="%1.%2.%3.%4.%5.%6."/>
      <w:lvlJc w:val="left"/>
      <w:pPr>
        <w:ind w:left="1930" w:hanging="1440"/>
      </w:pPr>
      <w:rPr>
        <w:rFonts w:hint="default"/>
      </w:rPr>
    </w:lvl>
    <w:lvl w:ilvl="6">
      <w:start w:val="1"/>
      <w:numFmt w:val="decimal"/>
      <w:isLgl/>
      <w:lvlText w:val="%1.%2.%3.%4.%5.%6.%7."/>
      <w:lvlJc w:val="left"/>
      <w:pPr>
        <w:ind w:left="2290" w:hanging="1800"/>
      </w:pPr>
      <w:rPr>
        <w:rFonts w:hint="default"/>
      </w:rPr>
    </w:lvl>
    <w:lvl w:ilvl="7">
      <w:start w:val="1"/>
      <w:numFmt w:val="decimal"/>
      <w:isLgl/>
      <w:lvlText w:val="%1.%2.%3.%4.%5.%6.%7.%8."/>
      <w:lvlJc w:val="left"/>
      <w:pPr>
        <w:ind w:left="2290" w:hanging="1800"/>
      </w:pPr>
      <w:rPr>
        <w:rFonts w:hint="default"/>
      </w:rPr>
    </w:lvl>
    <w:lvl w:ilvl="8">
      <w:start w:val="1"/>
      <w:numFmt w:val="decimal"/>
      <w:isLgl/>
      <w:lvlText w:val="%1.%2.%3.%4.%5.%6.%7.%8.%9."/>
      <w:lvlJc w:val="left"/>
      <w:pPr>
        <w:ind w:left="2650" w:hanging="2160"/>
      </w:pPr>
      <w:rPr>
        <w:rFonts w:hint="default"/>
      </w:rPr>
    </w:lvl>
  </w:abstractNum>
  <w:abstractNum w:abstractNumId="63" w15:restartNumberingAfterBreak="0">
    <w:nsid w:val="121A31D6"/>
    <w:multiLevelType w:val="multilevel"/>
    <w:tmpl w:val="1F0C7FDC"/>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122A7D9A"/>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65" w15:restartNumberingAfterBreak="0">
    <w:nsid w:val="127A09B7"/>
    <w:multiLevelType w:val="hybridMultilevel"/>
    <w:tmpl w:val="A434F7F6"/>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2AB629C"/>
    <w:multiLevelType w:val="hybridMultilevel"/>
    <w:tmpl w:val="759A0BCA"/>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131F4290"/>
    <w:multiLevelType w:val="hybridMultilevel"/>
    <w:tmpl w:val="9E5E0802"/>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37809F2"/>
    <w:multiLevelType w:val="hybridMultilevel"/>
    <w:tmpl w:val="83864A56"/>
    <w:lvl w:ilvl="0" w:tplc="8DE2C1D4">
      <w:start w:val="2"/>
      <w:numFmt w:val="bullet"/>
      <w:lvlText w:val="-"/>
      <w:lvlJc w:val="left"/>
      <w:pPr>
        <w:ind w:left="360" w:hanging="360"/>
      </w:pPr>
      <w:rPr>
        <w:rFonts w:ascii="Times New Roman" w:eastAsia="Times New Roman" w:hAnsi="Times New Roman" w:cs="Times New Roman" w:hint="default"/>
      </w:rPr>
    </w:lvl>
    <w:lvl w:ilvl="1" w:tplc="FD9C0A48"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3F55B47"/>
    <w:multiLevelType w:val="multilevel"/>
    <w:tmpl w:val="F2CC11A6"/>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70" w15:restartNumberingAfterBreak="0">
    <w:nsid w:val="140F4904"/>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71" w15:restartNumberingAfterBreak="0">
    <w:nsid w:val="144E3567"/>
    <w:multiLevelType w:val="hybridMultilevel"/>
    <w:tmpl w:val="EE3E5778"/>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5133380"/>
    <w:multiLevelType w:val="hybridMultilevel"/>
    <w:tmpl w:val="87CC13C0"/>
    <w:lvl w:ilvl="0" w:tplc="C8F27B7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15AB73F0"/>
    <w:multiLevelType w:val="multilevel"/>
    <w:tmpl w:val="61601440"/>
    <w:lvl w:ilvl="0">
      <w:start w:val="2"/>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74" w15:restartNumberingAfterBreak="0">
    <w:nsid w:val="15B73A4F"/>
    <w:multiLevelType w:val="multilevel"/>
    <w:tmpl w:val="A47A7642"/>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75" w15:restartNumberingAfterBreak="0">
    <w:nsid w:val="16097F7B"/>
    <w:multiLevelType w:val="multilevel"/>
    <w:tmpl w:val="0596865C"/>
    <w:lvl w:ilvl="0">
      <w:start w:val="1"/>
      <w:numFmt w:val="decimal"/>
      <w:lvlText w:val="%1."/>
      <w:lvlJc w:val="left"/>
      <w:pPr>
        <w:ind w:left="720" w:hanging="360"/>
      </w:pPr>
      <w:rPr>
        <w:rFonts w:hint="default"/>
        <w:i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6" w15:restartNumberingAfterBreak="0">
    <w:nsid w:val="17C3419D"/>
    <w:multiLevelType w:val="hybridMultilevel"/>
    <w:tmpl w:val="E876A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81D39C4"/>
    <w:multiLevelType w:val="hybridMultilevel"/>
    <w:tmpl w:val="88E2DFAA"/>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8367D17"/>
    <w:multiLevelType w:val="hybridMultilevel"/>
    <w:tmpl w:val="26F25956"/>
    <w:styleLink w:val="Style423"/>
    <w:lvl w:ilvl="0" w:tplc="99168D52">
      <w:start w:val="1"/>
      <w:numFmt w:val="decimal"/>
      <w:lvlText w:val="%1."/>
      <w:lvlJc w:val="left"/>
      <w:pPr>
        <w:ind w:left="735" w:hanging="375"/>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9" w15:restartNumberingAfterBreak="0">
    <w:nsid w:val="18594001"/>
    <w:multiLevelType w:val="hybridMultilevel"/>
    <w:tmpl w:val="3A1CD0FC"/>
    <w:styleLink w:val="StyleBulletedVnArialNotBoldItalicLeft076cmHanging110"/>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18AA63CA"/>
    <w:multiLevelType w:val="multilevel"/>
    <w:tmpl w:val="8AEC129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1" w15:restartNumberingAfterBreak="0">
    <w:nsid w:val="19120D7A"/>
    <w:multiLevelType w:val="multilevel"/>
    <w:tmpl w:val="23B43590"/>
    <w:styleLink w:val="Style133"/>
    <w:lvl w:ilvl="0">
      <w:start w:val="1"/>
      <w:numFmt w:val="decimal"/>
      <w:lvlText w:val="%1."/>
      <w:lvlJc w:val="left"/>
      <w:pPr>
        <w:ind w:left="435" w:hanging="360"/>
      </w:pPr>
    </w:lvl>
    <w:lvl w:ilvl="1">
      <w:start w:val="1"/>
      <w:numFmt w:val="decimal"/>
      <w:isLgl/>
      <w:lvlText w:val="%1.%2."/>
      <w:lvlJc w:val="left"/>
      <w:pPr>
        <w:ind w:left="795" w:hanging="720"/>
      </w:pPr>
    </w:lvl>
    <w:lvl w:ilvl="2">
      <w:start w:val="1"/>
      <w:numFmt w:val="decimal"/>
      <w:isLgl/>
      <w:lvlText w:val="%1.%2.%3."/>
      <w:lvlJc w:val="left"/>
      <w:pPr>
        <w:ind w:left="795" w:hanging="720"/>
      </w:pPr>
    </w:lvl>
    <w:lvl w:ilvl="3">
      <w:start w:val="1"/>
      <w:numFmt w:val="decimal"/>
      <w:isLgl/>
      <w:lvlText w:val="%1.%2.%3.%4."/>
      <w:lvlJc w:val="left"/>
      <w:pPr>
        <w:ind w:left="1155" w:hanging="1080"/>
      </w:pPr>
    </w:lvl>
    <w:lvl w:ilvl="4">
      <w:start w:val="1"/>
      <w:numFmt w:val="decimal"/>
      <w:isLgl/>
      <w:lvlText w:val="%1.%2.%3.%4.%5."/>
      <w:lvlJc w:val="left"/>
      <w:pPr>
        <w:ind w:left="1155" w:hanging="1080"/>
      </w:pPr>
    </w:lvl>
    <w:lvl w:ilvl="5">
      <w:start w:val="1"/>
      <w:numFmt w:val="decimal"/>
      <w:isLgl/>
      <w:lvlText w:val="%1.%2.%3.%4.%5.%6."/>
      <w:lvlJc w:val="left"/>
      <w:pPr>
        <w:ind w:left="1515" w:hanging="1440"/>
      </w:pPr>
    </w:lvl>
    <w:lvl w:ilvl="6">
      <w:start w:val="1"/>
      <w:numFmt w:val="decimal"/>
      <w:isLgl/>
      <w:lvlText w:val="%1.%2.%3.%4.%5.%6.%7."/>
      <w:lvlJc w:val="left"/>
      <w:pPr>
        <w:ind w:left="1875" w:hanging="1800"/>
      </w:pPr>
    </w:lvl>
    <w:lvl w:ilvl="7">
      <w:start w:val="1"/>
      <w:numFmt w:val="decimal"/>
      <w:isLgl/>
      <w:lvlText w:val="%1.%2.%3.%4.%5.%6.%7.%8."/>
      <w:lvlJc w:val="left"/>
      <w:pPr>
        <w:ind w:left="1875" w:hanging="1800"/>
      </w:pPr>
    </w:lvl>
    <w:lvl w:ilvl="8">
      <w:start w:val="1"/>
      <w:numFmt w:val="decimal"/>
      <w:isLgl/>
      <w:lvlText w:val="%1.%2.%3.%4.%5.%6.%7.%8.%9."/>
      <w:lvlJc w:val="left"/>
      <w:pPr>
        <w:ind w:left="2235" w:hanging="2160"/>
      </w:pPr>
    </w:lvl>
  </w:abstractNum>
  <w:abstractNum w:abstractNumId="82" w15:restartNumberingAfterBreak="0">
    <w:nsid w:val="1B2C0ECA"/>
    <w:multiLevelType w:val="multilevel"/>
    <w:tmpl w:val="22BABBA4"/>
    <w:lvl w:ilvl="0">
      <w:start w:val="2"/>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83" w15:restartNumberingAfterBreak="0">
    <w:nsid w:val="1B2D442C"/>
    <w:multiLevelType w:val="hybridMultilevel"/>
    <w:tmpl w:val="35821590"/>
    <w:lvl w:ilvl="0" w:tplc="C264265E">
      <w:start w:val="1"/>
      <w:numFmt w:val="decimal"/>
      <w:lvlText w:val="2.%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4" w15:restartNumberingAfterBreak="0">
    <w:nsid w:val="1B345B9D"/>
    <w:multiLevelType w:val="multilevel"/>
    <w:tmpl w:val="BC8281D0"/>
    <w:lvl w:ilvl="0">
      <w:start w:val="2"/>
      <w:numFmt w:val="decimal"/>
      <w:lvlText w:val="%1."/>
      <w:lvlJc w:val="left"/>
      <w:pPr>
        <w:ind w:left="450" w:hanging="450"/>
      </w:pPr>
      <w:rPr>
        <w:rFonts w:hint="default"/>
      </w:rPr>
    </w:lvl>
    <w:lvl w:ilvl="1">
      <w:start w:val="1"/>
      <w:numFmt w:val="decimal"/>
      <w:lvlText w:val="%1.%2."/>
      <w:lvlJc w:val="left"/>
      <w:pPr>
        <w:ind w:left="1320" w:hanging="7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400" w:hanging="180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85" w15:restartNumberingAfterBreak="0">
    <w:nsid w:val="1B716749"/>
    <w:multiLevelType w:val="hybridMultilevel"/>
    <w:tmpl w:val="484872F2"/>
    <w:lvl w:ilvl="0" w:tplc="0409000F">
      <w:start w:val="1"/>
      <w:numFmt w:val="bullet"/>
      <w:pStyle w:val="boxsmallheadingitalic"/>
      <w:lvlText w:val=""/>
      <w:lvlJc w:val="left"/>
      <w:pPr>
        <w:tabs>
          <w:tab w:val="num" w:pos="2160"/>
        </w:tabs>
        <w:ind w:left="216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1BA53AFE"/>
    <w:multiLevelType w:val="multilevel"/>
    <w:tmpl w:val="2B2EF3CE"/>
    <w:styleLink w:val="StyleBulletedSymbolsymbolNotBoldLeft038cmHanging3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7" w15:restartNumberingAfterBreak="0">
    <w:nsid w:val="1CBC19D9"/>
    <w:multiLevelType w:val="multilevel"/>
    <w:tmpl w:val="5DF85BE8"/>
    <w:lvl w:ilvl="0">
      <w:start w:val="1"/>
      <w:numFmt w:val="decimal"/>
      <w:lvlText w:val="%1."/>
      <w:lvlJc w:val="left"/>
      <w:pPr>
        <w:ind w:left="720" w:hanging="360"/>
      </w:pPr>
      <w:rPr>
        <w:rFonts w:hint="default"/>
        <w:i w:val="0"/>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88" w15:restartNumberingAfterBreak="0">
    <w:nsid w:val="1CDB2563"/>
    <w:multiLevelType w:val="multilevel"/>
    <w:tmpl w:val="95CAD0BC"/>
    <w:styleLink w:val="Style333"/>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89" w15:restartNumberingAfterBreak="0">
    <w:nsid w:val="1CEA7554"/>
    <w:multiLevelType w:val="hybridMultilevel"/>
    <w:tmpl w:val="68608506"/>
    <w:styleLink w:val="StyleBulletedVnArialNotBoldItalicLeft076cmHanging311"/>
    <w:lvl w:ilvl="0" w:tplc="33C20D72">
      <w:start w:val="1"/>
      <w:numFmt w:val="bullet"/>
      <w:lvlText w:val="-"/>
      <w:lvlJc w:val="left"/>
      <w:pPr>
        <w:tabs>
          <w:tab w:val="num" w:pos="630"/>
        </w:tabs>
        <w:ind w:left="630" w:hanging="360"/>
      </w:pPr>
      <w:rPr>
        <w:rFonts w:ascii="Vrinda" w:hAnsi="Vrinda" w:hint="default"/>
      </w:rPr>
    </w:lvl>
    <w:lvl w:ilvl="1" w:tplc="04090003">
      <w:start w:val="1"/>
      <w:numFmt w:val="bullet"/>
      <w:pStyle w:val="noidungvatlieuyeucau"/>
      <w:lvlText w:val=""/>
      <w:lvlJc w:val="left"/>
      <w:pPr>
        <w:tabs>
          <w:tab w:val="num" w:pos="1350"/>
        </w:tabs>
        <w:ind w:left="1350" w:hanging="360"/>
      </w:pPr>
      <w:rPr>
        <w:rFonts w:ascii="Symbol" w:hAnsi="Symbol" w:hint="default"/>
      </w:rPr>
    </w:lvl>
    <w:lvl w:ilvl="2" w:tplc="04090005" w:tentative="1">
      <w:start w:val="1"/>
      <w:numFmt w:val="lowerRoman"/>
      <w:lvlText w:val="%3."/>
      <w:lvlJc w:val="right"/>
      <w:pPr>
        <w:ind w:left="2070" w:hanging="180"/>
      </w:pPr>
    </w:lvl>
    <w:lvl w:ilvl="3" w:tplc="04090001" w:tentative="1">
      <w:start w:val="1"/>
      <w:numFmt w:val="decimal"/>
      <w:lvlText w:val="%4."/>
      <w:lvlJc w:val="left"/>
      <w:pPr>
        <w:ind w:left="2790" w:hanging="360"/>
      </w:pPr>
    </w:lvl>
    <w:lvl w:ilvl="4" w:tplc="04090003" w:tentative="1">
      <w:start w:val="1"/>
      <w:numFmt w:val="lowerLetter"/>
      <w:lvlText w:val="%5."/>
      <w:lvlJc w:val="left"/>
      <w:pPr>
        <w:ind w:left="3510" w:hanging="360"/>
      </w:pPr>
    </w:lvl>
    <w:lvl w:ilvl="5" w:tplc="04090005" w:tentative="1">
      <w:start w:val="1"/>
      <w:numFmt w:val="lowerRoman"/>
      <w:lvlText w:val="%6."/>
      <w:lvlJc w:val="right"/>
      <w:pPr>
        <w:ind w:left="4230" w:hanging="180"/>
      </w:pPr>
    </w:lvl>
    <w:lvl w:ilvl="6" w:tplc="04090001" w:tentative="1">
      <w:start w:val="1"/>
      <w:numFmt w:val="decimal"/>
      <w:lvlText w:val="%7."/>
      <w:lvlJc w:val="left"/>
      <w:pPr>
        <w:ind w:left="4950" w:hanging="360"/>
      </w:pPr>
    </w:lvl>
    <w:lvl w:ilvl="7" w:tplc="04090003" w:tentative="1">
      <w:start w:val="1"/>
      <w:numFmt w:val="lowerLetter"/>
      <w:lvlText w:val="%8."/>
      <w:lvlJc w:val="left"/>
      <w:pPr>
        <w:ind w:left="5670" w:hanging="360"/>
      </w:pPr>
    </w:lvl>
    <w:lvl w:ilvl="8" w:tplc="04090005" w:tentative="1">
      <w:start w:val="1"/>
      <w:numFmt w:val="lowerRoman"/>
      <w:lvlText w:val="%9."/>
      <w:lvlJc w:val="right"/>
      <w:pPr>
        <w:ind w:left="6390" w:hanging="180"/>
      </w:pPr>
    </w:lvl>
  </w:abstractNum>
  <w:abstractNum w:abstractNumId="90" w15:restartNumberingAfterBreak="0">
    <w:nsid w:val="1D2E2827"/>
    <w:multiLevelType w:val="hybridMultilevel"/>
    <w:tmpl w:val="E0828084"/>
    <w:lvl w:ilvl="0" w:tplc="E4A4F8F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DD10314"/>
    <w:multiLevelType w:val="multilevel"/>
    <w:tmpl w:val="D3CCEBAE"/>
    <w:styleLink w:val="Style331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2" w15:restartNumberingAfterBreak="0">
    <w:nsid w:val="1E6E1C8F"/>
    <w:multiLevelType w:val="multilevel"/>
    <w:tmpl w:val="E9C4AF68"/>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93" w15:restartNumberingAfterBreak="0">
    <w:nsid w:val="1EA56621"/>
    <w:multiLevelType w:val="hybridMultilevel"/>
    <w:tmpl w:val="BCCA20F2"/>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1F5126C4"/>
    <w:multiLevelType w:val="multilevel"/>
    <w:tmpl w:val="3572CBE8"/>
    <w:lvl w:ilvl="0">
      <w:start w:val="1"/>
      <w:numFmt w:val="decimal"/>
      <w:pStyle w:val="HeadingE"/>
      <w:lvlText w:val="%1"/>
      <w:lvlJc w:val="right"/>
      <w:pPr>
        <w:tabs>
          <w:tab w:val="num" w:pos="425"/>
        </w:tabs>
        <w:ind w:left="425" w:hanging="137"/>
      </w:pPr>
      <w:rPr>
        <w:b/>
        <w:i w:val="0"/>
      </w:rPr>
    </w:lvl>
    <w:lvl w:ilvl="1">
      <w:start w:val="1"/>
      <w:numFmt w:val="lowerLetter"/>
      <w:lvlText w:val="(%2)"/>
      <w:lvlJc w:val="left"/>
      <w:pPr>
        <w:tabs>
          <w:tab w:val="num" w:pos="851"/>
        </w:tabs>
        <w:ind w:left="851" w:hanging="426"/>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FA12E05"/>
    <w:multiLevelType w:val="hybridMultilevel"/>
    <w:tmpl w:val="59EC4C3C"/>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6" w15:restartNumberingAfterBreak="0">
    <w:nsid w:val="1FA40D77"/>
    <w:multiLevelType w:val="hybridMultilevel"/>
    <w:tmpl w:val="5C4A1EBC"/>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200E661B"/>
    <w:multiLevelType w:val="multilevel"/>
    <w:tmpl w:val="5FA804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208F5910"/>
    <w:multiLevelType w:val="multilevel"/>
    <w:tmpl w:val="42DC87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9" w15:restartNumberingAfterBreak="0">
    <w:nsid w:val="217D6558"/>
    <w:multiLevelType w:val="hybridMultilevel"/>
    <w:tmpl w:val="3F8642BE"/>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23B6189"/>
    <w:multiLevelType w:val="hybridMultilevel"/>
    <w:tmpl w:val="82D827E8"/>
    <w:lvl w:ilvl="0" w:tplc="A7F607C6">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244500C"/>
    <w:multiLevelType w:val="hybridMultilevel"/>
    <w:tmpl w:val="864237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4F607B"/>
    <w:multiLevelType w:val="hybridMultilevel"/>
    <w:tmpl w:val="B2F4A6B2"/>
    <w:lvl w:ilvl="0" w:tplc="26B8C7BE">
      <w:start w:val="1"/>
      <w:numFmt w:val="bullet"/>
      <w:lvlText w:val="-"/>
      <w:lvlJc w:val="left"/>
      <w:pPr>
        <w:ind w:left="360" w:hanging="360"/>
      </w:pPr>
      <w:rPr>
        <w:rFonts w:ascii="Times New Roman" w:eastAsia="Times New Roman" w:hAnsi="Times New Roman" w:cs="Times New Roman" w:hint="default"/>
      </w:rPr>
    </w:lvl>
    <w:lvl w:ilvl="1" w:tplc="ECFAC990">
      <w:numFmt w:val="bullet"/>
      <w:lvlText w:val="–"/>
      <w:lvlJc w:val="left"/>
      <w:pPr>
        <w:ind w:left="1080" w:hanging="360"/>
      </w:pPr>
      <w:rPr>
        <w:rFonts w:ascii="Times New Roman" w:eastAsia="Times New Roman" w:hAnsi="Times New Roman" w:cs="Times New Roman" w:hint="default"/>
      </w:rPr>
    </w:lvl>
    <w:lvl w:ilvl="2" w:tplc="BE9CE6F0">
      <w:numFmt w:val="bullet"/>
      <w:lvlText w:val=""/>
      <w:lvlJc w:val="left"/>
      <w:pPr>
        <w:ind w:left="1800" w:hanging="360"/>
      </w:pPr>
      <w:rPr>
        <w:rFonts w:ascii="Symbol" w:eastAsia="Calibri" w:hAnsi="Symbol" w:cs="Times New Roman" w:hint="default"/>
      </w:rPr>
    </w:lvl>
    <w:lvl w:ilvl="3" w:tplc="75C23028">
      <w:numFmt w:val="bullet"/>
      <w:lvlText w:val="•"/>
      <w:lvlJc w:val="left"/>
      <w:pPr>
        <w:ind w:left="2520" w:hanging="360"/>
      </w:pPr>
      <w:rPr>
        <w:rFonts w:ascii="Times New Roman" w:eastAsia="Calibri"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31C2A80"/>
    <w:multiLevelType w:val="hybridMultilevel"/>
    <w:tmpl w:val="6DCCAEA6"/>
    <w:lvl w:ilvl="0" w:tplc="33C20D72">
      <w:start w:val="1"/>
      <w:numFmt w:val="bullet"/>
      <w:lvlText w:val=""/>
      <w:lvlJc w:val="left"/>
      <w:pPr>
        <w:ind w:left="644" w:hanging="360"/>
      </w:pPr>
      <w:rPr>
        <w:rFonts w:ascii="Symbol" w:hAnsi="Symbol" w:hint="default"/>
        <w:b/>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4" w15:restartNumberingAfterBreak="0">
    <w:nsid w:val="2382635B"/>
    <w:multiLevelType w:val="multilevel"/>
    <w:tmpl w:val="0409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23B8072B"/>
    <w:multiLevelType w:val="hybridMultilevel"/>
    <w:tmpl w:val="41B66176"/>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40D3F70"/>
    <w:multiLevelType w:val="multilevel"/>
    <w:tmpl w:val="F0FCA97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24201CDB"/>
    <w:multiLevelType w:val="hybridMultilevel"/>
    <w:tmpl w:val="7F5A2DBA"/>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8" w15:restartNumberingAfterBreak="0">
    <w:nsid w:val="247306DC"/>
    <w:multiLevelType w:val="multilevel"/>
    <w:tmpl w:val="F2CC11A6"/>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109" w15:restartNumberingAfterBreak="0">
    <w:nsid w:val="2541794F"/>
    <w:multiLevelType w:val="hybridMultilevel"/>
    <w:tmpl w:val="AB8A4B4C"/>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5530951"/>
    <w:multiLevelType w:val="multilevel"/>
    <w:tmpl w:val="380809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1" w15:restartNumberingAfterBreak="0">
    <w:nsid w:val="256B4651"/>
    <w:multiLevelType w:val="singleLevel"/>
    <w:tmpl w:val="2E4678CE"/>
    <w:lvl w:ilvl="0">
      <w:start w:val="1"/>
      <w:numFmt w:val="bullet"/>
      <w:pStyle w:val="Numberlist"/>
      <w:lvlText w:val=""/>
      <w:lvlJc w:val="left"/>
      <w:pPr>
        <w:tabs>
          <w:tab w:val="num" w:pos="360"/>
        </w:tabs>
        <w:ind w:left="360" w:hanging="360"/>
      </w:pPr>
      <w:rPr>
        <w:rFonts w:ascii="Symbol" w:hAnsi="Symbol" w:hint="default"/>
      </w:rPr>
    </w:lvl>
  </w:abstractNum>
  <w:abstractNum w:abstractNumId="112" w15:restartNumberingAfterBreak="0">
    <w:nsid w:val="25915EF9"/>
    <w:multiLevelType w:val="multilevel"/>
    <w:tmpl w:val="5530A384"/>
    <w:lvl w:ilvl="0">
      <w:start w:val="10"/>
      <w:numFmt w:val="bullet"/>
      <w:lvlText w:val="-"/>
      <w:lvlJc w:val="left"/>
      <w:pPr>
        <w:tabs>
          <w:tab w:val="num" w:pos="568"/>
        </w:tabs>
        <w:ind w:left="568" w:hanging="360"/>
      </w:pPr>
      <w:rPr>
        <w:rFonts w:ascii="Times New Roman" w:eastAsia="Times New Roman" w:hAnsi="Times New Roman" w:cs="Times New Roman" w:hint="default"/>
      </w:rPr>
    </w:lvl>
    <w:lvl w:ilvl="1">
      <w:start w:val="1"/>
      <w:numFmt w:val="decimal"/>
      <w:lvlText w:val="%2."/>
      <w:lvlJc w:val="left"/>
      <w:pPr>
        <w:tabs>
          <w:tab w:val="num" w:pos="1556"/>
        </w:tabs>
        <w:ind w:left="1556" w:hanging="360"/>
      </w:pPr>
      <w:rPr>
        <w:rFonts w:hint="default"/>
      </w:rPr>
    </w:lvl>
    <w:lvl w:ilvl="2" w:tentative="1">
      <w:start w:val="1"/>
      <w:numFmt w:val="bullet"/>
      <w:lvlText w:val=""/>
      <w:lvlJc w:val="left"/>
      <w:pPr>
        <w:tabs>
          <w:tab w:val="num" w:pos="2276"/>
        </w:tabs>
        <w:ind w:left="2276" w:hanging="360"/>
      </w:pPr>
      <w:rPr>
        <w:rFonts w:ascii="Wingdings" w:hAnsi="Wingdings" w:hint="default"/>
      </w:rPr>
    </w:lvl>
    <w:lvl w:ilvl="3" w:tentative="1">
      <w:start w:val="1"/>
      <w:numFmt w:val="bullet"/>
      <w:lvlText w:val=""/>
      <w:lvlJc w:val="left"/>
      <w:pPr>
        <w:tabs>
          <w:tab w:val="num" w:pos="2996"/>
        </w:tabs>
        <w:ind w:left="2996" w:hanging="360"/>
      </w:pPr>
      <w:rPr>
        <w:rFonts w:ascii="Symbol" w:hAnsi="Symbol" w:hint="default"/>
      </w:rPr>
    </w:lvl>
    <w:lvl w:ilvl="4" w:tentative="1">
      <w:start w:val="1"/>
      <w:numFmt w:val="bullet"/>
      <w:lvlText w:val="o"/>
      <w:lvlJc w:val="left"/>
      <w:pPr>
        <w:tabs>
          <w:tab w:val="num" w:pos="3716"/>
        </w:tabs>
        <w:ind w:left="3716" w:hanging="360"/>
      </w:pPr>
      <w:rPr>
        <w:rFonts w:ascii="Courier New" w:hAnsi="Courier New" w:hint="default"/>
      </w:rPr>
    </w:lvl>
    <w:lvl w:ilvl="5" w:tentative="1">
      <w:start w:val="1"/>
      <w:numFmt w:val="bullet"/>
      <w:lvlText w:val=""/>
      <w:lvlJc w:val="left"/>
      <w:pPr>
        <w:tabs>
          <w:tab w:val="num" w:pos="4436"/>
        </w:tabs>
        <w:ind w:left="4436" w:hanging="360"/>
      </w:pPr>
      <w:rPr>
        <w:rFonts w:ascii="Wingdings" w:hAnsi="Wingdings" w:hint="default"/>
      </w:rPr>
    </w:lvl>
    <w:lvl w:ilvl="6" w:tentative="1">
      <w:start w:val="1"/>
      <w:numFmt w:val="bullet"/>
      <w:lvlText w:val=""/>
      <w:lvlJc w:val="left"/>
      <w:pPr>
        <w:tabs>
          <w:tab w:val="num" w:pos="5156"/>
        </w:tabs>
        <w:ind w:left="5156" w:hanging="360"/>
      </w:pPr>
      <w:rPr>
        <w:rFonts w:ascii="Symbol" w:hAnsi="Symbol" w:hint="default"/>
      </w:rPr>
    </w:lvl>
    <w:lvl w:ilvl="7" w:tentative="1">
      <w:start w:val="1"/>
      <w:numFmt w:val="bullet"/>
      <w:lvlText w:val="o"/>
      <w:lvlJc w:val="left"/>
      <w:pPr>
        <w:tabs>
          <w:tab w:val="num" w:pos="5876"/>
        </w:tabs>
        <w:ind w:left="5876" w:hanging="360"/>
      </w:pPr>
      <w:rPr>
        <w:rFonts w:ascii="Courier New" w:hAnsi="Courier New" w:hint="default"/>
      </w:rPr>
    </w:lvl>
    <w:lvl w:ilvl="8" w:tentative="1">
      <w:start w:val="1"/>
      <w:numFmt w:val="bullet"/>
      <w:lvlText w:val=""/>
      <w:lvlJc w:val="left"/>
      <w:pPr>
        <w:tabs>
          <w:tab w:val="num" w:pos="6596"/>
        </w:tabs>
        <w:ind w:left="6596" w:hanging="360"/>
      </w:pPr>
      <w:rPr>
        <w:rFonts w:ascii="Wingdings" w:hAnsi="Wingdings" w:hint="default"/>
      </w:rPr>
    </w:lvl>
  </w:abstractNum>
  <w:abstractNum w:abstractNumId="113" w15:restartNumberingAfterBreak="0">
    <w:nsid w:val="25D1053A"/>
    <w:multiLevelType w:val="singleLevel"/>
    <w:tmpl w:val="2038677C"/>
    <w:lvl w:ilvl="0">
      <w:start w:val="1"/>
      <w:numFmt w:val="bullet"/>
      <w:pStyle w:val="StyleboxtextarialArialNarrow8ptCenteredBefore2pt1"/>
      <w:lvlText w:val=""/>
      <w:lvlJc w:val="left"/>
      <w:pPr>
        <w:tabs>
          <w:tab w:val="num" w:pos="360"/>
        </w:tabs>
        <w:ind w:left="360" w:hanging="360"/>
      </w:pPr>
      <w:rPr>
        <w:rFonts w:ascii="Wingdings" w:hAnsi="Wingdings" w:hint="default"/>
      </w:rPr>
    </w:lvl>
  </w:abstractNum>
  <w:abstractNum w:abstractNumId="114" w15:restartNumberingAfterBreak="0">
    <w:nsid w:val="25FA1C6C"/>
    <w:multiLevelType w:val="multilevel"/>
    <w:tmpl w:val="A16ACB70"/>
    <w:styleLink w:val="Style131"/>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15" w15:restartNumberingAfterBreak="0">
    <w:nsid w:val="262A5150"/>
    <w:multiLevelType w:val="hybridMultilevel"/>
    <w:tmpl w:val="E2E04CA6"/>
    <w:lvl w:ilvl="0" w:tplc="2F5ADC2A">
      <w:start w:val="1"/>
      <w:numFmt w:val="decimal"/>
      <w:lvlText w:val="%1."/>
      <w:lvlJc w:val="center"/>
      <w:pPr>
        <w:tabs>
          <w:tab w:val="num" w:pos="170"/>
        </w:tabs>
        <w:ind w:left="170" w:hanging="170"/>
      </w:pPr>
      <w:rPr>
        <w:b/>
      </w:rPr>
    </w:lvl>
    <w:lvl w:ilvl="1" w:tplc="7CCC1DA4">
      <w:start w:val="1"/>
      <w:numFmt w:val="bullet"/>
      <w:lvlText w:val="-"/>
      <w:lvlJc w:val="left"/>
      <w:pPr>
        <w:tabs>
          <w:tab w:val="num" w:pos="463"/>
        </w:tabs>
        <w:ind w:left="463" w:hanging="283"/>
      </w:pPr>
      <w:rPr>
        <w:rFonts w:ascii=".VnTime" w:eastAsia="Times New Roman" w:hAnsi=".VnTime" w:cs="Times New Roman" w:hint="default"/>
        <w:b w:val="0"/>
      </w:rPr>
    </w:lvl>
    <w:lvl w:ilvl="2" w:tplc="BC1288AE">
      <w:start w:val="1"/>
      <w:numFmt w:val="bullet"/>
      <w:lvlText w:val="+"/>
      <w:lvlJc w:val="left"/>
      <w:pPr>
        <w:tabs>
          <w:tab w:val="num" w:pos="1184"/>
        </w:tabs>
        <w:ind w:left="1184" w:hanging="284"/>
      </w:pPr>
      <w:rPr>
        <w:rFonts w:ascii="Times New Roman" w:hAnsi="Times New Roman" w:cs="Times New Roman" w:hint="default"/>
        <w:b/>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6" w15:restartNumberingAfterBreak="0">
    <w:nsid w:val="27791271"/>
    <w:multiLevelType w:val="hybridMultilevel"/>
    <w:tmpl w:val="FF82A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8074717"/>
    <w:multiLevelType w:val="multilevel"/>
    <w:tmpl w:val="F8D6B696"/>
    <w:lvl w:ilvl="0">
      <w:start w:val="1"/>
      <w:numFmt w:val="bullet"/>
      <w:lvlText w:val=""/>
      <w:lvlJc w:val="left"/>
      <w:pPr>
        <w:tabs>
          <w:tab w:val="left" w:pos="567"/>
        </w:tabs>
        <w:ind w:left="0" w:firstLine="360"/>
      </w:pPr>
      <w:rPr>
        <w:rFonts w:ascii="Symbol" w:hAnsi="Symbol" w:hint="default"/>
        <w:sz w:val="28"/>
        <w:szCs w:val="2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8" w15:restartNumberingAfterBreak="0">
    <w:nsid w:val="282A0231"/>
    <w:multiLevelType w:val="hybridMultilevel"/>
    <w:tmpl w:val="78A49CCC"/>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283F3A53"/>
    <w:multiLevelType w:val="hybridMultilevel"/>
    <w:tmpl w:val="9F5874BA"/>
    <w:lvl w:ilvl="0" w:tplc="723286F4">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0" w15:restartNumberingAfterBreak="0">
    <w:nsid w:val="28E63116"/>
    <w:multiLevelType w:val="hybridMultilevel"/>
    <w:tmpl w:val="AB8802A6"/>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94C7ACF"/>
    <w:multiLevelType w:val="hybridMultilevel"/>
    <w:tmpl w:val="C602B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98D4F9B"/>
    <w:multiLevelType w:val="hybridMultilevel"/>
    <w:tmpl w:val="721C2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9A37C38"/>
    <w:multiLevelType w:val="hybridMultilevel"/>
    <w:tmpl w:val="95F8BC04"/>
    <w:styleLink w:val="StyleBulletedSymbolsymbolNotBoldLeft038cmHanging3"/>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9B77A2E"/>
    <w:multiLevelType w:val="hybridMultilevel"/>
    <w:tmpl w:val="F8046652"/>
    <w:lvl w:ilvl="0" w:tplc="2BDAA4EE">
      <w:start w:val="1"/>
      <w:numFmt w:val="decimal"/>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25" w15:restartNumberingAfterBreak="0">
    <w:nsid w:val="2A343CC3"/>
    <w:multiLevelType w:val="multilevel"/>
    <w:tmpl w:val="98ECFE46"/>
    <w:lvl w:ilvl="0">
      <w:start w:val="1"/>
      <w:numFmt w:val="decimal"/>
      <w:lvlText w:val="2.%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6" w15:restartNumberingAfterBreak="0">
    <w:nsid w:val="2AD27492"/>
    <w:multiLevelType w:val="multilevel"/>
    <w:tmpl w:val="17E4E73A"/>
    <w:lvl w:ilvl="0">
      <w:start w:val="2"/>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127" w15:restartNumberingAfterBreak="0">
    <w:nsid w:val="2B692E54"/>
    <w:multiLevelType w:val="multilevel"/>
    <w:tmpl w:val="6602EF9C"/>
    <w:lvl w:ilvl="0">
      <w:start w:val="2"/>
      <w:numFmt w:val="decimal"/>
      <w:suff w:val="space"/>
      <w:lvlText w:val="%1."/>
      <w:lvlJc w:val="left"/>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8" w15:restartNumberingAfterBreak="0">
    <w:nsid w:val="2BA81A2C"/>
    <w:multiLevelType w:val="multilevel"/>
    <w:tmpl w:val="2BA81A2C"/>
    <w:lvl w:ilvl="0">
      <w:start w:val="1"/>
      <w:numFmt w:val="bullet"/>
      <w:lvlText w:val=""/>
      <w:lvlJc w:val="left"/>
      <w:pPr>
        <w:ind w:left="502" w:hanging="360"/>
      </w:pPr>
      <w:rPr>
        <w:rFonts w:ascii="Symbol" w:hAnsi="Symbol" w:hint="default"/>
        <w:color w:val="auto"/>
        <w:sz w:val="12"/>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129" w15:restartNumberingAfterBreak="0">
    <w:nsid w:val="2BAD3601"/>
    <w:multiLevelType w:val="multilevel"/>
    <w:tmpl w:val="F8069CFC"/>
    <w:styleLink w:val="Style41"/>
    <w:lvl w:ilvl="0">
      <w:start w:val="1"/>
      <w:numFmt w:val="decimal"/>
      <w:lvlText w:val="%1."/>
      <w:lvlJc w:val="left"/>
      <w:pPr>
        <w:ind w:left="1000" w:hanging="360"/>
      </w:pPr>
      <w:rPr>
        <w:rFonts w:hint="default"/>
      </w:rPr>
    </w:lvl>
    <w:lvl w:ilvl="1">
      <w:start w:val="1"/>
      <w:numFmt w:val="decimal"/>
      <w:isLgl/>
      <w:lvlText w:val="%1.%2."/>
      <w:lvlJc w:val="left"/>
      <w:pPr>
        <w:ind w:left="1360" w:hanging="720"/>
      </w:pPr>
      <w:rPr>
        <w:rFonts w:hint="default"/>
      </w:rPr>
    </w:lvl>
    <w:lvl w:ilvl="2">
      <w:start w:val="1"/>
      <w:numFmt w:val="decimal"/>
      <w:isLgl/>
      <w:lvlText w:val="%1.%2.%3."/>
      <w:lvlJc w:val="left"/>
      <w:pPr>
        <w:ind w:left="1360" w:hanging="720"/>
      </w:pPr>
      <w:rPr>
        <w:rFonts w:hint="default"/>
      </w:rPr>
    </w:lvl>
    <w:lvl w:ilvl="3">
      <w:start w:val="1"/>
      <w:numFmt w:val="decimal"/>
      <w:isLgl/>
      <w:lvlText w:val="%1.%2.%3.%4."/>
      <w:lvlJc w:val="left"/>
      <w:pPr>
        <w:ind w:left="1720" w:hanging="1080"/>
      </w:pPr>
      <w:rPr>
        <w:rFonts w:hint="default"/>
      </w:rPr>
    </w:lvl>
    <w:lvl w:ilvl="4">
      <w:start w:val="1"/>
      <w:numFmt w:val="decimal"/>
      <w:isLgl/>
      <w:lvlText w:val="%1.%2.%3.%4.%5."/>
      <w:lvlJc w:val="left"/>
      <w:pPr>
        <w:ind w:left="1720" w:hanging="1080"/>
      </w:pPr>
      <w:rPr>
        <w:rFonts w:hint="default"/>
      </w:rPr>
    </w:lvl>
    <w:lvl w:ilvl="5">
      <w:start w:val="1"/>
      <w:numFmt w:val="decimal"/>
      <w:isLgl/>
      <w:lvlText w:val="%1.%2.%3.%4.%5.%6."/>
      <w:lvlJc w:val="left"/>
      <w:pPr>
        <w:ind w:left="2080" w:hanging="1440"/>
      </w:pPr>
      <w:rPr>
        <w:rFonts w:hint="default"/>
      </w:rPr>
    </w:lvl>
    <w:lvl w:ilvl="6">
      <w:start w:val="1"/>
      <w:numFmt w:val="decimal"/>
      <w:isLgl/>
      <w:lvlText w:val="%1.%2.%3.%4.%5.%6.%7."/>
      <w:lvlJc w:val="left"/>
      <w:pPr>
        <w:ind w:left="2440" w:hanging="1800"/>
      </w:pPr>
      <w:rPr>
        <w:rFonts w:hint="default"/>
      </w:rPr>
    </w:lvl>
    <w:lvl w:ilvl="7">
      <w:start w:val="1"/>
      <w:numFmt w:val="decimal"/>
      <w:isLgl/>
      <w:lvlText w:val="%1.%2.%3.%4.%5.%6.%7.%8."/>
      <w:lvlJc w:val="left"/>
      <w:pPr>
        <w:ind w:left="2440" w:hanging="1800"/>
      </w:pPr>
      <w:rPr>
        <w:rFonts w:hint="default"/>
      </w:rPr>
    </w:lvl>
    <w:lvl w:ilvl="8">
      <w:start w:val="1"/>
      <w:numFmt w:val="decimal"/>
      <w:isLgl/>
      <w:lvlText w:val="%1.%2.%3.%4.%5.%6.%7.%8.%9."/>
      <w:lvlJc w:val="left"/>
      <w:pPr>
        <w:ind w:left="2800" w:hanging="2160"/>
      </w:pPr>
      <w:rPr>
        <w:rFonts w:hint="default"/>
      </w:rPr>
    </w:lvl>
  </w:abstractNum>
  <w:abstractNum w:abstractNumId="130" w15:restartNumberingAfterBreak="0">
    <w:nsid w:val="2BAF0792"/>
    <w:multiLevelType w:val="hybridMultilevel"/>
    <w:tmpl w:val="306E7B6C"/>
    <w:lvl w:ilvl="0" w:tplc="85CA1A70">
      <w:numFmt w:val="bullet"/>
      <w:lvlText w:val="-"/>
      <w:lvlJc w:val="left"/>
      <w:pPr>
        <w:ind w:left="1320" w:hanging="360"/>
      </w:pPr>
      <w:rPr>
        <w:rFonts w:ascii=".VnArial" w:eastAsia="Times New Roman" w:hAnsi=".VnArial"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31" w15:restartNumberingAfterBreak="0">
    <w:nsid w:val="2BB91CC7"/>
    <w:multiLevelType w:val="multilevel"/>
    <w:tmpl w:val="6430E6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2" w15:restartNumberingAfterBreak="0">
    <w:nsid w:val="2BE10429"/>
    <w:multiLevelType w:val="hybridMultilevel"/>
    <w:tmpl w:val="420EA038"/>
    <w:lvl w:ilvl="0" w:tplc="04090001">
      <w:start w:val="1"/>
      <w:numFmt w:val="bullet"/>
      <w:pStyle w:val="ListNumber4"/>
      <w:lvlText w:val=""/>
      <w:lvlJc w:val="left"/>
      <w:pPr>
        <w:tabs>
          <w:tab w:val="num" w:pos="1080"/>
        </w:tabs>
        <w:ind w:left="1080" w:hanging="360"/>
      </w:pPr>
      <w:rPr>
        <w:rFonts w:ascii="Symbol" w:hAnsi="Symbol" w:hint="default"/>
      </w:rPr>
    </w:lvl>
    <w:lvl w:ilvl="1" w:tplc="04090001"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2BF05046"/>
    <w:multiLevelType w:val="multilevel"/>
    <w:tmpl w:val="99B2B5A2"/>
    <w:styleLink w:val="Style332"/>
    <w:lvl w:ilvl="0">
      <w:start w:val="1"/>
      <w:numFmt w:val="decimal"/>
      <w:lvlText w:val="%1."/>
      <w:lvlJc w:val="left"/>
      <w:pPr>
        <w:tabs>
          <w:tab w:val="num" w:pos="720"/>
        </w:tabs>
        <w:ind w:left="720" w:hanging="36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4" w15:restartNumberingAfterBreak="0">
    <w:nsid w:val="2C766595"/>
    <w:multiLevelType w:val="multilevel"/>
    <w:tmpl w:val="E230D8B0"/>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5" w15:restartNumberingAfterBreak="0">
    <w:nsid w:val="2D3C07D3"/>
    <w:multiLevelType w:val="multilevel"/>
    <w:tmpl w:val="A572B212"/>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36" w15:restartNumberingAfterBreak="0">
    <w:nsid w:val="2D930DAD"/>
    <w:multiLevelType w:val="multilevel"/>
    <w:tmpl w:val="2D930DAD"/>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37" w15:restartNumberingAfterBreak="0">
    <w:nsid w:val="2DE13D58"/>
    <w:multiLevelType w:val="multilevel"/>
    <w:tmpl w:val="A4B8CCC6"/>
    <w:styleLink w:val="Style131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8" w15:restartNumberingAfterBreak="0">
    <w:nsid w:val="2DF41E81"/>
    <w:multiLevelType w:val="hybridMultilevel"/>
    <w:tmpl w:val="510A47A0"/>
    <w:lvl w:ilvl="0" w:tplc="33C20D72">
      <w:start w:val="1"/>
      <w:numFmt w:val="bullet"/>
      <w:pStyle w:val="dinhdang"/>
      <w:lvlText w:val=""/>
      <w:lvlJc w:val="left"/>
      <w:pPr>
        <w:tabs>
          <w:tab w:val="num" w:pos="890"/>
        </w:tabs>
        <w:ind w:left="890" w:hanging="360"/>
      </w:pPr>
      <w:rPr>
        <w:rFonts w:ascii="Wingdings" w:hAnsi="Wingdings" w:hint="default"/>
      </w:rPr>
    </w:lvl>
    <w:lvl w:ilvl="1" w:tplc="042A0003" w:tentative="1">
      <w:start w:val="1"/>
      <w:numFmt w:val="bullet"/>
      <w:lvlText w:val="o"/>
      <w:lvlJc w:val="left"/>
      <w:pPr>
        <w:tabs>
          <w:tab w:val="num" w:pos="1610"/>
        </w:tabs>
        <w:ind w:left="1610" w:hanging="360"/>
      </w:pPr>
      <w:rPr>
        <w:rFonts w:ascii="Courier New" w:hAnsi="Courier New" w:cs="Courier New" w:hint="default"/>
      </w:rPr>
    </w:lvl>
    <w:lvl w:ilvl="2" w:tplc="042A0005" w:tentative="1">
      <w:start w:val="1"/>
      <w:numFmt w:val="bullet"/>
      <w:lvlText w:val=""/>
      <w:lvlJc w:val="left"/>
      <w:pPr>
        <w:tabs>
          <w:tab w:val="num" w:pos="2330"/>
        </w:tabs>
        <w:ind w:left="2330" w:hanging="360"/>
      </w:pPr>
      <w:rPr>
        <w:rFonts w:ascii="Wingdings" w:hAnsi="Wingdings" w:hint="default"/>
      </w:rPr>
    </w:lvl>
    <w:lvl w:ilvl="3" w:tplc="042A0001" w:tentative="1">
      <w:start w:val="1"/>
      <w:numFmt w:val="bullet"/>
      <w:lvlText w:val=""/>
      <w:lvlJc w:val="left"/>
      <w:pPr>
        <w:tabs>
          <w:tab w:val="num" w:pos="3050"/>
        </w:tabs>
        <w:ind w:left="3050" w:hanging="360"/>
      </w:pPr>
      <w:rPr>
        <w:rFonts w:ascii="Symbol" w:hAnsi="Symbol" w:hint="default"/>
      </w:rPr>
    </w:lvl>
    <w:lvl w:ilvl="4" w:tplc="042A0003" w:tentative="1">
      <w:start w:val="1"/>
      <w:numFmt w:val="bullet"/>
      <w:lvlText w:val="o"/>
      <w:lvlJc w:val="left"/>
      <w:pPr>
        <w:tabs>
          <w:tab w:val="num" w:pos="3770"/>
        </w:tabs>
        <w:ind w:left="3770" w:hanging="360"/>
      </w:pPr>
      <w:rPr>
        <w:rFonts w:ascii="Courier New" w:hAnsi="Courier New" w:cs="Courier New" w:hint="default"/>
      </w:rPr>
    </w:lvl>
    <w:lvl w:ilvl="5" w:tplc="042A0005" w:tentative="1">
      <w:start w:val="1"/>
      <w:numFmt w:val="bullet"/>
      <w:lvlText w:val=""/>
      <w:lvlJc w:val="left"/>
      <w:pPr>
        <w:tabs>
          <w:tab w:val="num" w:pos="4490"/>
        </w:tabs>
        <w:ind w:left="4490" w:hanging="360"/>
      </w:pPr>
      <w:rPr>
        <w:rFonts w:ascii="Wingdings" w:hAnsi="Wingdings" w:hint="default"/>
      </w:rPr>
    </w:lvl>
    <w:lvl w:ilvl="6" w:tplc="042A0001" w:tentative="1">
      <w:start w:val="1"/>
      <w:numFmt w:val="bullet"/>
      <w:lvlText w:val=""/>
      <w:lvlJc w:val="left"/>
      <w:pPr>
        <w:tabs>
          <w:tab w:val="num" w:pos="5210"/>
        </w:tabs>
        <w:ind w:left="5210" w:hanging="360"/>
      </w:pPr>
      <w:rPr>
        <w:rFonts w:ascii="Symbol" w:hAnsi="Symbol" w:hint="default"/>
      </w:rPr>
    </w:lvl>
    <w:lvl w:ilvl="7" w:tplc="042A0003" w:tentative="1">
      <w:start w:val="1"/>
      <w:numFmt w:val="bullet"/>
      <w:lvlText w:val="o"/>
      <w:lvlJc w:val="left"/>
      <w:pPr>
        <w:tabs>
          <w:tab w:val="num" w:pos="5930"/>
        </w:tabs>
        <w:ind w:left="5930" w:hanging="360"/>
      </w:pPr>
      <w:rPr>
        <w:rFonts w:ascii="Courier New" w:hAnsi="Courier New" w:cs="Courier New" w:hint="default"/>
      </w:rPr>
    </w:lvl>
    <w:lvl w:ilvl="8" w:tplc="042A0005" w:tentative="1">
      <w:start w:val="1"/>
      <w:numFmt w:val="bullet"/>
      <w:lvlText w:val=""/>
      <w:lvlJc w:val="left"/>
      <w:pPr>
        <w:tabs>
          <w:tab w:val="num" w:pos="6650"/>
        </w:tabs>
        <w:ind w:left="6650" w:hanging="360"/>
      </w:pPr>
      <w:rPr>
        <w:rFonts w:ascii="Wingdings" w:hAnsi="Wingdings" w:hint="default"/>
      </w:rPr>
    </w:lvl>
  </w:abstractNum>
  <w:abstractNum w:abstractNumId="139" w15:restartNumberingAfterBreak="0">
    <w:nsid w:val="2E936D5F"/>
    <w:multiLevelType w:val="multilevel"/>
    <w:tmpl w:val="012A09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0" w15:restartNumberingAfterBreak="0">
    <w:nsid w:val="2EEB3854"/>
    <w:multiLevelType w:val="hybridMultilevel"/>
    <w:tmpl w:val="452E8C1E"/>
    <w:styleLink w:val="StyleBulletedSymbolsymbolNotBoldLeft038cmHanging4"/>
    <w:lvl w:ilvl="0" w:tplc="B894AB98">
      <w:start w:val="1"/>
      <w:numFmt w:val="bullet"/>
      <w:pStyle w:val="boxcol1"/>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421"/>
        </w:tabs>
        <w:ind w:left="1477" w:hanging="397"/>
      </w:pPr>
      <w:rPr>
        <w:rFonts w:ascii=".VnArial" w:eastAsia="Times New Roman" w:hAnsi=".VnAria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1" w15:restartNumberingAfterBreak="0">
    <w:nsid w:val="2F0C1450"/>
    <w:multiLevelType w:val="hybridMultilevel"/>
    <w:tmpl w:val="6DE67184"/>
    <w:lvl w:ilvl="0" w:tplc="9C7CACFC">
      <w:start w:val="1"/>
      <w:numFmt w:val="bullet"/>
      <w:lvlText w:val=""/>
      <w:lvlJc w:val="left"/>
      <w:pPr>
        <w:ind w:left="1366" w:hanging="360"/>
      </w:pPr>
      <w:rPr>
        <w:rFonts w:ascii="Symbol" w:hAnsi="Symbol" w:hint="default"/>
      </w:rPr>
    </w:lvl>
    <w:lvl w:ilvl="1" w:tplc="FD9C0A48"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142" w15:restartNumberingAfterBreak="0">
    <w:nsid w:val="2F297075"/>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3" w15:restartNumberingAfterBreak="0">
    <w:nsid w:val="2FCC566D"/>
    <w:multiLevelType w:val="multilevel"/>
    <w:tmpl w:val="98C6482E"/>
    <w:lvl w:ilvl="0">
      <w:start w:val="7"/>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4" w15:restartNumberingAfterBreak="0">
    <w:nsid w:val="300310FB"/>
    <w:multiLevelType w:val="hybridMultilevel"/>
    <w:tmpl w:val="1952D04C"/>
    <w:styleLink w:val="Style132"/>
    <w:lvl w:ilvl="0" w:tplc="AA9A823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30A858A4"/>
    <w:multiLevelType w:val="multilevel"/>
    <w:tmpl w:val="56543470"/>
    <w:styleLink w:val="StyleBulletedVnArialNotBoldItalicLeft076cmHanging"/>
    <w:lvl w:ilvl="0">
      <w:start w:val="6"/>
      <w:numFmt w:val="bullet"/>
      <w:lvlText w:val="-"/>
      <w:lvlJc w:val="left"/>
      <w:pPr>
        <w:tabs>
          <w:tab w:val="num" w:pos="540"/>
        </w:tabs>
        <w:ind w:left="540" w:hanging="360"/>
      </w:pPr>
      <w:rPr>
        <w:rFonts w:ascii="Times New Roman" w:hAnsi="Times New Roman"/>
        <w:i/>
        <w:iCs/>
        <w:sz w:val="2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31302B91"/>
    <w:multiLevelType w:val="hybridMultilevel"/>
    <w:tmpl w:val="2CD405C2"/>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2854B75"/>
    <w:multiLevelType w:val="hybridMultilevel"/>
    <w:tmpl w:val="2D00A716"/>
    <w:styleLink w:val="StyleBulletedSymbolsymbolNotBoldLeft038cmHanging12"/>
    <w:lvl w:ilvl="0" w:tplc="A7F607C6">
      <w:start w:val="3"/>
      <w:numFmt w:val="bullet"/>
      <w:lvlText w:val="-"/>
      <w:lvlJc w:val="left"/>
      <w:pPr>
        <w:ind w:left="360" w:hanging="360"/>
      </w:pPr>
      <w:rPr>
        <w:rFonts w:ascii="Times New Roman" w:eastAsia="Times New Roman" w:hAnsi="Times New Roman" w:cs="Times New Roman" w:hint="default"/>
        <w: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32A76B0B"/>
    <w:multiLevelType w:val="multilevel"/>
    <w:tmpl w:val="32A76B0B"/>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33226118"/>
    <w:multiLevelType w:val="hybridMultilevel"/>
    <w:tmpl w:val="23E0C284"/>
    <w:lvl w:ilvl="0" w:tplc="33C20D72">
      <w:start w:val="1"/>
      <w:numFmt w:val="bullet"/>
      <w:pStyle w:val="IncorrectAnswer"/>
      <w:lvlText w:val=""/>
      <w:lvlJc w:val="left"/>
      <w:pPr>
        <w:tabs>
          <w:tab w:val="num" w:pos="964"/>
        </w:tabs>
        <w:ind w:left="964" w:hanging="284"/>
      </w:pPr>
      <w:rPr>
        <w:rFonts w:ascii="Wingdings" w:hAnsi="Wingdings" w:hint="default"/>
        <w:color w:val="008000"/>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50" w15:restartNumberingAfterBreak="0">
    <w:nsid w:val="34025ECE"/>
    <w:multiLevelType w:val="hybridMultilevel"/>
    <w:tmpl w:val="99B09F68"/>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4932F60"/>
    <w:multiLevelType w:val="hybridMultilevel"/>
    <w:tmpl w:val="C868B030"/>
    <w:lvl w:ilvl="0" w:tplc="85CA1A70">
      <w:numFmt w:val="bullet"/>
      <w:lvlText w:val="-"/>
      <w:lvlJc w:val="left"/>
      <w:pPr>
        <w:ind w:left="900" w:hanging="360"/>
      </w:pPr>
      <w:rPr>
        <w:rFonts w:ascii=".VnArial" w:eastAsia="Times New Roman" w:hAnsi=".VnAria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2" w15:restartNumberingAfterBreak="0">
    <w:nsid w:val="34E2004E"/>
    <w:multiLevelType w:val="multilevel"/>
    <w:tmpl w:val="B896F1B6"/>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53" w15:restartNumberingAfterBreak="0">
    <w:nsid w:val="35CA3874"/>
    <w:multiLevelType w:val="multilevel"/>
    <w:tmpl w:val="9932B8AE"/>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54" w15:restartNumberingAfterBreak="0">
    <w:nsid w:val="36477142"/>
    <w:multiLevelType w:val="multilevel"/>
    <w:tmpl w:val="C386864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5" w15:restartNumberingAfterBreak="0">
    <w:nsid w:val="3676165E"/>
    <w:multiLevelType w:val="hybridMultilevel"/>
    <w:tmpl w:val="5A1C5482"/>
    <w:lvl w:ilvl="0" w:tplc="C5108616">
      <w:start w:val="3"/>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89F5C9A"/>
    <w:multiLevelType w:val="hybridMultilevel"/>
    <w:tmpl w:val="ECD40290"/>
    <w:lvl w:ilvl="0" w:tplc="33C20D72">
      <w:start w:val="1"/>
      <w:numFmt w:val="bullet"/>
      <w:lvlText w:val=""/>
      <w:lvlJc w:val="left"/>
      <w:pPr>
        <w:ind w:left="720" w:hanging="360"/>
      </w:pPr>
      <w:rPr>
        <w:rFonts w:ascii="Symbol" w:hAnsi="Symbol" w:hint="default"/>
      </w:rPr>
    </w:lvl>
    <w:lvl w:ilvl="1" w:tplc="33C20D72">
      <w:start w:val="1"/>
      <w:numFmt w:val="bullet"/>
      <w:lvlText w:val=""/>
      <w:lvlJc w:val="left"/>
      <w:pPr>
        <w:ind w:left="1070" w:hanging="360"/>
      </w:pPr>
      <w:rPr>
        <w:rFonts w:ascii="Symbol" w:hAnsi="Symbol"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92E4C8D"/>
    <w:multiLevelType w:val="multilevel"/>
    <w:tmpl w:val="392E4C8D"/>
    <w:lvl w:ilvl="0">
      <w:start w:val="1"/>
      <w:numFmt w:val="bullet"/>
      <w:lvlText w:val=""/>
      <w:lvlJc w:val="left"/>
      <w:pPr>
        <w:ind w:left="862" w:hanging="360"/>
      </w:pPr>
      <w:rPr>
        <w:rFonts w:ascii="Symbol" w:hAnsi="Symbol" w:hint="default"/>
        <w:color w:val="auto"/>
        <w:sz w:val="12"/>
      </w:rPr>
    </w:lvl>
    <w:lvl w:ilvl="1">
      <w:start w:val="1"/>
      <w:numFmt w:val="bullet"/>
      <w:lvlText w:val="o"/>
      <w:lvlJc w:val="left"/>
      <w:pPr>
        <w:ind w:left="1582" w:hanging="360"/>
      </w:pPr>
      <w:rPr>
        <w:rFonts w:ascii="Courier New" w:hAnsi="Courier New" w:cs="Courier New" w:hint="default"/>
      </w:rPr>
    </w:lvl>
    <w:lvl w:ilvl="2">
      <w:start w:val="1"/>
      <w:numFmt w:val="bullet"/>
      <w:lvlText w:val=""/>
      <w:lvlJc w:val="left"/>
      <w:pPr>
        <w:ind w:left="2302" w:hanging="360"/>
      </w:pPr>
      <w:rPr>
        <w:rFonts w:ascii="Wingdings" w:hAnsi="Wingdings" w:hint="default"/>
      </w:rPr>
    </w:lvl>
    <w:lvl w:ilvl="3">
      <w:start w:val="1"/>
      <w:numFmt w:val="bullet"/>
      <w:lvlText w:val=""/>
      <w:lvlJc w:val="left"/>
      <w:pPr>
        <w:ind w:left="3022" w:hanging="360"/>
      </w:pPr>
      <w:rPr>
        <w:rFonts w:ascii="Symbol" w:hAnsi="Symbol" w:hint="default"/>
      </w:rPr>
    </w:lvl>
    <w:lvl w:ilvl="4">
      <w:start w:val="1"/>
      <w:numFmt w:val="bullet"/>
      <w:lvlText w:val="o"/>
      <w:lvlJc w:val="left"/>
      <w:pPr>
        <w:ind w:left="3742" w:hanging="360"/>
      </w:pPr>
      <w:rPr>
        <w:rFonts w:ascii="Courier New" w:hAnsi="Courier New" w:cs="Courier New" w:hint="default"/>
      </w:rPr>
    </w:lvl>
    <w:lvl w:ilvl="5">
      <w:start w:val="1"/>
      <w:numFmt w:val="bullet"/>
      <w:lvlText w:val=""/>
      <w:lvlJc w:val="left"/>
      <w:pPr>
        <w:ind w:left="4462" w:hanging="360"/>
      </w:pPr>
      <w:rPr>
        <w:rFonts w:ascii="Wingdings" w:hAnsi="Wingdings" w:hint="default"/>
      </w:rPr>
    </w:lvl>
    <w:lvl w:ilvl="6">
      <w:start w:val="1"/>
      <w:numFmt w:val="bullet"/>
      <w:lvlText w:val=""/>
      <w:lvlJc w:val="left"/>
      <w:pPr>
        <w:ind w:left="5182" w:hanging="360"/>
      </w:pPr>
      <w:rPr>
        <w:rFonts w:ascii="Symbol" w:hAnsi="Symbol" w:hint="default"/>
      </w:rPr>
    </w:lvl>
    <w:lvl w:ilvl="7">
      <w:start w:val="1"/>
      <w:numFmt w:val="bullet"/>
      <w:lvlText w:val="o"/>
      <w:lvlJc w:val="left"/>
      <w:pPr>
        <w:ind w:left="5902" w:hanging="360"/>
      </w:pPr>
      <w:rPr>
        <w:rFonts w:ascii="Courier New" w:hAnsi="Courier New" w:cs="Courier New" w:hint="default"/>
      </w:rPr>
    </w:lvl>
    <w:lvl w:ilvl="8">
      <w:start w:val="1"/>
      <w:numFmt w:val="bullet"/>
      <w:lvlText w:val=""/>
      <w:lvlJc w:val="left"/>
      <w:pPr>
        <w:ind w:left="6622" w:hanging="360"/>
      </w:pPr>
      <w:rPr>
        <w:rFonts w:ascii="Wingdings" w:hAnsi="Wingdings" w:hint="default"/>
      </w:rPr>
    </w:lvl>
  </w:abstractNum>
  <w:abstractNum w:abstractNumId="158" w15:restartNumberingAfterBreak="0">
    <w:nsid w:val="3AAB6E95"/>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59" w15:restartNumberingAfterBreak="0">
    <w:nsid w:val="3B6B3F80"/>
    <w:multiLevelType w:val="multilevel"/>
    <w:tmpl w:val="B0C86D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0" w15:restartNumberingAfterBreak="0">
    <w:nsid w:val="3BCE016D"/>
    <w:multiLevelType w:val="multilevel"/>
    <w:tmpl w:val="E89C6266"/>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1" w15:restartNumberingAfterBreak="0">
    <w:nsid w:val="3BFE3B51"/>
    <w:multiLevelType w:val="hybridMultilevel"/>
    <w:tmpl w:val="A2F2BB2E"/>
    <w:lvl w:ilvl="0" w:tplc="33C20D72">
      <w:start w:val="1"/>
      <w:numFmt w:val="bullet"/>
      <w:lvlText w:val=""/>
      <w:lvlJc w:val="left"/>
      <w:pPr>
        <w:ind w:left="644" w:hanging="360"/>
      </w:pPr>
      <w:rPr>
        <w:rFonts w:ascii="Symbol" w:hAnsi="Symbol"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2" w15:restartNumberingAfterBreak="0">
    <w:nsid w:val="3C1364A1"/>
    <w:multiLevelType w:val="multilevel"/>
    <w:tmpl w:val="8174CDD4"/>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63" w15:restartNumberingAfterBreak="0">
    <w:nsid w:val="3D1C0DD0"/>
    <w:multiLevelType w:val="multilevel"/>
    <w:tmpl w:val="2C3E98E8"/>
    <w:lvl w:ilvl="0">
      <w:start w:val="1"/>
      <w:numFmt w:val="decimal"/>
      <w:lvlText w:val="%1."/>
      <w:lvlJc w:val="left"/>
      <w:pPr>
        <w:ind w:left="720" w:hanging="360"/>
      </w:pPr>
      <w:rPr>
        <w:rFonts w:hint="default"/>
        <w:i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4" w15:restartNumberingAfterBreak="0">
    <w:nsid w:val="3DE700BF"/>
    <w:multiLevelType w:val="hybridMultilevel"/>
    <w:tmpl w:val="8E70C83C"/>
    <w:lvl w:ilvl="0" w:tplc="33C20D72">
      <w:start w:val="1"/>
      <w:numFmt w:val="bullet"/>
      <w:pStyle w:val="ListNumber3"/>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3FAF6130"/>
    <w:multiLevelType w:val="multilevel"/>
    <w:tmpl w:val="4EF81A4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6" w15:restartNumberingAfterBreak="0">
    <w:nsid w:val="40AA7EFE"/>
    <w:multiLevelType w:val="multilevel"/>
    <w:tmpl w:val="302E9BB6"/>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7" w15:restartNumberingAfterBreak="0">
    <w:nsid w:val="41494ECC"/>
    <w:multiLevelType w:val="hybridMultilevel"/>
    <w:tmpl w:val="57AAAFF2"/>
    <w:lvl w:ilvl="0" w:tplc="69204E5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1675EB1"/>
    <w:multiLevelType w:val="hybridMultilevel"/>
    <w:tmpl w:val="D8F6F6D2"/>
    <w:lvl w:ilvl="0" w:tplc="9C7CACFC">
      <w:start w:val="1"/>
      <w:numFmt w:val="bullet"/>
      <w:lvlText w:val=""/>
      <w:lvlJc w:val="left"/>
      <w:pPr>
        <w:ind w:left="1004" w:hanging="360"/>
      </w:pPr>
      <w:rPr>
        <w:rFonts w:ascii="Symbol" w:hAnsi="Symbol" w:hint="default"/>
      </w:rPr>
    </w:lvl>
    <w:lvl w:ilvl="1" w:tplc="0409000F"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9" w15:restartNumberingAfterBreak="0">
    <w:nsid w:val="416E58B1"/>
    <w:multiLevelType w:val="multilevel"/>
    <w:tmpl w:val="416E58B1"/>
    <w:lvl w:ilvl="0">
      <w:start w:val="1"/>
      <w:numFmt w:val="bullet"/>
      <w:lvlText w:val=""/>
      <w:lvlJc w:val="left"/>
      <w:pPr>
        <w:ind w:left="720" w:hanging="360"/>
      </w:pPr>
      <w:rPr>
        <w:rFonts w:ascii="Symbol" w:hAnsi="Symbol" w:hint="default"/>
        <w:color w:val="auto"/>
        <w:sz w:val="1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0" w15:restartNumberingAfterBreak="0">
    <w:nsid w:val="416F08C5"/>
    <w:multiLevelType w:val="multilevel"/>
    <w:tmpl w:val="416F08C5"/>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1" w15:restartNumberingAfterBreak="0">
    <w:nsid w:val="42196CEC"/>
    <w:multiLevelType w:val="hybridMultilevel"/>
    <w:tmpl w:val="D7F45B98"/>
    <w:lvl w:ilvl="0" w:tplc="A870784C">
      <w:start w:val="1"/>
      <w:numFmt w:val="decimal"/>
      <w:lvlText w:val="%1."/>
      <w:lvlJc w:val="left"/>
      <w:pPr>
        <w:ind w:left="10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2352257"/>
    <w:multiLevelType w:val="hybridMultilevel"/>
    <w:tmpl w:val="43B0181A"/>
    <w:lvl w:ilvl="0" w:tplc="A0A0B276">
      <w:start w:val="1"/>
      <w:numFmt w:val="bullet"/>
      <w:lvlText w:val=""/>
      <w:lvlJc w:val="left"/>
      <w:pPr>
        <w:tabs>
          <w:tab w:val="num" w:pos="480"/>
        </w:tabs>
        <w:ind w:left="4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42817EE2"/>
    <w:multiLevelType w:val="multilevel"/>
    <w:tmpl w:val="CD3CEBC0"/>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74" w15:restartNumberingAfterBreak="0">
    <w:nsid w:val="43677D9A"/>
    <w:multiLevelType w:val="hybridMultilevel"/>
    <w:tmpl w:val="AE48852A"/>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5" w15:restartNumberingAfterBreak="0">
    <w:nsid w:val="438D3F78"/>
    <w:multiLevelType w:val="hybridMultilevel"/>
    <w:tmpl w:val="B7D4D63C"/>
    <w:lvl w:ilvl="0" w:tplc="797E727E">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76" w15:restartNumberingAfterBreak="0">
    <w:nsid w:val="450D54A3"/>
    <w:multiLevelType w:val="hybridMultilevel"/>
    <w:tmpl w:val="76B216B2"/>
    <w:lvl w:ilvl="0" w:tplc="04090001">
      <w:start w:val="1"/>
      <w:numFmt w:val="bullet"/>
      <w:pStyle w:val="reviewactivities"/>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421"/>
        </w:tabs>
        <w:ind w:left="1477" w:hanging="397"/>
      </w:pPr>
      <w:rPr>
        <w:rFonts w:ascii=".VnArial" w:eastAsia="Times New Roman" w:hAnsi=".VnAria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7" w15:restartNumberingAfterBreak="0">
    <w:nsid w:val="4605748A"/>
    <w:multiLevelType w:val="multilevel"/>
    <w:tmpl w:val="4605748A"/>
    <w:lvl w:ilvl="0">
      <w:start w:val="1"/>
      <w:numFmt w:val="bullet"/>
      <w:lvlText w:val=""/>
      <w:lvlJc w:val="left"/>
      <w:pPr>
        <w:ind w:left="502" w:hanging="360"/>
      </w:pPr>
      <w:rPr>
        <w:rFonts w:ascii="Symbol" w:hAnsi="Symbol" w:hint="default"/>
        <w:b/>
        <w:color w:val="auto"/>
        <w:sz w:val="12"/>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178" w15:restartNumberingAfterBreak="0">
    <w:nsid w:val="462A73D0"/>
    <w:multiLevelType w:val="hybridMultilevel"/>
    <w:tmpl w:val="888CDDF2"/>
    <w:lvl w:ilvl="0" w:tplc="49F827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6CB0A52"/>
    <w:multiLevelType w:val="hybridMultilevel"/>
    <w:tmpl w:val="1F36A2B0"/>
    <w:lvl w:ilvl="0" w:tplc="85CA1A70">
      <w:numFmt w:val="bullet"/>
      <w:lvlText w:val="-"/>
      <w:lvlJc w:val="left"/>
      <w:pPr>
        <w:tabs>
          <w:tab w:val="num" w:pos="540"/>
        </w:tabs>
        <w:ind w:left="540" w:hanging="360"/>
      </w:pPr>
      <w:rPr>
        <w:rFonts w:ascii=".VnArial" w:eastAsia="Times New Roman" w:hAnsi=".VnAria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46F20622"/>
    <w:multiLevelType w:val="multilevel"/>
    <w:tmpl w:val="46F20622"/>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1" w15:restartNumberingAfterBreak="0">
    <w:nsid w:val="470661ED"/>
    <w:multiLevelType w:val="multilevel"/>
    <w:tmpl w:val="057CD3E8"/>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82" w15:restartNumberingAfterBreak="0">
    <w:nsid w:val="47111E35"/>
    <w:multiLevelType w:val="hybridMultilevel"/>
    <w:tmpl w:val="E9503106"/>
    <w:lvl w:ilvl="0" w:tplc="85CA1A70">
      <w:numFmt w:val="bullet"/>
      <w:lvlText w:val="-"/>
      <w:lvlJc w:val="left"/>
      <w:pPr>
        <w:ind w:left="720" w:hanging="360"/>
      </w:pPr>
      <w:rPr>
        <w:rFonts w:ascii=".VnArial" w:eastAsia="Times New Roman" w:hAnsi=".VnAria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75E35F7"/>
    <w:multiLevelType w:val="multilevel"/>
    <w:tmpl w:val="0BC834EC"/>
    <w:lvl w:ilvl="0">
      <w:start w:val="1"/>
      <w:numFmt w:val="bullet"/>
      <w:pStyle w:val="StyleboxtextarialArialNarrow8pt"/>
      <w:lvlText w:val=""/>
      <w:lvlJc w:val="left"/>
      <w:pPr>
        <w:tabs>
          <w:tab w:val="num" w:pos="851"/>
        </w:tabs>
        <w:ind w:left="851" w:hanging="426"/>
      </w:pPr>
      <w:rPr>
        <w:rFonts w:ascii="Symbol" w:hAnsi="Symbol" w:hint="default"/>
      </w:rPr>
    </w:lvl>
    <w:lvl w:ilvl="1">
      <w:start w:val="1"/>
      <w:numFmt w:val="bullet"/>
      <w:lvlText w:val=""/>
      <w:lvlJc w:val="left"/>
      <w:pPr>
        <w:tabs>
          <w:tab w:val="num" w:pos="1276"/>
        </w:tabs>
        <w:ind w:left="1276" w:hanging="425"/>
      </w:pPr>
      <w:rPr>
        <w:rFonts w:ascii="Symbol" w:hAnsi="Symbol" w:hint="default"/>
      </w:r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bullet"/>
      <w:lvlText w:val=""/>
      <w:lvlJc w:val="left"/>
      <w:pPr>
        <w:tabs>
          <w:tab w:val="num" w:pos="1728"/>
        </w:tabs>
        <w:ind w:left="1728" w:hanging="651"/>
      </w:pPr>
      <w:rPr>
        <w:rFonts w:ascii="Symbol" w:hAnsi="Symbol" w:hint="default"/>
      </w:r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184" w15:restartNumberingAfterBreak="0">
    <w:nsid w:val="47BA736E"/>
    <w:multiLevelType w:val="multilevel"/>
    <w:tmpl w:val="AB902E52"/>
    <w:lvl w:ilvl="0">
      <w:start w:val="2"/>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185" w15:restartNumberingAfterBreak="0">
    <w:nsid w:val="47CC2099"/>
    <w:multiLevelType w:val="hybridMultilevel"/>
    <w:tmpl w:val="EC6CA324"/>
    <w:lvl w:ilvl="0" w:tplc="33C20D7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7FE1B05"/>
    <w:multiLevelType w:val="multilevel"/>
    <w:tmpl w:val="E03AC0F8"/>
    <w:lvl w:ilvl="0">
      <w:start w:val="2"/>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187" w15:restartNumberingAfterBreak="0">
    <w:nsid w:val="48146A0E"/>
    <w:multiLevelType w:val="hybridMultilevel"/>
    <w:tmpl w:val="B5FABCE4"/>
    <w:lvl w:ilvl="0" w:tplc="A0A0B2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A270C11"/>
    <w:multiLevelType w:val="multilevel"/>
    <w:tmpl w:val="DF2414A8"/>
    <w:lvl w:ilvl="0">
      <w:start w:val="1"/>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189" w15:restartNumberingAfterBreak="0">
    <w:nsid w:val="4A4463ED"/>
    <w:multiLevelType w:val="hybridMultilevel"/>
    <w:tmpl w:val="6AA813B2"/>
    <w:lvl w:ilvl="0" w:tplc="33C20D72">
      <w:start w:val="1"/>
      <w:numFmt w:val="bullet"/>
      <w:lvlText w:val=""/>
      <w:lvlJc w:val="left"/>
      <w:pPr>
        <w:ind w:left="644" w:hanging="360"/>
      </w:pPr>
      <w:rPr>
        <w:rFonts w:ascii="Symbol" w:hAnsi="Symbol"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0" w15:restartNumberingAfterBreak="0">
    <w:nsid w:val="4B832C4A"/>
    <w:multiLevelType w:val="multilevel"/>
    <w:tmpl w:val="4B832C4A"/>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191" w15:restartNumberingAfterBreak="0">
    <w:nsid w:val="4D43488C"/>
    <w:multiLevelType w:val="hybridMultilevel"/>
    <w:tmpl w:val="D432130C"/>
    <w:lvl w:ilvl="0" w:tplc="33C20D72">
      <w:start w:val="1"/>
      <w:numFmt w:val="bullet"/>
      <w:pStyle w:val="Keyterms"/>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821"/>
        </w:tabs>
        <w:ind w:left="1877" w:hanging="397"/>
      </w:pPr>
      <w:rPr>
        <w:rFonts w:ascii=".VnArial" w:eastAsia="Times New Roman" w:hAnsi=".VnArial" w:hint="default"/>
      </w:rPr>
    </w:lvl>
    <w:lvl w:ilvl="2" w:tplc="04090005">
      <w:start w:val="1"/>
      <w:numFmt w:val="decimal"/>
      <w:lvlText w:val="%3-"/>
      <w:lvlJc w:val="left"/>
      <w:pPr>
        <w:tabs>
          <w:tab w:val="num" w:pos="720"/>
        </w:tabs>
        <w:ind w:left="720" w:hanging="360"/>
      </w:pPr>
      <w:rPr>
        <w:rFonts w:hint="default"/>
      </w:rPr>
    </w:lvl>
    <w:lvl w:ilvl="3" w:tplc="04090001">
      <w:start w:val="1"/>
      <w:numFmt w:val="decimal"/>
      <w:lvlText w:val="%4."/>
      <w:lvlJc w:val="left"/>
      <w:pPr>
        <w:tabs>
          <w:tab w:val="num" w:pos="1260"/>
        </w:tabs>
        <w:ind w:left="1260" w:hanging="360"/>
      </w:pPr>
    </w:lvl>
    <w:lvl w:ilvl="4" w:tplc="04090003">
      <w:start w:val="1"/>
      <w:numFmt w:val="lowerLetter"/>
      <w:lvlText w:val="%5."/>
      <w:lvlJc w:val="left"/>
      <w:pPr>
        <w:tabs>
          <w:tab w:val="num" w:pos="1980"/>
        </w:tabs>
        <w:ind w:left="1980" w:hanging="360"/>
      </w:pPr>
    </w:lvl>
    <w:lvl w:ilvl="5" w:tplc="04090005">
      <w:start w:val="1"/>
      <w:numFmt w:val="lowerRoman"/>
      <w:lvlText w:val="%6."/>
      <w:lvlJc w:val="right"/>
      <w:pPr>
        <w:tabs>
          <w:tab w:val="num" w:pos="2700"/>
        </w:tabs>
        <w:ind w:left="2700" w:hanging="180"/>
      </w:pPr>
    </w:lvl>
    <w:lvl w:ilvl="6" w:tplc="04090001">
      <w:start w:val="1"/>
      <w:numFmt w:val="decimal"/>
      <w:lvlText w:val="%7."/>
      <w:lvlJc w:val="left"/>
      <w:pPr>
        <w:tabs>
          <w:tab w:val="num" w:pos="3420"/>
        </w:tabs>
        <w:ind w:left="3420" w:hanging="360"/>
      </w:pPr>
    </w:lvl>
    <w:lvl w:ilvl="7" w:tplc="04090003">
      <w:start w:val="1"/>
      <w:numFmt w:val="lowerLetter"/>
      <w:lvlText w:val="%8."/>
      <w:lvlJc w:val="left"/>
      <w:pPr>
        <w:tabs>
          <w:tab w:val="num" w:pos="4140"/>
        </w:tabs>
        <w:ind w:left="4140" w:hanging="360"/>
      </w:pPr>
    </w:lvl>
    <w:lvl w:ilvl="8" w:tplc="04090005">
      <w:start w:val="1"/>
      <w:numFmt w:val="lowerRoman"/>
      <w:lvlText w:val="%9."/>
      <w:lvlJc w:val="right"/>
      <w:pPr>
        <w:tabs>
          <w:tab w:val="num" w:pos="4860"/>
        </w:tabs>
        <w:ind w:left="4860" w:hanging="180"/>
      </w:pPr>
    </w:lvl>
  </w:abstractNum>
  <w:abstractNum w:abstractNumId="192" w15:restartNumberingAfterBreak="0">
    <w:nsid w:val="4E206BA3"/>
    <w:multiLevelType w:val="multilevel"/>
    <w:tmpl w:val="40D0F810"/>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193" w15:restartNumberingAfterBreak="0">
    <w:nsid w:val="4E7A5968"/>
    <w:multiLevelType w:val="multilevel"/>
    <w:tmpl w:val="81DAE66E"/>
    <w:lvl w:ilvl="0">
      <w:start w:val="2"/>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194" w15:restartNumberingAfterBreak="0">
    <w:nsid w:val="4F3C76CE"/>
    <w:multiLevelType w:val="hybridMultilevel"/>
    <w:tmpl w:val="617ADAC0"/>
    <w:lvl w:ilvl="0" w:tplc="FFE6DEBC">
      <w:start w:val="1"/>
      <w:numFmt w:val="decimal"/>
      <w:lvlText w:val="%1."/>
      <w:lvlJc w:val="left"/>
      <w:pPr>
        <w:ind w:left="960" w:hanging="360"/>
      </w:pPr>
      <w:rPr>
        <w:rFonts w:hint="default"/>
      </w:rPr>
    </w:lvl>
    <w:lvl w:ilvl="1" w:tplc="04090019">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95" w15:restartNumberingAfterBreak="0">
    <w:nsid w:val="4F4F4B4C"/>
    <w:multiLevelType w:val="hybridMultilevel"/>
    <w:tmpl w:val="E334F6E2"/>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15:restartNumberingAfterBreak="0">
    <w:nsid w:val="4F9E154A"/>
    <w:multiLevelType w:val="multilevel"/>
    <w:tmpl w:val="8DF2EA0C"/>
    <w:lvl w:ilvl="0">
      <w:start w:val="1"/>
      <w:numFmt w:val="decimal"/>
      <w:lvlText w:val="%1."/>
      <w:lvlJc w:val="left"/>
      <w:pPr>
        <w:ind w:left="720" w:hanging="360"/>
      </w:pPr>
      <w:rPr>
        <w:rFonts w:hint="default"/>
        <w:i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7" w15:restartNumberingAfterBreak="0">
    <w:nsid w:val="4FBD3F08"/>
    <w:multiLevelType w:val="multilevel"/>
    <w:tmpl w:val="5BB80386"/>
    <w:styleLink w:val="Style431"/>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98" w15:restartNumberingAfterBreak="0">
    <w:nsid w:val="4FCB5F86"/>
    <w:multiLevelType w:val="hybridMultilevel"/>
    <w:tmpl w:val="E8164474"/>
    <w:lvl w:ilvl="0" w:tplc="33C20D72">
      <w:start w:val="1"/>
      <w:numFmt w:val="bullet"/>
      <w:lvlText w:val=""/>
      <w:lvlJc w:val="left"/>
      <w:pPr>
        <w:ind w:left="502" w:hanging="360"/>
      </w:pPr>
      <w:rPr>
        <w:rFonts w:ascii="Symbol" w:hAnsi="Symbol" w:hint="default"/>
        <w:b/>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99" w15:restartNumberingAfterBreak="0">
    <w:nsid w:val="4FE41C43"/>
    <w:multiLevelType w:val="multilevel"/>
    <w:tmpl w:val="945643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00" w15:restartNumberingAfterBreak="0">
    <w:nsid w:val="4FE84723"/>
    <w:multiLevelType w:val="hybridMultilevel"/>
    <w:tmpl w:val="D2C0B22E"/>
    <w:styleLink w:val="Style13"/>
    <w:lvl w:ilvl="0" w:tplc="55FE7DFA">
      <w:start w:val="1"/>
      <w:numFmt w:val="decimal"/>
      <w:lvlText w:val="2.%1"/>
      <w:lvlJc w:val="left"/>
      <w:pPr>
        <w:ind w:left="360" w:hanging="360"/>
      </w:pPr>
      <w:rPr>
        <w:rFonts w:hint="default"/>
      </w:rPr>
    </w:lvl>
    <w:lvl w:ilvl="1" w:tplc="55FE7DFA">
      <w:start w:val="1"/>
      <w:numFmt w:val="decimal"/>
      <w:lvlText w:val="2.%2"/>
      <w:lvlJc w:val="left"/>
      <w:pPr>
        <w:ind w:left="360" w:hanging="360"/>
      </w:pPr>
      <w:rPr>
        <w:rFonts w:hint="default"/>
      </w:r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01" w15:restartNumberingAfterBreak="0">
    <w:nsid w:val="510C0017"/>
    <w:multiLevelType w:val="hybridMultilevel"/>
    <w:tmpl w:val="B2501C56"/>
    <w:lvl w:ilvl="0" w:tplc="7CC651EA">
      <w:start w:val="1"/>
      <w:numFmt w:val="bullet"/>
      <w:lvlText w:val="-"/>
      <w:lvlJc w:val="left"/>
      <w:pPr>
        <w:tabs>
          <w:tab w:val="num" w:pos="540"/>
        </w:tabs>
        <w:ind w:left="540" w:hanging="360"/>
      </w:pPr>
      <w:rPr>
        <w:rFonts w:ascii="Times New Roman" w:hAnsi="Times New Roman" w:hint="default"/>
      </w:rPr>
    </w:lvl>
    <w:lvl w:ilvl="1" w:tplc="A990A8FC">
      <w:start w:val="1"/>
      <w:numFmt w:val="decimal"/>
      <w:lvlText w:val="6.%2."/>
      <w:lvlJc w:val="left"/>
      <w:pPr>
        <w:tabs>
          <w:tab w:val="num" w:pos="1440"/>
        </w:tabs>
        <w:ind w:left="1440" w:hanging="360"/>
      </w:pPr>
      <w:rPr>
        <w:rFonts w:hint="default"/>
      </w:rPr>
    </w:lvl>
    <w:lvl w:ilvl="2" w:tplc="692EABDC">
      <w:start w:val="1"/>
      <w:numFmt w:val="decimal"/>
      <w:lvlText w:val="%3."/>
      <w:lvlJc w:val="left"/>
      <w:pPr>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519B6FA8"/>
    <w:multiLevelType w:val="multilevel"/>
    <w:tmpl w:val="F2CC11A6"/>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203" w15:restartNumberingAfterBreak="0">
    <w:nsid w:val="51D63F71"/>
    <w:multiLevelType w:val="multilevel"/>
    <w:tmpl w:val="CCC89C1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4" w15:restartNumberingAfterBreak="0">
    <w:nsid w:val="523D2F07"/>
    <w:multiLevelType w:val="multilevel"/>
    <w:tmpl w:val="99D2A75A"/>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05" w15:restartNumberingAfterBreak="0">
    <w:nsid w:val="526D5A12"/>
    <w:multiLevelType w:val="hybridMultilevel"/>
    <w:tmpl w:val="47FE5386"/>
    <w:lvl w:ilvl="0" w:tplc="F5F428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54505076"/>
    <w:multiLevelType w:val="hybridMultilevel"/>
    <w:tmpl w:val="FB3A71BC"/>
    <w:lvl w:ilvl="0" w:tplc="26B8C7B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54E23571"/>
    <w:multiLevelType w:val="multilevel"/>
    <w:tmpl w:val="E54C59DC"/>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08" w15:restartNumberingAfterBreak="0">
    <w:nsid w:val="560B1FB3"/>
    <w:multiLevelType w:val="multilevel"/>
    <w:tmpl w:val="5426B928"/>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09" w15:restartNumberingAfterBreak="0">
    <w:nsid w:val="56110E75"/>
    <w:multiLevelType w:val="hybridMultilevel"/>
    <w:tmpl w:val="351279A6"/>
    <w:lvl w:ilvl="0" w:tplc="85CA1A7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67101F9"/>
    <w:multiLevelType w:val="hybridMultilevel"/>
    <w:tmpl w:val="CC9E6B02"/>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26B8C7BE">
      <w:start w:val="1"/>
      <w:numFmt w:val="bullet"/>
      <w:lvlText w:val="-"/>
      <w:lvlJc w:val="left"/>
      <w:pPr>
        <w:ind w:left="2520" w:hanging="360"/>
      </w:pPr>
      <w:rPr>
        <w:rFonts w:ascii="Times New Roman" w:eastAsia="Times New Roman" w:hAnsi="Times New Roman" w:cs="Times New Roman"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71803BF"/>
    <w:multiLevelType w:val="multilevel"/>
    <w:tmpl w:val="E116B34E"/>
    <w:lvl w:ilvl="0">
      <w:start w:val="4"/>
      <w:numFmt w:val="decimal"/>
      <w:lvlText w:val="%1."/>
      <w:lvlJc w:val="left"/>
      <w:pPr>
        <w:ind w:left="390" w:hanging="390"/>
      </w:pPr>
      <w:rPr>
        <w:rFonts w:hint="default"/>
      </w:rPr>
    </w:lvl>
    <w:lvl w:ilvl="1">
      <w:start w:val="1"/>
      <w:numFmt w:val="decimal"/>
      <w:lvlText w:val="%1.%2."/>
      <w:lvlJc w:val="left"/>
      <w:pPr>
        <w:ind w:left="1677" w:hanging="720"/>
      </w:pPr>
      <w:rPr>
        <w:rFonts w:hint="default"/>
      </w:rPr>
    </w:lvl>
    <w:lvl w:ilvl="2">
      <w:start w:val="1"/>
      <w:numFmt w:val="decimal"/>
      <w:lvlText w:val="%1.%2.%3."/>
      <w:lvlJc w:val="left"/>
      <w:pPr>
        <w:ind w:left="2634"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212" w15:restartNumberingAfterBreak="0">
    <w:nsid w:val="57CB5422"/>
    <w:multiLevelType w:val="multilevel"/>
    <w:tmpl w:val="DC8C6AB4"/>
    <w:lvl w:ilvl="0">
      <w:start w:val="2"/>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lvlText w:val="2.3.%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3" w15:restartNumberingAfterBreak="0">
    <w:nsid w:val="58434F02"/>
    <w:multiLevelType w:val="hybridMultilevel"/>
    <w:tmpl w:val="96ACE10A"/>
    <w:lvl w:ilvl="0" w:tplc="26B8C7BE">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58515342"/>
    <w:multiLevelType w:val="hybridMultilevel"/>
    <w:tmpl w:val="C6821076"/>
    <w:lvl w:ilvl="0" w:tplc="97E46C7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8F27299"/>
    <w:multiLevelType w:val="multilevel"/>
    <w:tmpl w:val="BEDEDF0E"/>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216" w15:restartNumberingAfterBreak="0">
    <w:nsid w:val="59265BC8"/>
    <w:multiLevelType w:val="hybridMultilevel"/>
    <w:tmpl w:val="BA9A4C92"/>
    <w:lvl w:ilvl="0" w:tplc="33C20D72">
      <w:start w:val="1"/>
      <w:numFmt w:val="bullet"/>
      <w:lvlText w:val=""/>
      <w:lvlJc w:val="left"/>
      <w:pPr>
        <w:ind w:left="1070" w:hanging="360"/>
      </w:pPr>
      <w:rPr>
        <w:rFonts w:ascii="Symbol" w:hAnsi="Symbol"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7" w15:restartNumberingAfterBreak="0">
    <w:nsid w:val="59F25039"/>
    <w:multiLevelType w:val="multilevel"/>
    <w:tmpl w:val="8DF6837A"/>
    <w:styleLink w:val="Style421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8" w15:restartNumberingAfterBreak="0">
    <w:nsid w:val="5AD73FEF"/>
    <w:multiLevelType w:val="multilevel"/>
    <w:tmpl w:val="0972C7AE"/>
    <w:styleLink w:val="Style421"/>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19" w15:restartNumberingAfterBreak="0">
    <w:nsid w:val="5B465567"/>
    <w:multiLevelType w:val="multilevel"/>
    <w:tmpl w:val="E9C4AF68"/>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20" w15:restartNumberingAfterBreak="0">
    <w:nsid w:val="5B9071D3"/>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21" w15:restartNumberingAfterBreak="0">
    <w:nsid w:val="5BA80FBC"/>
    <w:multiLevelType w:val="multilevel"/>
    <w:tmpl w:val="99609B7E"/>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2" w15:restartNumberingAfterBreak="0">
    <w:nsid w:val="5C340DBF"/>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23" w15:restartNumberingAfterBreak="0">
    <w:nsid w:val="5C6150B0"/>
    <w:multiLevelType w:val="multilevel"/>
    <w:tmpl w:val="C13EDC7C"/>
    <w:styleLink w:val="StyleBulletedVnArialNotBoldItalicLeft076cmHanging33"/>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24" w15:restartNumberingAfterBreak="0">
    <w:nsid w:val="5DD166F9"/>
    <w:multiLevelType w:val="multilevel"/>
    <w:tmpl w:val="BEDEDF0E"/>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225" w15:restartNumberingAfterBreak="0">
    <w:nsid w:val="5E3550C1"/>
    <w:multiLevelType w:val="multilevel"/>
    <w:tmpl w:val="D58AC32A"/>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26" w15:restartNumberingAfterBreak="0">
    <w:nsid w:val="5F0E70AD"/>
    <w:multiLevelType w:val="hybridMultilevel"/>
    <w:tmpl w:val="2D5EF682"/>
    <w:lvl w:ilvl="0" w:tplc="33C20D72">
      <w:start w:val="1"/>
      <w:numFmt w:val="bullet"/>
      <w:lvlText w:val=""/>
      <w:lvlJc w:val="left"/>
      <w:pPr>
        <w:ind w:left="720" w:hanging="360"/>
      </w:pPr>
      <w:rPr>
        <w:rFonts w:ascii="Symbol" w:hAnsi="Symbol" w:hint="default"/>
      </w:rPr>
    </w:lvl>
    <w:lvl w:ilvl="1" w:tplc="33C20D72">
      <w:start w:val="1"/>
      <w:numFmt w:val="bullet"/>
      <w:lvlText w:val=""/>
      <w:lvlJc w:val="left"/>
      <w:pPr>
        <w:ind w:left="786" w:hanging="360"/>
      </w:pPr>
      <w:rPr>
        <w:rFonts w:ascii="Symbol" w:hAnsi="Symbol"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F7A167B"/>
    <w:multiLevelType w:val="hybridMultilevel"/>
    <w:tmpl w:val="2640E772"/>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8" w15:restartNumberingAfterBreak="0">
    <w:nsid w:val="5FBF7147"/>
    <w:multiLevelType w:val="multilevel"/>
    <w:tmpl w:val="BEDEDF0E"/>
    <w:lvl w:ilvl="0">
      <w:start w:val="1"/>
      <w:numFmt w:val="decimal"/>
      <w:lvlText w:val="2.%1."/>
      <w:lvlJc w:val="left"/>
      <w:pPr>
        <w:ind w:left="928" w:hanging="360"/>
      </w:pPr>
      <w:rPr>
        <w:rFonts w:hint="default"/>
      </w:rPr>
    </w:lvl>
    <w:lvl w:ilvl="1">
      <w:start w:val="1"/>
      <w:numFmt w:val="lowerLetter"/>
      <w:lvlText w:val="%2)"/>
      <w:lvlJc w:val="left"/>
      <w:pPr>
        <w:ind w:left="1288" w:hanging="360"/>
      </w:pPr>
      <w:rPr>
        <w:rFonts w:hint="default"/>
      </w:rPr>
    </w:lvl>
    <w:lvl w:ilvl="2">
      <w:start w:val="1"/>
      <w:numFmt w:val="lowerRoman"/>
      <w:lvlText w:val="%3)"/>
      <w:lvlJc w:val="left"/>
      <w:pPr>
        <w:ind w:left="1648" w:hanging="360"/>
      </w:pPr>
      <w:rPr>
        <w:rFonts w:hint="default"/>
      </w:rPr>
    </w:lvl>
    <w:lvl w:ilvl="3">
      <w:start w:val="1"/>
      <w:numFmt w:val="decimal"/>
      <w:lvlText w:val="(%4)"/>
      <w:lvlJc w:val="left"/>
      <w:pPr>
        <w:ind w:left="2008" w:hanging="360"/>
      </w:pPr>
      <w:rPr>
        <w:rFonts w:hint="default"/>
      </w:rPr>
    </w:lvl>
    <w:lvl w:ilvl="4">
      <w:start w:val="1"/>
      <w:numFmt w:val="lowerLetter"/>
      <w:lvlText w:val="(%5)"/>
      <w:lvlJc w:val="left"/>
      <w:pPr>
        <w:ind w:left="2368" w:hanging="360"/>
      </w:pPr>
      <w:rPr>
        <w:rFonts w:hint="default"/>
      </w:rPr>
    </w:lvl>
    <w:lvl w:ilvl="5">
      <w:start w:val="1"/>
      <w:numFmt w:val="lowerRoman"/>
      <w:lvlText w:val="(%6)"/>
      <w:lvlJc w:val="left"/>
      <w:pPr>
        <w:ind w:left="2728"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448" w:hanging="360"/>
      </w:pPr>
      <w:rPr>
        <w:rFonts w:hint="default"/>
      </w:rPr>
    </w:lvl>
    <w:lvl w:ilvl="8">
      <w:start w:val="1"/>
      <w:numFmt w:val="lowerRoman"/>
      <w:lvlText w:val="%9."/>
      <w:lvlJc w:val="left"/>
      <w:pPr>
        <w:ind w:left="3808" w:hanging="360"/>
      </w:pPr>
      <w:rPr>
        <w:rFonts w:hint="default"/>
      </w:rPr>
    </w:lvl>
  </w:abstractNum>
  <w:abstractNum w:abstractNumId="229" w15:restartNumberingAfterBreak="0">
    <w:nsid w:val="61110A78"/>
    <w:multiLevelType w:val="multilevel"/>
    <w:tmpl w:val="D526D0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0" w15:restartNumberingAfterBreak="0">
    <w:nsid w:val="617C25F2"/>
    <w:multiLevelType w:val="multilevel"/>
    <w:tmpl w:val="A4BA0B92"/>
    <w:styleLink w:val="Style4"/>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1" w15:restartNumberingAfterBreak="0">
    <w:nsid w:val="61874393"/>
    <w:multiLevelType w:val="multilevel"/>
    <w:tmpl w:val="8B441E0A"/>
    <w:lvl w:ilvl="0">
      <w:start w:val="1"/>
      <w:numFmt w:val="decimal"/>
      <w:lvlText w:val="2.%1."/>
      <w:lvlJc w:val="left"/>
      <w:pPr>
        <w:ind w:left="644" w:hanging="360"/>
      </w:pPr>
      <w:rPr>
        <w:rFonts w:hint="default"/>
      </w:rPr>
    </w:lvl>
    <w:lvl w:ilvl="1">
      <w:start w:val="1"/>
      <w:numFmt w:val="lowerLetter"/>
      <w:lvlText w:val="%2)"/>
      <w:lvlJc w:val="left"/>
      <w:pPr>
        <w:ind w:left="1004" w:hanging="360"/>
      </w:pPr>
      <w:rPr>
        <w:rFonts w:hint="default"/>
      </w:rPr>
    </w:lvl>
    <w:lvl w:ilvl="2">
      <w:start w:val="1"/>
      <w:numFmt w:val="lowerRoman"/>
      <w:lvlText w:val="%3)"/>
      <w:lvlJc w:val="left"/>
      <w:pPr>
        <w:ind w:left="1364" w:hanging="360"/>
      </w:pPr>
      <w:rPr>
        <w:rFonts w:hint="default"/>
      </w:rPr>
    </w:lvl>
    <w:lvl w:ilvl="3">
      <w:start w:val="1"/>
      <w:numFmt w:val="decimal"/>
      <w:lvlText w:val="(%4)"/>
      <w:lvlJc w:val="left"/>
      <w:pPr>
        <w:ind w:left="1724" w:hanging="360"/>
      </w:pPr>
      <w:rPr>
        <w:rFonts w:hint="default"/>
      </w:rPr>
    </w:lvl>
    <w:lvl w:ilvl="4">
      <w:start w:val="1"/>
      <w:numFmt w:val="lowerLetter"/>
      <w:lvlText w:val="(%5)"/>
      <w:lvlJc w:val="left"/>
      <w:pPr>
        <w:ind w:left="2084" w:hanging="360"/>
      </w:pPr>
      <w:rPr>
        <w:rFonts w:hint="default"/>
      </w:rPr>
    </w:lvl>
    <w:lvl w:ilvl="5">
      <w:start w:val="1"/>
      <w:numFmt w:val="lowerRoman"/>
      <w:lvlText w:val="(%6)"/>
      <w:lvlJc w:val="left"/>
      <w:pPr>
        <w:ind w:left="2444" w:hanging="360"/>
      </w:pPr>
      <w:rPr>
        <w:rFonts w:hint="default"/>
      </w:rPr>
    </w:lvl>
    <w:lvl w:ilvl="6">
      <w:start w:val="1"/>
      <w:numFmt w:val="decimal"/>
      <w:lvlText w:val="%7."/>
      <w:lvlJc w:val="left"/>
      <w:pPr>
        <w:ind w:left="64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232" w15:restartNumberingAfterBreak="0">
    <w:nsid w:val="61914BEC"/>
    <w:multiLevelType w:val="multilevel"/>
    <w:tmpl w:val="2B92D730"/>
    <w:lvl w:ilvl="0">
      <w:start w:val="1"/>
      <w:numFmt w:val="decimal"/>
      <w:lvlText w:val="%1."/>
      <w:lvlJc w:val="left"/>
      <w:pPr>
        <w:ind w:left="450" w:hanging="450"/>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3" w15:restartNumberingAfterBreak="0">
    <w:nsid w:val="63FA3670"/>
    <w:multiLevelType w:val="multilevel"/>
    <w:tmpl w:val="CF1C1A42"/>
    <w:lvl w:ilvl="0">
      <w:start w:val="2"/>
      <w:numFmt w:val="decimal"/>
      <w:lvlText w:val="%1."/>
      <w:lvlJc w:val="right"/>
      <w:pPr>
        <w:ind w:left="720" w:hanging="360"/>
      </w:pPr>
      <w:rPr>
        <w:rFonts w:hint="default"/>
        <w:b w:val="0"/>
      </w:rPr>
    </w:lvl>
    <w:lvl w:ilvl="1">
      <w:start w:val="1"/>
      <w:numFmt w:val="decimal"/>
      <w:isLgl/>
      <w:lvlText w:val="%1.%2."/>
      <w:lvlJc w:val="left"/>
      <w:pPr>
        <w:ind w:left="1222" w:hanging="72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866" w:hanging="108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510" w:hanging="1440"/>
      </w:pPr>
      <w:rPr>
        <w:rFonts w:hint="default"/>
      </w:rPr>
    </w:lvl>
    <w:lvl w:ilvl="6">
      <w:start w:val="1"/>
      <w:numFmt w:val="decimal"/>
      <w:isLgl/>
      <w:lvlText w:val="%1.%2.%3.%4.%5.%6.%7."/>
      <w:lvlJc w:val="left"/>
      <w:pPr>
        <w:ind w:left="3012" w:hanging="1800"/>
      </w:pPr>
      <w:rPr>
        <w:rFonts w:hint="default"/>
      </w:rPr>
    </w:lvl>
    <w:lvl w:ilvl="7">
      <w:start w:val="1"/>
      <w:numFmt w:val="decimal"/>
      <w:isLgl/>
      <w:lvlText w:val="%1.%2.%3.%4.%5.%6.%7.%8."/>
      <w:lvlJc w:val="left"/>
      <w:pPr>
        <w:ind w:left="3154" w:hanging="1800"/>
      </w:pPr>
      <w:rPr>
        <w:rFonts w:hint="default"/>
      </w:rPr>
    </w:lvl>
    <w:lvl w:ilvl="8">
      <w:start w:val="1"/>
      <w:numFmt w:val="decimal"/>
      <w:isLgl/>
      <w:lvlText w:val="%1.%2.%3.%4.%5.%6.%7.%8.%9."/>
      <w:lvlJc w:val="left"/>
      <w:pPr>
        <w:ind w:left="3656" w:hanging="2160"/>
      </w:pPr>
      <w:rPr>
        <w:rFonts w:hint="default"/>
      </w:rPr>
    </w:lvl>
  </w:abstractNum>
  <w:abstractNum w:abstractNumId="234" w15:restartNumberingAfterBreak="0">
    <w:nsid w:val="640A3020"/>
    <w:multiLevelType w:val="multilevel"/>
    <w:tmpl w:val="CC2E75B4"/>
    <w:lvl w:ilvl="0">
      <w:start w:val="1"/>
      <w:numFmt w:val="bullet"/>
      <w:lvlText w:val="-"/>
      <w:lvlJc w:val="left"/>
      <w:pPr>
        <w:ind w:left="643" w:hanging="360"/>
      </w:pPr>
      <w:rPr>
        <w:rFonts w:ascii="Times New Roman" w:eastAsia="Courier New" w:hAnsi="Times New Roman" w:cs="Times New Roman"/>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235" w15:restartNumberingAfterBreak="0">
    <w:nsid w:val="643F1833"/>
    <w:multiLevelType w:val="multilevel"/>
    <w:tmpl w:val="3E2C9CF2"/>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6" w15:restartNumberingAfterBreak="0">
    <w:nsid w:val="645A2371"/>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37" w15:restartNumberingAfterBreak="0">
    <w:nsid w:val="654852A8"/>
    <w:multiLevelType w:val="multilevel"/>
    <w:tmpl w:val="ED50A26E"/>
    <w:styleLink w:val="1111111"/>
    <w:lvl w:ilvl="0">
      <w:start w:val="1"/>
      <w:numFmt w:val="decimal"/>
      <w:lvlText w:val="%1."/>
      <w:lvlJc w:val="left"/>
      <w:pPr>
        <w:ind w:left="720" w:hanging="360"/>
      </w:pPr>
      <w:rPr>
        <w:rFonts w:hint="default"/>
      </w:rPr>
    </w:lvl>
    <w:lvl w:ilvl="1">
      <w:start w:val="1"/>
      <w:numFmt w:val="decimal"/>
      <w:lvlText w:val="2.%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8" w15:restartNumberingAfterBreak="0">
    <w:nsid w:val="66120B43"/>
    <w:multiLevelType w:val="hybridMultilevel"/>
    <w:tmpl w:val="70887382"/>
    <w:styleLink w:val="StyleBulletedVnArialNotBoldItalicLeft076cmHanging2"/>
    <w:lvl w:ilvl="0" w:tplc="FBB28610">
      <w:start w:val="1"/>
      <w:numFmt w:val="bullet"/>
      <w:pStyle w:val="ListBullet2"/>
      <w:lvlText w:val=""/>
      <w:lvlJc w:val="left"/>
      <w:pPr>
        <w:tabs>
          <w:tab w:val="num" w:pos="1980"/>
        </w:tabs>
        <w:ind w:left="1980" w:hanging="360"/>
      </w:pPr>
      <w:rPr>
        <w:rFonts w:ascii="Symbol" w:hAnsi="Symbol" w:hint="default"/>
      </w:rPr>
    </w:lvl>
    <w:lvl w:ilvl="1" w:tplc="04090003">
      <w:start w:val="1"/>
      <w:numFmt w:val="bullet"/>
      <w:lvlText w:val="-"/>
      <w:lvlJc w:val="left"/>
      <w:pPr>
        <w:tabs>
          <w:tab w:val="num" w:pos="1821"/>
        </w:tabs>
        <w:ind w:left="1877" w:hanging="397"/>
      </w:pPr>
      <w:rPr>
        <w:rFonts w:ascii=".VnArial" w:eastAsia="Times New Roman" w:hAnsi=".VnArial" w:hint="default"/>
      </w:rPr>
    </w:lvl>
    <w:lvl w:ilvl="2" w:tplc="04090005">
      <w:start w:val="1"/>
      <w:numFmt w:val="decimal"/>
      <w:lvlText w:val="%3-"/>
      <w:lvlJc w:val="left"/>
      <w:pPr>
        <w:tabs>
          <w:tab w:val="num" w:pos="720"/>
        </w:tabs>
        <w:ind w:left="720" w:hanging="360"/>
      </w:pPr>
      <w:rPr>
        <w:rFonts w:hint="default"/>
      </w:rPr>
    </w:lvl>
    <w:lvl w:ilvl="3" w:tplc="04090001">
      <w:start w:val="1"/>
      <w:numFmt w:val="decimal"/>
      <w:lvlText w:val="%4."/>
      <w:lvlJc w:val="left"/>
      <w:pPr>
        <w:tabs>
          <w:tab w:val="num" w:pos="1260"/>
        </w:tabs>
        <w:ind w:left="1260" w:hanging="360"/>
      </w:pPr>
    </w:lvl>
    <w:lvl w:ilvl="4" w:tplc="04090003">
      <w:start w:val="1"/>
      <w:numFmt w:val="lowerLetter"/>
      <w:lvlText w:val="%5."/>
      <w:lvlJc w:val="left"/>
      <w:pPr>
        <w:tabs>
          <w:tab w:val="num" w:pos="1980"/>
        </w:tabs>
        <w:ind w:left="1980" w:hanging="360"/>
      </w:pPr>
    </w:lvl>
    <w:lvl w:ilvl="5" w:tplc="04090005">
      <w:start w:val="1"/>
      <w:numFmt w:val="lowerRoman"/>
      <w:lvlText w:val="%6."/>
      <w:lvlJc w:val="right"/>
      <w:pPr>
        <w:tabs>
          <w:tab w:val="num" w:pos="2700"/>
        </w:tabs>
        <w:ind w:left="2700" w:hanging="180"/>
      </w:pPr>
    </w:lvl>
    <w:lvl w:ilvl="6" w:tplc="04090001">
      <w:start w:val="1"/>
      <w:numFmt w:val="decimal"/>
      <w:lvlText w:val="%7."/>
      <w:lvlJc w:val="left"/>
      <w:pPr>
        <w:tabs>
          <w:tab w:val="num" w:pos="3420"/>
        </w:tabs>
        <w:ind w:left="3420" w:hanging="360"/>
      </w:pPr>
    </w:lvl>
    <w:lvl w:ilvl="7" w:tplc="04090003">
      <w:start w:val="1"/>
      <w:numFmt w:val="lowerLetter"/>
      <w:lvlText w:val="%8."/>
      <w:lvlJc w:val="left"/>
      <w:pPr>
        <w:tabs>
          <w:tab w:val="num" w:pos="4140"/>
        </w:tabs>
        <w:ind w:left="4140" w:hanging="360"/>
      </w:pPr>
    </w:lvl>
    <w:lvl w:ilvl="8" w:tplc="04090005">
      <w:start w:val="1"/>
      <w:numFmt w:val="lowerRoman"/>
      <w:lvlText w:val="%9."/>
      <w:lvlJc w:val="right"/>
      <w:pPr>
        <w:tabs>
          <w:tab w:val="num" w:pos="4860"/>
        </w:tabs>
        <w:ind w:left="4860" w:hanging="180"/>
      </w:pPr>
    </w:lvl>
  </w:abstractNum>
  <w:abstractNum w:abstractNumId="239" w15:restartNumberingAfterBreak="0">
    <w:nsid w:val="66EF3792"/>
    <w:multiLevelType w:val="multilevel"/>
    <w:tmpl w:val="526C618C"/>
    <w:lvl w:ilvl="0">
      <w:start w:val="2"/>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lvlText w:val="2.3.%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0" w15:restartNumberingAfterBreak="0">
    <w:nsid w:val="66F802BE"/>
    <w:multiLevelType w:val="hybridMultilevel"/>
    <w:tmpl w:val="DCFC2ACC"/>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1" w15:restartNumberingAfterBreak="0">
    <w:nsid w:val="67CB166A"/>
    <w:multiLevelType w:val="multilevel"/>
    <w:tmpl w:val="05D6421E"/>
    <w:lvl w:ilvl="0">
      <w:start w:val="2"/>
      <w:numFmt w:val="decimal"/>
      <w:lvlText w:val="%1."/>
      <w:lvlJc w:val="left"/>
      <w:pPr>
        <w:ind w:left="450" w:hanging="360"/>
      </w:pPr>
      <w:rPr>
        <w:rFonts w:hint="default"/>
      </w:rPr>
    </w:lvl>
    <w:lvl w:ilvl="1">
      <w:start w:val="1"/>
      <w:numFmt w:val="none"/>
      <w:lvlText w:val=""/>
      <w:lvlJc w:val="left"/>
      <w:pPr>
        <w:ind w:left="882" w:hanging="432"/>
      </w:pPr>
      <w:rPr>
        <w:rFonts w:hint="default"/>
      </w:rPr>
    </w:lvl>
    <w:lvl w:ilvl="2">
      <w:start w:val="1"/>
      <w:numFmt w:val="none"/>
      <w:lvlText w:val=""/>
      <w:lvlJc w:val="left"/>
      <w:pPr>
        <w:ind w:left="1314" w:hanging="504"/>
      </w:pPr>
      <w:rPr>
        <w:rFonts w:hint="default"/>
      </w:rPr>
    </w:lvl>
    <w:lvl w:ilvl="3">
      <w:start w:val="1"/>
      <w:numFmt w:val="decimal"/>
      <w:lvlText w:val="%1.%2.%3.%4."/>
      <w:lvlJc w:val="left"/>
      <w:pPr>
        <w:ind w:left="1818" w:hanging="648"/>
      </w:pPr>
      <w:rPr>
        <w:rFonts w:hint="default"/>
      </w:rPr>
    </w:lvl>
    <w:lvl w:ilvl="4">
      <w:start w:val="1"/>
      <w:numFmt w:val="decimal"/>
      <w:lvlText w:val="%1.%2.%3.%4.%5."/>
      <w:lvlJc w:val="left"/>
      <w:pPr>
        <w:ind w:left="2322" w:hanging="792"/>
      </w:pPr>
      <w:rPr>
        <w:rFonts w:hint="default"/>
      </w:rPr>
    </w:lvl>
    <w:lvl w:ilvl="5">
      <w:start w:val="1"/>
      <w:numFmt w:val="decimal"/>
      <w:lvlText w:val="%1.%2.%3.%4.%5.%6."/>
      <w:lvlJc w:val="left"/>
      <w:pPr>
        <w:ind w:left="2826" w:hanging="936"/>
      </w:pPr>
      <w:rPr>
        <w:rFonts w:hint="default"/>
      </w:rPr>
    </w:lvl>
    <w:lvl w:ilvl="6">
      <w:start w:val="1"/>
      <w:numFmt w:val="decimal"/>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242" w15:restartNumberingAfterBreak="0">
    <w:nsid w:val="67D4763A"/>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43" w15:restartNumberingAfterBreak="0">
    <w:nsid w:val="67FB5EF8"/>
    <w:multiLevelType w:val="hybridMultilevel"/>
    <w:tmpl w:val="1D4C505C"/>
    <w:lvl w:ilvl="0" w:tplc="85CA1A7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8874C62"/>
    <w:multiLevelType w:val="hybridMultilevel"/>
    <w:tmpl w:val="05863CAA"/>
    <w:lvl w:ilvl="0" w:tplc="26B8C7BE">
      <w:start w:val="1"/>
      <w:numFmt w:val="bullet"/>
      <w:lvlText w:val="-"/>
      <w:lvlJc w:val="left"/>
      <w:pPr>
        <w:ind w:left="360" w:hanging="360"/>
      </w:pPr>
      <w:rPr>
        <w:rFonts w:ascii="Times New Roman" w:eastAsia="Times New Roman" w:hAnsi="Times New Roman" w:cs="Times New Roman" w:hint="default"/>
      </w:rPr>
    </w:lvl>
    <w:lvl w:ilvl="1" w:tplc="ECFAC990">
      <w:numFmt w:val="bullet"/>
      <w:lvlText w:val="–"/>
      <w:lvlJc w:val="left"/>
      <w:pPr>
        <w:ind w:left="1080" w:hanging="360"/>
      </w:pPr>
      <w:rPr>
        <w:rFonts w:ascii="Times New Roman" w:eastAsia="Times New Roman" w:hAnsi="Times New Roman" w:cs="Times New Roman" w:hint="default"/>
      </w:rPr>
    </w:lvl>
    <w:lvl w:ilvl="2" w:tplc="26B8C7BE">
      <w:start w:val="1"/>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15:restartNumberingAfterBreak="0">
    <w:nsid w:val="6A823D69"/>
    <w:multiLevelType w:val="hybridMultilevel"/>
    <w:tmpl w:val="2C1A5FE4"/>
    <w:lvl w:ilvl="0" w:tplc="85CA1A70">
      <w:start w:val="1"/>
      <w:numFmt w:val="bullet"/>
      <w:pStyle w:val="ListNumber2"/>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46" w15:restartNumberingAfterBreak="0">
    <w:nsid w:val="6AC83F38"/>
    <w:multiLevelType w:val="multilevel"/>
    <w:tmpl w:val="2758B6F4"/>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47" w15:restartNumberingAfterBreak="0">
    <w:nsid w:val="6B1D7765"/>
    <w:multiLevelType w:val="multilevel"/>
    <w:tmpl w:val="9FC61712"/>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48" w15:restartNumberingAfterBreak="0">
    <w:nsid w:val="6C623AE2"/>
    <w:multiLevelType w:val="multilevel"/>
    <w:tmpl w:val="7C76534A"/>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49" w15:restartNumberingAfterBreak="0">
    <w:nsid w:val="6CF01179"/>
    <w:multiLevelType w:val="multilevel"/>
    <w:tmpl w:val="72E4EF34"/>
    <w:lvl w:ilvl="0">
      <w:start w:val="1"/>
      <w:numFmt w:val="decimal"/>
      <w:lvlText w:val="%1."/>
      <w:lvlJc w:val="left"/>
      <w:pPr>
        <w:ind w:left="720" w:hanging="360"/>
      </w:pPr>
      <w:rPr>
        <w:rFonts w:hint="default"/>
        <w:b/>
      </w:rPr>
    </w:lvl>
    <w:lvl w:ilvl="1">
      <w:start w:val="4"/>
      <w:numFmt w:val="decimal"/>
      <w:isLgl/>
      <w:lvlText w:val="%1.%2"/>
      <w:lvlJc w:val="left"/>
      <w:pPr>
        <w:ind w:left="984" w:hanging="62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0" w15:restartNumberingAfterBreak="0">
    <w:nsid w:val="6CF37EAD"/>
    <w:multiLevelType w:val="multilevel"/>
    <w:tmpl w:val="4AD4F3D0"/>
    <w:styleLink w:val="Style4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1" w15:restartNumberingAfterBreak="0">
    <w:nsid w:val="6D0A6376"/>
    <w:multiLevelType w:val="hybridMultilevel"/>
    <w:tmpl w:val="FEF464F2"/>
    <w:lvl w:ilvl="0" w:tplc="F5F66ED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D397243"/>
    <w:multiLevelType w:val="hybridMultilevel"/>
    <w:tmpl w:val="F41EC078"/>
    <w:styleLink w:val="StyleBulletedVnArialNotBoldItalicLeft076cmHanging3"/>
    <w:lvl w:ilvl="0" w:tplc="433A56E6">
      <w:start w:val="1"/>
      <w:numFmt w:val="decimal"/>
      <w:lvlText w:val="2.7.%1"/>
      <w:lvlJc w:val="left"/>
      <w:pPr>
        <w:ind w:left="360" w:hanging="360"/>
      </w:pPr>
      <w:rPr>
        <w:rFonts w:ascii="Times New Roman" w:hAnsi="Times New Roman"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D4E07C3"/>
    <w:multiLevelType w:val="multilevel"/>
    <w:tmpl w:val="4DC290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4" w15:restartNumberingAfterBreak="0">
    <w:nsid w:val="6E5347DF"/>
    <w:multiLevelType w:val="multilevel"/>
    <w:tmpl w:val="F328C65C"/>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55" w15:restartNumberingAfterBreak="0">
    <w:nsid w:val="6F2A79D9"/>
    <w:multiLevelType w:val="multilevel"/>
    <w:tmpl w:val="A0208D3A"/>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sz w:val="28"/>
        <w:szCs w:val="28"/>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256" w15:restartNumberingAfterBreak="0">
    <w:nsid w:val="6F6E2686"/>
    <w:multiLevelType w:val="multilevel"/>
    <w:tmpl w:val="3BA8E744"/>
    <w:lvl w:ilvl="0">
      <w:start w:val="2"/>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57" w15:restartNumberingAfterBreak="0">
    <w:nsid w:val="70B106C5"/>
    <w:multiLevelType w:val="multilevel"/>
    <w:tmpl w:val="D13444A4"/>
    <w:lvl w:ilvl="0">
      <w:start w:val="1"/>
      <w:numFmt w:val="decimal"/>
      <w:lvlText w:val="%1."/>
      <w:lvlJc w:val="left"/>
      <w:pPr>
        <w:ind w:left="862" w:hanging="360"/>
      </w:pPr>
      <w:rPr>
        <w:rFonts w:ascii="Times New Roman" w:hAnsi="Times New Roman" w:cstheme="minorBidi" w:hint="default"/>
        <w:color w:val="auto"/>
        <w:sz w:val="22"/>
      </w:rPr>
    </w:lvl>
    <w:lvl w:ilvl="1">
      <w:start w:val="1"/>
      <w:numFmt w:val="decimal"/>
      <w:isLgl/>
      <w:lvlText w:val="%1.%2."/>
      <w:lvlJc w:val="left"/>
      <w:pPr>
        <w:ind w:left="1222" w:hanging="72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582" w:hanging="1080"/>
      </w:pPr>
      <w:rPr>
        <w:rFonts w:hint="default"/>
      </w:rPr>
    </w:lvl>
    <w:lvl w:ilvl="4">
      <w:start w:val="1"/>
      <w:numFmt w:val="decimal"/>
      <w:isLgl/>
      <w:lvlText w:val="%1.%2.%3.%4.%5."/>
      <w:lvlJc w:val="left"/>
      <w:pPr>
        <w:ind w:left="1582" w:hanging="1080"/>
      </w:pPr>
      <w:rPr>
        <w:rFonts w:hint="default"/>
      </w:rPr>
    </w:lvl>
    <w:lvl w:ilvl="5">
      <w:start w:val="1"/>
      <w:numFmt w:val="decimal"/>
      <w:isLgl/>
      <w:lvlText w:val="%1.%2.%3.%4.%5.%6."/>
      <w:lvlJc w:val="left"/>
      <w:pPr>
        <w:ind w:left="1942" w:hanging="1440"/>
      </w:pPr>
      <w:rPr>
        <w:rFonts w:hint="default"/>
      </w:rPr>
    </w:lvl>
    <w:lvl w:ilvl="6">
      <w:start w:val="1"/>
      <w:numFmt w:val="decimal"/>
      <w:isLgl/>
      <w:lvlText w:val="%1.%2.%3.%4.%5.%6.%7."/>
      <w:lvlJc w:val="left"/>
      <w:pPr>
        <w:ind w:left="2302" w:hanging="1800"/>
      </w:pPr>
      <w:rPr>
        <w:rFonts w:hint="default"/>
      </w:rPr>
    </w:lvl>
    <w:lvl w:ilvl="7">
      <w:start w:val="1"/>
      <w:numFmt w:val="decimal"/>
      <w:isLgl/>
      <w:lvlText w:val="%1.%2.%3.%4.%5.%6.%7.%8."/>
      <w:lvlJc w:val="left"/>
      <w:pPr>
        <w:ind w:left="2302" w:hanging="1800"/>
      </w:pPr>
      <w:rPr>
        <w:rFonts w:hint="default"/>
      </w:rPr>
    </w:lvl>
    <w:lvl w:ilvl="8">
      <w:start w:val="1"/>
      <w:numFmt w:val="decimal"/>
      <w:isLgl/>
      <w:lvlText w:val="%1.%2.%3.%4.%5.%6.%7.%8.%9."/>
      <w:lvlJc w:val="left"/>
      <w:pPr>
        <w:ind w:left="2662" w:hanging="2160"/>
      </w:pPr>
      <w:rPr>
        <w:rFonts w:hint="default"/>
      </w:rPr>
    </w:lvl>
  </w:abstractNum>
  <w:abstractNum w:abstractNumId="258" w15:restartNumberingAfterBreak="0">
    <w:nsid w:val="71702C26"/>
    <w:multiLevelType w:val="multilevel"/>
    <w:tmpl w:val="A6489276"/>
    <w:styleLink w:val="Style431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9" w15:restartNumberingAfterBreak="0">
    <w:nsid w:val="71FA63E6"/>
    <w:multiLevelType w:val="multilevel"/>
    <w:tmpl w:val="5E80A9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0" w15:restartNumberingAfterBreak="0">
    <w:nsid w:val="721F7038"/>
    <w:multiLevelType w:val="multilevel"/>
    <w:tmpl w:val="4E72C44E"/>
    <w:lvl w:ilvl="0">
      <w:start w:val="1"/>
      <w:numFmt w:val="bullet"/>
      <w:lvlText w:val=""/>
      <w:lvlJc w:val="left"/>
      <w:rPr>
        <w:rFonts w:ascii="Symbol" w:hAnsi="Symbol" w:hint="default"/>
      </w:rPr>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61" w15:restartNumberingAfterBreak="0">
    <w:nsid w:val="728C298D"/>
    <w:multiLevelType w:val="hybridMultilevel"/>
    <w:tmpl w:val="25883954"/>
    <w:styleLink w:val="Style33"/>
    <w:lvl w:ilvl="0" w:tplc="9688774C">
      <w:start w:val="1"/>
      <w:numFmt w:val="decimal"/>
      <w:lvlText w:val="2.8.%1"/>
      <w:lvlJc w:val="left"/>
      <w:pPr>
        <w:ind w:left="360" w:hanging="360"/>
      </w:pPr>
      <w:rPr>
        <w:rFonts w:ascii="Times New Roman" w:hAnsi="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729A5D29"/>
    <w:multiLevelType w:val="multilevel"/>
    <w:tmpl w:val="9A68251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63" w15:restartNumberingAfterBreak="0">
    <w:nsid w:val="72A8740A"/>
    <w:multiLevelType w:val="hybridMultilevel"/>
    <w:tmpl w:val="FAA4FAB6"/>
    <w:styleLink w:val="Style1312"/>
    <w:lvl w:ilvl="0" w:tplc="7B389F82">
      <w:start w:val="1"/>
      <w:numFmt w:val="bullet"/>
      <w:lvlText w:val="+"/>
      <w:lvlJc w:val="left"/>
      <w:pPr>
        <w:ind w:left="720" w:hanging="360"/>
      </w:pPr>
      <w:rPr>
        <w:rFonts w:ascii="RomanS" w:hAnsi="Rom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33334ED"/>
    <w:multiLevelType w:val="hybridMultilevel"/>
    <w:tmpl w:val="AF18D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3BD6F2C"/>
    <w:multiLevelType w:val="hybridMultilevel"/>
    <w:tmpl w:val="0EBCAC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46943F4"/>
    <w:multiLevelType w:val="hybridMultilevel"/>
    <w:tmpl w:val="401840F6"/>
    <w:lvl w:ilvl="0" w:tplc="26B8C7BE">
      <w:start w:val="1"/>
      <w:numFmt w:val="bullet"/>
      <w:lvlText w:val="-"/>
      <w:lvlJc w:val="left"/>
      <w:pPr>
        <w:ind w:left="0" w:hanging="360"/>
      </w:pPr>
      <w:rPr>
        <w:rFonts w:ascii="Times New Roman" w:eastAsia="Times New Roman" w:hAnsi="Times New Roman" w:cs="Times New Roman" w:hint="default"/>
      </w:rPr>
    </w:lvl>
    <w:lvl w:ilvl="1" w:tplc="04090019" w:tentative="1">
      <w:start w:val="1"/>
      <w:numFmt w:val="bullet"/>
      <w:lvlText w:val="o"/>
      <w:lvlJc w:val="left"/>
      <w:pPr>
        <w:ind w:left="720" w:hanging="360"/>
      </w:pPr>
      <w:rPr>
        <w:rFonts w:ascii="Courier New" w:hAnsi="Courier New" w:cs="Courier New" w:hint="default"/>
      </w:rPr>
    </w:lvl>
    <w:lvl w:ilvl="2" w:tplc="0409001B" w:tentative="1">
      <w:start w:val="1"/>
      <w:numFmt w:val="bullet"/>
      <w:lvlText w:val=""/>
      <w:lvlJc w:val="left"/>
      <w:pPr>
        <w:ind w:left="1440" w:hanging="360"/>
      </w:pPr>
      <w:rPr>
        <w:rFonts w:ascii="Wingdings" w:hAnsi="Wingdings" w:hint="default"/>
      </w:rPr>
    </w:lvl>
    <w:lvl w:ilvl="3" w:tplc="0409000F" w:tentative="1">
      <w:start w:val="1"/>
      <w:numFmt w:val="bullet"/>
      <w:lvlText w:val=""/>
      <w:lvlJc w:val="left"/>
      <w:pPr>
        <w:ind w:left="2160" w:hanging="360"/>
      </w:pPr>
      <w:rPr>
        <w:rFonts w:ascii="Symbol" w:hAnsi="Symbol" w:hint="default"/>
      </w:rPr>
    </w:lvl>
    <w:lvl w:ilvl="4" w:tplc="04090019" w:tentative="1">
      <w:start w:val="1"/>
      <w:numFmt w:val="bullet"/>
      <w:lvlText w:val="o"/>
      <w:lvlJc w:val="left"/>
      <w:pPr>
        <w:ind w:left="2880" w:hanging="360"/>
      </w:pPr>
      <w:rPr>
        <w:rFonts w:ascii="Courier New" w:hAnsi="Courier New" w:cs="Courier New" w:hint="default"/>
      </w:rPr>
    </w:lvl>
    <w:lvl w:ilvl="5" w:tplc="0409001B" w:tentative="1">
      <w:start w:val="1"/>
      <w:numFmt w:val="bullet"/>
      <w:lvlText w:val=""/>
      <w:lvlJc w:val="left"/>
      <w:pPr>
        <w:ind w:left="3600" w:hanging="360"/>
      </w:pPr>
      <w:rPr>
        <w:rFonts w:ascii="Wingdings" w:hAnsi="Wingdings" w:hint="default"/>
      </w:rPr>
    </w:lvl>
    <w:lvl w:ilvl="6" w:tplc="0409000F" w:tentative="1">
      <w:start w:val="1"/>
      <w:numFmt w:val="bullet"/>
      <w:lvlText w:val=""/>
      <w:lvlJc w:val="left"/>
      <w:pPr>
        <w:ind w:left="4320" w:hanging="360"/>
      </w:pPr>
      <w:rPr>
        <w:rFonts w:ascii="Symbol" w:hAnsi="Symbol" w:hint="default"/>
      </w:rPr>
    </w:lvl>
    <w:lvl w:ilvl="7" w:tplc="04090019" w:tentative="1">
      <w:start w:val="1"/>
      <w:numFmt w:val="bullet"/>
      <w:lvlText w:val="o"/>
      <w:lvlJc w:val="left"/>
      <w:pPr>
        <w:ind w:left="5040" w:hanging="360"/>
      </w:pPr>
      <w:rPr>
        <w:rFonts w:ascii="Courier New" w:hAnsi="Courier New" w:cs="Courier New" w:hint="default"/>
      </w:rPr>
    </w:lvl>
    <w:lvl w:ilvl="8" w:tplc="0409001B" w:tentative="1">
      <w:start w:val="1"/>
      <w:numFmt w:val="bullet"/>
      <w:lvlText w:val=""/>
      <w:lvlJc w:val="left"/>
      <w:pPr>
        <w:ind w:left="5760" w:hanging="360"/>
      </w:pPr>
      <w:rPr>
        <w:rFonts w:ascii="Wingdings" w:hAnsi="Wingdings" w:hint="default"/>
      </w:rPr>
    </w:lvl>
  </w:abstractNum>
  <w:abstractNum w:abstractNumId="267" w15:restartNumberingAfterBreak="0">
    <w:nsid w:val="74A06F4F"/>
    <w:multiLevelType w:val="multilevel"/>
    <w:tmpl w:val="8AEC129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8" w15:restartNumberingAfterBreak="0">
    <w:nsid w:val="75B5658D"/>
    <w:multiLevelType w:val="hybridMultilevel"/>
    <w:tmpl w:val="18806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5B56A2F"/>
    <w:multiLevelType w:val="multilevel"/>
    <w:tmpl w:val="A5542CA4"/>
    <w:styleLink w:val="Style331"/>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70" w15:restartNumberingAfterBreak="0">
    <w:nsid w:val="760F7D8F"/>
    <w:multiLevelType w:val="hybridMultilevel"/>
    <w:tmpl w:val="70A4DF90"/>
    <w:lvl w:ilvl="0" w:tplc="0409000F">
      <w:numFmt w:val="bullet"/>
      <w:lvlText w:val="-"/>
      <w:lvlJc w:val="left"/>
      <w:pPr>
        <w:tabs>
          <w:tab w:val="num" w:pos="540"/>
        </w:tabs>
        <w:ind w:left="540" w:hanging="360"/>
      </w:pPr>
      <w:rPr>
        <w:rFonts w:ascii=".VnArial" w:eastAsia="Times New Roman" w:hAnsi=".VnArial" w:cs="Times New Roman"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71" w15:restartNumberingAfterBreak="0">
    <w:nsid w:val="762D00EF"/>
    <w:multiLevelType w:val="multilevel"/>
    <w:tmpl w:val="762D00EF"/>
    <w:lvl w:ilvl="0">
      <w:start w:val="1"/>
      <w:numFmt w:val="decimal"/>
      <w:lvlText w:val="%1."/>
      <w:lvlJc w:val="left"/>
      <w:pPr>
        <w:tabs>
          <w:tab w:val="left" w:pos="480"/>
        </w:tabs>
        <w:ind w:left="480" w:hanging="480"/>
      </w:pPr>
      <w:rPr>
        <w:b w:val="0"/>
      </w:rPr>
    </w:lvl>
    <w:lvl w:ilvl="1">
      <w:start w:val="1"/>
      <w:numFmt w:val="bullet"/>
      <w:lvlText w:val="-"/>
      <w:lvlJc w:val="left"/>
      <w:pPr>
        <w:tabs>
          <w:tab w:val="left" w:pos="900"/>
        </w:tabs>
        <w:ind w:left="900" w:hanging="360"/>
      </w:pPr>
      <w:rPr>
        <w:rFonts w:ascii="Times New Roman" w:eastAsia="Courier New" w:hAnsi="Times New Roman" w:cs="Times New Roman"/>
        <w:b w:val="0"/>
      </w:rPr>
    </w:lvl>
    <w:lvl w:ilvl="2">
      <w:start w:val="1"/>
      <w:numFmt w:val="decimal"/>
      <w:lvlText w:val="%1.%2.%3."/>
      <w:lvlJc w:val="left"/>
      <w:pPr>
        <w:tabs>
          <w:tab w:val="left" w:pos="1434"/>
        </w:tabs>
        <w:ind w:left="1434" w:hanging="720"/>
      </w:pPr>
    </w:lvl>
    <w:lvl w:ilvl="3">
      <w:start w:val="1"/>
      <w:numFmt w:val="decimal"/>
      <w:lvlText w:val="%1.%2.%3.%4."/>
      <w:lvlJc w:val="left"/>
      <w:pPr>
        <w:tabs>
          <w:tab w:val="left" w:pos="1791"/>
        </w:tabs>
        <w:ind w:left="1791" w:hanging="720"/>
      </w:pPr>
    </w:lvl>
    <w:lvl w:ilvl="4">
      <w:start w:val="1"/>
      <w:numFmt w:val="decimal"/>
      <w:lvlText w:val="%1.%2.%3.%4.%5."/>
      <w:lvlJc w:val="left"/>
      <w:pPr>
        <w:tabs>
          <w:tab w:val="left" w:pos="2508"/>
        </w:tabs>
        <w:ind w:left="2508" w:hanging="1080"/>
      </w:pPr>
    </w:lvl>
    <w:lvl w:ilvl="5">
      <w:start w:val="1"/>
      <w:numFmt w:val="decimal"/>
      <w:lvlText w:val="%1.%2.%3.%4.%5.%6."/>
      <w:lvlJc w:val="left"/>
      <w:pPr>
        <w:tabs>
          <w:tab w:val="left" w:pos="2865"/>
        </w:tabs>
        <w:ind w:left="2865" w:hanging="1080"/>
      </w:pPr>
    </w:lvl>
    <w:lvl w:ilvl="6">
      <w:start w:val="1"/>
      <w:numFmt w:val="decimal"/>
      <w:lvlText w:val="%1.%2.%3.%4.%5.%6.%7."/>
      <w:lvlJc w:val="left"/>
      <w:pPr>
        <w:tabs>
          <w:tab w:val="left" w:pos="3582"/>
        </w:tabs>
        <w:ind w:left="3582" w:hanging="1440"/>
      </w:pPr>
    </w:lvl>
    <w:lvl w:ilvl="7">
      <w:start w:val="1"/>
      <w:numFmt w:val="decimal"/>
      <w:lvlText w:val="%1.%2.%3.%4.%5.%6.%7.%8."/>
      <w:lvlJc w:val="left"/>
      <w:pPr>
        <w:tabs>
          <w:tab w:val="left" w:pos="3939"/>
        </w:tabs>
        <w:ind w:left="3939" w:hanging="1440"/>
      </w:pPr>
    </w:lvl>
    <w:lvl w:ilvl="8">
      <w:start w:val="1"/>
      <w:numFmt w:val="decimal"/>
      <w:lvlText w:val="%1.%2.%3.%4.%5.%6.%7.%8.%9."/>
      <w:lvlJc w:val="left"/>
      <w:pPr>
        <w:tabs>
          <w:tab w:val="left" w:pos="4656"/>
        </w:tabs>
        <w:ind w:left="4656" w:hanging="1800"/>
      </w:pPr>
    </w:lvl>
  </w:abstractNum>
  <w:abstractNum w:abstractNumId="272" w15:restartNumberingAfterBreak="0">
    <w:nsid w:val="76E61EEF"/>
    <w:multiLevelType w:val="multilevel"/>
    <w:tmpl w:val="3E2ECB7E"/>
    <w:styleLink w:val="Style433"/>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73" w15:restartNumberingAfterBreak="0">
    <w:nsid w:val="77956B90"/>
    <w:multiLevelType w:val="multilevel"/>
    <w:tmpl w:val="8E164662"/>
    <w:lvl w:ilvl="0">
      <w:start w:val="1"/>
      <w:numFmt w:val="bullet"/>
      <w:lvlText w:val=""/>
      <w:lvlJc w:val="left"/>
      <w:pPr>
        <w:ind w:left="644" w:hanging="360"/>
      </w:pPr>
      <w:rPr>
        <w:rFonts w:ascii="Symbol" w:hAnsi="Symbol" w:hint="default"/>
      </w:rPr>
    </w:lvl>
    <w:lvl w:ilvl="1">
      <w:start w:val="1"/>
      <w:numFmt w:val="bullet"/>
      <w:lvlText w:val="o"/>
      <w:lvlJc w:val="left"/>
      <w:pPr>
        <w:ind w:left="1659" w:hanging="360"/>
      </w:pPr>
      <w:rPr>
        <w:rFonts w:ascii="Courier New" w:hAnsi="Courier New" w:cs="Courier New"/>
      </w:rPr>
    </w:lvl>
    <w:lvl w:ilvl="2">
      <w:start w:val="1"/>
      <w:numFmt w:val="bullet"/>
      <w:lvlText w:val=""/>
      <w:lvlJc w:val="left"/>
      <w:pPr>
        <w:ind w:left="2379" w:hanging="360"/>
      </w:pPr>
      <w:rPr>
        <w:rFonts w:ascii="Wingdings" w:hAnsi="Wingdings"/>
      </w:rPr>
    </w:lvl>
    <w:lvl w:ilvl="3">
      <w:start w:val="1"/>
      <w:numFmt w:val="bullet"/>
      <w:lvlText w:val=""/>
      <w:lvlJc w:val="left"/>
      <w:pPr>
        <w:ind w:left="3099" w:hanging="360"/>
      </w:pPr>
      <w:rPr>
        <w:rFonts w:ascii="Symbol" w:hAnsi="Symbol"/>
      </w:rPr>
    </w:lvl>
    <w:lvl w:ilvl="4">
      <w:start w:val="1"/>
      <w:numFmt w:val="bullet"/>
      <w:lvlText w:val="o"/>
      <w:lvlJc w:val="left"/>
      <w:pPr>
        <w:ind w:left="3819" w:hanging="360"/>
      </w:pPr>
      <w:rPr>
        <w:rFonts w:ascii="Courier New" w:hAnsi="Courier New" w:cs="Courier New"/>
      </w:rPr>
    </w:lvl>
    <w:lvl w:ilvl="5">
      <w:start w:val="1"/>
      <w:numFmt w:val="bullet"/>
      <w:lvlText w:val=""/>
      <w:lvlJc w:val="left"/>
      <w:pPr>
        <w:ind w:left="4539" w:hanging="360"/>
      </w:pPr>
      <w:rPr>
        <w:rFonts w:ascii="Wingdings" w:hAnsi="Wingdings"/>
      </w:rPr>
    </w:lvl>
    <w:lvl w:ilvl="6">
      <w:start w:val="1"/>
      <w:numFmt w:val="bullet"/>
      <w:lvlText w:val=""/>
      <w:lvlJc w:val="left"/>
      <w:pPr>
        <w:ind w:left="5259" w:hanging="360"/>
      </w:pPr>
      <w:rPr>
        <w:rFonts w:ascii="Symbol" w:hAnsi="Symbol"/>
      </w:rPr>
    </w:lvl>
    <w:lvl w:ilvl="7">
      <w:start w:val="1"/>
      <w:numFmt w:val="bullet"/>
      <w:lvlText w:val="o"/>
      <w:lvlJc w:val="left"/>
      <w:pPr>
        <w:ind w:left="5979" w:hanging="360"/>
      </w:pPr>
      <w:rPr>
        <w:rFonts w:ascii="Courier New" w:hAnsi="Courier New" w:cs="Courier New"/>
      </w:rPr>
    </w:lvl>
    <w:lvl w:ilvl="8">
      <w:start w:val="1"/>
      <w:numFmt w:val="bullet"/>
      <w:lvlText w:val=""/>
      <w:lvlJc w:val="left"/>
      <w:pPr>
        <w:ind w:left="6699" w:hanging="360"/>
      </w:pPr>
      <w:rPr>
        <w:rFonts w:ascii="Wingdings" w:hAnsi="Wingdings"/>
      </w:rPr>
    </w:lvl>
  </w:abstractNum>
  <w:abstractNum w:abstractNumId="274" w15:restartNumberingAfterBreak="0">
    <w:nsid w:val="781F143F"/>
    <w:multiLevelType w:val="hybridMultilevel"/>
    <w:tmpl w:val="ADAAFA8C"/>
    <w:lvl w:ilvl="0" w:tplc="85CA1A70">
      <w:numFmt w:val="bullet"/>
      <w:lvlText w:val="-"/>
      <w:lvlJc w:val="left"/>
      <w:pPr>
        <w:ind w:left="720" w:hanging="360"/>
      </w:pPr>
      <w:rPr>
        <w:rFonts w:ascii=".VnArial" w:eastAsia="Times New Roman" w:hAnsi=".VnAria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8786493"/>
    <w:multiLevelType w:val="multilevel"/>
    <w:tmpl w:val="CAB868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6" w15:restartNumberingAfterBreak="0">
    <w:nsid w:val="79074EFC"/>
    <w:multiLevelType w:val="hybridMultilevel"/>
    <w:tmpl w:val="5ABA1B6C"/>
    <w:lvl w:ilvl="0" w:tplc="25DCF430">
      <w:start w:val="1"/>
      <w:numFmt w:val="decimal"/>
      <w:lvlText w:val="%1."/>
      <w:lvlJc w:val="left"/>
      <w:pPr>
        <w:ind w:left="502" w:hanging="360"/>
      </w:pPr>
      <w:rPr>
        <w:rFonts w:hint="default"/>
      </w:rPr>
    </w:lvl>
    <w:lvl w:ilvl="1" w:tplc="77849D4C">
      <w:start w:val="1"/>
      <w:numFmt w:val="upperRoman"/>
      <w:lvlText w:val="%2."/>
      <w:lvlJc w:val="left"/>
      <w:pPr>
        <w:ind w:left="1582" w:hanging="720"/>
      </w:pPr>
      <w:rPr>
        <w:rFonts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7" w15:restartNumberingAfterBreak="0">
    <w:nsid w:val="79201280"/>
    <w:multiLevelType w:val="hybridMultilevel"/>
    <w:tmpl w:val="86A4BE38"/>
    <w:lvl w:ilvl="0" w:tplc="FBB28610">
      <w:start w:val="3"/>
      <w:numFmt w:val="bullet"/>
      <w:pStyle w:val="Date"/>
      <w:lvlText w:val="-"/>
      <w:lvlJc w:val="left"/>
      <w:pPr>
        <w:tabs>
          <w:tab w:val="num" w:pos="144"/>
        </w:tabs>
        <w:ind w:left="0" w:firstLine="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8" w15:restartNumberingAfterBreak="0">
    <w:nsid w:val="79F75D23"/>
    <w:multiLevelType w:val="multilevel"/>
    <w:tmpl w:val="3C66A394"/>
    <w:lvl w:ilvl="0">
      <w:start w:val="1"/>
      <w:numFmt w:val="decimal"/>
      <w:lvlText w:val="2.%1."/>
      <w:lvlJc w:val="left"/>
      <w:pPr>
        <w:ind w:left="786" w:hanging="360"/>
      </w:pPr>
      <w:rPr>
        <w:rFonts w:hint="default"/>
      </w:rPr>
    </w:lvl>
    <w:lvl w:ilvl="1">
      <w:start w:val="1"/>
      <w:numFmt w:val="lowerLetter"/>
      <w:lvlText w:val="%2)"/>
      <w:lvlJc w:val="left"/>
      <w:pPr>
        <w:ind w:left="1146" w:hanging="360"/>
      </w:pPr>
      <w:rPr>
        <w:rFonts w:hint="default"/>
      </w:rPr>
    </w:lvl>
    <w:lvl w:ilvl="2">
      <w:start w:val="1"/>
      <w:numFmt w:val="lowerRoman"/>
      <w:lvlText w:val="%3)"/>
      <w:lvlJc w:val="left"/>
      <w:pPr>
        <w:ind w:left="1506" w:hanging="360"/>
      </w:pPr>
      <w:rPr>
        <w:rFonts w:hint="default"/>
      </w:rPr>
    </w:lvl>
    <w:lvl w:ilvl="3">
      <w:start w:val="1"/>
      <w:numFmt w:val="decimal"/>
      <w:lvlText w:val="(%4)"/>
      <w:lvlJc w:val="left"/>
      <w:pPr>
        <w:ind w:left="1866" w:hanging="360"/>
      </w:pPr>
      <w:rPr>
        <w:rFonts w:hint="default"/>
      </w:rPr>
    </w:lvl>
    <w:lvl w:ilvl="4">
      <w:start w:val="1"/>
      <w:numFmt w:val="lowerLetter"/>
      <w:lvlText w:val="(%5)"/>
      <w:lvlJc w:val="left"/>
      <w:pPr>
        <w:ind w:left="2226" w:hanging="360"/>
      </w:pPr>
      <w:rPr>
        <w:rFonts w:hint="default"/>
      </w:rPr>
    </w:lvl>
    <w:lvl w:ilvl="5">
      <w:start w:val="1"/>
      <w:numFmt w:val="lowerRoman"/>
      <w:lvlText w:val="(%6)"/>
      <w:lvlJc w:val="left"/>
      <w:pPr>
        <w:ind w:left="2586" w:hanging="36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3306" w:hanging="360"/>
      </w:pPr>
      <w:rPr>
        <w:rFonts w:hint="default"/>
      </w:rPr>
    </w:lvl>
    <w:lvl w:ilvl="8">
      <w:start w:val="1"/>
      <w:numFmt w:val="lowerRoman"/>
      <w:lvlText w:val="%9."/>
      <w:lvlJc w:val="left"/>
      <w:pPr>
        <w:ind w:left="3666" w:hanging="360"/>
      </w:pPr>
      <w:rPr>
        <w:rFonts w:hint="default"/>
      </w:rPr>
    </w:lvl>
  </w:abstractNum>
  <w:abstractNum w:abstractNumId="279" w15:restartNumberingAfterBreak="0">
    <w:nsid w:val="7A061549"/>
    <w:multiLevelType w:val="multilevel"/>
    <w:tmpl w:val="3050F006"/>
    <w:styleLink w:val="Style44"/>
    <w:lvl w:ilvl="0">
      <w:start w:val="1"/>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280" w15:restartNumberingAfterBreak="0">
    <w:nsid w:val="7A404DB7"/>
    <w:multiLevelType w:val="hybridMultilevel"/>
    <w:tmpl w:val="70BA1B96"/>
    <w:styleLink w:val="StyleBulletedSymbolsymbolNotBoldLeft038cmHanging110"/>
    <w:lvl w:ilvl="0" w:tplc="0CBE12BC">
      <w:start w:val="2"/>
      <w:numFmt w:val="bullet"/>
      <w:lvlText w:val="+"/>
      <w:lvlJc w:val="left"/>
      <w:pPr>
        <w:tabs>
          <w:tab w:val="num" w:pos="1224"/>
        </w:tabs>
        <w:ind w:left="1224" w:hanging="360"/>
      </w:pPr>
      <w:rPr>
        <w:rFonts w:ascii="Times New Roman" w:hAnsi="Times New Roman" w:cs="Times New Roman" w:hint="default"/>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1" w15:restartNumberingAfterBreak="0">
    <w:nsid w:val="7AFF6483"/>
    <w:multiLevelType w:val="hybridMultilevel"/>
    <w:tmpl w:val="81D098C6"/>
    <w:lvl w:ilvl="0" w:tplc="0409000F">
      <w:start w:val="1"/>
      <w:numFmt w:val="bullet"/>
      <w:lvlText w:val=""/>
      <w:lvlJc w:val="left"/>
      <w:pPr>
        <w:tabs>
          <w:tab w:val="num" w:pos="737"/>
        </w:tabs>
        <w:ind w:left="737" w:hanging="283"/>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2" w15:restartNumberingAfterBreak="0">
    <w:nsid w:val="7B247375"/>
    <w:multiLevelType w:val="hybridMultilevel"/>
    <w:tmpl w:val="AD8C5B4A"/>
    <w:styleLink w:val="StyleBulletedVnArialNotBoldItalicLeft076cmHanging10"/>
    <w:lvl w:ilvl="0" w:tplc="ED4E559A">
      <w:start w:val="1"/>
      <w:numFmt w:val="bullet"/>
      <w:pStyle w:val="vritri-tinhchatmuctieu"/>
      <w:lvlText w:val="-"/>
      <w:lvlJc w:val="left"/>
      <w:pPr>
        <w:ind w:left="750" w:hanging="360"/>
      </w:pPr>
      <w:rPr>
        <w:rFonts w:ascii="Vrinda" w:hAnsi="Vrind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B816810"/>
    <w:multiLevelType w:val="hybridMultilevel"/>
    <w:tmpl w:val="96F81E82"/>
    <w:lvl w:ilvl="0" w:tplc="85CA1A70">
      <w:numFmt w:val="bullet"/>
      <w:lvlText w:val="-"/>
      <w:lvlJc w:val="left"/>
      <w:pPr>
        <w:ind w:left="900" w:hanging="360"/>
      </w:pPr>
      <w:rPr>
        <w:rFonts w:ascii=".VnArial" w:eastAsia="Times New Roman" w:hAnsi=".VnArial"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4" w15:restartNumberingAfterBreak="0">
    <w:nsid w:val="7BB47E7F"/>
    <w:multiLevelType w:val="hybridMultilevel"/>
    <w:tmpl w:val="4934BD08"/>
    <w:lvl w:ilvl="0" w:tplc="04090003">
      <w:start w:val="1"/>
      <w:numFmt w:val="bullet"/>
      <w:lvlText w:val="-"/>
      <w:lvlJc w:val="left"/>
      <w:pPr>
        <w:ind w:left="720" w:hanging="360"/>
      </w:pPr>
      <w:rPr>
        <w:rFonts w:ascii=".VnArial" w:eastAsia="Times New Roman" w:hAnsi=".Vn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5" w15:restartNumberingAfterBreak="0">
    <w:nsid w:val="7CC14D3C"/>
    <w:multiLevelType w:val="hybridMultilevel"/>
    <w:tmpl w:val="82E8607C"/>
    <w:lvl w:ilvl="0" w:tplc="0409000F">
      <w:numFmt w:val="bullet"/>
      <w:lvlText w:val="-"/>
      <w:lvlJc w:val="left"/>
      <w:pPr>
        <w:tabs>
          <w:tab w:val="num" w:pos="540"/>
        </w:tabs>
        <w:ind w:left="540" w:hanging="360"/>
      </w:pPr>
      <w:rPr>
        <w:rFonts w:ascii=".VnArial" w:eastAsia="Times New Roman" w:hAnsi=".VnArial" w:cs="Times New Roman" w:hint="default"/>
      </w:rPr>
    </w:lvl>
    <w:lvl w:ilvl="1" w:tplc="04090019">
      <w:start w:val="1"/>
      <w:numFmt w:val="decimal"/>
      <w:lvlText w:val="%2."/>
      <w:lvlJc w:val="left"/>
      <w:pPr>
        <w:tabs>
          <w:tab w:val="num" w:pos="1440"/>
        </w:tabs>
        <w:ind w:left="1440" w:hanging="360"/>
      </w:pPr>
      <w:rPr>
        <w:rFont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6" w15:restartNumberingAfterBreak="0">
    <w:nsid w:val="7CFC10CF"/>
    <w:multiLevelType w:val="singleLevel"/>
    <w:tmpl w:val="530C6018"/>
    <w:styleLink w:val="StyleBulletedVnArialNotBoldItalicLeft076cmHanging20"/>
    <w:lvl w:ilvl="0">
      <w:start w:val="1"/>
      <w:numFmt w:val="bullet"/>
      <w:pStyle w:val="curriucguidesubtitle"/>
      <w:lvlText w:val=""/>
      <w:lvlJc w:val="left"/>
      <w:pPr>
        <w:tabs>
          <w:tab w:val="num" w:pos="360"/>
        </w:tabs>
        <w:ind w:left="360" w:hanging="360"/>
      </w:pPr>
      <w:rPr>
        <w:rFonts w:ascii="Symbol" w:hAnsi="Symbol" w:hint="default"/>
      </w:rPr>
    </w:lvl>
  </w:abstractNum>
  <w:abstractNum w:abstractNumId="287" w15:restartNumberingAfterBreak="0">
    <w:nsid w:val="7CFF032A"/>
    <w:multiLevelType w:val="multilevel"/>
    <w:tmpl w:val="7CFF032A"/>
    <w:lvl w:ilvl="0">
      <w:start w:val="1"/>
      <w:numFmt w:val="bullet"/>
      <w:lvlText w:val=""/>
      <w:lvlJc w:val="left"/>
      <w:pPr>
        <w:ind w:left="720" w:hanging="360"/>
      </w:pPr>
      <w:rPr>
        <w:rFonts w:ascii="Symbol" w:hAnsi="Symbol" w:hint="default"/>
        <w:color w:val="auto"/>
        <w:sz w:val="1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8" w15:restartNumberingAfterBreak="0">
    <w:nsid w:val="7D2004FF"/>
    <w:multiLevelType w:val="multilevel"/>
    <w:tmpl w:val="7D2004FF"/>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abstractNum w:abstractNumId="289" w15:restartNumberingAfterBreak="0">
    <w:nsid w:val="7E89217E"/>
    <w:multiLevelType w:val="singleLevel"/>
    <w:tmpl w:val="B6A8E396"/>
    <w:lvl w:ilvl="0">
      <w:start w:val="1"/>
      <w:numFmt w:val="bullet"/>
      <w:pStyle w:val="boxnumberpara"/>
      <w:lvlText w:val=""/>
      <w:lvlJc w:val="left"/>
      <w:pPr>
        <w:tabs>
          <w:tab w:val="num" w:pos="360"/>
        </w:tabs>
        <w:ind w:left="360" w:hanging="360"/>
      </w:pPr>
      <w:rPr>
        <w:rFonts w:ascii="Symbol" w:hAnsi="Symbol" w:hint="default"/>
      </w:rPr>
    </w:lvl>
  </w:abstractNum>
  <w:abstractNum w:abstractNumId="290" w15:restartNumberingAfterBreak="0">
    <w:nsid w:val="7EA607E0"/>
    <w:multiLevelType w:val="multilevel"/>
    <w:tmpl w:val="E676010A"/>
    <w:lvl w:ilvl="0">
      <w:start w:val="2"/>
      <w:numFmt w:val="decimal"/>
      <w:lvlText w:val="%1."/>
      <w:lvlJc w:val="left"/>
      <w:pPr>
        <w:ind w:left="360" w:hanging="360"/>
      </w:pPr>
      <w:rPr>
        <w:rFonts w:hint="default"/>
      </w:rPr>
    </w:lvl>
    <w:lvl w:ilvl="1">
      <w:start w:val="1"/>
      <w:numFmt w:val="none"/>
      <w:lvlText w:val=""/>
      <w:lvlJc w:val="left"/>
      <w:pPr>
        <w:ind w:left="792" w:hanging="432"/>
      </w:pPr>
      <w:rPr>
        <w:rFonts w:hint="default"/>
        <w:i w:val="0"/>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1" w15:restartNumberingAfterBreak="0">
    <w:nsid w:val="7F48385F"/>
    <w:multiLevelType w:val="multilevel"/>
    <w:tmpl w:val="23B2CEE2"/>
    <w:lvl w:ilvl="0">
      <w:start w:val="1"/>
      <w:numFmt w:val="decimal"/>
      <w:pStyle w:val="StyleboxtextarialItalic"/>
      <w:lvlText w:val="%1."/>
      <w:lvlJc w:val="left"/>
      <w:pPr>
        <w:tabs>
          <w:tab w:val="num" w:pos="425"/>
        </w:tabs>
        <w:ind w:left="425" w:hanging="425"/>
      </w:pPr>
    </w:lvl>
    <w:lvl w:ilvl="1">
      <w:start w:val="1"/>
      <w:numFmt w:val="lowerLetter"/>
      <w:lvlText w:val="(%2)"/>
      <w:lvlJc w:val="left"/>
      <w:pPr>
        <w:tabs>
          <w:tab w:val="num" w:pos="851"/>
        </w:tabs>
        <w:ind w:left="851" w:hanging="426"/>
      </w:pPr>
    </w:lvl>
    <w:lvl w:ilvl="2">
      <w:start w:val="1"/>
      <w:numFmt w:val="none"/>
      <w:lvlText w:val="%3"/>
      <w:lvlJc w:val="left"/>
      <w:pPr>
        <w:tabs>
          <w:tab w:val="num" w:pos="1040"/>
        </w:tabs>
        <w:ind w:left="1021" w:hanging="341"/>
      </w:pPr>
      <w:rPr>
        <w:rFonts w:ascii="Times New Roman" w:hAnsi="Times New Roman" w:hint="default"/>
        <w:b w:val="0"/>
        <w:i w:val="0"/>
        <w:sz w:val="24"/>
      </w:r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92" w15:restartNumberingAfterBreak="0">
    <w:nsid w:val="7F4D0E6F"/>
    <w:multiLevelType w:val="multilevel"/>
    <w:tmpl w:val="A4BA0B92"/>
    <w:numStyleLink w:val="Style4"/>
  </w:abstractNum>
  <w:abstractNum w:abstractNumId="293" w15:restartNumberingAfterBreak="0">
    <w:nsid w:val="7F983BE6"/>
    <w:multiLevelType w:val="multilevel"/>
    <w:tmpl w:val="7F983BE6"/>
    <w:lvl w:ilvl="0">
      <w:start w:val="5888"/>
      <w:numFmt w:val="decimal"/>
      <w:lvlText w:val=""/>
      <w:lvlJc w:val="left"/>
    </w:lvl>
    <w:lvl w:ilvl="1">
      <w:start w:val="5888"/>
      <w:numFmt w:val="decimal"/>
      <w:lvlText w:val=""/>
      <w:lvlJc w:val="left"/>
    </w:lvl>
    <w:lvl w:ilvl="2">
      <w:start w:val="23"/>
      <w:numFmt w:val="decimal"/>
      <w:lvlText w:val=""/>
      <w:lvlJc w:val="left"/>
    </w:lvl>
    <w:lvl w:ilvl="3">
      <w:start w:val="23"/>
      <w:numFmt w:val="decimal"/>
      <w:lvlText w:val=""/>
      <w:lvlJc w:val="left"/>
    </w:lvl>
    <w:lvl w:ilvl="4">
      <w:start w:val="23"/>
      <w:numFmt w:val="decimal"/>
      <w:lvlText w:val=""/>
      <w:lvlJc w:val="left"/>
    </w:lvl>
    <w:lvl w:ilvl="5">
      <w:start w:val="23"/>
      <w:numFmt w:val="decimal"/>
      <w:lvlText w:val=""/>
      <w:lvlJc w:val="left"/>
    </w:lvl>
    <w:lvl w:ilvl="6">
      <w:start w:val="23"/>
      <w:numFmt w:val="decimal"/>
      <w:lvlText w:val=""/>
      <w:lvlJc w:val="left"/>
    </w:lvl>
    <w:lvl w:ilvl="7">
      <w:start w:val="23"/>
      <w:numFmt w:val="decimal"/>
      <w:lvlText w:val=""/>
      <w:lvlJc w:val="left"/>
    </w:lvl>
    <w:lvl w:ilvl="8">
      <w:start w:val="23"/>
      <w:numFmt w:val="decimal"/>
      <w:lvlText w:val=""/>
      <w:lvlJc w:val="left"/>
    </w:lvl>
  </w:abstractNum>
  <w:num w:numId="1" w16cid:durableId="1824538847">
    <w:abstractNumId w:val="85"/>
  </w:num>
  <w:num w:numId="2" w16cid:durableId="129398182">
    <w:abstractNumId w:val="47"/>
  </w:num>
  <w:num w:numId="3" w16cid:durableId="688525231">
    <w:abstractNumId w:val="245"/>
  </w:num>
  <w:num w:numId="4" w16cid:durableId="1427505321">
    <w:abstractNumId w:val="164"/>
  </w:num>
  <w:num w:numId="5" w16cid:durableId="336691036">
    <w:abstractNumId w:val="132"/>
  </w:num>
  <w:num w:numId="6" w16cid:durableId="1323655087">
    <w:abstractNumId w:val="238"/>
  </w:num>
  <w:num w:numId="7" w16cid:durableId="737437650">
    <w:abstractNumId w:val="176"/>
  </w:num>
  <w:num w:numId="8" w16cid:durableId="1818180374">
    <w:abstractNumId w:val="191"/>
  </w:num>
  <w:num w:numId="9" w16cid:durableId="510728858">
    <w:abstractNumId w:val="140"/>
  </w:num>
  <w:num w:numId="10" w16cid:durableId="605624920">
    <w:abstractNumId w:val="45"/>
  </w:num>
  <w:num w:numId="11" w16cid:durableId="889077681">
    <w:abstractNumId w:val="149"/>
  </w:num>
  <w:num w:numId="12" w16cid:durableId="157430564">
    <w:abstractNumId w:val="8"/>
  </w:num>
  <w:num w:numId="13" w16cid:durableId="346831807">
    <w:abstractNumId w:val="286"/>
  </w:num>
  <w:num w:numId="14" w16cid:durableId="260917803">
    <w:abstractNumId w:val="6"/>
  </w:num>
  <w:num w:numId="15" w16cid:durableId="1527056888">
    <w:abstractNumId w:val="5"/>
  </w:num>
  <w:num w:numId="16" w16cid:durableId="554856310">
    <w:abstractNumId w:val="4"/>
  </w:num>
  <w:num w:numId="17" w16cid:durableId="247278647">
    <w:abstractNumId w:val="7"/>
  </w:num>
  <w:num w:numId="18" w16cid:durableId="1051923179">
    <w:abstractNumId w:val="3"/>
  </w:num>
  <w:num w:numId="19" w16cid:durableId="1626349714">
    <w:abstractNumId w:val="2"/>
  </w:num>
  <w:num w:numId="20" w16cid:durableId="1276213983">
    <w:abstractNumId w:val="1"/>
  </w:num>
  <w:num w:numId="21" w16cid:durableId="969894051">
    <w:abstractNumId w:val="36"/>
  </w:num>
  <w:num w:numId="22" w16cid:durableId="1703820645">
    <w:abstractNumId w:val="291"/>
  </w:num>
  <w:num w:numId="23" w16cid:durableId="565923032">
    <w:abstractNumId w:val="183"/>
  </w:num>
  <w:num w:numId="24" w16cid:durableId="184515150">
    <w:abstractNumId w:val="94"/>
  </w:num>
  <w:num w:numId="25" w16cid:durableId="1503666061">
    <w:abstractNumId w:val="113"/>
  </w:num>
  <w:num w:numId="26" w16cid:durableId="235478830">
    <w:abstractNumId w:val="289"/>
  </w:num>
  <w:num w:numId="27" w16cid:durableId="83696213">
    <w:abstractNumId w:val="111"/>
  </w:num>
  <w:num w:numId="28" w16cid:durableId="75444844">
    <w:abstractNumId w:val="277"/>
  </w:num>
  <w:num w:numId="29" w16cid:durableId="1402093529">
    <w:abstractNumId w:val="168"/>
  </w:num>
  <w:num w:numId="30" w16cid:durableId="1668702691">
    <w:abstractNumId w:val="141"/>
  </w:num>
  <w:num w:numId="31" w16cid:durableId="171184019">
    <w:abstractNumId w:val="20"/>
  </w:num>
  <w:num w:numId="32" w16cid:durableId="158080767">
    <w:abstractNumId w:val="18"/>
  </w:num>
  <w:num w:numId="33" w16cid:durableId="2112815404">
    <w:abstractNumId w:val="282"/>
  </w:num>
  <w:num w:numId="34" w16cid:durableId="742919892">
    <w:abstractNumId w:val="89"/>
  </w:num>
  <w:num w:numId="35" w16cid:durableId="657270508">
    <w:abstractNumId w:val="145"/>
  </w:num>
  <w:num w:numId="36" w16cid:durableId="1223326325">
    <w:abstractNumId w:val="48"/>
  </w:num>
  <w:num w:numId="37" w16cid:durableId="1053390573">
    <w:abstractNumId w:val="234"/>
  </w:num>
  <w:num w:numId="38" w16cid:durableId="2036615415">
    <w:abstractNumId w:val="269"/>
    <w:lvlOverride w:ilvl="0">
      <w:startOverride w:val="1"/>
      <w:lvl w:ilvl="0">
        <w:start w:val="1"/>
        <w:numFmt w:val="decimal"/>
        <w:lvlText w:val=""/>
        <w:lvlJc w:val="left"/>
      </w:lvl>
    </w:lvlOverride>
    <w:lvlOverride w:ilvl="1">
      <w:startOverride w:val="1"/>
      <w:lvl w:ilvl="1">
        <w:start w:val="1"/>
        <w:numFmt w:val="decimal"/>
        <w:isLgl/>
        <w:lvlText w:val="%1.%2."/>
        <w:lvlJc w:val="left"/>
        <w:pPr>
          <w:ind w:left="1080" w:hanging="72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39" w16cid:durableId="592975935">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72936308">
    <w:abstractNumId w:val="2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92327942">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41217066">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607151">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81023077">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79706882">
    <w:abstractNumId w:val="2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84745097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5697092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0608460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28359587">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3980187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692801912">
    <w:abstractNumId w:val="112"/>
  </w:num>
  <w:num w:numId="52" w16cid:durableId="1833566242">
    <w:abstractNumId w:val="264"/>
  </w:num>
  <w:num w:numId="53" w16cid:durableId="1113473859">
    <w:abstractNumId w:val="51"/>
  </w:num>
  <w:num w:numId="54" w16cid:durableId="807239596">
    <w:abstractNumId w:val="129"/>
  </w:num>
  <w:num w:numId="55" w16cid:durableId="1596786960">
    <w:abstractNumId w:val="16"/>
  </w:num>
  <w:num w:numId="56" w16cid:durableId="2002587178">
    <w:abstractNumId w:val="86"/>
  </w:num>
  <w:num w:numId="57" w16cid:durableId="30345175">
    <w:abstractNumId w:val="144"/>
  </w:num>
  <w:num w:numId="58" w16cid:durableId="1660188625">
    <w:abstractNumId w:val="133"/>
  </w:num>
  <w:num w:numId="59" w16cid:durableId="1425687443">
    <w:abstractNumId w:val="250"/>
  </w:num>
  <w:num w:numId="60" w16cid:durableId="510293311">
    <w:abstractNumId w:val="38"/>
  </w:num>
  <w:num w:numId="61" w16cid:durableId="1493372560">
    <w:abstractNumId w:val="14"/>
  </w:num>
  <w:num w:numId="62" w16cid:durableId="1653025040">
    <w:abstractNumId w:val="55"/>
  </w:num>
  <w:num w:numId="63" w16cid:durableId="1966307403">
    <w:abstractNumId w:val="256"/>
  </w:num>
  <w:num w:numId="64" w16cid:durableId="2093624030">
    <w:abstractNumId w:val="237"/>
  </w:num>
  <w:num w:numId="65" w16cid:durableId="301734772">
    <w:abstractNumId w:val="292"/>
  </w:num>
  <w:num w:numId="66" w16cid:durableId="887186331">
    <w:abstractNumId w:val="54"/>
  </w:num>
  <w:num w:numId="67" w16cid:durableId="2033607969">
    <w:abstractNumId w:val="159"/>
  </w:num>
  <w:num w:numId="68" w16cid:durableId="1680620489">
    <w:abstractNumId w:val="137"/>
  </w:num>
  <w:num w:numId="69" w16cid:durableId="947855085">
    <w:abstractNumId w:val="258"/>
  </w:num>
  <w:num w:numId="70" w16cid:durableId="2043438724">
    <w:abstractNumId w:val="217"/>
  </w:num>
  <w:num w:numId="71" w16cid:durableId="1041631763">
    <w:abstractNumId w:val="91"/>
  </w:num>
  <w:num w:numId="72" w16cid:durableId="1364860598">
    <w:abstractNumId w:val="275"/>
  </w:num>
  <w:num w:numId="73" w16cid:durableId="550463133">
    <w:abstractNumId w:val="121"/>
  </w:num>
  <w:num w:numId="74" w16cid:durableId="1799840584">
    <w:abstractNumId w:val="124"/>
  </w:num>
  <w:num w:numId="75" w16cid:durableId="1564608674">
    <w:abstractNumId w:val="52"/>
  </w:num>
  <w:num w:numId="76" w16cid:durableId="1984040220">
    <w:abstractNumId w:val="138"/>
  </w:num>
  <w:num w:numId="77" w16cid:durableId="1814830970">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954823608">
    <w:abstractNumId w:val="8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634552801">
    <w:abstractNumId w:val="2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654901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525873152">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65611411">
    <w:abstractNumId w:val="268"/>
  </w:num>
  <w:num w:numId="83" w16cid:durableId="1717582905">
    <w:abstractNumId w:val="32"/>
  </w:num>
  <w:num w:numId="84" w16cid:durableId="456143290">
    <w:abstractNumId w:val="116"/>
  </w:num>
  <w:num w:numId="85" w16cid:durableId="2063862553">
    <w:abstractNumId w:val="76"/>
  </w:num>
  <w:num w:numId="86" w16cid:durableId="963854508">
    <w:abstractNumId w:val="232"/>
  </w:num>
  <w:num w:numId="87" w16cid:durableId="755905488">
    <w:abstractNumId w:val="106"/>
  </w:num>
  <w:num w:numId="88" w16cid:durableId="397636405">
    <w:abstractNumId w:val="160"/>
  </w:num>
  <w:num w:numId="89" w16cid:durableId="1595166857">
    <w:abstractNumId w:val="221"/>
  </w:num>
  <w:num w:numId="90" w16cid:durableId="763653431">
    <w:abstractNumId w:val="166"/>
  </w:num>
  <w:num w:numId="91" w16cid:durableId="1162116070">
    <w:abstractNumId w:val="63"/>
  </w:num>
  <w:num w:numId="92" w16cid:durableId="546183435">
    <w:abstractNumId w:val="143"/>
  </w:num>
  <w:num w:numId="93" w16cid:durableId="1303853701">
    <w:abstractNumId w:val="59"/>
  </w:num>
  <w:num w:numId="94" w16cid:durableId="899367215">
    <w:abstractNumId w:val="196"/>
  </w:num>
  <w:num w:numId="95" w16cid:durableId="2009602077">
    <w:abstractNumId w:val="75"/>
  </w:num>
  <w:num w:numId="96" w16cid:durableId="1025323677">
    <w:abstractNumId w:val="87"/>
  </w:num>
  <w:num w:numId="97" w16cid:durableId="1638104956">
    <w:abstractNumId w:val="131"/>
  </w:num>
  <w:num w:numId="98" w16cid:durableId="1233855896">
    <w:abstractNumId w:val="199"/>
  </w:num>
  <w:num w:numId="99" w16cid:durableId="1159659787">
    <w:abstractNumId w:val="165"/>
  </w:num>
  <w:num w:numId="100" w16cid:durableId="1072698944">
    <w:abstractNumId w:val="163"/>
  </w:num>
  <w:num w:numId="101" w16cid:durableId="1207058624">
    <w:abstractNumId w:val="98"/>
  </w:num>
  <w:num w:numId="102" w16cid:durableId="1141121464">
    <w:abstractNumId w:val="276"/>
  </w:num>
  <w:num w:numId="103" w16cid:durableId="777406719">
    <w:abstractNumId w:val="30"/>
  </w:num>
  <w:num w:numId="104" w16cid:durableId="796993129">
    <w:abstractNumId w:val="203"/>
  </w:num>
  <w:num w:numId="105" w16cid:durableId="176041990">
    <w:abstractNumId w:val="259"/>
  </w:num>
  <w:num w:numId="106" w16cid:durableId="796145901">
    <w:abstractNumId w:val="230"/>
  </w:num>
  <w:num w:numId="107" w16cid:durableId="373192736">
    <w:abstractNumId w:val="212"/>
  </w:num>
  <w:num w:numId="108" w16cid:durableId="1851986432">
    <w:abstractNumId w:val="239"/>
  </w:num>
  <w:num w:numId="109" w16cid:durableId="1614088599">
    <w:abstractNumId w:val="80"/>
  </w:num>
  <w:num w:numId="110" w16cid:durableId="629364374">
    <w:abstractNumId w:val="229"/>
  </w:num>
  <w:num w:numId="111" w16cid:durableId="1435512348">
    <w:abstractNumId w:val="58"/>
  </w:num>
  <w:num w:numId="112" w16cid:durableId="161699648">
    <w:abstractNumId w:val="171"/>
  </w:num>
  <w:num w:numId="113" w16cid:durableId="782460723">
    <w:abstractNumId w:val="139"/>
  </w:num>
  <w:num w:numId="114" w16cid:durableId="1691376004">
    <w:abstractNumId w:val="120"/>
  </w:num>
  <w:num w:numId="115" w16cid:durableId="421613319">
    <w:abstractNumId w:val="179"/>
  </w:num>
  <w:num w:numId="116" w16cid:durableId="1557861765">
    <w:abstractNumId w:val="150"/>
  </w:num>
  <w:num w:numId="117" w16cid:durableId="907150320">
    <w:abstractNumId w:val="285"/>
  </w:num>
  <w:num w:numId="118" w16cid:durableId="868569740">
    <w:abstractNumId w:val="96"/>
  </w:num>
  <w:num w:numId="119" w16cid:durableId="446891000">
    <w:abstractNumId w:val="174"/>
  </w:num>
  <w:num w:numId="120" w16cid:durableId="593056715">
    <w:abstractNumId w:val="270"/>
  </w:num>
  <w:num w:numId="121" w16cid:durableId="566300936">
    <w:abstractNumId w:val="281"/>
  </w:num>
  <w:num w:numId="122" w16cid:durableId="604728884">
    <w:abstractNumId w:val="122"/>
  </w:num>
  <w:num w:numId="123" w16cid:durableId="1176580288">
    <w:abstractNumId w:val="252"/>
  </w:num>
  <w:num w:numId="124" w16cid:durableId="495151985">
    <w:abstractNumId w:val="123"/>
  </w:num>
  <w:num w:numId="125" w16cid:durableId="189953187">
    <w:abstractNumId w:val="200"/>
  </w:num>
  <w:num w:numId="126" w16cid:durableId="83845867">
    <w:abstractNumId w:val="261"/>
  </w:num>
  <w:num w:numId="127" w16cid:durableId="1111318060">
    <w:abstractNumId w:val="53"/>
  </w:num>
  <w:num w:numId="128" w16cid:durableId="335960725">
    <w:abstractNumId w:val="46"/>
  </w:num>
  <w:num w:numId="129" w16cid:durableId="1502890016">
    <w:abstractNumId w:val="134"/>
  </w:num>
  <w:num w:numId="130" w16cid:durableId="1617636176">
    <w:abstractNumId w:val="25"/>
  </w:num>
  <w:num w:numId="131" w16cid:durableId="988443660">
    <w:abstractNumId w:val="182"/>
  </w:num>
  <w:num w:numId="132" w16cid:durableId="961499050">
    <w:abstractNumId w:val="155"/>
  </w:num>
  <w:num w:numId="133" w16cid:durableId="69353706">
    <w:abstractNumId w:val="198"/>
  </w:num>
  <w:num w:numId="134" w16cid:durableId="1185830407">
    <w:abstractNumId w:val="161"/>
  </w:num>
  <w:num w:numId="135" w16cid:durableId="2142767397">
    <w:abstractNumId w:val="185"/>
  </w:num>
  <w:num w:numId="136" w16cid:durableId="377900898">
    <w:abstractNumId w:val="17"/>
  </w:num>
  <w:num w:numId="137" w16cid:durableId="1803693451">
    <w:abstractNumId w:val="109"/>
  </w:num>
  <w:num w:numId="138" w16cid:durableId="1689717719">
    <w:abstractNumId w:val="226"/>
  </w:num>
  <w:num w:numId="139" w16cid:durableId="1579288180">
    <w:abstractNumId w:val="156"/>
  </w:num>
  <w:num w:numId="140" w16cid:durableId="1934588118">
    <w:abstractNumId w:val="216"/>
  </w:num>
  <w:num w:numId="141" w16cid:durableId="584648095">
    <w:abstractNumId w:val="49"/>
  </w:num>
  <w:num w:numId="142" w16cid:durableId="987247213">
    <w:abstractNumId w:val="103"/>
  </w:num>
  <w:num w:numId="143" w16cid:durableId="1183982388">
    <w:abstractNumId w:val="189"/>
  </w:num>
  <w:num w:numId="144" w16cid:durableId="1193881006">
    <w:abstractNumId w:val="253"/>
  </w:num>
  <w:num w:numId="145" w16cid:durableId="425229140">
    <w:abstractNumId w:val="175"/>
  </w:num>
  <w:num w:numId="146" w16cid:durableId="610553443">
    <w:abstractNumId w:val="90"/>
  </w:num>
  <w:num w:numId="147" w16cid:durableId="1087264225">
    <w:abstractNumId w:val="255"/>
  </w:num>
  <w:num w:numId="148" w16cid:durableId="2008359686">
    <w:abstractNumId w:val="74"/>
  </w:num>
  <w:num w:numId="149" w16cid:durableId="1255045928">
    <w:abstractNumId w:val="187"/>
  </w:num>
  <w:num w:numId="150" w16cid:durableId="324284975">
    <w:abstractNumId w:val="43"/>
  </w:num>
  <w:num w:numId="151" w16cid:durableId="2111315759">
    <w:abstractNumId w:val="152"/>
  </w:num>
  <w:num w:numId="152" w16cid:durableId="1228106228">
    <w:abstractNumId w:val="215"/>
  </w:num>
  <w:num w:numId="153" w16cid:durableId="696468012">
    <w:abstractNumId w:val="15"/>
  </w:num>
  <w:num w:numId="154" w16cid:durableId="1813405253">
    <w:abstractNumId w:val="108"/>
  </w:num>
  <w:num w:numId="155" w16cid:durableId="1983462179">
    <w:abstractNumId w:val="173"/>
  </w:num>
  <w:num w:numId="156" w16cid:durableId="425345742">
    <w:abstractNumId w:val="208"/>
  </w:num>
  <w:num w:numId="157" w16cid:durableId="1480072453">
    <w:abstractNumId w:val="188"/>
  </w:num>
  <w:num w:numId="158" w16cid:durableId="1625890040">
    <w:abstractNumId w:val="207"/>
  </w:num>
  <w:num w:numId="159" w16cid:durableId="330642015">
    <w:abstractNumId w:val="231"/>
  </w:num>
  <w:num w:numId="160" w16cid:durableId="461192419">
    <w:abstractNumId w:val="204"/>
  </w:num>
  <w:num w:numId="161" w16cid:durableId="520558420">
    <w:abstractNumId w:val="172"/>
  </w:num>
  <w:num w:numId="162" w16cid:durableId="972952065">
    <w:abstractNumId w:val="262"/>
  </w:num>
  <w:num w:numId="163" w16cid:durableId="1860007051">
    <w:abstractNumId w:val="135"/>
  </w:num>
  <w:num w:numId="164" w16cid:durableId="212425535">
    <w:abstractNumId w:val="125"/>
  </w:num>
  <w:num w:numId="165" w16cid:durableId="1464039047">
    <w:abstractNumId w:val="28"/>
  </w:num>
  <w:num w:numId="166" w16cid:durableId="1298796664">
    <w:abstractNumId w:val="192"/>
  </w:num>
  <w:num w:numId="167" w16cid:durableId="178663712">
    <w:abstractNumId w:val="248"/>
  </w:num>
  <w:num w:numId="168" w16cid:durableId="1802457255">
    <w:abstractNumId w:val="273"/>
  </w:num>
  <w:num w:numId="169" w16cid:durableId="303504731">
    <w:abstractNumId w:val="283"/>
  </w:num>
  <w:num w:numId="170" w16cid:durableId="487134183">
    <w:abstractNumId w:val="151"/>
  </w:num>
  <w:num w:numId="171" w16cid:durableId="929702051">
    <w:abstractNumId w:val="266"/>
  </w:num>
  <w:num w:numId="172" w16cid:durableId="443814341">
    <w:abstractNumId w:val="206"/>
  </w:num>
  <w:num w:numId="173" w16cid:durableId="36706252">
    <w:abstractNumId w:val="105"/>
  </w:num>
  <w:num w:numId="174" w16cid:durableId="1963535826">
    <w:abstractNumId w:val="102"/>
  </w:num>
  <w:num w:numId="175" w16cid:durableId="603655240">
    <w:abstractNumId w:val="29"/>
  </w:num>
  <w:num w:numId="176" w16cid:durableId="350379689">
    <w:abstractNumId w:val="244"/>
  </w:num>
  <w:num w:numId="177" w16cid:durableId="810748724">
    <w:abstractNumId w:val="210"/>
  </w:num>
  <w:num w:numId="178" w16cid:durableId="908730293">
    <w:abstractNumId w:val="213"/>
  </w:num>
  <w:num w:numId="179" w16cid:durableId="2096437048">
    <w:abstractNumId w:val="67"/>
  </w:num>
  <w:num w:numId="180" w16cid:durableId="183175542">
    <w:abstractNumId w:val="57"/>
  </w:num>
  <w:num w:numId="181" w16cid:durableId="1940915900">
    <w:abstractNumId w:val="241"/>
  </w:num>
  <w:num w:numId="182" w16cid:durableId="1845582342">
    <w:abstractNumId w:val="290"/>
  </w:num>
  <w:num w:numId="183" w16cid:durableId="561061693">
    <w:abstractNumId w:val="72"/>
  </w:num>
  <w:num w:numId="184" w16cid:durableId="138598076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642586066">
    <w:abstractNumId w:val="101"/>
  </w:num>
  <w:num w:numId="186" w16cid:durableId="1075863200">
    <w:abstractNumId w:val="99"/>
  </w:num>
  <w:num w:numId="187" w16cid:durableId="681934444">
    <w:abstractNumId w:val="195"/>
  </w:num>
  <w:num w:numId="188" w16cid:durableId="279538033">
    <w:abstractNumId w:val="118"/>
  </w:num>
  <w:num w:numId="189" w16cid:durableId="1700739791">
    <w:abstractNumId w:val="56"/>
  </w:num>
  <w:num w:numId="190" w16cid:durableId="880243530">
    <w:abstractNumId w:val="68"/>
  </w:num>
  <w:num w:numId="191" w16cid:durableId="994530460">
    <w:abstractNumId w:val="211"/>
  </w:num>
  <w:num w:numId="192" w16cid:durableId="1962953311">
    <w:abstractNumId w:val="214"/>
  </w:num>
  <w:num w:numId="193" w16cid:durableId="294650024">
    <w:abstractNumId w:val="178"/>
  </w:num>
  <w:num w:numId="194" w16cid:durableId="514266176">
    <w:abstractNumId w:val="201"/>
    <w:lvlOverride w:ilvl="0"/>
    <w:lvlOverride w:ilvl="1">
      <w:startOverride w:val="1"/>
    </w:lvlOverride>
    <w:lvlOverride w:ilvl="2">
      <w:startOverride w:val="1"/>
    </w:lvlOverride>
    <w:lvlOverride w:ilvl="3"/>
    <w:lvlOverride w:ilvl="4"/>
    <w:lvlOverride w:ilvl="5"/>
    <w:lvlOverride w:ilvl="6"/>
    <w:lvlOverride w:ilvl="7"/>
    <w:lvlOverride w:ilvl="8"/>
  </w:num>
  <w:num w:numId="195" w16cid:durableId="1575434376">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32442477">
    <w:abstractNumId w:val="114"/>
  </w:num>
  <w:num w:numId="197" w16cid:durableId="1127891155">
    <w:abstractNumId w:val="197"/>
  </w:num>
  <w:num w:numId="198" w16cid:durableId="1134637613">
    <w:abstractNumId w:val="218"/>
  </w:num>
  <w:num w:numId="199" w16cid:durableId="538586220">
    <w:abstractNumId w:val="269"/>
  </w:num>
  <w:num w:numId="200" w16cid:durableId="894853383">
    <w:abstractNumId w:val="142"/>
  </w:num>
  <w:num w:numId="201" w16cid:durableId="856118090">
    <w:abstractNumId w:val="180"/>
  </w:num>
  <w:num w:numId="202" w16cid:durableId="1878464013">
    <w:abstractNumId w:val="11"/>
  </w:num>
  <w:num w:numId="203" w16cid:durableId="1167940470">
    <w:abstractNumId w:val="12"/>
  </w:num>
  <w:num w:numId="204" w16cid:durableId="1976909462">
    <w:abstractNumId w:val="148"/>
  </w:num>
  <w:num w:numId="205" w16cid:durableId="1001003958">
    <w:abstractNumId w:val="271"/>
  </w:num>
  <w:num w:numId="206" w16cid:durableId="379943706">
    <w:abstractNumId w:val="97"/>
  </w:num>
  <w:num w:numId="207" w16cid:durableId="1985965904">
    <w:abstractNumId w:val="9"/>
  </w:num>
  <w:num w:numId="208" w16cid:durableId="1819879470">
    <w:abstractNumId w:val="190"/>
  </w:num>
  <w:num w:numId="209" w16cid:durableId="958730850">
    <w:abstractNumId w:val="288"/>
  </w:num>
  <w:num w:numId="210" w16cid:durableId="16275521">
    <w:abstractNumId w:val="136"/>
  </w:num>
  <w:num w:numId="211" w16cid:durableId="1043019100">
    <w:abstractNumId w:val="293"/>
  </w:num>
  <w:num w:numId="212" w16cid:durableId="780880880">
    <w:abstractNumId w:val="10"/>
  </w:num>
  <w:num w:numId="213" w16cid:durableId="2079327784">
    <w:abstractNumId w:val="35"/>
  </w:num>
  <w:num w:numId="214" w16cid:durableId="1615939776">
    <w:abstractNumId w:val="31"/>
  </w:num>
  <w:num w:numId="215" w16cid:durableId="1548761217">
    <w:abstractNumId w:val="127"/>
  </w:num>
  <w:num w:numId="216" w16cid:durableId="1150903891">
    <w:abstractNumId w:val="0"/>
  </w:num>
  <w:num w:numId="217" w16cid:durableId="705636897">
    <w:abstractNumId w:val="62"/>
  </w:num>
  <w:num w:numId="218" w16cid:durableId="9765623">
    <w:abstractNumId w:val="246"/>
  </w:num>
  <w:num w:numId="219" w16cid:durableId="1413813280">
    <w:abstractNumId w:val="162"/>
  </w:num>
  <w:num w:numId="220" w16cid:durableId="2101565428">
    <w:abstractNumId w:val="22"/>
  </w:num>
  <w:num w:numId="221" w16cid:durableId="1539471990">
    <w:abstractNumId w:val="158"/>
  </w:num>
  <w:num w:numId="222" w16cid:durableId="1205101401">
    <w:abstractNumId w:val="242"/>
  </w:num>
  <w:num w:numId="223" w16cid:durableId="1037894416">
    <w:abstractNumId w:val="70"/>
  </w:num>
  <w:num w:numId="224" w16cid:durableId="414010206">
    <w:abstractNumId w:val="236"/>
  </w:num>
  <w:num w:numId="225" w16cid:durableId="39860792">
    <w:abstractNumId w:val="260"/>
  </w:num>
  <w:num w:numId="226" w16cid:durableId="347606114">
    <w:abstractNumId w:val="117"/>
  </w:num>
  <w:num w:numId="227" w16cid:durableId="488718069">
    <w:abstractNumId w:val="115"/>
  </w:num>
  <w:num w:numId="228" w16cid:durableId="1130048456">
    <w:abstractNumId w:val="110"/>
  </w:num>
  <w:num w:numId="229" w16cid:durableId="726803309">
    <w:abstractNumId w:val="249"/>
  </w:num>
  <w:num w:numId="230" w16cid:durableId="181436363">
    <w:abstractNumId w:val="154"/>
  </w:num>
  <w:num w:numId="231" w16cid:durableId="1358045602">
    <w:abstractNumId w:val="24"/>
  </w:num>
  <w:num w:numId="232" w16cid:durableId="1854418672">
    <w:abstractNumId w:val="34"/>
  </w:num>
  <w:num w:numId="233" w16cid:durableId="1158303896">
    <w:abstractNumId w:val="83"/>
  </w:num>
  <w:num w:numId="234" w16cid:durableId="1449623192">
    <w:abstractNumId w:val="257"/>
  </w:num>
  <w:num w:numId="235" w16cid:durableId="249699586">
    <w:abstractNumId w:val="202"/>
  </w:num>
  <w:num w:numId="236" w16cid:durableId="636642829">
    <w:abstractNumId w:val="186"/>
  </w:num>
  <w:num w:numId="237" w16cid:durableId="1706100168">
    <w:abstractNumId w:val="73"/>
  </w:num>
  <w:num w:numId="238" w16cid:durableId="1913158175">
    <w:abstractNumId w:val="39"/>
  </w:num>
  <w:num w:numId="239" w16cid:durableId="1599216331">
    <w:abstractNumId w:val="69"/>
  </w:num>
  <w:num w:numId="240" w16cid:durableId="220099754">
    <w:abstractNumId w:val="228"/>
  </w:num>
  <w:num w:numId="241" w16cid:durableId="317418165">
    <w:abstractNumId w:val="224"/>
  </w:num>
  <w:num w:numId="242" w16cid:durableId="1083332023">
    <w:abstractNumId w:val="225"/>
  </w:num>
  <w:num w:numId="243" w16cid:durableId="273833311">
    <w:abstractNumId w:val="37"/>
  </w:num>
  <w:num w:numId="244" w16cid:durableId="647248944">
    <w:abstractNumId w:val="219"/>
  </w:num>
  <w:num w:numId="245" w16cid:durableId="2132045574">
    <w:abstractNumId w:val="184"/>
  </w:num>
  <w:num w:numId="246" w16cid:durableId="893852426">
    <w:abstractNumId w:val="278"/>
  </w:num>
  <w:num w:numId="247" w16cid:durableId="1924415494">
    <w:abstractNumId w:val="220"/>
  </w:num>
  <w:num w:numId="248" w16cid:durableId="429202452">
    <w:abstractNumId w:val="64"/>
  </w:num>
  <w:num w:numId="249" w16cid:durableId="214968173">
    <w:abstractNumId w:val="222"/>
  </w:num>
  <w:num w:numId="250" w16cid:durableId="1057893331">
    <w:abstractNumId w:val="193"/>
  </w:num>
  <w:num w:numId="251" w16cid:durableId="1036854176">
    <w:abstractNumId w:val="82"/>
  </w:num>
  <w:num w:numId="252" w16cid:durableId="368379716">
    <w:abstractNumId w:val="233"/>
  </w:num>
  <w:num w:numId="253" w16cid:durableId="1772892499">
    <w:abstractNumId w:val="126"/>
  </w:num>
  <w:num w:numId="254" w16cid:durableId="121047036">
    <w:abstractNumId w:val="235"/>
  </w:num>
  <w:num w:numId="255" w16cid:durableId="1760131024">
    <w:abstractNumId w:val="267"/>
  </w:num>
  <w:num w:numId="256" w16cid:durableId="14549991">
    <w:abstractNumId w:val="209"/>
  </w:num>
  <w:num w:numId="257" w16cid:durableId="645354132">
    <w:abstractNumId w:val="100"/>
  </w:num>
  <w:num w:numId="258" w16cid:durableId="601576353">
    <w:abstractNumId w:val="92"/>
  </w:num>
  <w:num w:numId="259" w16cid:durableId="1240286583">
    <w:abstractNumId w:val="23"/>
  </w:num>
  <w:num w:numId="260" w16cid:durableId="2075078200">
    <w:abstractNumId w:val="33"/>
  </w:num>
  <w:num w:numId="261" w16cid:durableId="1447582959">
    <w:abstractNumId w:val="280"/>
  </w:num>
  <w:num w:numId="262" w16cid:durableId="1293559862">
    <w:abstractNumId w:val="79"/>
  </w:num>
  <w:num w:numId="263" w16cid:durableId="2141918464">
    <w:abstractNumId w:val="147"/>
  </w:num>
  <w:num w:numId="264" w16cid:durableId="893932541">
    <w:abstractNumId w:val="13"/>
  </w:num>
  <w:num w:numId="265" w16cid:durableId="1545561151">
    <w:abstractNumId w:val="263"/>
  </w:num>
  <w:num w:numId="266" w16cid:durableId="755442401">
    <w:abstractNumId w:val="19"/>
  </w:num>
  <w:num w:numId="267" w16cid:durableId="361980266">
    <w:abstractNumId w:val="119"/>
  </w:num>
  <w:num w:numId="268" w16cid:durableId="273100214">
    <w:abstractNumId w:val="44"/>
  </w:num>
  <w:num w:numId="269" w16cid:durableId="1285186698">
    <w:abstractNumId w:val="78"/>
  </w:num>
  <w:num w:numId="270" w16cid:durableId="1366903840">
    <w:abstractNumId w:val="81"/>
  </w:num>
  <w:num w:numId="271" w16cid:durableId="192159599">
    <w:abstractNumId w:val="88"/>
  </w:num>
  <w:num w:numId="272" w16cid:durableId="949316719">
    <w:abstractNumId w:val="223"/>
  </w:num>
  <w:num w:numId="273" w16cid:durableId="1440485707">
    <w:abstractNumId w:val="272"/>
  </w:num>
  <w:num w:numId="274" w16cid:durableId="1059330074">
    <w:abstractNumId w:val="279"/>
  </w:num>
  <w:num w:numId="275" w16cid:durableId="1800226616">
    <w:abstractNumId w:val="61"/>
  </w:num>
  <w:num w:numId="276" w16cid:durableId="1446773145">
    <w:abstractNumId w:val="274"/>
  </w:num>
  <w:num w:numId="277" w16cid:durableId="195776151">
    <w:abstractNumId w:val="130"/>
  </w:num>
  <w:num w:numId="278" w16cid:durableId="1994479019">
    <w:abstractNumId w:val="243"/>
  </w:num>
  <w:num w:numId="279" w16cid:durableId="1846823949">
    <w:abstractNumId w:val="41"/>
  </w:num>
  <w:num w:numId="280" w16cid:durableId="1819303362">
    <w:abstractNumId w:val="227"/>
  </w:num>
  <w:num w:numId="281" w16cid:durableId="692149617">
    <w:abstractNumId w:val="27"/>
  </w:num>
  <w:num w:numId="282" w16cid:durableId="1923177515">
    <w:abstractNumId w:val="177"/>
  </w:num>
  <w:num w:numId="283" w16cid:durableId="869218022">
    <w:abstractNumId w:val="170"/>
  </w:num>
  <w:num w:numId="284" w16cid:durableId="1501235060">
    <w:abstractNumId w:val="169"/>
  </w:num>
  <w:num w:numId="285" w16cid:durableId="598104023">
    <w:abstractNumId w:val="128"/>
  </w:num>
  <w:num w:numId="286" w16cid:durableId="604964833">
    <w:abstractNumId w:val="287"/>
  </w:num>
  <w:num w:numId="287" w16cid:durableId="2031447551">
    <w:abstractNumId w:val="157"/>
  </w:num>
  <w:num w:numId="288" w16cid:durableId="639771525">
    <w:abstractNumId w:val="60"/>
  </w:num>
  <w:num w:numId="289" w16cid:durableId="30110564">
    <w:abstractNumId w:val="146"/>
  </w:num>
  <w:num w:numId="290" w16cid:durableId="572590395">
    <w:abstractNumId w:val="251"/>
  </w:num>
  <w:num w:numId="291" w16cid:durableId="1334331432">
    <w:abstractNumId w:val="50"/>
  </w:num>
  <w:num w:numId="292" w16cid:durableId="1518158569">
    <w:abstractNumId w:val="65"/>
  </w:num>
  <w:num w:numId="293" w16cid:durableId="742680074">
    <w:abstractNumId w:val="77"/>
  </w:num>
  <w:num w:numId="294" w16cid:durableId="1659845036">
    <w:abstractNumId w:val="40"/>
  </w:num>
  <w:num w:numId="295" w16cid:durableId="934902835">
    <w:abstractNumId w:val="71"/>
  </w:num>
  <w:num w:numId="296" w16cid:durableId="1931231242">
    <w:abstractNumId w:val="42"/>
  </w:num>
  <w:num w:numId="297" w16cid:durableId="1936665375">
    <w:abstractNumId w:val="95"/>
  </w:num>
  <w:num w:numId="298" w16cid:durableId="1897163784">
    <w:abstractNumId w:val="93"/>
  </w:num>
  <w:num w:numId="299" w16cid:durableId="1257521338">
    <w:abstractNumId w:val="284"/>
  </w:num>
  <w:num w:numId="300" w16cid:durableId="1614744138">
    <w:abstractNumId w:val="66"/>
  </w:num>
  <w:num w:numId="301" w16cid:durableId="1463113358">
    <w:abstractNumId w:val="107"/>
  </w:num>
  <w:num w:numId="302" w16cid:durableId="1498612636">
    <w:abstractNumId w:val="240"/>
  </w:num>
  <w:num w:numId="303" w16cid:durableId="636449537">
    <w:abstractNumId w:val="21"/>
  </w:num>
  <w:numIdMacAtCleanup w:val="2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AU" w:vendorID="64" w:dllVersion="6" w:nlCheck="1" w:checkStyle="1"/>
  <w:activeWritingStyle w:appName="MSWord" w:lang="es-ES"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4096" w:nlCheck="1" w:checkStyle="0"/>
  <w:activeWritingStyle w:appName="MSWord" w:lang="en-US" w:vendorID="64" w:dllVersion="4096" w:nlCheck="1" w:checkStyle="0"/>
  <w:activeWritingStyle w:appName="MSWord" w:lang="fr-FR"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63E"/>
    <w:rsid w:val="00000769"/>
    <w:rsid w:val="0000165C"/>
    <w:rsid w:val="00001D6A"/>
    <w:rsid w:val="000023B3"/>
    <w:rsid w:val="0000254A"/>
    <w:rsid w:val="00003E99"/>
    <w:rsid w:val="0000509B"/>
    <w:rsid w:val="000070AD"/>
    <w:rsid w:val="00007694"/>
    <w:rsid w:val="00011DC5"/>
    <w:rsid w:val="00015855"/>
    <w:rsid w:val="00015CDB"/>
    <w:rsid w:val="00016435"/>
    <w:rsid w:val="00017B8C"/>
    <w:rsid w:val="000201DA"/>
    <w:rsid w:val="00021550"/>
    <w:rsid w:val="00023B1B"/>
    <w:rsid w:val="00024796"/>
    <w:rsid w:val="00026EC1"/>
    <w:rsid w:val="0003078C"/>
    <w:rsid w:val="000314DB"/>
    <w:rsid w:val="00031DFE"/>
    <w:rsid w:val="00035C24"/>
    <w:rsid w:val="000364B3"/>
    <w:rsid w:val="00037110"/>
    <w:rsid w:val="000411C8"/>
    <w:rsid w:val="00041AB3"/>
    <w:rsid w:val="00041EC7"/>
    <w:rsid w:val="00044834"/>
    <w:rsid w:val="00045408"/>
    <w:rsid w:val="000505C4"/>
    <w:rsid w:val="00053EFF"/>
    <w:rsid w:val="00055942"/>
    <w:rsid w:val="00057EEB"/>
    <w:rsid w:val="00060DBF"/>
    <w:rsid w:val="00061AB0"/>
    <w:rsid w:val="00061C71"/>
    <w:rsid w:val="00062348"/>
    <w:rsid w:val="00065586"/>
    <w:rsid w:val="00065964"/>
    <w:rsid w:val="00066C65"/>
    <w:rsid w:val="00066EA1"/>
    <w:rsid w:val="00070485"/>
    <w:rsid w:val="00071BF1"/>
    <w:rsid w:val="000722D5"/>
    <w:rsid w:val="00072641"/>
    <w:rsid w:val="0007467C"/>
    <w:rsid w:val="0007759B"/>
    <w:rsid w:val="00077812"/>
    <w:rsid w:val="00080707"/>
    <w:rsid w:val="00080F27"/>
    <w:rsid w:val="000812F9"/>
    <w:rsid w:val="00081534"/>
    <w:rsid w:val="0008291F"/>
    <w:rsid w:val="00082CEA"/>
    <w:rsid w:val="0008437D"/>
    <w:rsid w:val="00084B69"/>
    <w:rsid w:val="00085666"/>
    <w:rsid w:val="000857DC"/>
    <w:rsid w:val="00087F77"/>
    <w:rsid w:val="00087F82"/>
    <w:rsid w:val="000917A6"/>
    <w:rsid w:val="00091814"/>
    <w:rsid w:val="00095B75"/>
    <w:rsid w:val="00095E10"/>
    <w:rsid w:val="00096C9E"/>
    <w:rsid w:val="000975F1"/>
    <w:rsid w:val="00097F3D"/>
    <w:rsid w:val="000A041D"/>
    <w:rsid w:val="000A11F7"/>
    <w:rsid w:val="000A3205"/>
    <w:rsid w:val="000A3953"/>
    <w:rsid w:val="000A4875"/>
    <w:rsid w:val="000A4C5A"/>
    <w:rsid w:val="000A6B40"/>
    <w:rsid w:val="000A7D5E"/>
    <w:rsid w:val="000B0FD5"/>
    <w:rsid w:val="000B248F"/>
    <w:rsid w:val="000B2652"/>
    <w:rsid w:val="000B36B6"/>
    <w:rsid w:val="000B420E"/>
    <w:rsid w:val="000B57E4"/>
    <w:rsid w:val="000B62B6"/>
    <w:rsid w:val="000B6742"/>
    <w:rsid w:val="000B774F"/>
    <w:rsid w:val="000B79B9"/>
    <w:rsid w:val="000C2C22"/>
    <w:rsid w:val="000C3174"/>
    <w:rsid w:val="000C33D3"/>
    <w:rsid w:val="000C3AF8"/>
    <w:rsid w:val="000C4232"/>
    <w:rsid w:val="000C476C"/>
    <w:rsid w:val="000C5DA0"/>
    <w:rsid w:val="000C692A"/>
    <w:rsid w:val="000C6C17"/>
    <w:rsid w:val="000C6CF8"/>
    <w:rsid w:val="000C782A"/>
    <w:rsid w:val="000C7AAD"/>
    <w:rsid w:val="000D0088"/>
    <w:rsid w:val="000D0E16"/>
    <w:rsid w:val="000D2961"/>
    <w:rsid w:val="000D2B30"/>
    <w:rsid w:val="000D59D0"/>
    <w:rsid w:val="000D62BE"/>
    <w:rsid w:val="000D6F12"/>
    <w:rsid w:val="000E0099"/>
    <w:rsid w:val="000E0703"/>
    <w:rsid w:val="000E1822"/>
    <w:rsid w:val="000E196B"/>
    <w:rsid w:val="000E1B57"/>
    <w:rsid w:val="000E2468"/>
    <w:rsid w:val="000E2BBD"/>
    <w:rsid w:val="000E41CA"/>
    <w:rsid w:val="000E4D0F"/>
    <w:rsid w:val="000E6373"/>
    <w:rsid w:val="000E6E67"/>
    <w:rsid w:val="000E70A4"/>
    <w:rsid w:val="000E72D3"/>
    <w:rsid w:val="000E7E68"/>
    <w:rsid w:val="000F0EDF"/>
    <w:rsid w:val="000F19AB"/>
    <w:rsid w:val="000F455B"/>
    <w:rsid w:val="000F45B5"/>
    <w:rsid w:val="000F486F"/>
    <w:rsid w:val="000F5692"/>
    <w:rsid w:val="000F6F2A"/>
    <w:rsid w:val="000F79CB"/>
    <w:rsid w:val="000F7FC8"/>
    <w:rsid w:val="00102BF8"/>
    <w:rsid w:val="00102C12"/>
    <w:rsid w:val="00103739"/>
    <w:rsid w:val="001039D4"/>
    <w:rsid w:val="00104111"/>
    <w:rsid w:val="0010513F"/>
    <w:rsid w:val="00105700"/>
    <w:rsid w:val="00107801"/>
    <w:rsid w:val="00107A65"/>
    <w:rsid w:val="00107CE2"/>
    <w:rsid w:val="00110330"/>
    <w:rsid w:val="00111079"/>
    <w:rsid w:val="00111453"/>
    <w:rsid w:val="00111E82"/>
    <w:rsid w:val="00111ED7"/>
    <w:rsid w:val="001128CC"/>
    <w:rsid w:val="00113235"/>
    <w:rsid w:val="0011383A"/>
    <w:rsid w:val="00116CB9"/>
    <w:rsid w:val="00116EC5"/>
    <w:rsid w:val="001209FA"/>
    <w:rsid w:val="001210E9"/>
    <w:rsid w:val="00121548"/>
    <w:rsid w:val="0012308A"/>
    <w:rsid w:val="00123DFA"/>
    <w:rsid w:val="00125A79"/>
    <w:rsid w:val="00127997"/>
    <w:rsid w:val="00127AA3"/>
    <w:rsid w:val="00130153"/>
    <w:rsid w:val="00131712"/>
    <w:rsid w:val="001320F2"/>
    <w:rsid w:val="0013281D"/>
    <w:rsid w:val="00133655"/>
    <w:rsid w:val="00133B72"/>
    <w:rsid w:val="00135D79"/>
    <w:rsid w:val="00137B09"/>
    <w:rsid w:val="00137B2D"/>
    <w:rsid w:val="00137E8D"/>
    <w:rsid w:val="001423C6"/>
    <w:rsid w:val="00143B3D"/>
    <w:rsid w:val="00143CC3"/>
    <w:rsid w:val="0014473D"/>
    <w:rsid w:val="00144994"/>
    <w:rsid w:val="00144CBD"/>
    <w:rsid w:val="00145821"/>
    <w:rsid w:val="001468B0"/>
    <w:rsid w:val="00146DAE"/>
    <w:rsid w:val="0014714C"/>
    <w:rsid w:val="00150BEA"/>
    <w:rsid w:val="00150D2F"/>
    <w:rsid w:val="0015126A"/>
    <w:rsid w:val="0015176C"/>
    <w:rsid w:val="00151A75"/>
    <w:rsid w:val="001553C0"/>
    <w:rsid w:val="00155EC7"/>
    <w:rsid w:val="00157230"/>
    <w:rsid w:val="0016019E"/>
    <w:rsid w:val="001606FF"/>
    <w:rsid w:val="00161AD5"/>
    <w:rsid w:val="00161D5E"/>
    <w:rsid w:val="0016298E"/>
    <w:rsid w:val="00163F8C"/>
    <w:rsid w:val="0016400B"/>
    <w:rsid w:val="0016608F"/>
    <w:rsid w:val="00166129"/>
    <w:rsid w:val="00170ECB"/>
    <w:rsid w:val="00171B4A"/>
    <w:rsid w:val="00173446"/>
    <w:rsid w:val="00174347"/>
    <w:rsid w:val="0017477D"/>
    <w:rsid w:val="00174FB2"/>
    <w:rsid w:val="001766B1"/>
    <w:rsid w:val="00176B53"/>
    <w:rsid w:val="00177FB8"/>
    <w:rsid w:val="00181CDA"/>
    <w:rsid w:val="00182A1A"/>
    <w:rsid w:val="00183030"/>
    <w:rsid w:val="001839A7"/>
    <w:rsid w:val="00184639"/>
    <w:rsid w:val="001849DB"/>
    <w:rsid w:val="00184CC1"/>
    <w:rsid w:val="00185D62"/>
    <w:rsid w:val="0018654E"/>
    <w:rsid w:val="001879D4"/>
    <w:rsid w:val="00193268"/>
    <w:rsid w:val="0019334E"/>
    <w:rsid w:val="001944EC"/>
    <w:rsid w:val="0019492F"/>
    <w:rsid w:val="00194CE2"/>
    <w:rsid w:val="001965FA"/>
    <w:rsid w:val="0019731E"/>
    <w:rsid w:val="00197B57"/>
    <w:rsid w:val="001A310F"/>
    <w:rsid w:val="001A3F4F"/>
    <w:rsid w:val="001A4C99"/>
    <w:rsid w:val="001A6A34"/>
    <w:rsid w:val="001B0D82"/>
    <w:rsid w:val="001B14C2"/>
    <w:rsid w:val="001B185D"/>
    <w:rsid w:val="001B2001"/>
    <w:rsid w:val="001B46A0"/>
    <w:rsid w:val="001B5050"/>
    <w:rsid w:val="001B5CAF"/>
    <w:rsid w:val="001C002F"/>
    <w:rsid w:val="001C0D05"/>
    <w:rsid w:val="001C11F4"/>
    <w:rsid w:val="001C1556"/>
    <w:rsid w:val="001C24B8"/>
    <w:rsid w:val="001C4455"/>
    <w:rsid w:val="001C707C"/>
    <w:rsid w:val="001C7E3A"/>
    <w:rsid w:val="001D0647"/>
    <w:rsid w:val="001D149E"/>
    <w:rsid w:val="001D153D"/>
    <w:rsid w:val="001D1FB1"/>
    <w:rsid w:val="001D2F60"/>
    <w:rsid w:val="001D32D2"/>
    <w:rsid w:val="001D414B"/>
    <w:rsid w:val="001D4433"/>
    <w:rsid w:val="001D5733"/>
    <w:rsid w:val="001D6D08"/>
    <w:rsid w:val="001D7538"/>
    <w:rsid w:val="001D7F8C"/>
    <w:rsid w:val="001E04CF"/>
    <w:rsid w:val="001E0EDC"/>
    <w:rsid w:val="001E1A30"/>
    <w:rsid w:val="001E2B71"/>
    <w:rsid w:val="001E378E"/>
    <w:rsid w:val="001E3B3C"/>
    <w:rsid w:val="001E3D3B"/>
    <w:rsid w:val="001E3D79"/>
    <w:rsid w:val="001E58A7"/>
    <w:rsid w:val="001E59C7"/>
    <w:rsid w:val="001E5B06"/>
    <w:rsid w:val="001E6E60"/>
    <w:rsid w:val="001E7EA3"/>
    <w:rsid w:val="001F0702"/>
    <w:rsid w:val="001F0CA9"/>
    <w:rsid w:val="001F19D6"/>
    <w:rsid w:val="001F1B1B"/>
    <w:rsid w:val="001F1DE3"/>
    <w:rsid w:val="001F29D3"/>
    <w:rsid w:val="001F2EE8"/>
    <w:rsid w:val="001F3172"/>
    <w:rsid w:val="001F497E"/>
    <w:rsid w:val="001F7E02"/>
    <w:rsid w:val="00200A07"/>
    <w:rsid w:val="00200AB3"/>
    <w:rsid w:val="00200D76"/>
    <w:rsid w:val="002023AA"/>
    <w:rsid w:val="0020244D"/>
    <w:rsid w:val="00202524"/>
    <w:rsid w:val="00202DA3"/>
    <w:rsid w:val="00203C85"/>
    <w:rsid w:val="00204E7F"/>
    <w:rsid w:val="00206251"/>
    <w:rsid w:val="00212730"/>
    <w:rsid w:val="00213218"/>
    <w:rsid w:val="002136A7"/>
    <w:rsid w:val="00213F82"/>
    <w:rsid w:val="002148B3"/>
    <w:rsid w:val="00215560"/>
    <w:rsid w:val="002162B3"/>
    <w:rsid w:val="00216AC6"/>
    <w:rsid w:val="002176BC"/>
    <w:rsid w:val="0021793C"/>
    <w:rsid w:val="00220A8D"/>
    <w:rsid w:val="00224D85"/>
    <w:rsid w:val="002255F4"/>
    <w:rsid w:val="00225627"/>
    <w:rsid w:val="002268A6"/>
    <w:rsid w:val="00227978"/>
    <w:rsid w:val="00227BE0"/>
    <w:rsid w:val="00230258"/>
    <w:rsid w:val="002311E3"/>
    <w:rsid w:val="0023256D"/>
    <w:rsid w:val="002346A9"/>
    <w:rsid w:val="00234759"/>
    <w:rsid w:val="002348B1"/>
    <w:rsid w:val="002349D6"/>
    <w:rsid w:val="00234A83"/>
    <w:rsid w:val="00236337"/>
    <w:rsid w:val="0023695A"/>
    <w:rsid w:val="0024088B"/>
    <w:rsid w:val="00240A75"/>
    <w:rsid w:val="00241098"/>
    <w:rsid w:val="002418CD"/>
    <w:rsid w:val="002418E1"/>
    <w:rsid w:val="0024209A"/>
    <w:rsid w:val="00242FBD"/>
    <w:rsid w:val="00243040"/>
    <w:rsid w:val="00243F71"/>
    <w:rsid w:val="00244062"/>
    <w:rsid w:val="00244F26"/>
    <w:rsid w:val="00245DF6"/>
    <w:rsid w:val="00245ED8"/>
    <w:rsid w:val="00247D2E"/>
    <w:rsid w:val="00247FD3"/>
    <w:rsid w:val="00250376"/>
    <w:rsid w:val="00251B9A"/>
    <w:rsid w:val="00252346"/>
    <w:rsid w:val="00252A3C"/>
    <w:rsid w:val="00252F4A"/>
    <w:rsid w:val="00253460"/>
    <w:rsid w:val="002541BF"/>
    <w:rsid w:val="002546C2"/>
    <w:rsid w:val="00256169"/>
    <w:rsid w:val="002579A0"/>
    <w:rsid w:val="00260BA0"/>
    <w:rsid w:val="00260F85"/>
    <w:rsid w:val="00261835"/>
    <w:rsid w:val="00262B71"/>
    <w:rsid w:val="00262CE9"/>
    <w:rsid w:val="0026314A"/>
    <w:rsid w:val="0026371A"/>
    <w:rsid w:val="0026442A"/>
    <w:rsid w:val="00265A15"/>
    <w:rsid w:val="0026722E"/>
    <w:rsid w:val="00267C67"/>
    <w:rsid w:val="00267E5B"/>
    <w:rsid w:val="002708F1"/>
    <w:rsid w:val="0027102E"/>
    <w:rsid w:val="00272CC6"/>
    <w:rsid w:val="002739A6"/>
    <w:rsid w:val="00275AEA"/>
    <w:rsid w:val="00276569"/>
    <w:rsid w:val="00276F34"/>
    <w:rsid w:val="002778D0"/>
    <w:rsid w:val="00277AB6"/>
    <w:rsid w:val="0028267E"/>
    <w:rsid w:val="00282FB6"/>
    <w:rsid w:val="0028422C"/>
    <w:rsid w:val="002849F7"/>
    <w:rsid w:val="00285893"/>
    <w:rsid w:val="002861B3"/>
    <w:rsid w:val="00286E19"/>
    <w:rsid w:val="00290155"/>
    <w:rsid w:val="0029138F"/>
    <w:rsid w:val="00292052"/>
    <w:rsid w:val="00292113"/>
    <w:rsid w:val="00292787"/>
    <w:rsid w:val="00294059"/>
    <w:rsid w:val="002943E1"/>
    <w:rsid w:val="00295418"/>
    <w:rsid w:val="00295B85"/>
    <w:rsid w:val="002964E7"/>
    <w:rsid w:val="002A04AC"/>
    <w:rsid w:val="002A0BD4"/>
    <w:rsid w:val="002A1643"/>
    <w:rsid w:val="002A18DD"/>
    <w:rsid w:val="002A46AA"/>
    <w:rsid w:val="002A5D43"/>
    <w:rsid w:val="002A5EF6"/>
    <w:rsid w:val="002A603F"/>
    <w:rsid w:val="002A62AB"/>
    <w:rsid w:val="002A6340"/>
    <w:rsid w:val="002A7604"/>
    <w:rsid w:val="002A7F59"/>
    <w:rsid w:val="002B076A"/>
    <w:rsid w:val="002B111A"/>
    <w:rsid w:val="002B1EDF"/>
    <w:rsid w:val="002B425F"/>
    <w:rsid w:val="002B53B9"/>
    <w:rsid w:val="002B62E8"/>
    <w:rsid w:val="002B64F9"/>
    <w:rsid w:val="002B78EE"/>
    <w:rsid w:val="002B7F3A"/>
    <w:rsid w:val="002C0D80"/>
    <w:rsid w:val="002C17F9"/>
    <w:rsid w:val="002C270C"/>
    <w:rsid w:val="002C2799"/>
    <w:rsid w:val="002C32EB"/>
    <w:rsid w:val="002C348D"/>
    <w:rsid w:val="002C6856"/>
    <w:rsid w:val="002C6D1C"/>
    <w:rsid w:val="002C6D2E"/>
    <w:rsid w:val="002D00E4"/>
    <w:rsid w:val="002D01B9"/>
    <w:rsid w:val="002D1748"/>
    <w:rsid w:val="002D1B72"/>
    <w:rsid w:val="002D2765"/>
    <w:rsid w:val="002D3FEE"/>
    <w:rsid w:val="002D4528"/>
    <w:rsid w:val="002D4AA4"/>
    <w:rsid w:val="002D4B51"/>
    <w:rsid w:val="002D4D2E"/>
    <w:rsid w:val="002D4D41"/>
    <w:rsid w:val="002D4EB8"/>
    <w:rsid w:val="002D6607"/>
    <w:rsid w:val="002D6A6F"/>
    <w:rsid w:val="002D6D2B"/>
    <w:rsid w:val="002D6E33"/>
    <w:rsid w:val="002D722C"/>
    <w:rsid w:val="002E04EA"/>
    <w:rsid w:val="002E1E9B"/>
    <w:rsid w:val="002E2F9E"/>
    <w:rsid w:val="002E4BAF"/>
    <w:rsid w:val="002E4FFE"/>
    <w:rsid w:val="002E6CFB"/>
    <w:rsid w:val="002E744C"/>
    <w:rsid w:val="002E7FEA"/>
    <w:rsid w:val="002F089D"/>
    <w:rsid w:val="002F0D0A"/>
    <w:rsid w:val="002F3220"/>
    <w:rsid w:val="002F32BF"/>
    <w:rsid w:val="002F42DC"/>
    <w:rsid w:val="002F7DAC"/>
    <w:rsid w:val="002F7DB8"/>
    <w:rsid w:val="00300488"/>
    <w:rsid w:val="00301BA7"/>
    <w:rsid w:val="003026FE"/>
    <w:rsid w:val="003031DD"/>
    <w:rsid w:val="00303BDF"/>
    <w:rsid w:val="00305D5B"/>
    <w:rsid w:val="00306E30"/>
    <w:rsid w:val="00307014"/>
    <w:rsid w:val="003101AB"/>
    <w:rsid w:val="00310364"/>
    <w:rsid w:val="0031204F"/>
    <w:rsid w:val="00313B06"/>
    <w:rsid w:val="00313D9F"/>
    <w:rsid w:val="003153CD"/>
    <w:rsid w:val="00315409"/>
    <w:rsid w:val="0031617D"/>
    <w:rsid w:val="003177CE"/>
    <w:rsid w:val="00317AFD"/>
    <w:rsid w:val="00320DC9"/>
    <w:rsid w:val="00320FBC"/>
    <w:rsid w:val="003210ED"/>
    <w:rsid w:val="0032212C"/>
    <w:rsid w:val="003228FB"/>
    <w:rsid w:val="003231EE"/>
    <w:rsid w:val="00323531"/>
    <w:rsid w:val="00323C01"/>
    <w:rsid w:val="00324221"/>
    <w:rsid w:val="00324DFA"/>
    <w:rsid w:val="0032535B"/>
    <w:rsid w:val="00326415"/>
    <w:rsid w:val="00330BFE"/>
    <w:rsid w:val="003312A8"/>
    <w:rsid w:val="0033133F"/>
    <w:rsid w:val="003313D8"/>
    <w:rsid w:val="00331AF1"/>
    <w:rsid w:val="00331DCA"/>
    <w:rsid w:val="00332E4E"/>
    <w:rsid w:val="00333760"/>
    <w:rsid w:val="0033435C"/>
    <w:rsid w:val="003364A1"/>
    <w:rsid w:val="00337368"/>
    <w:rsid w:val="00337931"/>
    <w:rsid w:val="00340E16"/>
    <w:rsid w:val="0034130A"/>
    <w:rsid w:val="00341CE1"/>
    <w:rsid w:val="0034419B"/>
    <w:rsid w:val="003450CE"/>
    <w:rsid w:val="00345DF9"/>
    <w:rsid w:val="0034621F"/>
    <w:rsid w:val="003464FD"/>
    <w:rsid w:val="0034666E"/>
    <w:rsid w:val="0034714D"/>
    <w:rsid w:val="00347175"/>
    <w:rsid w:val="00347AEF"/>
    <w:rsid w:val="00347DA3"/>
    <w:rsid w:val="00351B50"/>
    <w:rsid w:val="00352304"/>
    <w:rsid w:val="003530CB"/>
    <w:rsid w:val="003537DD"/>
    <w:rsid w:val="0035429C"/>
    <w:rsid w:val="00354A2D"/>
    <w:rsid w:val="00355114"/>
    <w:rsid w:val="0035580D"/>
    <w:rsid w:val="003563D4"/>
    <w:rsid w:val="00356473"/>
    <w:rsid w:val="00356F29"/>
    <w:rsid w:val="00360CE9"/>
    <w:rsid w:val="0036151F"/>
    <w:rsid w:val="00361AA4"/>
    <w:rsid w:val="00362DD2"/>
    <w:rsid w:val="003645FD"/>
    <w:rsid w:val="00364B8A"/>
    <w:rsid w:val="00365223"/>
    <w:rsid w:val="00365326"/>
    <w:rsid w:val="003654F4"/>
    <w:rsid w:val="00365D2C"/>
    <w:rsid w:val="00365EAA"/>
    <w:rsid w:val="00366122"/>
    <w:rsid w:val="00366CA0"/>
    <w:rsid w:val="00371DAD"/>
    <w:rsid w:val="00372089"/>
    <w:rsid w:val="003729D2"/>
    <w:rsid w:val="003730DD"/>
    <w:rsid w:val="00374C79"/>
    <w:rsid w:val="00374FBD"/>
    <w:rsid w:val="00375C80"/>
    <w:rsid w:val="00375FFA"/>
    <w:rsid w:val="0037606C"/>
    <w:rsid w:val="0037614B"/>
    <w:rsid w:val="00376AC4"/>
    <w:rsid w:val="003775E1"/>
    <w:rsid w:val="00377F17"/>
    <w:rsid w:val="00380795"/>
    <w:rsid w:val="00382F9C"/>
    <w:rsid w:val="003837DB"/>
    <w:rsid w:val="00383E11"/>
    <w:rsid w:val="003846DE"/>
    <w:rsid w:val="00384FF9"/>
    <w:rsid w:val="00385172"/>
    <w:rsid w:val="00385382"/>
    <w:rsid w:val="00385ED9"/>
    <w:rsid w:val="003867FA"/>
    <w:rsid w:val="003909A8"/>
    <w:rsid w:val="00391505"/>
    <w:rsid w:val="00392E18"/>
    <w:rsid w:val="00393916"/>
    <w:rsid w:val="00395749"/>
    <w:rsid w:val="00397161"/>
    <w:rsid w:val="00397BAE"/>
    <w:rsid w:val="00397EB7"/>
    <w:rsid w:val="003A03BA"/>
    <w:rsid w:val="003A061A"/>
    <w:rsid w:val="003A0D2C"/>
    <w:rsid w:val="003A3259"/>
    <w:rsid w:val="003A3ED6"/>
    <w:rsid w:val="003A59FD"/>
    <w:rsid w:val="003A79E9"/>
    <w:rsid w:val="003A7DFA"/>
    <w:rsid w:val="003B0E95"/>
    <w:rsid w:val="003B128C"/>
    <w:rsid w:val="003B172F"/>
    <w:rsid w:val="003B1A04"/>
    <w:rsid w:val="003B23BC"/>
    <w:rsid w:val="003B3594"/>
    <w:rsid w:val="003B3673"/>
    <w:rsid w:val="003B51EA"/>
    <w:rsid w:val="003B563B"/>
    <w:rsid w:val="003B580B"/>
    <w:rsid w:val="003B71F9"/>
    <w:rsid w:val="003B74AA"/>
    <w:rsid w:val="003B76B5"/>
    <w:rsid w:val="003C266E"/>
    <w:rsid w:val="003C2A19"/>
    <w:rsid w:val="003C3384"/>
    <w:rsid w:val="003C390D"/>
    <w:rsid w:val="003C3B69"/>
    <w:rsid w:val="003C56BF"/>
    <w:rsid w:val="003C5FB5"/>
    <w:rsid w:val="003C6539"/>
    <w:rsid w:val="003C7489"/>
    <w:rsid w:val="003C7B8C"/>
    <w:rsid w:val="003D04A5"/>
    <w:rsid w:val="003D09CE"/>
    <w:rsid w:val="003D1452"/>
    <w:rsid w:val="003D2646"/>
    <w:rsid w:val="003D29F2"/>
    <w:rsid w:val="003D4058"/>
    <w:rsid w:val="003D4104"/>
    <w:rsid w:val="003D50A1"/>
    <w:rsid w:val="003D6AE4"/>
    <w:rsid w:val="003D6CD0"/>
    <w:rsid w:val="003D7EB2"/>
    <w:rsid w:val="003E01D0"/>
    <w:rsid w:val="003E026B"/>
    <w:rsid w:val="003E1022"/>
    <w:rsid w:val="003E1638"/>
    <w:rsid w:val="003E2969"/>
    <w:rsid w:val="003E3002"/>
    <w:rsid w:val="003E33A4"/>
    <w:rsid w:val="003E393C"/>
    <w:rsid w:val="003E48E8"/>
    <w:rsid w:val="003E4D60"/>
    <w:rsid w:val="003E54EC"/>
    <w:rsid w:val="003E56F9"/>
    <w:rsid w:val="003E605A"/>
    <w:rsid w:val="003E6369"/>
    <w:rsid w:val="003E65C3"/>
    <w:rsid w:val="003E683C"/>
    <w:rsid w:val="003F161A"/>
    <w:rsid w:val="003F17CA"/>
    <w:rsid w:val="003F1BE2"/>
    <w:rsid w:val="003F2CAC"/>
    <w:rsid w:val="003F3B95"/>
    <w:rsid w:val="003F5192"/>
    <w:rsid w:val="003F603B"/>
    <w:rsid w:val="003F6367"/>
    <w:rsid w:val="003F6BEA"/>
    <w:rsid w:val="00401F45"/>
    <w:rsid w:val="00402093"/>
    <w:rsid w:val="0040267D"/>
    <w:rsid w:val="00402A75"/>
    <w:rsid w:val="00407583"/>
    <w:rsid w:val="00410B1E"/>
    <w:rsid w:val="004113A3"/>
    <w:rsid w:val="00411DD3"/>
    <w:rsid w:val="0041372D"/>
    <w:rsid w:val="00415BC3"/>
    <w:rsid w:val="00416F1A"/>
    <w:rsid w:val="0041716B"/>
    <w:rsid w:val="00417274"/>
    <w:rsid w:val="0041756F"/>
    <w:rsid w:val="0042169B"/>
    <w:rsid w:val="00421A53"/>
    <w:rsid w:val="004232E7"/>
    <w:rsid w:val="00426467"/>
    <w:rsid w:val="00426BB1"/>
    <w:rsid w:val="004273FE"/>
    <w:rsid w:val="00427CFA"/>
    <w:rsid w:val="00432AF7"/>
    <w:rsid w:val="00434B56"/>
    <w:rsid w:val="00434E2F"/>
    <w:rsid w:val="00436A44"/>
    <w:rsid w:val="0043771F"/>
    <w:rsid w:val="00437FFA"/>
    <w:rsid w:val="004411ED"/>
    <w:rsid w:val="00442136"/>
    <w:rsid w:val="00442245"/>
    <w:rsid w:val="004423EA"/>
    <w:rsid w:val="004426F9"/>
    <w:rsid w:val="0044292C"/>
    <w:rsid w:val="0044473C"/>
    <w:rsid w:val="00444E5F"/>
    <w:rsid w:val="00444F49"/>
    <w:rsid w:val="004459A8"/>
    <w:rsid w:val="00450A7B"/>
    <w:rsid w:val="00451699"/>
    <w:rsid w:val="00454E5C"/>
    <w:rsid w:val="00457E29"/>
    <w:rsid w:val="0046008E"/>
    <w:rsid w:val="00460A48"/>
    <w:rsid w:val="00461F69"/>
    <w:rsid w:val="00462F48"/>
    <w:rsid w:val="00463558"/>
    <w:rsid w:val="004653CD"/>
    <w:rsid w:val="00467259"/>
    <w:rsid w:val="00467353"/>
    <w:rsid w:val="00471827"/>
    <w:rsid w:val="00471C62"/>
    <w:rsid w:val="00471FFD"/>
    <w:rsid w:val="004721A3"/>
    <w:rsid w:val="0047293C"/>
    <w:rsid w:val="00473A2F"/>
    <w:rsid w:val="004753ED"/>
    <w:rsid w:val="004771E9"/>
    <w:rsid w:val="00477C0B"/>
    <w:rsid w:val="004829B5"/>
    <w:rsid w:val="00483232"/>
    <w:rsid w:val="00483C46"/>
    <w:rsid w:val="00483F57"/>
    <w:rsid w:val="00484A50"/>
    <w:rsid w:val="00484D4F"/>
    <w:rsid w:val="00485797"/>
    <w:rsid w:val="00485DDC"/>
    <w:rsid w:val="004867E1"/>
    <w:rsid w:val="00486C2A"/>
    <w:rsid w:val="00486D89"/>
    <w:rsid w:val="00487190"/>
    <w:rsid w:val="004875A1"/>
    <w:rsid w:val="004907A5"/>
    <w:rsid w:val="00490888"/>
    <w:rsid w:val="00491BCC"/>
    <w:rsid w:val="004920E8"/>
    <w:rsid w:val="00492429"/>
    <w:rsid w:val="00493961"/>
    <w:rsid w:val="00493FB7"/>
    <w:rsid w:val="00494093"/>
    <w:rsid w:val="00494B35"/>
    <w:rsid w:val="00494E60"/>
    <w:rsid w:val="00495505"/>
    <w:rsid w:val="004960FE"/>
    <w:rsid w:val="00497F1A"/>
    <w:rsid w:val="004A19E2"/>
    <w:rsid w:val="004A28AF"/>
    <w:rsid w:val="004A32C1"/>
    <w:rsid w:val="004A38C4"/>
    <w:rsid w:val="004A47D1"/>
    <w:rsid w:val="004A616F"/>
    <w:rsid w:val="004A7D04"/>
    <w:rsid w:val="004B1202"/>
    <w:rsid w:val="004B164C"/>
    <w:rsid w:val="004B2ABD"/>
    <w:rsid w:val="004B3722"/>
    <w:rsid w:val="004B4463"/>
    <w:rsid w:val="004B457E"/>
    <w:rsid w:val="004B5A4D"/>
    <w:rsid w:val="004B5AAB"/>
    <w:rsid w:val="004B5E5C"/>
    <w:rsid w:val="004B6D95"/>
    <w:rsid w:val="004B715C"/>
    <w:rsid w:val="004B77C0"/>
    <w:rsid w:val="004B7B67"/>
    <w:rsid w:val="004C0057"/>
    <w:rsid w:val="004C0D4A"/>
    <w:rsid w:val="004C0E53"/>
    <w:rsid w:val="004C2B68"/>
    <w:rsid w:val="004C6341"/>
    <w:rsid w:val="004C686C"/>
    <w:rsid w:val="004C7082"/>
    <w:rsid w:val="004C75B6"/>
    <w:rsid w:val="004C78D6"/>
    <w:rsid w:val="004D0563"/>
    <w:rsid w:val="004D36EC"/>
    <w:rsid w:val="004D5D41"/>
    <w:rsid w:val="004D6E3D"/>
    <w:rsid w:val="004D732C"/>
    <w:rsid w:val="004D7CE8"/>
    <w:rsid w:val="004E1269"/>
    <w:rsid w:val="004E1DA7"/>
    <w:rsid w:val="004E1FA7"/>
    <w:rsid w:val="004E45FD"/>
    <w:rsid w:val="004E478B"/>
    <w:rsid w:val="004E551A"/>
    <w:rsid w:val="004E5DB2"/>
    <w:rsid w:val="004E6B74"/>
    <w:rsid w:val="004E7E12"/>
    <w:rsid w:val="004F2223"/>
    <w:rsid w:val="004F294A"/>
    <w:rsid w:val="004F3201"/>
    <w:rsid w:val="004F43B0"/>
    <w:rsid w:val="004F4F55"/>
    <w:rsid w:val="004F58D8"/>
    <w:rsid w:val="004F5EA5"/>
    <w:rsid w:val="004F6E9E"/>
    <w:rsid w:val="004F76F0"/>
    <w:rsid w:val="005007F7"/>
    <w:rsid w:val="00500F41"/>
    <w:rsid w:val="00500F95"/>
    <w:rsid w:val="00501955"/>
    <w:rsid w:val="00504B0C"/>
    <w:rsid w:val="00504CDA"/>
    <w:rsid w:val="00506808"/>
    <w:rsid w:val="00506C0D"/>
    <w:rsid w:val="005077C6"/>
    <w:rsid w:val="00507AFB"/>
    <w:rsid w:val="00510565"/>
    <w:rsid w:val="00511113"/>
    <w:rsid w:val="00512D1F"/>
    <w:rsid w:val="0051623B"/>
    <w:rsid w:val="00520065"/>
    <w:rsid w:val="00520085"/>
    <w:rsid w:val="00521E49"/>
    <w:rsid w:val="00522CCD"/>
    <w:rsid w:val="00523FF4"/>
    <w:rsid w:val="005249D2"/>
    <w:rsid w:val="005249D6"/>
    <w:rsid w:val="00524D28"/>
    <w:rsid w:val="00525D15"/>
    <w:rsid w:val="00526105"/>
    <w:rsid w:val="00526E0A"/>
    <w:rsid w:val="00526F6E"/>
    <w:rsid w:val="005278C3"/>
    <w:rsid w:val="005278C9"/>
    <w:rsid w:val="00530539"/>
    <w:rsid w:val="00530CC7"/>
    <w:rsid w:val="005322F2"/>
    <w:rsid w:val="005335F0"/>
    <w:rsid w:val="0053387C"/>
    <w:rsid w:val="00533D94"/>
    <w:rsid w:val="005347AE"/>
    <w:rsid w:val="00534C56"/>
    <w:rsid w:val="00535824"/>
    <w:rsid w:val="00536411"/>
    <w:rsid w:val="005369F9"/>
    <w:rsid w:val="0053737E"/>
    <w:rsid w:val="00537A40"/>
    <w:rsid w:val="00540655"/>
    <w:rsid w:val="00540E92"/>
    <w:rsid w:val="00542333"/>
    <w:rsid w:val="0054431F"/>
    <w:rsid w:val="005443BF"/>
    <w:rsid w:val="00544A47"/>
    <w:rsid w:val="00544AFD"/>
    <w:rsid w:val="00544E7B"/>
    <w:rsid w:val="005464DC"/>
    <w:rsid w:val="00546CB7"/>
    <w:rsid w:val="00546FE9"/>
    <w:rsid w:val="0054720F"/>
    <w:rsid w:val="00551DD3"/>
    <w:rsid w:val="00551E76"/>
    <w:rsid w:val="0055239A"/>
    <w:rsid w:val="00552E0D"/>
    <w:rsid w:val="0055514A"/>
    <w:rsid w:val="005559D5"/>
    <w:rsid w:val="005573EA"/>
    <w:rsid w:val="00557554"/>
    <w:rsid w:val="00557A33"/>
    <w:rsid w:val="00557D10"/>
    <w:rsid w:val="005607B6"/>
    <w:rsid w:val="00561AD0"/>
    <w:rsid w:val="00562038"/>
    <w:rsid w:val="005632FE"/>
    <w:rsid w:val="00563A44"/>
    <w:rsid w:val="00563E4A"/>
    <w:rsid w:val="00564EED"/>
    <w:rsid w:val="005650CC"/>
    <w:rsid w:val="005656CD"/>
    <w:rsid w:val="00565FEC"/>
    <w:rsid w:val="00567757"/>
    <w:rsid w:val="0056799A"/>
    <w:rsid w:val="00570782"/>
    <w:rsid w:val="0057149E"/>
    <w:rsid w:val="005731D4"/>
    <w:rsid w:val="0057371E"/>
    <w:rsid w:val="00573E2B"/>
    <w:rsid w:val="00573F8E"/>
    <w:rsid w:val="00574440"/>
    <w:rsid w:val="00575A8D"/>
    <w:rsid w:val="00576BDB"/>
    <w:rsid w:val="00577C38"/>
    <w:rsid w:val="00577FD3"/>
    <w:rsid w:val="00580DCB"/>
    <w:rsid w:val="005814E3"/>
    <w:rsid w:val="0058171C"/>
    <w:rsid w:val="005819EF"/>
    <w:rsid w:val="00582620"/>
    <w:rsid w:val="005830F7"/>
    <w:rsid w:val="005831F7"/>
    <w:rsid w:val="0058411E"/>
    <w:rsid w:val="005876B7"/>
    <w:rsid w:val="005905D0"/>
    <w:rsid w:val="00590D69"/>
    <w:rsid w:val="00591CFB"/>
    <w:rsid w:val="005926B4"/>
    <w:rsid w:val="00592851"/>
    <w:rsid w:val="005933F2"/>
    <w:rsid w:val="0059403F"/>
    <w:rsid w:val="005A1227"/>
    <w:rsid w:val="005A2629"/>
    <w:rsid w:val="005A28B4"/>
    <w:rsid w:val="005A2A8D"/>
    <w:rsid w:val="005A36EB"/>
    <w:rsid w:val="005A5C37"/>
    <w:rsid w:val="005B1346"/>
    <w:rsid w:val="005B161D"/>
    <w:rsid w:val="005B1B47"/>
    <w:rsid w:val="005B1CA3"/>
    <w:rsid w:val="005B210D"/>
    <w:rsid w:val="005B4CA5"/>
    <w:rsid w:val="005B5BBF"/>
    <w:rsid w:val="005B72D2"/>
    <w:rsid w:val="005B738E"/>
    <w:rsid w:val="005B75B7"/>
    <w:rsid w:val="005B7B68"/>
    <w:rsid w:val="005C04C6"/>
    <w:rsid w:val="005C0AEF"/>
    <w:rsid w:val="005C1016"/>
    <w:rsid w:val="005C19EC"/>
    <w:rsid w:val="005C314B"/>
    <w:rsid w:val="005C3F38"/>
    <w:rsid w:val="005C6674"/>
    <w:rsid w:val="005D04B6"/>
    <w:rsid w:val="005D0A05"/>
    <w:rsid w:val="005D1847"/>
    <w:rsid w:val="005D1946"/>
    <w:rsid w:val="005D1B67"/>
    <w:rsid w:val="005D50D1"/>
    <w:rsid w:val="005D6B3C"/>
    <w:rsid w:val="005E084C"/>
    <w:rsid w:val="005E29F2"/>
    <w:rsid w:val="005E38C3"/>
    <w:rsid w:val="005E3917"/>
    <w:rsid w:val="005E399D"/>
    <w:rsid w:val="005E3B91"/>
    <w:rsid w:val="005E435A"/>
    <w:rsid w:val="005E450C"/>
    <w:rsid w:val="005E6130"/>
    <w:rsid w:val="005E67DE"/>
    <w:rsid w:val="005E7CB1"/>
    <w:rsid w:val="005F0015"/>
    <w:rsid w:val="005F0FAA"/>
    <w:rsid w:val="005F1291"/>
    <w:rsid w:val="005F4033"/>
    <w:rsid w:val="005F4881"/>
    <w:rsid w:val="005F76DF"/>
    <w:rsid w:val="005F7A34"/>
    <w:rsid w:val="005F7BC8"/>
    <w:rsid w:val="006002A7"/>
    <w:rsid w:val="00600463"/>
    <w:rsid w:val="006021AC"/>
    <w:rsid w:val="0060275C"/>
    <w:rsid w:val="006039A4"/>
    <w:rsid w:val="00603E07"/>
    <w:rsid w:val="0060627C"/>
    <w:rsid w:val="00606340"/>
    <w:rsid w:val="00610330"/>
    <w:rsid w:val="00611627"/>
    <w:rsid w:val="00612AFD"/>
    <w:rsid w:val="006157C8"/>
    <w:rsid w:val="0061638D"/>
    <w:rsid w:val="006176CC"/>
    <w:rsid w:val="006200F3"/>
    <w:rsid w:val="006207CD"/>
    <w:rsid w:val="00621A4F"/>
    <w:rsid w:val="006240C8"/>
    <w:rsid w:val="00624596"/>
    <w:rsid w:val="00624C07"/>
    <w:rsid w:val="00624C4B"/>
    <w:rsid w:val="00626683"/>
    <w:rsid w:val="00627420"/>
    <w:rsid w:val="00627DD4"/>
    <w:rsid w:val="00630C13"/>
    <w:rsid w:val="00630D4E"/>
    <w:rsid w:val="00630E04"/>
    <w:rsid w:val="00631AF9"/>
    <w:rsid w:val="00632106"/>
    <w:rsid w:val="00632648"/>
    <w:rsid w:val="00632A27"/>
    <w:rsid w:val="006332EA"/>
    <w:rsid w:val="00633BC3"/>
    <w:rsid w:val="00636597"/>
    <w:rsid w:val="00637A17"/>
    <w:rsid w:val="006413DC"/>
    <w:rsid w:val="0064176D"/>
    <w:rsid w:val="00642373"/>
    <w:rsid w:val="00644135"/>
    <w:rsid w:val="00644526"/>
    <w:rsid w:val="00644AC2"/>
    <w:rsid w:val="0064556A"/>
    <w:rsid w:val="00647FDE"/>
    <w:rsid w:val="00651618"/>
    <w:rsid w:val="00655B6A"/>
    <w:rsid w:val="00655EAF"/>
    <w:rsid w:val="006560AD"/>
    <w:rsid w:val="0065711A"/>
    <w:rsid w:val="00657374"/>
    <w:rsid w:val="0065762B"/>
    <w:rsid w:val="006600F3"/>
    <w:rsid w:val="00661136"/>
    <w:rsid w:val="006615F9"/>
    <w:rsid w:val="0066403D"/>
    <w:rsid w:val="00664D0B"/>
    <w:rsid w:val="00665506"/>
    <w:rsid w:val="00665646"/>
    <w:rsid w:val="00666AFD"/>
    <w:rsid w:val="006678F0"/>
    <w:rsid w:val="0067030F"/>
    <w:rsid w:val="00670B77"/>
    <w:rsid w:val="0067121C"/>
    <w:rsid w:val="00671509"/>
    <w:rsid w:val="006717E9"/>
    <w:rsid w:val="00672C3D"/>
    <w:rsid w:val="00672FFB"/>
    <w:rsid w:val="00676CBC"/>
    <w:rsid w:val="00677C83"/>
    <w:rsid w:val="00680766"/>
    <w:rsid w:val="0068090A"/>
    <w:rsid w:val="00681915"/>
    <w:rsid w:val="00683A87"/>
    <w:rsid w:val="00683A8D"/>
    <w:rsid w:val="0068433A"/>
    <w:rsid w:val="00684C38"/>
    <w:rsid w:val="006851E6"/>
    <w:rsid w:val="006853FE"/>
    <w:rsid w:val="0068547A"/>
    <w:rsid w:val="0068666E"/>
    <w:rsid w:val="00686EBA"/>
    <w:rsid w:val="00687DBF"/>
    <w:rsid w:val="00690BE6"/>
    <w:rsid w:val="00692645"/>
    <w:rsid w:val="00692828"/>
    <w:rsid w:val="00692A1C"/>
    <w:rsid w:val="00692A27"/>
    <w:rsid w:val="00693513"/>
    <w:rsid w:val="006942C5"/>
    <w:rsid w:val="006946D2"/>
    <w:rsid w:val="00694EFD"/>
    <w:rsid w:val="00695984"/>
    <w:rsid w:val="00695C0D"/>
    <w:rsid w:val="00696549"/>
    <w:rsid w:val="00696577"/>
    <w:rsid w:val="006970D6"/>
    <w:rsid w:val="006A30B3"/>
    <w:rsid w:val="006A3BFD"/>
    <w:rsid w:val="006A5294"/>
    <w:rsid w:val="006A5422"/>
    <w:rsid w:val="006A55FC"/>
    <w:rsid w:val="006A56BA"/>
    <w:rsid w:val="006A5E86"/>
    <w:rsid w:val="006A653D"/>
    <w:rsid w:val="006A6E8C"/>
    <w:rsid w:val="006B10AF"/>
    <w:rsid w:val="006B29EE"/>
    <w:rsid w:val="006B3CC6"/>
    <w:rsid w:val="006B483A"/>
    <w:rsid w:val="006B483C"/>
    <w:rsid w:val="006B4981"/>
    <w:rsid w:val="006B51DA"/>
    <w:rsid w:val="006B6337"/>
    <w:rsid w:val="006B65CA"/>
    <w:rsid w:val="006B6783"/>
    <w:rsid w:val="006B71BB"/>
    <w:rsid w:val="006B7F50"/>
    <w:rsid w:val="006C167E"/>
    <w:rsid w:val="006C1753"/>
    <w:rsid w:val="006C1806"/>
    <w:rsid w:val="006C2207"/>
    <w:rsid w:val="006C4489"/>
    <w:rsid w:val="006C5569"/>
    <w:rsid w:val="006C7261"/>
    <w:rsid w:val="006D061C"/>
    <w:rsid w:val="006D0D63"/>
    <w:rsid w:val="006D0DEF"/>
    <w:rsid w:val="006D1D02"/>
    <w:rsid w:val="006D1DB3"/>
    <w:rsid w:val="006D3289"/>
    <w:rsid w:val="006D553F"/>
    <w:rsid w:val="006D5C7E"/>
    <w:rsid w:val="006D5CC4"/>
    <w:rsid w:val="006D5E34"/>
    <w:rsid w:val="006D5F53"/>
    <w:rsid w:val="006D7037"/>
    <w:rsid w:val="006E1CE5"/>
    <w:rsid w:val="006E24ED"/>
    <w:rsid w:val="006E493B"/>
    <w:rsid w:val="006E7D2F"/>
    <w:rsid w:val="006F0675"/>
    <w:rsid w:val="006F190D"/>
    <w:rsid w:val="006F1DA3"/>
    <w:rsid w:val="006F1F40"/>
    <w:rsid w:val="006F2832"/>
    <w:rsid w:val="006F3D23"/>
    <w:rsid w:val="006F5FD5"/>
    <w:rsid w:val="006F6040"/>
    <w:rsid w:val="006F708E"/>
    <w:rsid w:val="0070060B"/>
    <w:rsid w:val="00700FEA"/>
    <w:rsid w:val="0070183E"/>
    <w:rsid w:val="00701C2B"/>
    <w:rsid w:val="007032AB"/>
    <w:rsid w:val="0070454B"/>
    <w:rsid w:val="00705899"/>
    <w:rsid w:val="00705A00"/>
    <w:rsid w:val="00705C8B"/>
    <w:rsid w:val="00705CF2"/>
    <w:rsid w:val="00706B08"/>
    <w:rsid w:val="00710587"/>
    <w:rsid w:val="00710844"/>
    <w:rsid w:val="00710F04"/>
    <w:rsid w:val="00711326"/>
    <w:rsid w:val="007128A7"/>
    <w:rsid w:val="00712C7B"/>
    <w:rsid w:val="0071642F"/>
    <w:rsid w:val="00716C6D"/>
    <w:rsid w:val="00716C9F"/>
    <w:rsid w:val="007172E5"/>
    <w:rsid w:val="007173B3"/>
    <w:rsid w:val="00717818"/>
    <w:rsid w:val="00724A69"/>
    <w:rsid w:val="007260E3"/>
    <w:rsid w:val="00726D3A"/>
    <w:rsid w:val="00732447"/>
    <w:rsid w:val="0073390D"/>
    <w:rsid w:val="00734169"/>
    <w:rsid w:val="00734439"/>
    <w:rsid w:val="00734D7F"/>
    <w:rsid w:val="00735720"/>
    <w:rsid w:val="00736564"/>
    <w:rsid w:val="00736686"/>
    <w:rsid w:val="007411EF"/>
    <w:rsid w:val="00742371"/>
    <w:rsid w:val="007431A3"/>
    <w:rsid w:val="0074336D"/>
    <w:rsid w:val="00743C33"/>
    <w:rsid w:val="00745289"/>
    <w:rsid w:val="007465D4"/>
    <w:rsid w:val="007469FD"/>
    <w:rsid w:val="007474CF"/>
    <w:rsid w:val="007477D6"/>
    <w:rsid w:val="007501D0"/>
    <w:rsid w:val="00750207"/>
    <w:rsid w:val="0075105E"/>
    <w:rsid w:val="0075177D"/>
    <w:rsid w:val="007520D5"/>
    <w:rsid w:val="007537AA"/>
    <w:rsid w:val="007544FF"/>
    <w:rsid w:val="00754738"/>
    <w:rsid w:val="00755503"/>
    <w:rsid w:val="00755905"/>
    <w:rsid w:val="0075590F"/>
    <w:rsid w:val="00756CCD"/>
    <w:rsid w:val="00757131"/>
    <w:rsid w:val="00757672"/>
    <w:rsid w:val="00757A04"/>
    <w:rsid w:val="0076014A"/>
    <w:rsid w:val="0076163C"/>
    <w:rsid w:val="007617E4"/>
    <w:rsid w:val="00762727"/>
    <w:rsid w:val="00762FE7"/>
    <w:rsid w:val="00763D13"/>
    <w:rsid w:val="0076449E"/>
    <w:rsid w:val="007653B6"/>
    <w:rsid w:val="00765437"/>
    <w:rsid w:val="007669DD"/>
    <w:rsid w:val="00766F71"/>
    <w:rsid w:val="00767526"/>
    <w:rsid w:val="00767AF7"/>
    <w:rsid w:val="00770B53"/>
    <w:rsid w:val="007719B7"/>
    <w:rsid w:val="00772580"/>
    <w:rsid w:val="007727F7"/>
    <w:rsid w:val="00772EFB"/>
    <w:rsid w:val="007754D9"/>
    <w:rsid w:val="007759F2"/>
    <w:rsid w:val="0077676A"/>
    <w:rsid w:val="0078026F"/>
    <w:rsid w:val="00780324"/>
    <w:rsid w:val="00780E33"/>
    <w:rsid w:val="0078289D"/>
    <w:rsid w:val="00782A7B"/>
    <w:rsid w:val="0078372C"/>
    <w:rsid w:val="00784789"/>
    <w:rsid w:val="007847A0"/>
    <w:rsid w:val="00784A98"/>
    <w:rsid w:val="00785721"/>
    <w:rsid w:val="00786731"/>
    <w:rsid w:val="00787971"/>
    <w:rsid w:val="00787DBD"/>
    <w:rsid w:val="00791750"/>
    <w:rsid w:val="00791B6A"/>
    <w:rsid w:val="00791E27"/>
    <w:rsid w:val="00792250"/>
    <w:rsid w:val="00792398"/>
    <w:rsid w:val="0079285E"/>
    <w:rsid w:val="007958A4"/>
    <w:rsid w:val="0079704E"/>
    <w:rsid w:val="0079740D"/>
    <w:rsid w:val="007A1603"/>
    <w:rsid w:val="007A3024"/>
    <w:rsid w:val="007A4074"/>
    <w:rsid w:val="007A74D8"/>
    <w:rsid w:val="007A7E0E"/>
    <w:rsid w:val="007B0634"/>
    <w:rsid w:val="007B0AF1"/>
    <w:rsid w:val="007B0C01"/>
    <w:rsid w:val="007B2D59"/>
    <w:rsid w:val="007B3F88"/>
    <w:rsid w:val="007B3F9E"/>
    <w:rsid w:val="007B5989"/>
    <w:rsid w:val="007B5B65"/>
    <w:rsid w:val="007B7338"/>
    <w:rsid w:val="007B7952"/>
    <w:rsid w:val="007C0462"/>
    <w:rsid w:val="007C076F"/>
    <w:rsid w:val="007C08D8"/>
    <w:rsid w:val="007C24C0"/>
    <w:rsid w:val="007C28A8"/>
    <w:rsid w:val="007C2AE1"/>
    <w:rsid w:val="007C2CFC"/>
    <w:rsid w:val="007C3751"/>
    <w:rsid w:val="007C5789"/>
    <w:rsid w:val="007C6A74"/>
    <w:rsid w:val="007C77DD"/>
    <w:rsid w:val="007D0CCD"/>
    <w:rsid w:val="007D108E"/>
    <w:rsid w:val="007D1BFF"/>
    <w:rsid w:val="007D24E9"/>
    <w:rsid w:val="007D3804"/>
    <w:rsid w:val="007D5D61"/>
    <w:rsid w:val="007D6981"/>
    <w:rsid w:val="007E1BB9"/>
    <w:rsid w:val="007E1D96"/>
    <w:rsid w:val="007E1DB0"/>
    <w:rsid w:val="007E42D2"/>
    <w:rsid w:val="007E4435"/>
    <w:rsid w:val="007E4B2A"/>
    <w:rsid w:val="007E511C"/>
    <w:rsid w:val="007E5640"/>
    <w:rsid w:val="007E68E4"/>
    <w:rsid w:val="007E6DA2"/>
    <w:rsid w:val="007E7F8F"/>
    <w:rsid w:val="007E7F93"/>
    <w:rsid w:val="007F07E1"/>
    <w:rsid w:val="007F1168"/>
    <w:rsid w:val="007F13DD"/>
    <w:rsid w:val="007F1BC8"/>
    <w:rsid w:val="007F20AC"/>
    <w:rsid w:val="007F2D72"/>
    <w:rsid w:val="007F34FF"/>
    <w:rsid w:val="007F5E59"/>
    <w:rsid w:val="007F7475"/>
    <w:rsid w:val="0080191C"/>
    <w:rsid w:val="008027A8"/>
    <w:rsid w:val="00804483"/>
    <w:rsid w:val="008052C5"/>
    <w:rsid w:val="00805E5B"/>
    <w:rsid w:val="008076B1"/>
    <w:rsid w:val="00811102"/>
    <w:rsid w:val="00811982"/>
    <w:rsid w:val="008121CB"/>
    <w:rsid w:val="00812FEC"/>
    <w:rsid w:val="00814A44"/>
    <w:rsid w:val="008157F2"/>
    <w:rsid w:val="008214C0"/>
    <w:rsid w:val="008216A4"/>
    <w:rsid w:val="00823C95"/>
    <w:rsid w:val="0082464F"/>
    <w:rsid w:val="008258D4"/>
    <w:rsid w:val="00825C59"/>
    <w:rsid w:val="0082656E"/>
    <w:rsid w:val="0083041A"/>
    <w:rsid w:val="00831909"/>
    <w:rsid w:val="00831DB7"/>
    <w:rsid w:val="00832594"/>
    <w:rsid w:val="00832F3C"/>
    <w:rsid w:val="008337FF"/>
    <w:rsid w:val="00834BB5"/>
    <w:rsid w:val="00835960"/>
    <w:rsid w:val="00835EF6"/>
    <w:rsid w:val="008368E3"/>
    <w:rsid w:val="00836EA9"/>
    <w:rsid w:val="0084074D"/>
    <w:rsid w:val="00840B65"/>
    <w:rsid w:val="00842DB6"/>
    <w:rsid w:val="00842F32"/>
    <w:rsid w:val="00843C29"/>
    <w:rsid w:val="008459AA"/>
    <w:rsid w:val="008468B6"/>
    <w:rsid w:val="00846BA4"/>
    <w:rsid w:val="00851CD2"/>
    <w:rsid w:val="0085214E"/>
    <w:rsid w:val="008525AD"/>
    <w:rsid w:val="00852CB2"/>
    <w:rsid w:val="0085377E"/>
    <w:rsid w:val="00854D72"/>
    <w:rsid w:val="008566E2"/>
    <w:rsid w:val="00856909"/>
    <w:rsid w:val="00857E29"/>
    <w:rsid w:val="0086037C"/>
    <w:rsid w:val="00861255"/>
    <w:rsid w:val="00862421"/>
    <w:rsid w:val="00862ED5"/>
    <w:rsid w:val="008636DE"/>
    <w:rsid w:val="008639BD"/>
    <w:rsid w:val="008639C1"/>
    <w:rsid w:val="00864041"/>
    <w:rsid w:val="00864729"/>
    <w:rsid w:val="00864B6F"/>
    <w:rsid w:val="00865247"/>
    <w:rsid w:val="00866593"/>
    <w:rsid w:val="00866993"/>
    <w:rsid w:val="00866C90"/>
    <w:rsid w:val="0087039B"/>
    <w:rsid w:val="00872C9F"/>
    <w:rsid w:val="0087342C"/>
    <w:rsid w:val="00874787"/>
    <w:rsid w:val="00874C18"/>
    <w:rsid w:val="008753CB"/>
    <w:rsid w:val="00875995"/>
    <w:rsid w:val="008766B0"/>
    <w:rsid w:val="00876F9F"/>
    <w:rsid w:val="00877B15"/>
    <w:rsid w:val="0088020A"/>
    <w:rsid w:val="008816B1"/>
    <w:rsid w:val="00882447"/>
    <w:rsid w:val="008836BF"/>
    <w:rsid w:val="00883CD1"/>
    <w:rsid w:val="00884293"/>
    <w:rsid w:val="0088435F"/>
    <w:rsid w:val="008843F3"/>
    <w:rsid w:val="00885327"/>
    <w:rsid w:val="00885F36"/>
    <w:rsid w:val="008869B1"/>
    <w:rsid w:val="00890B03"/>
    <w:rsid w:val="00890B08"/>
    <w:rsid w:val="00891099"/>
    <w:rsid w:val="00892061"/>
    <w:rsid w:val="00892265"/>
    <w:rsid w:val="00892279"/>
    <w:rsid w:val="008929AB"/>
    <w:rsid w:val="00892E32"/>
    <w:rsid w:val="0089428B"/>
    <w:rsid w:val="00894689"/>
    <w:rsid w:val="00894BCC"/>
    <w:rsid w:val="00894D72"/>
    <w:rsid w:val="00894EE8"/>
    <w:rsid w:val="00895902"/>
    <w:rsid w:val="00896D8B"/>
    <w:rsid w:val="008A026B"/>
    <w:rsid w:val="008A20B6"/>
    <w:rsid w:val="008A255F"/>
    <w:rsid w:val="008A27A7"/>
    <w:rsid w:val="008A2E9E"/>
    <w:rsid w:val="008A2EB6"/>
    <w:rsid w:val="008A4339"/>
    <w:rsid w:val="008A4849"/>
    <w:rsid w:val="008A62DC"/>
    <w:rsid w:val="008A66A5"/>
    <w:rsid w:val="008A6D80"/>
    <w:rsid w:val="008A6E11"/>
    <w:rsid w:val="008A708F"/>
    <w:rsid w:val="008A73B3"/>
    <w:rsid w:val="008B0451"/>
    <w:rsid w:val="008B0931"/>
    <w:rsid w:val="008B0C57"/>
    <w:rsid w:val="008B1B44"/>
    <w:rsid w:val="008B20A8"/>
    <w:rsid w:val="008B3179"/>
    <w:rsid w:val="008B3384"/>
    <w:rsid w:val="008B4656"/>
    <w:rsid w:val="008B78BC"/>
    <w:rsid w:val="008C08AA"/>
    <w:rsid w:val="008C2384"/>
    <w:rsid w:val="008C2C84"/>
    <w:rsid w:val="008C3EEE"/>
    <w:rsid w:val="008C5332"/>
    <w:rsid w:val="008C5587"/>
    <w:rsid w:val="008C7282"/>
    <w:rsid w:val="008D074B"/>
    <w:rsid w:val="008D0C4C"/>
    <w:rsid w:val="008D150E"/>
    <w:rsid w:val="008D17E0"/>
    <w:rsid w:val="008D2687"/>
    <w:rsid w:val="008D32F9"/>
    <w:rsid w:val="008D57F5"/>
    <w:rsid w:val="008D5C19"/>
    <w:rsid w:val="008D5F13"/>
    <w:rsid w:val="008D5F61"/>
    <w:rsid w:val="008D65E8"/>
    <w:rsid w:val="008D7B98"/>
    <w:rsid w:val="008D7D3C"/>
    <w:rsid w:val="008E02F4"/>
    <w:rsid w:val="008E1337"/>
    <w:rsid w:val="008E17F8"/>
    <w:rsid w:val="008E18C7"/>
    <w:rsid w:val="008E1F6C"/>
    <w:rsid w:val="008E25A7"/>
    <w:rsid w:val="008E2920"/>
    <w:rsid w:val="008E337F"/>
    <w:rsid w:val="008E566F"/>
    <w:rsid w:val="008E5932"/>
    <w:rsid w:val="008E70FA"/>
    <w:rsid w:val="008E7BF7"/>
    <w:rsid w:val="008F0432"/>
    <w:rsid w:val="008F103B"/>
    <w:rsid w:val="008F16C8"/>
    <w:rsid w:val="008F188D"/>
    <w:rsid w:val="008F2A9E"/>
    <w:rsid w:val="008F2DF0"/>
    <w:rsid w:val="008F2E34"/>
    <w:rsid w:val="008F48B4"/>
    <w:rsid w:val="008F4CD5"/>
    <w:rsid w:val="008F7CE1"/>
    <w:rsid w:val="00900376"/>
    <w:rsid w:val="009004E1"/>
    <w:rsid w:val="00900AEE"/>
    <w:rsid w:val="00901579"/>
    <w:rsid w:val="00903BFF"/>
    <w:rsid w:val="009042F0"/>
    <w:rsid w:val="009043D9"/>
    <w:rsid w:val="009044C0"/>
    <w:rsid w:val="00904596"/>
    <w:rsid w:val="00906EB1"/>
    <w:rsid w:val="00907080"/>
    <w:rsid w:val="009101F0"/>
    <w:rsid w:val="009122D3"/>
    <w:rsid w:val="00912CF3"/>
    <w:rsid w:val="00914D34"/>
    <w:rsid w:val="0091603D"/>
    <w:rsid w:val="009211E2"/>
    <w:rsid w:val="00921261"/>
    <w:rsid w:val="0092323F"/>
    <w:rsid w:val="00923F78"/>
    <w:rsid w:val="00924BE8"/>
    <w:rsid w:val="00926364"/>
    <w:rsid w:val="009271FA"/>
    <w:rsid w:val="00927319"/>
    <w:rsid w:val="00931247"/>
    <w:rsid w:val="009338C2"/>
    <w:rsid w:val="009358BE"/>
    <w:rsid w:val="00937140"/>
    <w:rsid w:val="00940951"/>
    <w:rsid w:val="00941E11"/>
    <w:rsid w:val="00941E6A"/>
    <w:rsid w:val="00943865"/>
    <w:rsid w:val="00944314"/>
    <w:rsid w:val="009447C6"/>
    <w:rsid w:val="00946536"/>
    <w:rsid w:val="00947AC6"/>
    <w:rsid w:val="00947F72"/>
    <w:rsid w:val="00947F7F"/>
    <w:rsid w:val="00950A4C"/>
    <w:rsid w:val="00952B7A"/>
    <w:rsid w:val="00952E38"/>
    <w:rsid w:val="00953CAA"/>
    <w:rsid w:val="00954B0D"/>
    <w:rsid w:val="009611E3"/>
    <w:rsid w:val="00961808"/>
    <w:rsid w:val="00962F61"/>
    <w:rsid w:val="00964C0C"/>
    <w:rsid w:val="00965C3F"/>
    <w:rsid w:val="00966C46"/>
    <w:rsid w:val="009671F7"/>
    <w:rsid w:val="00967997"/>
    <w:rsid w:val="009705E6"/>
    <w:rsid w:val="00970ED2"/>
    <w:rsid w:val="0097104E"/>
    <w:rsid w:val="009710F9"/>
    <w:rsid w:val="00972E52"/>
    <w:rsid w:val="00972EEF"/>
    <w:rsid w:val="00973B4C"/>
    <w:rsid w:val="00974459"/>
    <w:rsid w:val="00974791"/>
    <w:rsid w:val="009751DC"/>
    <w:rsid w:val="00975431"/>
    <w:rsid w:val="0097613E"/>
    <w:rsid w:val="0097621C"/>
    <w:rsid w:val="0098012A"/>
    <w:rsid w:val="00980362"/>
    <w:rsid w:val="00980BF2"/>
    <w:rsid w:val="00981E4F"/>
    <w:rsid w:val="00982FD9"/>
    <w:rsid w:val="00983C92"/>
    <w:rsid w:val="00984006"/>
    <w:rsid w:val="00984B45"/>
    <w:rsid w:val="00985549"/>
    <w:rsid w:val="009902A6"/>
    <w:rsid w:val="00990372"/>
    <w:rsid w:val="009905EC"/>
    <w:rsid w:val="0099094C"/>
    <w:rsid w:val="00990B1D"/>
    <w:rsid w:val="00991A6A"/>
    <w:rsid w:val="00991D7D"/>
    <w:rsid w:val="00992705"/>
    <w:rsid w:val="00993788"/>
    <w:rsid w:val="00993F98"/>
    <w:rsid w:val="009942BD"/>
    <w:rsid w:val="009944A7"/>
    <w:rsid w:val="00995171"/>
    <w:rsid w:val="009979DC"/>
    <w:rsid w:val="009A0EF3"/>
    <w:rsid w:val="009A1187"/>
    <w:rsid w:val="009A1403"/>
    <w:rsid w:val="009A1B5D"/>
    <w:rsid w:val="009A2184"/>
    <w:rsid w:val="009A3C23"/>
    <w:rsid w:val="009A4BA9"/>
    <w:rsid w:val="009A538E"/>
    <w:rsid w:val="009A60C4"/>
    <w:rsid w:val="009A6C88"/>
    <w:rsid w:val="009B10F9"/>
    <w:rsid w:val="009B14D2"/>
    <w:rsid w:val="009B3805"/>
    <w:rsid w:val="009B401A"/>
    <w:rsid w:val="009B4E81"/>
    <w:rsid w:val="009B5B9D"/>
    <w:rsid w:val="009B5D79"/>
    <w:rsid w:val="009B5E8D"/>
    <w:rsid w:val="009B7718"/>
    <w:rsid w:val="009B79DF"/>
    <w:rsid w:val="009C14D1"/>
    <w:rsid w:val="009C27D2"/>
    <w:rsid w:val="009C4557"/>
    <w:rsid w:val="009C4865"/>
    <w:rsid w:val="009C60EE"/>
    <w:rsid w:val="009D0921"/>
    <w:rsid w:val="009D1C2C"/>
    <w:rsid w:val="009D1D9B"/>
    <w:rsid w:val="009D300F"/>
    <w:rsid w:val="009D3C4E"/>
    <w:rsid w:val="009D4C25"/>
    <w:rsid w:val="009D5E17"/>
    <w:rsid w:val="009D5FE5"/>
    <w:rsid w:val="009D67CE"/>
    <w:rsid w:val="009D6999"/>
    <w:rsid w:val="009E01F1"/>
    <w:rsid w:val="009E0AA4"/>
    <w:rsid w:val="009E19C2"/>
    <w:rsid w:val="009E221E"/>
    <w:rsid w:val="009E2DC6"/>
    <w:rsid w:val="009E3012"/>
    <w:rsid w:val="009E3129"/>
    <w:rsid w:val="009E3B62"/>
    <w:rsid w:val="009E547D"/>
    <w:rsid w:val="009E5DAD"/>
    <w:rsid w:val="009E6026"/>
    <w:rsid w:val="009E61C2"/>
    <w:rsid w:val="009E7643"/>
    <w:rsid w:val="009F08BE"/>
    <w:rsid w:val="009F0BF3"/>
    <w:rsid w:val="009F239A"/>
    <w:rsid w:val="009F2639"/>
    <w:rsid w:val="009F3A27"/>
    <w:rsid w:val="009F48D5"/>
    <w:rsid w:val="009F4A19"/>
    <w:rsid w:val="009F4B76"/>
    <w:rsid w:val="009F4C00"/>
    <w:rsid w:val="009F662B"/>
    <w:rsid w:val="009F678E"/>
    <w:rsid w:val="009F6E5A"/>
    <w:rsid w:val="009F788E"/>
    <w:rsid w:val="009F7FE6"/>
    <w:rsid w:val="00A00129"/>
    <w:rsid w:val="00A002BE"/>
    <w:rsid w:val="00A00DDD"/>
    <w:rsid w:val="00A02A13"/>
    <w:rsid w:val="00A02D5D"/>
    <w:rsid w:val="00A031C3"/>
    <w:rsid w:val="00A03A17"/>
    <w:rsid w:val="00A03DDB"/>
    <w:rsid w:val="00A04541"/>
    <w:rsid w:val="00A04846"/>
    <w:rsid w:val="00A051D0"/>
    <w:rsid w:val="00A05D8F"/>
    <w:rsid w:val="00A06B8D"/>
    <w:rsid w:val="00A07768"/>
    <w:rsid w:val="00A10233"/>
    <w:rsid w:val="00A10FCA"/>
    <w:rsid w:val="00A115A1"/>
    <w:rsid w:val="00A1287E"/>
    <w:rsid w:val="00A12AD0"/>
    <w:rsid w:val="00A12F27"/>
    <w:rsid w:val="00A13216"/>
    <w:rsid w:val="00A1363B"/>
    <w:rsid w:val="00A14059"/>
    <w:rsid w:val="00A15084"/>
    <w:rsid w:val="00A16003"/>
    <w:rsid w:val="00A16AB0"/>
    <w:rsid w:val="00A20074"/>
    <w:rsid w:val="00A2038E"/>
    <w:rsid w:val="00A21013"/>
    <w:rsid w:val="00A212BE"/>
    <w:rsid w:val="00A23564"/>
    <w:rsid w:val="00A262BD"/>
    <w:rsid w:val="00A26C58"/>
    <w:rsid w:val="00A270A7"/>
    <w:rsid w:val="00A3176F"/>
    <w:rsid w:val="00A32A41"/>
    <w:rsid w:val="00A32AD7"/>
    <w:rsid w:val="00A3311F"/>
    <w:rsid w:val="00A33214"/>
    <w:rsid w:val="00A33610"/>
    <w:rsid w:val="00A343F7"/>
    <w:rsid w:val="00A35A5E"/>
    <w:rsid w:val="00A35E0A"/>
    <w:rsid w:val="00A364D0"/>
    <w:rsid w:val="00A36CF3"/>
    <w:rsid w:val="00A36EB0"/>
    <w:rsid w:val="00A40CB0"/>
    <w:rsid w:val="00A415A9"/>
    <w:rsid w:val="00A419F2"/>
    <w:rsid w:val="00A41AF1"/>
    <w:rsid w:val="00A44EDF"/>
    <w:rsid w:val="00A45A9F"/>
    <w:rsid w:val="00A46512"/>
    <w:rsid w:val="00A4655C"/>
    <w:rsid w:val="00A474D1"/>
    <w:rsid w:val="00A475F2"/>
    <w:rsid w:val="00A476B1"/>
    <w:rsid w:val="00A5031B"/>
    <w:rsid w:val="00A503A0"/>
    <w:rsid w:val="00A506CA"/>
    <w:rsid w:val="00A5168B"/>
    <w:rsid w:val="00A51B17"/>
    <w:rsid w:val="00A53575"/>
    <w:rsid w:val="00A53599"/>
    <w:rsid w:val="00A54914"/>
    <w:rsid w:val="00A549DF"/>
    <w:rsid w:val="00A55A03"/>
    <w:rsid w:val="00A5625B"/>
    <w:rsid w:val="00A57724"/>
    <w:rsid w:val="00A6020A"/>
    <w:rsid w:val="00A61C4A"/>
    <w:rsid w:val="00A6248E"/>
    <w:rsid w:val="00A63404"/>
    <w:rsid w:val="00A635C6"/>
    <w:rsid w:val="00A640DB"/>
    <w:rsid w:val="00A642F3"/>
    <w:rsid w:val="00A661D4"/>
    <w:rsid w:val="00A662E0"/>
    <w:rsid w:val="00A7070E"/>
    <w:rsid w:val="00A71868"/>
    <w:rsid w:val="00A71B1B"/>
    <w:rsid w:val="00A71B93"/>
    <w:rsid w:val="00A72A77"/>
    <w:rsid w:val="00A72AD1"/>
    <w:rsid w:val="00A72CD3"/>
    <w:rsid w:val="00A73E41"/>
    <w:rsid w:val="00A752A8"/>
    <w:rsid w:val="00A755FA"/>
    <w:rsid w:val="00A75B0E"/>
    <w:rsid w:val="00A760F7"/>
    <w:rsid w:val="00A774D9"/>
    <w:rsid w:val="00A77CF5"/>
    <w:rsid w:val="00A77D3C"/>
    <w:rsid w:val="00A77FA2"/>
    <w:rsid w:val="00A80318"/>
    <w:rsid w:val="00A81B59"/>
    <w:rsid w:val="00A8281D"/>
    <w:rsid w:val="00A84B7F"/>
    <w:rsid w:val="00A84BD1"/>
    <w:rsid w:val="00A858BF"/>
    <w:rsid w:val="00A91971"/>
    <w:rsid w:val="00A91FB0"/>
    <w:rsid w:val="00A929FC"/>
    <w:rsid w:val="00A92C91"/>
    <w:rsid w:val="00A93F18"/>
    <w:rsid w:val="00A954D6"/>
    <w:rsid w:val="00A96463"/>
    <w:rsid w:val="00AA0718"/>
    <w:rsid w:val="00AA10B6"/>
    <w:rsid w:val="00AA1EE0"/>
    <w:rsid w:val="00AA23C2"/>
    <w:rsid w:val="00AA265F"/>
    <w:rsid w:val="00AA2B81"/>
    <w:rsid w:val="00AA3CC2"/>
    <w:rsid w:val="00AA4740"/>
    <w:rsid w:val="00AA6B8A"/>
    <w:rsid w:val="00AA70CF"/>
    <w:rsid w:val="00AA7548"/>
    <w:rsid w:val="00AB2D26"/>
    <w:rsid w:val="00AB2E04"/>
    <w:rsid w:val="00AB3424"/>
    <w:rsid w:val="00AB42B3"/>
    <w:rsid w:val="00AB42C9"/>
    <w:rsid w:val="00AB69BA"/>
    <w:rsid w:val="00AC134F"/>
    <w:rsid w:val="00AC1557"/>
    <w:rsid w:val="00AC1D08"/>
    <w:rsid w:val="00AC3646"/>
    <w:rsid w:val="00AC3A6F"/>
    <w:rsid w:val="00AC41A5"/>
    <w:rsid w:val="00AC42A3"/>
    <w:rsid w:val="00AC4566"/>
    <w:rsid w:val="00AC6655"/>
    <w:rsid w:val="00AC77E8"/>
    <w:rsid w:val="00AC7ED9"/>
    <w:rsid w:val="00AD0620"/>
    <w:rsid w:val="00AD0754"/>
    <w:rsid w:val="00AD1706"/>
    <w:rsid w:val="00AD1832"/>
    <w:rsid w:val="00AD202E"/>
    <w:rsid w:val="00AD279C"/>
    <w:rsid w:val="00AD28AC"/>
    <w:rsid w:val="00AD5934"/>
    <w:rsid w:val="00AD5DF9"/>
    <w:rsid w:val="00AD6774"/>
    <w:rsid w:val="00AD734C"/>
    <w:rsid w:val="00AE11A2"/>
    <w:rsid w:val="00AE21D3"/>
    <w:rsid w:val="00AE3BA3"/>
    <w:rsid w:val="00AE4843"/>
    <w:rsid w:val="00AE5313"/>
    <w:rsid w:val="00AE5B71"/>
    <w:rsid w:val="00AE697B"/>
    <w:rsid w:val="00AE7AA8"/>
    <w:rsid w:val="00AE7C3D"/>
    <w:rsid w:val="00AF0F15"/>
    <w:rsid w:val="00AF1193"/>
    <w:rsid w:val="00AF17CD"/>
    <w:rsid w:val="00AF2EC6"/>
    <w:rsid w:val="00AF55DF"/>
    <w:rsid w:val="00AF679A"/>
    <w:rsid w:val="00AF688E"/>
    <w:rsid w:val="00AF7F67"/>
    <w:rsid w:val="00B0010D"/>
    <w:rsid w:val="00B01123"/>
    <w:rsid w:val="00B01784"/>
    <w:rsid w:val="00B02F6B"/>
    <w:rsid w:val="00B03375"/>
    <w:rsid w:val="00B033C8"/>
    <w:rsid w:val="00B0397E"/>
    <w:rsid w:val="00B04C83"/>
    <w:rsid w:val="00B05B3F"/>
    <w:rsid w:val="00B06801"/>
    <w:rsid w:val="00B077F0"/>
    <w:rsid w:val="00B14158"/>
    <w:rsid w:val="00B14564"/>
    <w:rsid w:val="00B14818"/>
    <w:rsid w:val="00B160BB"/>
    <w:rsid w:val="00B17CB9"/>
    <w:rsid w:val="00B21700"/>
    <w:rsid w:val="00B21798"/>
    <w:rsid w:val="00B243A7"/>
    <w:rsid w:val="00B24519"/>
    <w:rsid w:val="00B25660"/>
    <w:rsid w:val="00B26BC5"/>
    <w:rsid w:val="00B26FDA"/>
    <w:rsid w:val="00B27076"/>
    <w:rsid w:val="00B27C05"/>
    <w:rsid w:val="00B31E49"/>
    <w:rsid w:val="00B32302"/>
    <w:rsid w:val="00B3273D"/>
    <w:rsid w:val="00B32758"/>
    <w:rsid w:val="00B32A26"/>
    <w:rsid w:val="00B32F5C"/>
    <w:rsid w:val="00B33270"/>
    <w:rsid w:val="00B33532"/>
    <w:rsid w:val="00B33D5C"/>
    <w:rsid w:val="00B33F22"/>
    <w:rsid w:val="00B3531C"/>
    <w:rsid w:val="00B366AF"/>
    <w:rsid w:val="00B36E1C"/>
    <w:rsid w:val="00B370EE"/>
    <w:rsid w:val="00B374DA"/>
    <w:rsid w:val="00B37868"/>
    <w:rsid w:val="00B412E6"/>
    <w:rsid w:val="00B4169A"/>
    <w:rsid w:val="00B41D20"/>
    <w:rsid w:val="00B4378D"/>
    <w:rsid w:val="00B44C7B"/>
    <w:rsid w:val="00B4571F"/>
    <w:rsid w:val="00B46022"/>
    <w:rsid w:val="00B46482"/>
    <w:rsid w:val="00B474EA"/>
    <w:rsid w:val="00B502C2"/>
    <w:rsid w:val="00B5152E"/>
    <w:rsid w:val="00B52046"/>
    <w:rsid w:val="00B53129"/>
    <w:rsid w:val="00B53E3B"/>
    <w:rsid w:val="00B53FAB"/>
    <w:rsid w:val="00B54232"/>
    <w:rsid w:val="00B54466"/>
    <w:rsid w:val="00B54B86"/>
    <w:rsid w:val="00B56074"/>
    <w:rsid w:val="00B60D50"/>
    <w:rsid w:val="00B63B39"/>
    <w:rsid w:val="00B63CFC"/>
    <w:rsid w:val="00B63FA1"/>
    <w:rsid w:val="00B64738"/>
    <w:rsid w:val="00B6504B"/>
    <w:rsid w:val="00B65116"/>
    <w:rsid w:val="00B660FC"/>
    <w:rsid w:val="00B70081"/>
    <w:rsid w:val="00B7011E"/>
    <w:rsid w:val="00B7014F"/>
    <w:rsid w:val="00B7084B"/>
    <w:rsid w:val="00B70D20"/>
    <w:rsid w:val="00B71932"/>
    <w:rsid w:val="00B735A0"/>
    <w:rsid w:val="00B739F5"/>
    <w:rsid w:val="00B73FF5"/>
    <w:rsid w:val="00B743A9"/>
    <w:rsid w:val="00B74754"/>
    <w:rsid w:val="00B74A5F"/>
    <w:rsid w:val="00B7515D"/>
    <w:rsid w:val="00B77B57"/>
    <w:rsid w:val="00B80944"/>
    <w:rsid w:val="00B80F4D"/>
    <w:rsid w:val="00B82150"/>
    <w:rsid w:val="00B8272E"/>
    <w:rsid w:val="00B82FE2"/>
    <w:rsid w:val="00B83C93"/>
    <w:rsid w:val="00B8400A"/>
    <w:rsid w:val="00B84215"/>
    <w:rsid w:val="00B84446"/>
    <w:rsid w:val="00B84F6B"/>
    <w:rsid w:val="00B85578"/>
    <w:rsid w:val="00B8592B"/>
    <w:rsid w:val="00B85A15"/>
    <w:rsid w:val="00B85E44"/>
    <w:rsid w:val="00B86B00"/>
    <w:rsid w:val="00B87D78"/>
    <w:rsid w:val="00B90B7D"/>
    <w:rsid w:val="00B91D82"/>
    <w:rsid w:val="00B91FE3"/>
    <w:rsid w:val="00B9211F"/>
    <w:rsid w:val="00B930AA"/>
    <w:rsid w:val="00B943C2"/>
    <w:rsid w:val="00B9481C"/>
    <w:rsid w:val="00B952DC"/>
    <w:rsid w:val="00B97546"/>
    <w:rsid w:val="00B975ED"/>
    <w:rsid w:val="00BA2968"/>
    <w:rsid w:val="00BA46DA"/>
    <w:rsid w:val="00BA6EAC"/>
    <w:rsid w:val="00BA7711"/>
    <w:rsid w:val="00BA7A45"/>
    <w:rsid w:val="00BB0259"/>
    <w:rsid w:val="00BB0BCE"/>
    <w:rsid w:val="00BB15B7"/>
    <w:rsid w:val="00BB2CA6"/>
    <w:rsid w:val="00BB30C6"/>
    <w:rsid w:val="00BB4B56"/>
    <w:rsid w:val="00BB5FAE"/>
    <w:rsid w:val="00BB70EE"/>
    <w:rsid w:val="00BB7470"/>
    <w:rsid w:val="00BB7B5B"/>
    <w:rsid w:val="00BC09C8"/>
    <w:rsid w:val="00BC2227"/>
    <w:rsid w:val="00BC3106"/>
    <w:rsid w:val="00BC3CE1"/>
    <w:rsid w:val="00BC51C4"/>
    <w:rsid w:val="00BC5594"/>
    <w:rsid w:val="00BC5E1D"/>
    <w:rsid w:val="00BC5F75"/>
    <w:rsid w:val="00BC6F03"/>
    <w:rsid w:val="00BC715D"/>
    <w:rsid w:val="00BC7461"/>
    <w:rsid w:val="00BD15F4"/>
    <w:rsid w:val="00BD1910"/>
    <w:rsid w:val="00BD272E"/>
    <w:rsid w:val="00BD28F2"/>
    <w:rsid w:val="00BD2E47"/>
    <w:rsid w:val="00BD5C64"/>
    <w:rsid w:val="00BD6F20"/>
    <w:rsid w:val="00BE0485"/>
    <w:rsid w:val="00BE32E5"/>
    <w:rsid w:val="00BE3532"/>
    <w:rsid w:val="00BE37B5"/>
    <w:rsid w:val="00BE3A24"/>
    <w:rsid w:val="00BE3DE6"/>
    <w:rsid w:val="00BE473F"/>
    <w:rsid w:val="00BE4932"/>
    <w:rsid w:val="00BE5833"/>
    <w:rsid w:val="00BF133C"/>
    <w:rsid w:val="00BF1952"/>
    <w:rsid w:val="00BF2EED"/>
    <w:rsid w:val="00BF4391"/>
    <w:rsid w:val="00BF642A"/>
    <w:rsid w:val="00BF7CEC"/>
    <w:rsid w:val="00C01080"/>
    <w:rsid w:val="00C01E58"/>
    <w:rsid w:val="00C02A53"/>
    <w:rsid w:val="00C032E1"/>
    <w:rsid w:val="00C035E9"/>
    <w:rsid w:val="00C0514B"/>
    <w:rsid w:val="00C053E2"/>
    <w:rsid w:val="00C05DF2"/>
    <w:rsid w:val="00C061BB"/>
    <w:rsid w:val="00C063DA"/>
    <w:rsid w:val="00C064B6"/>
    <w:rsid w:val="00C078F9"/>
    <w:rsid w:val="00C110E4"/>
    <w:rsid w:val="00C1138E"/>
    <w:rsid w:val="00C116F6"/>
    <w:rsid w:val="00C12331"/>
    <w:rsid w:val="00C12F7F"/>
    <w:rsid w:val="00C13148"/>
    <w:rsid w:val="00C1480F"/>
    <w:rsid w:val="00C158C9"/>
    <w:rsid w:val="00C160BB"/>
    <w:rsid w:val="00C164C1"/>
    <w:rsid w:val="00C17282"/>
    <w:rsid w:val="00C179D1"/>
    <w:rsid w:val="00C17A80"/>
    <w:rsid w:val="00C17C66"/>
    <w:rsid w:val="00C201FE"/>
    <w:rsid w:val="00C212ED"/>
    <w:rsid w:val="00C21B33"/>
    <w:rsid w:val="00C221D3"/>
    <w:rsid w:val="00C23C2E"/>
    <w:rsid w:val="00C25D78"/>
    <w:rsid w:val="00C25D9F"/>
    <w:rsid w:val="00C263D4"/>
    <w:rsid w:val="00C264F1"/>
    <w:rsid w:val="00C272A6"/>
    <w:rsid w:val="00C275A7"/>
    <w:rsid w:val="00C3020E"/>
    <w:rsid w:val="00C33AA7"/>
    <w:rsid w:val="00C3424A"/>
    <w:rsid w:val="00C352BC"/>
    <w:rsid w:val="00C35A4C"/>
    <w:rsid w:val="00C36B21"/>
    <w:rsid w:val="00C36B84"/>
    <w:rsid w:val="00C36C1C"/>
    <w:rsid w:val="00C372DA"/>
    <w:rsid w:val="00C42495"/>
    <w:rsid w:val="00C43816"/>
    <w:rsid w:val="00C43B66"/>
    <w:rsid w:val="00C43C01"/>
    <w:rsid w:val="00C44385"/>
    <w:rsid w:val="00C45C2D"/>
    <w:rsid w:val="00C46279"/>
    <w:rsid w:val="00C47748"/>
    <w:rsid w:val="00C51814"/>
    <w:rsid w:val="00C519CB"/>
    <w:rsid w:val="00C52491"/>
    <w:rsid w:val="00C52C72"/>
    <w:rsid w:val="00C5320E"/>
    <w:rsid w:val="00C5345E"/>
    <w:rsid w:val="00C53583"/>
    <w:rsid w:val="00C5417B"/>
    <w:rsid w:val="00C54ADC"/>
    <w:rsid w:val="00C55643"/>
    <w:rsid w:val="00C56A60"/>
    <w:rsid w:val="00C56F82"/>
    <w:rsid w:val="00C60019"/>
    <w:rsid w:val="00C607F1"/>
    <w:rsid w:val="00C60DE9"/>
    <w:rsid w:val="00C62EF8"/>
    <w:rsid w:val="00C64375"/>
    <w:rsid w:val="00C643FD"/>
    <w:rsid w:val="00C64697"/>
    <w:rsid w:val="00C648DB"/>
    <w:rsid w:val="00C64901"/>
    <w:rsid w:val="00C66920"/>
    <w:rsid w:val="00C67114"/>
    <w:rsid w:val="00C7169F"/>
    <w:rsid w:val="00C722FC"/>
    <w:rsid w:val="00C737FA"/>
    <w:rsid w:val="00C742FD"/>
    <w:rsid w:val="00C746CB"/>
    <w:rsid w:val="00C74B0F"/>
    <w:rsid w:val="00C76E45"/>
    <w:rsid w:val="00C80865"/>
    <w:rsid w:val="00C835AB"/>
    <w:rsid w:val="00C848EA"/>
    <w:rsid w:val="00C86A79"/>
    <w:rsid w:val="00C86ECE"/>
    <w:rsid w:val="00C90770"/>
    <w:rsid w:val="00C91D7E"/>
    <w:rsid w:val="00C92E1E"/>
    <w:rsid w:val="00C9375C"/>
    <w:rsid w:val="00C9396B"/>
    <w:rsid w:val="00C93A22"/>
    <w:rsid w:val="00C93AD9"/>
    <w:rsid w:val="00C956F7"/>
    <w:rsid w:val="00C9582D"/>
    <w:rsid w:val="00C97B70"/>
    <w:rsid w:val="00CA0063"/>
    <w:rsid w:val="00CA2B7A"/>
    <w:rsid w:val="00CA32D2"/>
    <w:rsid w:val="00CA34FF"/>
    <w:rsid w:val="00CA3813"/>
    <w:rsid w:val="00CA4359"/>
    <w:rsid w:val="00CA4A9D"/>
    <w:rsid w:val="00CA4DD7"/>
    <w:rsid w:val="00CA5A78"/>
    <w:rsid w:val="00CA5A91"/>
    <w:rsid w:val="00CA6280"/>
    <w:rsid w:val="00CB0D65"/>
    <w:rsid w:val="00CB2FAA"/>
    <w:rsid w:val="00CB36CE"/>
    <w:rsid w:val="00CB3CE9"/>
    <w:rsid w:val="00CB3FF4"/>
    <w:rsid w:val="00CB495B"/>
    <w:rsid w:val="00CB5E29"/>
    <w:rsid w:val="00CC21DC"/>
    <w:rsid w:val="00CC3F54"/>
    <w:rsid w:val="00CC5024"/>
    <w:rsid w:val="00CC7025"/>
    <w:rsid w:val="00CC7539"/>
    <w:rsid w:val="00CC7CC7"/>
    <w:rsid w:val="00CD0011"/>
    <w:rsid w:val="00CD0354"/>
    <w:rsid w:val="00CD073E"/>
    <w:rsid w:val="00CD1614"/>
    <w:rsid w:val="00CD1AB4"/>
    <w:rsid w:val="00CD3350"/>
    <w:rsid w:val="00CD3CAA"/>
    <w:rsid w:val="00CD3E74"/>
    <w:rsid w:val="00CD743C"/>
    <w:rsid w:val="00CE0344"/>
    <w:rsid w:val="00CE0745"/>
    <w:rsid w:val="00CE1643"/>
    <w:rsid w:val="00CE2D03"/>
    <w:rsid w:val="00CE4E4B"/>
    <w:rsid w:val="00CF09B1"/>
    <w:rsid w:val="00CF0ADB"/>
    <w:rsid w:val="00CF4AC5"/>
    <w:rsid w:val="00CF5B16"/>
    <w:rsid w:val="00CF60C2"/>
    <w:rsid w:val="00D00587"/>
    <w:rsid w:val="00D00683"/>
    <w:rsid w:val="00D007D3"/>
    <w:rsid w:val="00D00B20"/>
    <w:rsid w:val="00D02082"/>
    <w:rsid w:val="00D02218"/>
    <w:rsid w:val="00D05924"/>
    <w:rsid w:val="00D06538"/>
    <w:rsid w:val="00D075C8"/>
    <w:rsid w:val="00D07706"/>
    <w:rsid w:val="00D10BD9"/>
    <w:rsid w:val="00D1211C"/>
    <w:rsid w:val="00D12E82"/>
    <w:rsid w:val="00D14AA3"/>
    <w:rsid w:val="00D14F61"/>
    <w:rsid w:val="00D15979"/>
    <w:rsid w:val="00D166CD"/>
    <w:rsid w:val="00D22432"/>
    <w:rsid w:val="00D23105"/>
    <w:rsid w:val="00D23B6B"/>
    <w:rsid w:val="00D2519E"/>
    <w:rsid w:val="00D25AFB"/>
    <w:rsid w:val="00D25E05"/>
    <w:rsid w:val="00D263D5"/>
    <w:rsid w:val="00D26888"/>
    <w:rsid w:val="00D26F55"/>
    <w:rsid w:val="00D27B01"/>
    <w:rsid w:val="00D30272"/>
    <w:rsid w:val="00D30CA2"/>
    <w:rsid w:val="00D32557"/>
    <w:rsid w:val="00D3370C"/>
    <w:rsid w:val="00D33A5B"/>
    <w:rsid w:val="00D34120"/>
    <w:rsid w:val="00D358B7"/>
    <w:rsid w:val="00D4164D"/>
    <w:rsid w:val="00D42BB6"/>
    <w:rsid w:val="00D434D0"/>
    <w:rsid w:val="00D43A7D"/>
    <w:rsid w:val="00D44567"/>
    <w:rsid w:val="00D44619"/>
    <w:rsid w:val="00D45129"/>
    <w:rsid w:val="00D45312"/>
    <w:rsid w:val="00D45564"/>
    <w:rsid w:val="00D46A11"/>
    <w:rsid w:val="00D47B73"/>
    <w:rsid w:val="00D51D53"/>
    <w:rsid w:val="00D51EB4"/>
    <w:rsid w:val="00D51F45"/>
    <w:rsid w:val="00D5229D"/>
    <w:rsid w:val="00D53104"/>
    <w:rsid w:val="00D544EF"/>
    <w:rsid w:val="00D55F8B"/>
    <w:rsid w:val="00D56F42"/>
    <w:rsid w:val="00D60234"/>
    <w:rsid w:val="00D63C81"/>
    <w:rsid w:val="00D6548C"/>
    <w:rsid w:val="00D654C0"/>
    <w:rsid w:val="00D6704A"/>
    <w:rsid w:val="00D71784"/>
    <w:rsid w:val="00D7199A"/>
    <w:rsid w:val="00D7199E"/>
    <w:rsid w:val="00D739EC"/>
    <w:rsid w:val="00D80D7D"/>
    <w:rsid w:val="00D82468"/>
    <w:rsid w:val="00D84C27"/>
    <w:rsid w:val="00D85B1D"/>
    <w:rsid w:val="00D90178"/>
    <w:rsid w:val="00D9057F"/>
    <w:rsid w:val="00D9238B"/>
    <w:rsid w:val="00D92585"/>
    <w:rsid w:val="00D926CC"/>
    <w:rsid w:val="00D930E5"/>
    <w:rsid w:val="00D93D72"/>
    <w:rsid w:val="00D9437E"/>
    <w:rsid w:val="00D94FC6"/>
    <w:rsid w:val="00D9544D"/>
    <w:rsid w:val="00D95C4D"/>
    <w:rsid w:val="00D972CB"/>
    <w:rsid w:val="00D97A24"/>
    <w:rsid w:val="00DA0B52"/>
    <w:rsid w:val="00DA0DA8"/>
    <w:rsid w:val="00DA11C0"/>
    <w:rsid w:val="00DA1CA0"/>
    <w:rsid w:val="00DA4473"/>
    <w:rsid w:val="00DA4AF6"/>
    <w:rsid w:val="00DA5CB7"/>
    <w:rsid w:val="00DA7D14"/>
    <w:rsid w:val="00DB0093"/>
    <w:rsid w:val="00DB021D"/>
    <w:rsid w:val="00DB0DE9"/>
    <w:rsid w:val="00DB0FE1"/>
    <w:rsid w:val="00DB11BF"/>
    <w:rsid w:val="00DB3B2E"/>
    <w:rsid w:val="00DC0763"/>
    <w:rsid w:val="00DC0B42"/>
    <w:rsid w:val="00DC0E03"/>
    <w:rsid w:val="00DC14B4"/>
    <w:rsid w:val="00DC19A9"/>
    <w:rsid w:val="00DC20AF"/>
    <w:rsid w:val="00DC214E"/>
    <w:rsid w:val="00DC270F"/>
    <w:rsid w:val="00DC28D2"/>
    <w:rsid w:val="00DC5B14"/>
    <w:rsid w:val="00DC5C1B"/>
    <w:rsid w:val="00DD035E"/>
    <w:rsid w:val="00DD0F3C"/>
    <w:rsid w:val="00DD1309"/>
    <w:rsid w:val="00DD2581"/>
    <w:rsid w:val="00DD2AD8"/>
    <w:rsid w:val="00DD2B8E"/>
    <w:rsid w:val="00DD37ED"/>
    <w:rsid w:val="00DD51C7"/>
    <w:rsid w:val="00DD53CB"/>
    <w:rsid w:val="00DD567A"/>
    <w:rsid w:val="00DD62AF"/>
    <w:rsid w:val="00DD7EDA"/>
    <w:rsid w:val="00DD7F69"/>
    <w:rsid w:val="00DE0DEE"/>
    <w:rsid w:val="00DE162F"/>
    <w:rsid w:val="00DE2180"/>
    <w:rsid w:val="00DE3507"/>
    <w:rsid w:val="00DE4E01"/>
    <w:rsid w:val="00DE5C42"/>
    <w:rsid w:val="00DE6277"/>
    <w:rsid w:val="00DE6356"/>
    <w:rsid w:val="00DE7A65"/>
    <w:rsid w:val="00DE7DB6"/>
    <w:rsid w:val="00DF0DE1"/>
    <w:rsid w:val="00DF280F"/>
    <w:rsid w:val="00DF409A"/>
    <w:rsid w:val="00DF4616"/>
    <w:rsid w:val="00DF51C5"/>
    <w:rsid w:val="00E00317"/>
    <w:rsid w:val="00E00DD4"/>
    <w:rsid w:val="00E021A0"/>
    <w:rsid w:val="00E03401"/>
    <w:rsid w:val="00E03431"/>
    <w:rsid w:val="00E03511"/>
    <w:rsid w:val="00E03E80"/>
    <w:rsid w:val="00E042A6"/>
    <w:rsid w:val="00E0472D"/>
    <w:rsid w:val="00E049D8"/>
    <w:rsid w:val="00E05228"/>
    <w:rsid w:val="00E05865"/>
    <w:rsid w:val="00E06D33"/>
    <w:rsid w:val="00E07C12"/>
    <w:rsid w:val="00E108C5"/>
    <w:rsid w:val="00E11C84"/>
    <w:rsid w:val="00E11D37"/>
    <w:rsid w:val="00E11F25"/>
    <w:rsid w:val="00E1216B"/>
    <w:rsid w:val="00E12A43"/>
    <w:rsid w:val="00E12F06"/>
    <w:rsid w:val="00E1319C"/>
    <w:rsid w:val="00E136F3"/>
    <w:rsid w:val="00E14CBA"/>
    <w:rsid w:val="00E15781"/>
    <w:rsid w:val="00E16694"/>
    <w:rsid w:val="00E167FB"/>
    <w:rsid w:val="00E206A5"/>
    <w:rsid w:val="00E2202B"/>
    <w:rsid w:val="00E22896"/>
    <w:rsid w:val="00E2350C"/>
    <w:rsid w:val="00E24052"/>
    <w:rsid w:val="00E25763"/>
    <w:rsid w:val="00E25BAB"/>
    <w:rsid w:val="00E25DC4"/>
    <w:rsid w:val="00E2784D"/>
    <w:rsid w:val="00E27F1D"/>
    <w:rsid w:val="00E30358"/>
    <w:rsid w:val="00E30459"/>
    <w:rsid w:val="00E30EF8"/>
    <w:rsid w:val="00E3114C"/>
    <w:rsid w:val="00E317C0"/>
    <w:rsid w:val="00E31F35"/>
    <w:rsid w:val="00E334FB"/>
    <w:rsid w:val="00E33D1B"/>
    <w:rsid w:val="00E352C6"/>
    <w:rsid w:val="00E3599B"/>
    <w:rsid w:val="00E36484"/>
    <w:rsid w:val="00E36764"/>
    <w:rsid w:val="00E370C4"/>
    <w:rsid w:val="00E372A4"/>
    <w:rsid w:val="00E3790F"/>
    <w:rsid w:val="00E40126"/>
    <w:rsid w:val="00E4140F"/>
    <w:rsid w:val="00E41A8F"/>
    <w:rsid w:val="00E4344B"/>
    <w:rsid w:val="00E43B1B"/>
    <w:rsid w:val="00E44521"/>
    <w:rsid w:val="00E44EBA"/>
    <w:rsid w:val="00E46E8E"/>
    <w:rsid w:val="00E47E4E"/>
    <w:rsid w:val="00E5088D"/>
    <w:rsid w:val="00E50A7E"/>
    <w:rsid w:val="00E50B19"/>
    <w:rsid w:val="00E50BB8"/>
    <w:rsid w:val="00E5132C"/>
    <w:rsid w:val="00E515FD"/>
    <w:rsid w:val="00E55360"/>
    <w:rsid w:val="00E55AB2"/>
    <w:rsid w:val="00E56257"/>
    <w:rsid w:val="00E57C1C"/>
    <w:rsid w:val="00E6042E"/>
    <w:rsid w:val="00E60BA2"/>
    <w:rsid w:val="00E61CF9"/>
    <w:rsid w:val="00E6203D"/>
    <w:rsid w:val="00E637A1"/>
    <w:rsid w:val="00E64425"/>
    <w:rsid w:val="00E64A69"/>
    <w:rsid w:val="00E650C5"/>
    <w:rsid w:val="00E651E4"/>
    <w:rsid w:val="00E658E6"/>
    <w:rsid w:val="00E66E5D"/>
    <w:rsid w:val="00E71389"/>
    <w:rsid w:val="00E7176E"/>
    <w:rsid w:val="00E719F1"/>
    <w:rsid w:val="00E71F26"/>
    <w:rsid w:val="00E728B6"/>
    <w:rsid w:val="00E7299A"/>
    <w:rsid w:val="00E734AC"/>
    <w:rsid w:val="00E746BE"/>
    <w:rsid w:val="00E759F9"/>
    <w:rsid w:val="00E75A5A"/>
    <w:rsid w:val="00E762F7"/>
    <w:rsid w:val="00E7685D"/>
    <w:rsid w:val="00E804E7"/>
    <w:rsid w:val="00E8063E"/>
    <w:rsid w:val="00E80A66"/>
    <w:rsid w:val="00E80AB1"/>
    <w:rsid w:val="00E81361"/>
    <w:rsid w:val="00E8155A"/>
    <w:rsid w:val="00E816DB"/>
    <w:rsid w:val="00E81FC6"/>
    <w:rsid w:val="00E831A8"/>
    <w:rsid w:val="00E84001"/>
    <w:rsid w:val="00E84EFC"/>
    <w:rsid w:val="00E8531D"/>
    <w:rsid w:val="00E86544"/>
    <w:rsid w:val="00E8704D"/>
    <w:rsid w:val="00E90C51"/>
    <w:rsid w:val="00E9106C"/>
    <w:rsid w:val="00E92102"/>
    <w:rsid w:val="00E927A2"/>
    <w:rsid w:val="00E935C1"/>
    <w:rsid w:val="00E93F1A"/>
    <w:rsid w:val="00E94622"/>
    <w:rsid w:val="00E94930"/>
    <w:rsid w:val="00E94DB9"/>
    <w:rsid w:val="00E95910"/>
    <w:rsid w:val="00E966D5"/>
    <w:rsid w:val="00E97ABC"/>
    <w:rsid w:val="00E97C4A"/>
    <w:rsid w:val="00EA02A9"/>
    <w:rsid w:val="00EA05BE"/>
    <w:rsid w:val="00EA23E0"/>
    <w:rsid w:val="00EA2695"/>
    <w:rsid w:val="00EA2CC6"/>
    <w:rsid w:val="00EA5321"/>
    <w:rsid w:val="00EA61C3"/>
    <w:rsid w:val="00EA795C"/>
    <w:rsid w:val="00EA7AFD"/>
    <w:rsid w:val="00EA7DC7"/>
    <w:rsid w:val="00EA7E34"/>
    <w:rsid w:val="00EB0841"/>
    <w:rsid w:val="00EB0A68"/>
    <w:rsid w:val="00EB0B01"/>
    <w:rsid w:val="00EB1478"/>
    <w:rsid w:val="00EB20F7"/>
    <w:rsid w:val="00EB2162"/>
    <w:rsid w:val="00EB2E7A"/>
    <w:rsid w:val="00EB32F2"/>
    <w:rsid w:val="00EB36A9"/>
    <w:rsid w:val="00EB39FD"/>
    <w:rsid w:val="00EB457F"/>
    <w:rsid w:val="00EB6858"/>
    <w:rsid w:val="00EB6E3A"/>
    <w:rsid w:val="00EB7421"/>
    <w:rsid w:val="00EC0156"/>
    <w:rsid w:val="00EC03BE"/>
    <w:rsid w:val="00EC06D3"/>
    <w:rsid w:val="00EC3395"/>
    <w:rsid w:val="00EC4A7D"/>
    <w:rsid w:val="00EC4B22"/>
    <w:rsid w:val="00EC6832"/>
    <w:rsid w:val="00EC7A79"/>
    <w:rsid w:val="00ED1280"/>
    <w:rsid w:val="00ED3DEB"/>
    <w:rsid w:val="00ED56D3"/>
    <w:rsid w:val="00ED58E1"/>
    <w:rsid w:val="00ED5CB6"/>
    <w:rsid w:val="00ED68DF"/>
    <w:rsid w:val="00ED68FE"/>
    <w:rsid w:val="00ED7654"/>
    <w:rsid w:val="00ED775D"/>
    <w:rsid w:val="00EE12CB"/>
    <w:rsid w:val="00EE1349"/>
    <w:rsid w:val="00EE2FA8"/>
    <w:rsid w:val="00EE3ACD"/>
    <w:rsid w:val="00EE41B2"/>
    <w:rsid w:val="00EE6AB0"/>
    <w:rsid w:val="00EF02D7"/>
    <w:rsid w:val="00EF09DE"/>
    <w:rsid w:val="00EF2592"/>
    <w:rsid w:val="00EF3F53"/>
    <w:rsid w:val="00EF5499"/>
    <w:rsid w:val="00EF6299"/>
    <w:rsid w:val="00EF6442"/>
    <w:rsid w:val="00EF67DE"/>
    <w:rsid w:val="00EF6AB0"/>
    <w:rsid w:val="00EF6D00"/>
    <w:rsid w:val="00EF7AEB"/>
    <w:rsid w:val="00F0281F"/>
    <w:rsid w:val="00F02BD9"/>
    <w:rsid w:val="00F03242"/>
    <w:rsid w:val="00F035C7"/>
    <w:rsid w:val="00F046F3"/>
    <w:rsid w:val="00F05355"/>
    <w:rsid w:val="00F07CA9"/>
    <w:rsid w:val="00F104F1"/>
    <w:rsid w:val="00F105E0"/>
    <w:rsid w:val="00F12175"/>
    <w:rsid w:val="00F1498D"/>
    <w:rsid w:val="00F161B8"/>
    <w:rsid w:val="00F1640C"/>
    <w:rsid w:val="00F1795C"/>
    <w:rsid w:val="00F17C8D"/>
    <w:rsid w:val="00F202BD"/>
    <w:rsid w:val="00F20C36"/>
    <w:rsid w:val="00F20D1D"/>
    <w:rsid w:val="00F216AE"/>
    <w:rsid w:val="00F21A34"/>
    <w:rsid w:val="00F22A2F"/>
    <w:rsid w:val="00F25543"/>
    <w:rsid w:val="00F269C3"/>
    <w:rsid w:val="00F26BBF"/>
    <w:rsid w:val="00F26E7C"/>
    <w:rsid w:val="00F278B9"/>
    <w:rsid w:val="00F30906"/>
    <w:rsid w:val="00F32282"/>
    <w:rsid w:val="00F33297"/>
    <w:rsid w:val="00F3441C"/>
    <w:rsid w:val="00F34DE7"/>
    <w:rsid w:val="00F34E08"/>
    <w:rsid w:val="00F40C1A"/>
    <w:rsid w:val="00F41B16"/>
    <w:rsid w:val="00F43A53"/>
    <w:rsid w:val="00F450EB"/>
    <w:rsid w:val="00F455B8"/>
    <w:rsid w:val="00F46140"/>
    <w:rsid w:val="00F461B2"/>
    <w:rsid w:val="00F46775"/>
    <w:rsid w:val="00F46808"/>
    <w:rsid w:val="00F46E35"/>
    <w:rsid w:val="00F47C00"/>
    <w:rsid w:val="00F50112"/>
    <w:rsid w:val="00F50355"/>
    <w:rsid w:val="00F507E8"/>
    <w:rsid w:val="00F5141F"/>
    <w:rsid w:val="00F51614"/>
    <w:rsid w:val="00F528C9"/>
    <w:rsid w:val="00F52E08"/>
    <w:rsid w:val="00F5338B"/>
    <w:rsid w:val="00F53727"/>
    <w:rsid w:val="00F54B98"/>
    <w:rsid w:val="00F5512D"/>
    <w:rsid w:val="00F5544A"/>
    <w:rsid w:val="00F55E46"/>
    <w:rsid w:val="00F55E91"/>
    <w:rsid w:val="00F55FFD"/>
    <w:rsid w:val="00F56D99"/>
    <w:rsid w:val="00F57E7B"/>
    <w:rsid w:val="00F57EE3"/>
    <w:rsid w:val="00F603B9"/>
    <w:rsid w:val="00F6087D"/>
    <w:rsid w:val="00F6089D"/>
    <w:rsid w:val="00F60B7A"/>
    <w:rsid w:val="00F60E55"/>
    <w:rsid w:val="00F627F7"/>
    <w:rsid w:val="00F63747"/>
    <w:rsid w:val="00F63ECE"/>
    <w:rsid w:val="00F653CF"/>
    <w:rsid w:val="00F67991"/>
    <w:rsid w:val="00F70532"/>
    <w:rsid w:val="00F72E54"/>
    <w:rsid w:val="00F73847"/>
    <w:rsid w:val="00F73AFE"/>
    <w:rsid w:val="00F7419D"/>
    <w:rsid w:val="00F75EE3"/>
    <w:rsid w:val="00F762A7"/>
    <w:rsid w:val="00F76480"/>
    <w:rsid w:val="00F766A6"/>
    <w:rsid w:val="00F779DF"/>
    <w:rsid w:val="00F81A37"/>
    <w:rsid w:val="00F8243A"/>
    <w:rsid w:val="00F835A3"/>
    <w:rsid w:val="00F83C85"/>
    <w:rsid w:val="00F84F6B"/>
    <w:rsid w:val="00F8515C"/>
    <w:rsid w:val="00F85CD9"/>
    <w:rsid w:val="00F86093"/>
    <w:rsid w:val="00F861EE"/>
    <w:rsid w:val="00F8622B"/>
    <w:rsid w:val="00F866DE"/>
    <w:rsid w:val="00F8676D"/>
    <w:rsid w:val="00F86AB8"/>
    <w:rsid w:val="00F86AC3"/>
    <w:rsid w:val="00F876BA"/>
    <w:rsid w:val="00F90809"/>
    <w:rsid w:val="00F909D2"/>
    <w:rsid w:val="00F91F51"/>
    <w:rsid w:val="00F9391C"/>
    <w:rsid w:val="00F94D38"/>
    <w:rsid w:val="00F95A41"/>
    <w:rsid w:val="00F95DB6"/>
    <w:rsid w:val="00F96F36"/>
    <w:rsid w:val="00F978D7"/>
    <w:rsid w:val="00FA0F2D"/>
    <w:rsid w:val="00FA10A8"/>
    <w:rsid w:val="00FA1A94"/>
    <w:rsid w:val="00FA44C6"/>
    <w:rsid w:val="00FA45F9"/>
    <w:rsid w:val="00FA4D8D"/>
    <w:rsid w:val="00FA5E47"/>
    <w:rsid w:val="00FB07C8"/>
    <w:rsid w:val="00FB129D"/>
    <w:rsid w:val="00FB1E78"/>
    <w:rsid w:val="00FB5D06"/>
    <w:rsid w:val="00FC09A6"/>
    <w:rsid w:val="00FC2F7F"/>
    <w:rsid w:val="00FC33D7"/>
    <w:rsid w:val="00FC41FE"/>
    <w:rsid w:val="00FC5787"/>
    <w:rsid w:val="00FC5F19"/>
    <w:rsid w:val="00FC6312"/>
    <w:rsid w:val="00FC6318"/>
    <w:rsid w:val="00FC6E64"/>
    <w:rsid w:val="00FC705E"/>
    <w:rsid w:val="00FC76AB"/>
    <w:rsid w:val="00FD03ED"/>
    <w:rsid w:val="00FD3B36"/>
    <w:rsid w:val="00FD3BD8"/>
    <w:rsid w:val="00FD4A10"/>
    <w:rsid w:val="00FD5227"/>
    <w:rsid w:val="00FD683F"/>
    <w:rsid w:val="00FD6CEF"/>
    <w:rsid w:val="00FE1860"/>
    <w:rsid w:val="00FE4838"/>
    <w:rsid w:val="00FE4A44"/>
    <w:rsid w:val="00FE50BF"/>
    <w:rsid w:val="00FE6EDC"/>
    <w:rsid w:val="00FE7819"/>
    <w:rsid w:val="00FF06B3"/>
    <w:rsid w:val="00FF182A"/>
    <w:rsid w:val="00FF22C3"/>
    <w:rsid w:val="00FF2697"/>
    <w:rsid w:val="00FF3215"/>
    <w:rsid w:val="00FF3450"/>
    <w:rsid w:val="00FF411C"/>
    <w:rsid w:val="00FF517F"/>
    <w:rsid w:val="00FF572D"/>
    <w:rsid w:val="00FF64AE"/>
    <w:rsid w:val="00FF67C9"/>
    <w:rsid w:val="00FF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123F1"/>
  <w15:docId w15:val="{8540D29D-6D28-49A9-AAFB-F5B3111D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qFormat="1"/>
    <w:lsdException w:name="header" w:semiHidden="1" w:uiPriority="99"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w:qFormat="1"/>
    <w:lsdException w:name="List Bullet"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lsdException w:name="FollowedHyperlink" w:semiHidden="1" w:uiPriority="99" w:unhideWhenUsed="1" w:qFormat="1"/>
    <w:lsdException w:name="Strong" w:uiPriority="22" w:qFormat="1"/>
    <w:lsdException w:name="Emphasis" w:qFormat="1"/>
    <w:lsdException w:name="Document Map" w:semiHidden="1" w:unhideWhenUsed="1" w:qFormat="1"/>
    <w:lsdException w:name="Plain Text" w:semiHidden="1" w:uiPriority="99"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473D"/>
    <w:rPr>
      <w:sz w:val="28"/>
      <w:szCs w:val="28"/>
    </w:rPr>
  </w:style>
  <w:style w:type="paragraph" w:styleId="Heading1">
    <w:name w:val="heading 1"/>
    <w:basedOn w:val="Normal"/>
    <w:next w:val="Normal"/>
    <w:link w:val="Heading1Char"/>
    <w:uiPriority w:val="9"/>
    <w:qFormat/>
    <w:pPr>
      <w:keepNext/>
      <w:tabs>
        <w:tab w:val="num" w:pos="432"/>
      </w:tabs>
      <w:ind w:left="432" w:hanging="432"/>
      <w:jc w:val="center"/>
      <w:outlineLvl w:val="0"/>
    </w:pPr>
    <w:rPr>
      <w:rFonts w:ascii=".VnArial" w:hAnsi=".VnArial"/>
      <w:lang w:val="x-none" w:eastAsia="x-none"/>
    </w:rPr>
  </w:style>
  <w:style w:type="paragraph" w:styleId="Heading2">
    <w:name w:val="heading 2"/>
    <w:basedOn w:val="Normal"/>
    <w:next w:val="Normal"/>
    <w:link w:val="Heading2Char"/>
    <w:uiPriority w:val="9"/>
    <w:qFormat/>
    <w:pPr>
      <w:keepNext/>
      <w:tabs>
        <w:tab w:val="num" w:pos="576"/>
      </w:tabs>
      <w:ind w:left="576" w:hanging="576"/>
      <w:outlineLvl w:val="1"/>
    </w:pPr>
    <w:rPr>
      <w:rFonts w:ascii=".VnArialH" w:hAnsi=".VnArialH"/>
      <w:sz w:val="36"/>
      <w:szCs w:val="36"/>
      <w:lang w:val="x-none" w:eastAsia="x-none"/>
    </w:rPr>
  </w:style>
  <w:style w:type="paragraph" w:styleId="Heading3">
    <w:name w:val="heading 3"/>
    <w:basedOn w:val="Normal"/>
    <w:next w:val="Normal"/>
    <w:link w:val="Heading3Char"/>
    <w:uiPriority w:val="9"/>
    <w:qFormat/>
    <w:pPr>
      <w:keepNext/>
      <w:tabs>
        <w:tab w:val="num" w:pos="720"/>
      </w:tabs>
      <w:ind w:left="720" w:hanging="720"/>
      <w:jc w:val="center"/>
      <w:outlineLvl w:val="2"/>
    </w:pPr>
    <w:rPr>
      <w:rFonts w:ascii=".VnArialH" w:hAnsi=".VnArialH"/>
      <w:sz w:val="36"/>
      <w:szCs w:val="36"/>
      <w:lang w:val="x-none" w:eastAsia="x-none"/>
    </w:rPr>
  </w:style>
  <w:style w:type="paragraph" w:styleId="Heading4">
    <w:name w:val="heading 4"/>
    <w:basedOn w:val="Normal"/>
    <w:next w:val="Normal"/>
    <w:link w:val="Heading4Char"/>
    <w:uiPriority w:val="9"/>
    <w:qFormat/>
    <w:pPr>
      <w:keepNext/>
      <w:tabs>
        <w:tab w:val="num" w:pos="864"/>
      </w:tabs>
      <w:ind w:left="864" w:hanging="864"/>
      <w:outlineLvl w:val="3"/>
    </w:pPr>
    <w:rPr>
      <w:rFonts w:ascii=".VnArialH" w:hAnsi=".VnArialH" w:cs=".VnArialH"/>
      <w:sz w:val="32"/>
      <w:szCs w:val="32"/>
    </w:rPr>
  </w:style>
  <w:style w:type="paragraph" w:styleId="Heading5">
    <w:name w:val="heading 5"/>
    <w:basedOn w:val="Normal"/>
    <w:next w:val="Normal"/>
    <w:link w:val="Heading5Char"/>
    <w:uiPriority w:val="9"/>
    <w:qFormat/>
    <w:pPr>
      <w:keepNext/>
      <w:tabs>
        <w:tab w:val="num" w:pos="1008"/>
      </w:tabs>
      <w:ind w:left="1008" w:hanging="1008"/>
      <w:jc w:val="center"/>
      <w:outlineLvl w:val="4"/>
    </w:pPr>
    <w:rPr>
      <w:rFonts w:ascii=".VnArialH" w:hAnsi=".VnArialH"/>
      <w:sz w:val="44"/>
      <w:szCs w:val="44"/>
      <w:lang w:val="x-none" w:eastAsia="x-none"/>
    </w:rPr>
  </w:style>
  <w:style w:type="paragraph" w:styleId="Heading6">
    <w:name w:val="heading 6"/>
    <w:basedOn w:val="Normal"/>
    <w:next w:val="Normal"/>
    <w:link w:val="Heading6Char"/>
    <w:uiPriority w:val="9"/>
    <w:qFormat/>
    <w:pPr>
      <w:keepNext/>
      <w:spacing w:before="120"/>
      <w:jc w:val="center"/>
      <w:outlineLvl w:val="5"/>
    </w:pPr>
    <w:rPr>
      <w:rFonts w:ascii="Times New RomanH" w:hAnsi="Times New RomanH"/>
      <w:b/>
      <w:bCs/>
      <w:sz w:val="22"/>
      <w:szCs w:val="22"/>
      <w:lang w:val="pt-BR" w:eastAsia="x-none"/>
    </w:rPr>
  </w:style>
  <w:style w:type="paragraph" w:styleId="Heading7">
    <w:name w:val="heading 7"/>
    <w:basedOn w:val="Normal"/>
    <w:next w:val="Normal"/>
    <w:link w:val="Heading7Char"/>
    <w:uiPriority w:val="9"/>
    <w:qFormat/>
    <w:pPr>
      <w:tabs>
        <w:tab w:val="num" w:pos="1296"/>
      </w:tabs>
      <w:spacing w:before="240" w:after="60"/>
      <w:ind w:left="1296" w:hanging="1296"/>
      <w:outlineLvl w:val="6"/>
    </w:pPr>
    <w:rPr>
      <w:sz w:val="24"/>
      <w:szCs w:val="24"/>
      <w:lang w:val="x-none" w:eastAsia="x-none"/>
    </w:rPr>
  </w:style>
  <w:style w:type="paragraph" w:styleId="Heading8">
    <w:name w:val="heading 8"/>
    <w:basedOn w:val="Normal"/>
    <w:next w:val="Normal"/>
    <w:link w:val="Heading8Char"/>
    <w:uiPriority w:val="9"/>
    <w:qFormat/>
    <w:pPr>
      <w:tabs>
        <w:tab w:val="num" w:pos="1440"/>
      </w:tabs>
      <w:spacing w:before="240" w:after="60"/>
      <w:ind w:left="1440" w:hanging="1440"/>
      <w:outlineLvl w:val="7"/>
    </w:pPr>
    <w:rPr>
      <w:i/>
      <w:iCs/>
      <w:sz w:val="24"/>
      <w:szCs w:val="24"/>
      <w:lang w:val="x-none" w:eastAsia="x-none"/>
    </w:rPr>
  </w:style>
  <w:style w:type="paragraph" w:styleId="Heading9">
    <w:name w:val="heading 9"/>
    <w:basedOn w:val="Normal"/>
    <w:next w:val="Normal"/>
    <w:link w:val="Heading9Char"/>
    <w:uiPriority w:val="9"/>
    <w:qFormat/>
    <w:pPr>
      <w:tabs>
        <w:tab w:val="num" w:pos="1584"/>
      </w:tabs>
      <w:spacing w:before="240" w:after="60"/>
      <w:ind w:left="1584" w:hanging="1584"/>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line="360" w:lineRule="auto"/>
      <w:jc w:val="both"/>
    </w:pPr>
    <w:rPr>
      <w:b/>
      <w:bCs/>
      <w:spacing w:val="6"/>
      <w:lang w:val="x-none" w:eastAsia="x-none"/>
    </w:rPr>
  </w:style>
  <w:style w:type="paragraph" w:styleId="BodyTextIndent">
    <w:name w:val="Body Text Indent"/>
    <w:basedOn w:val="Normal"/>
    <w:link w:val="BodyTextIndentChar"/>
    <w:qFormat/>
    <w:pPr>
      <w:ind w:left="780"/>
    </w:pPr>
    <w:rPr>
      <w:lang w:val="nb-NO" w:eastAsia="x-none"/>
    </w:rPr>
  </w:style>
  <w:style w:type="paragraph" w:styleId="Footer">
    <w:name w:val="footer"/>
    <w:aliases w:val=" Char"/>
    <w:basedOn w:val="Normal"/>
    <w:link w:val="FooterChar"/>
    <w:qFormat/>
    <w:pPr>
      <w:tabs>
        <w:tab w:val="center" w:pos="4320"/>
        <w:tab w:val="right" w:pos="8640"/>
      </w:tabs>
    </w:pPr>
    <w:rPr>
      <w:lang w:val="x-none" w:eastAsia="x-none"/>
    </w:rPr>
  </w:style>
  <w:style w:type="paragraph" w:styleId="BodyText2">
    <w:name w:val="Body Text 2"/>
    <w:basedOn w:val="Normal"/>
    <w:link w:val="BodyText2Char"/>
    <w:qFormat/>
    <w:pPr>
      <w:spacing w:after="120" w:line="480" w:lineRule="auto"/>
    </w:p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textarial">
    <w:name w:val="box text arial"/>
    <w:basedOn w:val="Normal"/>
    <w:qFormat/>
    <w:pPr>
      <w:spacing w:before="80" w:after="80" w:line="260" w:lineRule="atLeast"/>
    </w:pPr>
    <w:rPr>
      <w:rFonts w:ascii=".VnArial" w:hAnsi=".VnArial" w:cs=".VnArial"/>
      <w:b/>
      <w:bCs/>
      <w:sz w:val="20"/>
      <w:szCs w:val="20"/>
      <w:lang w:eastAsia="ko-KR"/>
    </w:rPr>
  </w:style>
  <w:style w:type="paragraph" w:styleId="Header">
    <w:name w:val="header"/>
    <w:basedOn w:val="Normal"/>
    <w:link w:val="HeaderChar"/>
    <w:uiPriority w:val="99"/>
    <w:qFormat/>
    <w:pPr>
      <w:tabs>
        <w:tab w:val="center" w:pos="4320"/>
        <w:tab w:val="right" w:pos="8640"/>
      </w:tabs>
    </w:pPr>
    <w:rPr>
      <w:sz w:val="24"/>
      <w:szCs w:val="24"/>
    </w:rPr>
  </w:style>
  <w:style w:type="character" w:styleId="PageNumber">
    <w:name w:val="page number"/>
    <w:basedOn w:val="DefaultParagraphFont"/>
    <w:qFormat/>
  </w:style>
  <w:style w:type="paragraph" w:customStyle="1" w:styleId="boxsmallheading">
    <w:name w:val="box small heading"/>
    <w:basedOn w:val="Normal"/>
    <w:qFormat/>
    <w:pPr>
      <w:spacing w:before="80"/>
    </w:pPr>
    <w:rPr>
      <w:rFonts w:ascii=".VnArialH" w:hAnsi=".VnArialH" w:cs=".VnArialH"/>
      <w:b/>
      <w:bCs/>
      <w:sz w:val="20"/>
      <w:szCs w:val="20"/>
      <w:lang w:eastAsia="ko-KR"/>
    </w:rPr>
  </w:style>
  <w:style w:type="paragraph" w:customStyle="1" w:styleId="DACUMheadings">
    <w:name w:val="DACUM headings"/>
    <w:basedOn w:val="Normal"/>
    <w:qFormat/>
    <w:pPr>
      <w:spacing w:before="40" w:after="40"/>
      <w:jc w:val="center"/>
    </w:pPr>
    <w:rPr>
      <w:rFonts w:ascii="Arial" w:hAnsi="Arial" w:cs="Arial"/>
      <w:sz w:val="20"/>
      <w:szCs w:val="20"/>
    </w:rPr>
  </w:style>
  <w:style w:type="paragraph" w:customStyle="1" w:styleId="DACUMcharttext">
    <w:name w:val="DACUM chart text"/>
    <w:basedOn w:val="Normal"/>
    <w:qFormat/>
    <w:pPr>
      <w:spacing w:before="40" w:after="40"/>
    </w:pPr>
    <w:rPr>
      <w:rFonts w:ascii=".VnArial" w:hAnsi=".VnArial" w:cs=".VnArial"/>
      <w:sz w:val="18"/>
      <w:szCs w:val="18"/>
      <w:lang w:eastAsia="ko-KR"/>
    </w:rPr>
  </w:style>
  <w:style w:type="numbering" w:customStyle="1" w:styleId="NoList1">
    <w:name w:val="No List1"/>
    <w:next w:val="NoList"/>
    <w:uiPriority w:val="99"/>
    <w:semiHidden/>
  </w:style>
  <w:style w:type="paragraph" w:styleId="BodyTextIndent2">
    <w:name w:val="Body Text Indent 2"/>
    <w:basedOn w:val="Normal"/>
    <w:link w:val="BodyTextIndent2Char"/>
    <w:qFormat/>
    <w:pPr>
      <w:ind w:left="180" w:hanging="180"/>
    </w:pPr>
    <w:rPr>
      <w:lang w:val="x-none" w:eastAsia="x-none"/>
    </w:rPr>
  </w:style>
  <w:style w:type="paragraph" w:styleId="BodyTextIndent3">
    <w:name w:val="Body Text Indent 3"/>
    <w:basedOn w:val="Normal"/>
    <w:link w:val="BodyTextIndent3Char"/>
    <w:qFormat/>
    <w:pPr>
      <w:ind w:firstLine="567"/>
      <w:jc w:val="both"/>
    </w:pPr>
    <w:rPr>
      <w:i/>
      <w:color w:val="000000"/>
      <w:sz w:val="24"/>
      <w:szCs w:val="24"/>
    </w:rPr>
  </w:style>
  <w:style w:type="paragraph" w:styleId="BodyText3">
    <w:name w:val="Body Text 3"/>
    <w:basedOn w:val="Normal"/>
    <w:link w:val="BodyText3Char"/>
    <w:qFormat/>
    <w:pPr>
      <w:tabs>
        <w:tab w:val="left" w:pos="1565"/>
      </w:tabs>
      <w:jc w:val="both"/>
    </w:pPr>
    <w:rPr>
      <w:i/>
      <w:sz w:val="24"/>
      <w:szCs w:val="24"/>
    </w:rPr>
  </w:style>
  <w:style w:type="character" w:customStyle="1" w:styleId="Heading4Char">
    <w:name w:val="Heading 4 Char"/>
    <w:link w:val="Heading4"/>
    <w:uiPriority w:val="9"/>
    <w:qFormat/>
    <w:rsid w:val="00964C0C"/>
    <w:rPr>
      <w:rFonts w:ascii=".VnArialH" w:hAnsi=".VnArialH" w:cs=".VnArialH"/>
      <w:sz w:val="32"/>
      <w:szCs w:val="32"/>
      <w:lang w:val="en-US" w:eastAsia="en-US" w:bidi="ar-SA"/>
    </w:rPr>
  </w:style>
  <w:style w:type="character" w:styleId="Hyperlink">
    <w:name w:val="Hyperlink"/>
    <w:uiPriority w:val="99"/>
    <w:rsid w:val="009611E3"/>
    <w:rPr>
      <w:strike w:val="0"/>
      <w:dstrike w:val="0"/>
      <w:color w:val="000080"/>
      <w:u w:val="none"/>
      <w:effect w:val="none"/>
    </w:rPr>
  </w:style>
  <w:style w:type="paragraph" w:styleId="Caption">
    <w:name w:val="caption"/>
    <w:basedOn w:val="Normal"/>
    <w:next w:val="Normal"/>
    <w:qFormat/>
    <w:rsid w:val="002F32BF"/>
    <w:pPr>
      <w:jc w:val="center"/>
    </w:pPr>
    <w:rPr>
      <w:rFonts w:ascii=".VnArialH" w:hAnsi=".VnArialH"/>
      <w:b/>
      <w:sz w:val="32"/>
      <w:szCs w:val="32"/>
      <w:lang w:val="pt-BR"/>
    </w:rPr>
  </w:style>
  <w:style w:type="paragraph" w:customStyle="1" w:styleId="IncorrectAnswer">
    <w:name w:val="Incorrect Answer"/>
    <w:basedOn w:val="Normal"/>
    <w:qFormat/>
    <w:rsid w:val="002F32BF"/>
    <w:pPr>
      <w:numPr>
        <w:numId w:val="11"/>
      </w:numPr>
    </w:pPr>
  </w:style>
  <w:style w:type="paragraph" w:customStyle="1" w:styleId="CharCharCharCharCharCharChar">
    <w:name w:val="Char Char Char Char Char Char Char"/>
    <w:basedOn w:val="Normal"/>
    <w:autoRedefine/>
    <w:rsid w:val="00066C65"/>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List">
    <w:name w:val="List"/>
    <w:basedOn w:val="Normal"/>
    <w:qFormat/>
    <w:rsid w:val="00066C65"/>
    <w:pPr>
      <w:ind w:left="360" w:hanging="360"/>
    </w:pPr>
    <w:rPr>
      <w:rFonts w:ascii=".VnTime" w:hAnsi=".VnTime"/>
      <w:sz w:val="26"/>
      <w:szCs w:val="26"/>
    </w:rPr>
  </w:style>
  <w:style w:type="character" w:customStyle="1" w:styleId="HeaderChar">
    <w:name w:val="Header Char"/>
    <w:link w:val="Header"/>
    <w:uiPriority w:val="99"/>
    <w:qFormat/>
    <w:rsid w:val="00E05228"/>
    <w:rPr>
      <w:sz w:val="24"/>
      <w:szCs w:val="24"/>
      <w:lang w:val="en-US" w:eastAsia="en-US" w:bidi="ar-SA"/>
    </w:rPr>
  </w:style>
  <w:style w:type="character" w:customStyle="1" w:styleId="BodyText2Char">
    <w:name w:val="Body Text 2 Char"/>
    <w:link w:val="BodyText2"/>
    <w:qFormat/>
    <w:rsid w:val="00E05228"/>
    <w:rPr>
      <w:sz w:val="28"/>
      <w:szCs w:val="28"/>
      <w:lang w:val="en-US" w:eastAsia="en-US" w:bidi="ar-SA"/>
    </w:rPr>
  </w:style>
  <w:style w:type="character" w:customStyle="1" w:styleId="BodyTextIndentChar">
    <w:name w:val="Body Text Indent Char"/>
    <w:link w:val="BodyTextIndent"/>
    <w:qFormat/>
    <w:rsid w:val="003F17CA"/>
    <w:rPr>
      <w:sz w:val="28"/>
      <w:szCs w:val="28"/>
      <w:lang w:val="nb-NO"/>
    </w:rPr>
  </w:style>
  <w:style w:type="paragraph" w:styleId="ListBullet">
    <w:name w:val="List Bullet"/>
    <w:basedOn w:val="Normal"/>
    <w:qFormat/>
    <w:rsid w:val="001839A7"/>
    <w:pPr>
      <w:numPr>
        <w:numId w:val="12"/>
      </w:numPr>
    </w:pPr>
    <w:rPr>
      <w:rFonts w:ascii=".VnTime" w:hAnsi=".VnTime"/>
      <w:szCs w:val="24"/>
    </w:rPr>
  </w:style>
  <w:style w:type="table" w:styleId="Table3Deffects1">
    <w:name w:val="Table 3D effects 1"/>
    <w:basedOn w:val="TableNormal"/>
    <w:qFormat/>
    <w:rsid w:val="001839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Style3">
    <w:name w:val="Style3"/>
    <w:basedOn w:val="Normal"/>
    <w:qFormat/>
    <w:rsid w:val="001839A7"/>
    <w:pPr>
      <w:spacing w:line="380" w:lineRule="exact"/>
      <w:jc w:val="both"/>
    </w:pPr>
    <w:rPr>
      <w:rFonts w:ascii=".VnTimeH" w:hAnsi=".VnTimeH"/>
      <w:b/>
      <w:lang w:val="en-GB"/>
    </w:rPr>
  </w:style>
  <w:style w:type="paragraph" w:styleId="NormalWeb">
    <w:name w:val="Normal (Web)"/>
    <w:basedOn w:val="Normal"/>
    <w:link w:val="NormalWebChar"/>
    <w:uiPriority w:val="99"/>
    <w:qFormat/>
    <w:rsid w:val="001839A7"/>
    <w:pPr>
      <w:spacing w:before="100" w:beforeAutospacing="1" w:after="100" w:afterAutospacing="1"/>
    </w:pPr>
    <w:rPr>
      <w:sz w:val="24"/>
      <w:szCs w:val="24"/>
      <w:lang w:val="x-none" w:eastAsia="x-none"/>
    </w:rPr>
  </w:style>
  <w:style w:type="paragraph" w:customStyle="1" w:styleId="Style1">
    <w:name w:val="Style1"/>
    <w:basedOn w:val="Normal"/>
    <w:qFormat/>
    <w:rsid w:val="001839A7"/>
    <w:pPr>
      <w:spacing w:after="80" w:line="312" w:lineRule="auto"/>
      <w:ind w:firstLine="567"/>
      <w:jc w:val="both"/>
    </w:pPr>
    <w:rPr>
      <w:rFonts w:ascii=".VnTime" w:hAnsi=".VnTime"/>
    </w:rPr>
  </w:style>
  <w:style w:type="table" w:customStyle="1" w:styleId="TableNormal1">
    <w:name w:val="Table Normal1"/>
    <w:next w:val="TableNormal"/>
    <w:semiHidden/>
    <w:qFormat/>
    <w:rsid w:val="001839A7"/>
    <w:rPr>
      <w:rFonts w:eastAsia="SimSun"/>
    </w:rPr>
    <w:tblPr>
      <w:tblInd w:w="0" w:type="dxa"/>
      <w:tblCellMar>
        <w:top w:w="0" w:type="dxa"/>
        <w:left w:w="108" w:type="dxa"/>
        <w:bottom w:w="0" w:type="dxa"/>
        <w:right w:w="108" w:type="dxa"/>
      </w:tblCellMar>
    </w:tblPr>
  </w:style>
  <w:style w:type="character" w:customStyle="1" w:styleId="Heading2Char">
    <w:name w:val="Heading 2 Char"/>
    <w:link w:val="Heading2"/>
    <w:uiPriority w:val="9"/>
    <w:qFormat/>
    <w:rsid w:val="001839A7"/>
    <w:rPr>
      <w:rFonts w:ascii=".VnArialH" w:hAnsi=".VnArialH" w:cs=".VnArialH"/>
      <w:sz w:val="36"/>
      <w:szCs w:val="36"/>
    </w:rPr>
  </w:style>
  <w:style w:type="character" w:customStyle="1" w:styleId="Heading3Char">
    <w:name w:val="Heading 3 Char"/>
    <w:link w:val="Heading3"/>
    <w:uiPriority w:val="9"/>
    <w:qFormat/>
    <w:rsid w:val="001839A7"/>
    <w:rPr>
      <w:rFonts w:ascii=".VnArialH" w:hAnsi=".VnArialH" w:cs=".VnArialH"/>
      <w:sz w:val="36"/>
      <w:szCs w:val="36"/>
    </w:rPr>
  </w:style>
  <w:style w:type="character" w:customStyle="1" w:styleId="NormalWebChar">
    <w:name w:val="Normal (Web) Char"/>
    <w:link w:val="NormalWeb"/>
    <w:uiPriority w:val="99"/>
    <w:qFormat/>
    <w:rsid w:val="001839A7"/>
    <w:rPr>
      <w:sz w:val="24"/>
      <w:szCs w:val="24"/>
    </w:rPr>
  </w:style>
  <w:style w:type="paragraph" w:customStyle="1" w:styleId="Contentsmainlisting">
    <w:name w:val="Contents main listing"/>
    <w:basedOn w:val="Normal"/>
    <w:qFormat/>
    <w:rsid w:val="001839A7"/>
    <w:pPr>
      <w:keepNext/>
      <w:tabs>
        <w:tab w:val="left" w:pos="426"/>
        <w:tab w:val="right" w:leader="dot" w:pos="8080"/>
        <w:tab w:val="right" w:pos="8221"/>
      </w:tabs>
      <w:spacing w:before="120" w:line="360" w:lineRule="auto"/>
    </w:pPr>
    <w:rPr>
      <w:rFonts w:ascii=".VnTimeH" w:hAnsi=".VnTimeH"/>
      <w:color w:val="000000"/>
      <w:sz w:val="26"/>
      <w:szCs w:val="26"/>
      <w:lang w:eastAsia="ko-KR"/>
    </w:rPr>
  </w:style>
  <w:style w:type="paragraph" w:customStyle="1" w:styleId="indentpara">
    <w:name w:val="indent para"/>
    <w:basedOn w:val="Normal"/>
    <w:qFormat/>
    <w:rsid w:val="001839A7"/>
    <w:pPr>
      <w:spacing w:after="180" w:line="360" w:lineRule="exact"/>
      <w:ind w:firstLine="425"/>
      <w:jc w:val="both"/>
    </w:pPr>
    <w:rPr>
      <w:rFonts w:ascii=".VnArial" w:hAnsi=".VnArial"/>
      <w:color w:val="000000"/>
      <w:sz w:val="26"/>
      <w:szCs w:val="26"/>
      <w:lang w:eastAsia="ko-KR"/>
    </w:rPr>
  </w:style>
  <w:style w:type="paragraph" w:customStyle="1" w:styleId="StyleHeadingEArialNarrow8ptBefore2pt">
    <w:name w:val="Style Heading E + Arial Narrow 8 pt Before:  2 pt"/>
    <w:basedOn w:val="Normal"/>
    <w:qFormat/>
    <w:rsid w:val="001839A7"/>
    <w:pPr>
      <w:keepNext/>
      <w:spacing w:before="40"/>
    </w:pPr>
    <w:rPr>
      <w:rFonts w:ascii=".VnArial NarrowH" w:hAnsi=".VnArial NarrowH"/>
      <w:color w:val="000000"/>
      <w:sz w:val="16"/>
      <w:szCs w:val="16"/>
      <w:lang w:eastAsia="ko-KR"/>
    </w:rPr>
  </w:style>
  <w:style w:type="paragraph" w:customStyle="1" w:styleId="StyleboxcolumnheaderCentered">
    <w:name w:val="Style box column header + Centered"/>
    <w:basedOn w:val="Normal"/>
    <w:qFormat/>
    <w:rsid w:val="001839A7"/>
    <w:pPr>
      <w:spacing w:before="40" w:after="40" w:line="260" w:lineRule="exact"/>
      <w:jc w:val="center"/>
    </w:pPr>
    <w:rPr>
      <w:rFonts w:ascii=".VnArial NarrowH" w:hAnsi=".VnArial NarrowH"/>
      <w:color w:val="000000"/>
      <w:sz w:val="16"/>
      <w:szCs w:val="16"/>
      <w:lang w:eastAsia="ko-KR"/>
    </w:rPr>
  </w:style>
  <w:style w:type="paragraph" w:styleId="BlockText">
    <w:name w:val="Block Text"/>
    <w:basedOn w:val="Normal"/>
    <w:qFormat/>
    <w:rsid w:val="001839A7"/>
    <w:pPr>
      <w:ind w:left="33" w:right="539" w:firstLine="567"/>
      <w:jc w:val="both"/>
    </w:pPr>
    <w:rPr>
      <w:rFonts w:ascii=".VnArial" w:hAnsi=".VnArial"/>
      <w:color w:val="000000"/>
      <w:sz w:val="20"/>
      <w:szCs w:val="26"/>
    </w:rPr>
  </w:style>
  <w:style w:type="paragraph" w:customStyle="1" w:styleId="textboxquote">
    <w:name w:val="text box quote"/>
    <w:basedOn w:val="Normal"/>
    <w:qFormat/>
    <w:rsid w:val="001839A7"/>
    <w:pPr>
      <w:keepNext/>
      <w:tabs>
        <w:tab w:val="right" w:leader="dot" w:pos="8505"/>
      </w:tabs>
      <w:spacing w:line="360" w:lineRule="exact"/>
      <w:jc w:val="center"/>
    </w:pPr>
    <w:rPr>
      <w:rFonts w:ascii="Arial" w:hAnsi="Arial"/>
      <w:color w:val="000000"/>
      <w:sz w:val="20"/>
      <w:szCs w:val="26"/>
      <w:lang w:eastAsia="ko-KR"/>
    </w:rPr>
  </w:style>
  <w:style w:type="paragraph" w:customStyle="1" w:styleId="quotedmatter">
    <w:name w:val="quoted matter"/>
    <w:basedOn w:val="Normal"/>
    <w:qFormat/>
    <w:rsid w:val="001839A7"/>
    <w:pPr>
      <w:keepNext/>
      <w:tabs>
        <w:tab w:val="right" w:leader="dot" w:pos="8505"/>
      </w:tabs>
      <w:spacing w:line="360" w:lineRule="auto"/>
      <w:jc w:val="both"/>
    </w:pPr>
    <w:rPr>
      <w:rFonts w:ascii="Arial" w:hAnsi="Arial"/>
      <w:color w:val="000000"/>
      <w:sz w:val="20"/>
      <w:szCs w:val="26"/>
      <w:lang w:eastAsia="ko-KR"/>
    </w:rPr>
  </w:style>
  <w:style w:type="paragraph" w:styleId="Title">
    <w:name w:val="Title"/>
    <w:basedOn w:val="Normal"/>
    <w:link w:val="TitleChar"/>
    <w:uiPriority w:val="10"/>
    <w:qFormat/>
    <w:rsid w:val="001839A7"/>
    <w:pPr>
      <w:jc w:val="center"/>
    </w:pPr>
    <w:rPr>
      <w:rFonts w:ascii=".VnTimeH" w:hAnsi=".VnTimeH"/>
      <w:bCs/>
      <w:color w:val="000000"/>
      <w:sz w:val="32"/>
      <w:szCs w:val="26"/>
      <w:lang w:val="x-none" w:eastAsia="x-none"/>
    </w:rPr>
  </w:style>
  <w:style w:type="character" w:customStyle="1" w:styleId="TitleChar">
    <w:name w:val="Title Char"/>
    <w:link w:val="Title"/>
    <w:uiPriority w:val="10"/>
    <w:qFormat/>
    <w:rsid w:val="001839A7"/>
    <w:rPr>
      <w:rFonts w:ascii=".VnTimeH" w:hAnsi=".VnTimeH"/>
      <w:bCs/>
      <w:color w:val="000000"/>
      <w:sz w:val="32"/>
      <w:szCs w:val="26"/>
    </w:rPr>
  </w:style>
  <w:style w:type="paragraph" w:styleId="Subtitle">
    <w:name w:val="Subtitle"/>
    <w:basedOn w:val="Normal"/>
    <w:link w:val="SubtitleChar"/>
    <w:uiPriority w:val="11"/>
    <w:qFormat/>
    <w:rsid w:val="001839A7"/>
    <w:rPr>
      <w:rFonts w:ascii=".VnTimeH" w:hAnsi=".VnTimeH"/>
      <w:b/>
      <w:color w:val="000000"/>
      <w:sz w:val="26"/>
      <w:szCs w:val="26"/>
      <w:lang w:val="x-none" w:eastAsia="x-none"/>
    </w:rPr>
  </w:style>
  <w:style w:type="character" w:customStyle="1" w:styleId="SubtitleChar">
    <w:name w:val="Subtitle Char"/>
    <w:link w:val="Subtitle"/>
    <w:uiPriority w:val="11"/>
    <w:qFormat/>
    <w:rsid w:val="001839A7"/>
    <w:rPr>
      <w:rFonts w:ascii=".VnTimeH" w:hAnsi=".VnTimeH"/>
      <w:b/>
      <w:color w:val="000000"/>
      <w:sz w:val="26"/>
      <w:szCs w:val="26"/>
    </w:rPr>
  </w:style>
  <w:style w:type="paragraph" w:customStyle="1" w:styleId="xl50">
    <w:name w:val="xl50"/>
    <w:basedOn w:val="Normal"/>
    <w:qFormat/>
    <w:rsid w:val="001839A7"/>
    <w:pPr>
      <w:pBdr>
        <w:left w:val="single" w:sz="8" w:space="0" w:color="auto"/>
        <w:bottom w:val="single" w:sz="4" w:space="0" w:color="auto"/>
        <w:right w:val="single" w:sz="8" w:space="0" w:color="auto"/>
      </w:pBdr>
      <w:spacing w:before="100" w:beforeAutospacing="1" w:after="100" w:afterAutospacing="1"/>
    </w:pPr>
    <w:rPr>
      <w:rFonts w:ascii=".VnTime" w:hAnsi=".VnTime"/>
      <w:color w:val="000000"/>
      <w:sz w:val="26"/>
      <w:szCs w:val="26"/>
    </w:rPr>
  </w:style>
  <w:style w:type="paragraph" w:customStyle="1" w:styleId="StyleTitleArial42ptBoldBlackRight-008cmBefore">
    <w:name w:val="Style Title + Arial 42 pt Bold Black Right:  -0.08 cm Before: ..."/>
    <w:basedOn w:val="Title"/>
    <w:autoRedefine/>
    <w:qFormat/>
    <w:rsid w:val="001839A7"/>
    <w:pPr>
      <w:keepNext/>
      <w:keepLines/>
      <w:spacing w:after="160"/>
      <w:ind w:right="-45"/>
    </w:pPr>
    <w:rPr>
      <w:rFonts w:ascii=".VnArialH" w:hAnsi=".VnArialH"/>
      <w:b/>
      <w:spacing w:val="120"/>
      <w:kern w:val="22"/>
      <w:sz w:val="24"/>
      <w:szCs w:val="84"/>
      <w:lang w:eastAsia="ko-KR"/>
    </w:rPr>
  </w:style>
  <w:style w:type="paragraph" w:customStyle="1" w:styleId="curriucguidesubtitle">
    <w:name w:val="curriuc guide subtitle"/>
    <w:basedOn w:val="Title"/>
    <w:autoRedefine/>
    <w:qFormat/>
    <w:rsid w:val="001839A7"/>
    <w:pPr>
      <w:keepNext/>
      <w:keepLines/>
      <w:numPr>
        <w:numId w:val="13"/>
      </w:numPr>
      <w:tabs>
        <w:tab w:val="clear" w:pos="360"/>
      </w:tabs>
      <w:spacing w:before="200" w:after="160"/>
      <w:ind w:left="-142" w:right="-187" w:firstLine="0"/>
    </w:pPr>
    <w:rPr>
      <w:rFonts w:ascii=".VnArialH" w:hAnsi=".VnArialH"/>
      <w:b/>
      <w:bCs w:val="0"/>
      <w:spacing w:val="80"/>
      <w:kern w:val="22"/>
      <w:sz w:val="44"/>
      <w:szCs w:val="44"/>
      <w:lang w:eastAsia="ko-KR"/>
    </w:rPr>
  </w:style>
  <w:style w:type="paragraph" w:customStyle="1" w:styleId="HeadingA1">
    <w:name w:val="Heading A1"/>
    <w:basedOn w:val="Normal"/>
    <w:next w:val="Normal"/>
    <w:qFormat/>
    <w:rsid w:val="001839A7"/>
    <w:pPr>
      <w:keepNext/>
      <w:pBdr>
        <w:bottom w:val="single" w:sz="48" w:space="1" w:color="808080"/>
      </w:pBdr>
      <w:spacing w:before="600" w:after="600"/>
    </w:pPr>
    <w:rPr>
      <w:rFonts w:ascii=".VnArialH" w:hAnsi=".VnArialH"/>
      <w:b/>
      <w:color w:val="000000"/>
      <w:sz w:val="36"/>
      <w:szCs w:val="36"/>
      <w:lang w:eastAsia="ko-KR"/>
    </w:rPr>
  </w:style>
  <w:style w:type="paragraph" w:customStyle="1" w:styleId="Contentssub-listing">
    <w:name w:val="Contents sub-listing"/>
    <w:basedOn w:val="Normal"/>
    <w:qFormat/>
    <w:rsid w:val="001839A7"/>
    <w:pPr>
      <w:tabs>
        <w:tab w:val="left" w:pos="426"/>
        <w:tab w:val="num" w:pos="1134"/>
        <w:tab w:val="right" w:leader="dot" w:pos="8080"/>
        <w:tab w:val="right" w:pos="8221"/>
      </w:tabs>
      <w:spacing w:before="120" w:line="360" w:lineRule="auto"/>
      <w:ind w:left="1134" w:hanging="567"/>
    </w:pPr>
    <w:rPr>
      <w:rFonts w:ascii=".VnArial" w:hAnsi=".VnArial"/>
      <w:color w:val="000000"/>
      <w:sz w:val="26"/>
      <w:szCs w:val="26"/>
      <w:lang w:eastAsia="ko-KR"/>
    </w:rPr>
  </w:style>
  <w:style w:type="paragraph" w:customStyle="1" w:styleId="boxsmallheadingitalic">
    <w:name w:val="box small heading italic"/>
    <w:basedOn w:val="boxsmallheading"/>
    <w:qFormat/>
    <w:rsid w:val="001839A7"/>
    <w:pPr>
      <w:numPr>
        <w:numId w:val="1"/>
      </w:numPr>
      <w:ind w:left="178" w:hanging="178"/>
    </w:pPr>
    <w:rPr>
      <w:rFonts w:cs="Times New Roman"/>
      <w:bCs w:val="0"/>
      <w:i/>
      <w:caps/>
      <w:color w:val="000000"/>
      <w:szCs w:val="26"/>
    </w:rPr>
  </w:style>
  <w:style w:type="paragraph" w:customStyle="1" w:styleId="moduleheading">
    <w:name w:val="module heading"/>
    <w:basedOn w:val="Normal"/>
    <w:qFormat/>
    <w:rsid w:val="001839A7"/>
    <w:pPr>
      <w:spacing w:before="120" w:after="60"/>
    </w:pPr>
    <w:rPr>
      <w:rFonts w:ascii=".VnArial" w:hAnsi=".VnArial"/>
      <w:b/>
      <w:color w:val="000000"/>
      <w:sz w:val="26"/>
      <w:szCs w:val="26"/>
      <w:lang w:eastAsia="ko-KR"/>
    </w:rPr>
  </w:style>
  <w:style w:type="paragraph" w:customStyle="1" w:styleId="StyleHeadingEArialNarrow8ptCenteredLeft-019cmRi">
    <w:name w:val="Style Heading E + Arial Narrow 8 pt Centered Left:  -0.19 cm Ri..."/>
    <w:basedOn w:val="Normal"/>
    <w:qFormat/>
    <w:rsid w:val="001839A7"/>
    <w:pPr>
      <w:keepNext/>
      <w:spacing w:before="40"/>
      <w:ind w:left="-108" w:right="-108"/>
      <w:jc w:val="center"/>
    </w:pPr>
    <w:rPr>
      <w:rFonts w:ascii=".VnArial NarrowH" w:hAnsi=".VnArial NarrowH"/>
      <w:color w:val="000000"/>
      <w:sz w:val="16"/>
      <w:szCs w:val="16"/>
      <w:lang w:eastAsia="ko-KR"/>
    </w:rPr>
  </w:style>
  <w:style w:type="paragraph" w:customStyle="1" w:styleId="StyleboxtextarialAllcapsLinespacingsingle">
    <w:name w:val="Style box text arial + All caps Line spacing:  single"/>
    <w:basedOn w:val="boxtextarial"/>
    <w:qFormat/>
    <w:rsid w:val="001839A7"/>
    <w:pPr>
      <w:spacing w:line="240" w:lineRule="auto"/>
    </w:pPr>
    <w:rPr>
      <w:rFonts w:cs="Times New Roman"/>
      <w:b w:val="0"/>
      <w:bCs w:val="0"/>
      <w:caps/>
      <w:color w:val="000000"/>
      <w:szCs w:val="26"/>
    </w:rPr>
  </w:style>
  <w:style w:type="paragraph" w:customStyle="1" w:styleId="Style12ptRight-025cm">
    <w:name w:val="Style 12 pt Right:  -0.25 cm"/>
    <w:basedOn w:val="Normal"/>
    <w:qFormat/>
    <w:rsid w:val="001839A7"/>
    <w:pPr>
      <w:numPr>
        <w:numId w:val="21"/>
      </w:numPr>
      <w:tabs>
        <w:tab w:val="clear" w:pos="360"/>
      </w:tabs>
      <w:ind w:left="0" w:right="-143" w:firstLine="0"/>
    </w:pPr>
    <w:rPr>
      <w:rFonts w:ascii=".VnArial" w:hAnsi=".VnArial"/>
      <w:color w:val="000000"/>
      <w:sz w:val="20"/>
      <w:szCs w:val="26"/>
      <w:lang w:eastAsia="ko-KR"/>
    </w:rPr>
  </w:style>
  <w:style w:type="paragraph" w:customStyle="1" w:styleId="StyleboxtextarialItalic">
    <w:name w:val="Style box text arial + Italic"/>
    <w:basedOn w:val="boxtextarial"/>
    <w:qFormat/>
    <w:rsid w:val="001839A7"/>
    <w:pPr>
      <w:numPr>
        <w:numId w:val="22"/>
      </w:numPr>
      <w:tabs>
        <w:tab w:val="clear" w:pos="425"/>
      </w:tabs>
      <w:spacing w:line="260" w:lineRule="exact"/>
      <w:ind w:left="0" w:firstLine="0"/>
    </w:pPr>
    <w:rPr>
      <w:rFonts w:cs="Times New Roman"/>
      <w:b w:val="0"/>
      <w:bCs w:val="0"/>
      <w:i/>
      <w:iCs/>
      <w:color w:val="000000"/>
      <w:szCs w:val="26"/>
    </w:rPr>
  </w:style>
  <w:style w:type="paragraph" w:customStyle="1" w:styleId="StyleboxtextarialArialNarrow8pt">
    <w:name w:val="Style box text arial + Arial Narrow 8 pt"/>
    <w:basedOn w:val="boxtextarial"/>
    <w:qFormat/>
    <w:rsid w:val="001839A7"/>
    <w:pPr>
      <w:numPr>
        <w:numId w:val="23"/>
      </w:numPr>
      <w:tabs>
        <w:tab w:val="clear" w:pos="851"/>
      </w:tabs>
      <w:spacing w:line="260" w:lineRule="exact"/>
      <w:ind w:left="0" w:firstLine="0"/>
    </w:pPr>
    <w:rPr>
      <w:rFonts w:ascii=".VnArial NarrowH" w:hAnsi=".VnArial NarrowH" w:cs="Times New Roman"/>
      <w:b w:val="0"/>
      <w:bCs w:val="0"/>
      <w:color w:val="000000"/>
      <w:sz w:val="16"/>
      <w:szCs w:val="16"/>
    </w:rPr>
  </w:style>
  <w:style w:type="paragraph" w:customStyle="1" w:styleId="HeadingE">
    <w:name w:val="Heading E"/>
    <w:basedOn w:val="Normal"/>
    <w:next w:val="Normal"/>
    <w:qFormat/>
    <w:rsid w:val="001839A7"/>
    <w:pPr>
      <w:keepNext/>
      <w:numPr>
        <w:numId w:val="24"/>
      </w:numPr>
      <w:tabs>
        <w:tab w:val="clear" w:pos="425"/>
      </w:tabs>
      <w:spacing w:before="120"/>
      <w:ind w:left="0" w:firstLine="0"/>
    </w:pPr>
    <w:rPr>
      <w:rFonts w:ascii="Arial" w:hAnsi="Arial"/>
      <w:caps/>
      <w:color w:val="000000"/>
      <w:sz w:val="20"/>
      <w:szCs w:val="26"/>
      <w:lang w:eastAsia="ko-KR"/>
    </w:rPr>
  </w:style>
  <w:style w:type="paragraph" w:customStyle="1" w:styleId="boxnumberpara">
    <w:name w:val="box number para"/>
    <w:basedOn w:val="Normal"/>
    <w:qFormat/>
    <w:rsid w:val="001839A7"/>
    <w:pPr>
      <w:numPr>
        <w:numId w:val="26"/>
      </w:numPr>
      <w:spacing w:before="80" w:after="80" w:line="260" w:lineRule="exact"/>
    </w:pPr>
    <w:rPr>
      <w:rFonts w:ascii="Arial" w:hAnsi="Arial"/>
      <w:color w:val="000000"/>
      <w:sz w:val="20"/>
      <w:szCs w:val="26"/>
      <w:lang w:eastAsia="ko-KR"/>
    </w:rPr>
  </w:style>
  <w:style w:type="paragraph" w:customStyle="1" w:styleId="Numberlist">
    <w:name w:val="Number list"/>
    <w:basedOn w:val="Normal"/>
    <w:qFormat/>
    <w:rsid w:val="001839A7"/>
    <w:pPr>
      <w:numPr>
        <w:numId w:val="27"/>
      </w:numPr>
      <w:tabs>
        <w:tab w:val="clear" w:pos="360"/>
        <w:tab w:val="num" w:pos="425"/>
      </w:tabs>
      <w:spacing w:after="120" w:line="360" w:lineRule="exact"/>
      <w:ind w:left="425" w:hanging="425"/>
      <w:jc w:val="both"/>
    </w:pPr>
    <w:rPr>
      <w:color w:val="000000"/>
      <w:sz w:val="26"/>
      <w:szCs w:val="26"/>
      <w:lang w:eastAsia="ko-KR"/>
    </w:rPr>
  </w:style>
  <w:style w:type="paragraph" w:styleId="ListBullet2">
    <w:name w:val="List Bullet 2"/>
    <w:basedOn w:val="ListBullet"/>
    <w:autoRedefine/>
    <w:qFormat/>
    <w:rsid w:val="001839A7"/>
    <w:pPr>
      <w:numPr>
        <w:numId w:val="6"/>
      </w:numPr>
      <w:tabs>
        <w:tab w:val="num" w:pos="360"/>
        <w:tab w:val="num" w:pos="502"/>
      </w:tabs>
      <w:ind w:left="360"/>
    </w:pPr>
    <w:rPr>
      <w:rFonts w:ascii="Times New Roman" w:hAnsi="Times New Roman"/>
      <w:color w:val="000000"/>
      <w:sz w:val="26"/>
      <w:szCs w:val="26"/>
      <w:lang w:eastAsia="ko-KR"/>
    </w:rPr>
  </w:style>
  <w:style w:type="paragraph" w:customStyle="1" w:styleId="reviewactivities">
    <w:name w:val="review activities"/>
    <w:basedOn w:val="Normal"/>
    <w:qFormat/>
    <w:rsid w:val="001839A7"/>
    <w:pPr>
      <w:numPr>
        <w:numId w:val="7"/>
      </w:numPr>
      <w:ind w:left="0" w:hanging="283"/>
    </w:pPr>
    <w:rPr>
      <w:rFonts w:ascii="Arial" w:hAnsi="Arial"/>
      <w:b/>
      <w:color w:val="000000"/>
      <w:sz w:val="20"/>
      <w:szCs w:val="26"/>
      <w:lang w:eastAsia="ko-KR"/>
    </w:rPr>
  </w:style>
  <w:style w:type="paragraph" w:customStyle="1" w:styleId="boxcol1">
    <w:name w:val="box col 1"/>
    <w:basedOn w:val="Normal"/>
    <w:qFormat/>
    <w:rsid w:val="001839A7"/>
    <w:pPr>
      <w:numPr>
        <w:numId w:val="9"/>
      </w:numPr>
      <w:spacing w:before="80" w:after="80" w:line="260" w:lineRule="exact"/>
    </w:pPr>
    <w:rPr>
      <w:rFonts w:ascii="Arial" w:hAnsi="Arial"/>
      <w:color w:val="000000"/>
      <w:sz w:val="20"/>
      <w:szCs w:val="26"/>
      <w:lang w:eastAsia="ko-KR"/>
    </w:rPr>
  </w:style>
  <w:style w:type="paragraph" w:customStyle="1" w:styleId="boxbulletlist">
    <w:name w:val="box bullet list"/>
    <w:basedOn w:val="boxticklist"/>
    <w:qFormat/>
    <w:rsid w:val="001839A7"/>
    <w:pPr>
      <w:numPr>
        <w:numId w:val="14"/>
      </w:numPr>
      <w:tabs>
        <w:tab w:val="clear" w:pos="1080"/>
        <w:tab w:val="num" w:pos="2061"/>
      </w:tabs>
      <w:ind w:left="2061"/>
    </w:pPr>
  </w:style>
  <w:style w:type="paragraph" w:customStyle="1" w:styleId="boxticklist">
    <w:name w:val="box tick list"/>
    <w:basedOn w:val="OverviewlistChopening"/>
    <w:qFormat/>
    <w:rsid w:val="001839A7"/>
    <w:pPr>
      <w:numPr>
        <w:numId w:val="15"/>
      </w:numPr>
      <w:tabs>
        <w:tab w:val="clear" w:pos="1440"/>
        <w:tab w:val="clear" w:pos="1800"/>
        <w:tab w:val="num" w:pos="851"/>
      </w:tabs>
      <w:ind w:left="0" w:right="284" w:firstLine="0"/>
    </w:pPr>
  </w:style>
  <w:style w:type="paragraph" w:customStyle="1" w:styleId="OverviewlistChopening">
    <w:name w:val="Overview list (Ch opening)"/>
    <w:basedOn w:val="Normal"/>
    <w:qFormat/>
    <w:rsid w:val="001839A7"/>
    <w:pPr>
      <w:numPr>
        <w:numId w:val="16"/>
      </w:numPr>
      <w:tabs>
        <w:tab w:val="clear" w:pos="1800"/>
        <w:tab w:val="num" w:pos="360"/>
        <w:tab w:val="num" w:pos="851"/>
      </w:tabs>
      <w:spacing w:line="360" w:lineRule="exact"/>
      <w:ind w:left="850"/>
      <w:jc w:val="both"/>
    </w:pPr>
    <w:rPr>
      <w:color w:val="000000"/>
      <w:sz w:val="26"/>
      <w:szCs w:val="26"/>
      <w:lang w:eastAsia="ko-KR"/>
    </w:rPr>
  </w:style>
  <w:style w:type="paragraph" w:customStyle="1" w:styleId="bulletpara">
    <w:name w:val="bullet para"/>
    <w:basedOn w:val="Normal"/>
    <w:qFormat/>
    <w:rsid w:val="001839A7"/>
    <w:pPr>
      <w:numPr>
        <w:numId w:val="17"/>
      </w:numPr>
      <w:tabs>
        <w:tab w:val="clear" w:pos="360"/>
      </w:tabs>
      <w:spacing w:before="80"/>
      <w:ind w:left="0" w:firstLine="0"/>
    </w:pPr>
    <w:rPr>
      <w:rFonts w:ascii="Arial" w:hAnsi="Arial" w:cs="Arial"/>
      <w:color w:val="000000"/>
      <w:sz w:val="20"/>
      <w:szCs w:val="26"/>
    </w:rPr>
  </w:style>
  <w:style w:type="paragraph" w:styleId="ListBullet3">
    <w:name w:val="List Bullet 3"/>
    <w:basedOn w:val="Normal"/>
    <w:autoRedefine/>
    <w:qFormat/>
    <w:rsid w:val="001839A7"/>
    <w:pPr>
      <w:numPr>
        <w:numId w:val="18"/>
      </w:numPr>
      <w:tabs>
        <w:tab w:val="clear" w:pos="720"/>
        <w:tab w:val="num" w:pos="1080"/>
      </w:tabs>
      <w:ind w:left="1080"/>
    </w:pPr>
    <w:rPr>
      <w:rFonts w:ascii=".VnArial" w:hAnsi=".VnArial"/>
      <w:snapToGrid w:val="0"/>
      <w:color w:val="000000"/>
      <w:sz w:val="20"/>
      <w:szCs w:val="26"/>
    </w:rPr>
  </w:style>
  <w:style w:type="paragraph" w:styleId="ListBullet4">
    <w:name w:val="List Bullet 4"/>
    <w:basedOn w:val="Normal"/>
    <w:autoRedefine/>
    <w:qFormat/>
    <w:rsid w:val="001839A7"/>
    <w:pPr>
      <w:numPr>
        <w:numId w:val="19"/>
      </w:numPr>
      <w:tabs>
        <w:tab w:val="clear" w:pos="1080"/>
        <w:tab w:val="num" w:pos="1440"/>
      </w:tabs>
      <w:ind w:left="1440"/>
    </w:pPr>
    <w:rPr>
      <w:rFonts w:ascii=".VnArial" w:hAnsi=".VnArial"/>
      <w:snapToGrid w:val="0"/>
      <w:color w:val="000000"/>
      <w:sz w:val="20"/>
      <w:szCs w:val="26"/>
    </w:rPr>
  </w:style>
  <w:style w:type="paragraph" w:styleId="ListBullet5">
    <w:name w:val="List Bullet 5"/>
    <w:basedOn w:val="Normal"/>
    <w:autoRedefine/>
    <w:qFormat/>
    <w:rsid w:val="001839A7"/>
    <w:pPr>
      <w:numPr>
        <w:numId w:val="20"/>
      </w:numPr>
      <w:tabs>
        <w:tab w:val="clear" w:pos="1440"/>
        <w:tab w:val="num" w:pos="1800"/>
      </w:tabs>
      <w:ind w:left="1800"/>
    </w:pPr>
    <w:rPr>
      <w:rFonts w:ascii=".VnArial" w:hAnsi=".VnArial"/>
      <w:snapToGrid w:val="0"/>
      <w:color w:val="000000"/>
      <w:sz w:val="20"/>
      <w:szCs w:val="26"/>
    </w:rPr>
  </w:style>
  <w:style w:type="paragraph" w:styleId="ListNumber">
    <w:name w:val="List Number"/>
    <w:basedOn w:val="Normal"/>
    <w:qFormat/>
    <w:rsid w:val="001839A7"/>
    <w:pPr>
      <w:numPr>
        <w:numId w:val="2"/>
      </w:numPr>
    </w:pPr>
    <w:rPr>
      <w:rFonts w:ascii=".VnArial" w:hAnsi=".VnArial"/>
      <w:snapToGrid w:val="0"/>
      <w:color w:val="000000"/>
      <w:sz w:val="20"/>
      <w:szCs w:val="26"/>
    </w:rPr>
  </w:style>
  <w:style w:type="paragraph" w:styleId="ListNumber2">
    <w:name w:val="List Number 2"/>
    <w:basedOn w:val="Normal"/>
    <w:qFormat/>
    <w:rsid w:val="001839A7"/>
    <w:pPr>
      <w:numPr>
        <w:numId w:val="3"/>
      </w:numPr>
    </w:pPr>
    <w:rPr>
      <w:rFonts w:ascii=".VnArial" w:hAnsi=".VnArial"/>
      <w:snapToGrid w:val="0"/>
      <w:color w:val="000000"/>
      <w:sz w:val="20"/>
      <w:szCs w:val="26"/>
    </w:rPr>
  </w:style>
  <w:style w:type="paragraph" w:styleId="ListNumber3">
    <w:name w:val="List Number 3"/>
    <w:basedOn w:val="Normal"/>
    <w:qFormat/>
    <w:rsid w:val="001839A7"/>
    <w:pPr>
      <w:numPr>
        <w:numId w:val="4"/>
      </w:numPr>
    </w:pPr>
    <w:rPr>
      <w:rFonts w:ascii=".VnArial" w:hAnsi=".VnArial"/>
      <w:snapToGrid w:val="0"/>
      <w:color w:val="000000"/>
      <w:sz w:val="20"/>
      <w:szCs w:val="26"/>
    </w:rPr>
  </w:style>
  <w:style w:type="paragraph" w:styleId="ListNumber4">
    <w:name w:val="List Number 4"/>
    <w:basedOn w:val="Normal"/>
    <w:qFormat/>
    <w:rsid w:val="001839A7"/>
    <w:pPr>
      <w:numPr>
        <w:numId w:val="5"/>
      </w:numPr>
    </w:pPr>
    <w:rPr>
      <w:rFonts w:ascii=".VnArial" w:hAnsi=".VnArial"/>
      <w:snapToGrid w:val="0"/>
      <w:color w:val="000000"/>
      <w:sz w:val="20"/>
      <w:szCs w:val="26"/>
    </w:rPr>
  </w:style>
  <w:style w:type="paragraph" w:styleId="ListNumber5">
    <w:name w:val="List Number 5"/>
    <w:basedOn w:val="Normal"/>
    <w:qFormat/>
    <w:rsid w:val="001839A7"/>
    <w:rPr>
      <w:rFonts w:ascii=".VnArial" w:hAnsi=".VnArial"/>
      <w:snapToGrid w:val="0"/>
      <w:color w:val="000000"/>
      <w:sz w:val="20"/>
      <w:szCs w:val="26"/>
    </w:rPr>
  </w:style>
  <w:style w:type="paragraph" w:customStyle="1" w:styleId="StyleHeadingE12ptBoldNotAllcapsAfter3pt">
    <w:name w:val="Style Heading E + 12 pt Bold Not All caps After:  3 pt"/>
    <w:basedOn w:val="Normal"/>
    <w:qFormat/>
    <w:rsid w:val="001839A7"/>
    <w:pPr>
      <w:keepNext/>
      <w:spacing w:before="120" w:after="60"/>
    </w:pPr>
    <w:rPr>
      <w:rFonts w:ascii=".VnArial" w:hAnsi=".VnArial"/>
      <w:b/>
      <w:bCs/>
      <w:color w:val="000000"/>
      <w:sz w:val="26"/>
      <w:szCs w:val="26"/>
      <w:lang w:eastAsia="ko-KR"/>
    </w:rPr>
  </w:style>
  <w:style w:type="paragraph" w:customStyle="1" w:styleId="HeadingB1">
    <w:name w:val="Heading B1"/>
    <w:basedOn w:val="Normal"/>
    <w:qFormat/>
    <w:rsid w:val="001839A7"/>
    <w:pPr>
      <w:keepNext/>
      <w:spacing w:before="240" w:after="120"/>
    </w:pPr>
    <w:rPr>
      <w:rFonts w:ascii=".VnArialH" w:hAnsi=".VnArialH"/>
      <w:b/>
      <w:caps/>
      <w:color w:val="000000"/>
      <w:sz w:val="26"/>
      <w:szCs w:val="26"/>
      <w:lang w:eastAsia="ko-KR"/>
    </w:rPr>
  </w:style>
  <w:style w:type="paragraph" w:customStyle="1" w:styleId="a3">
    <w:name w:val="a3"/>
    <w:basedOn w:val="Title"/>
    <w:qFormat/>
    <w:rsid w:val="001839A7"/>
    <w:pPr>
      <w:tabs>
        <w:tab w:val="left" w:pos="780"/>
      </w:tabs>
    </w:pPr>
    <w:rPr>
      <w:b/>
      <w:sz w:val="24"/>
      <w:lang w:eastAsia="ko-KR"/>
    </w:rPr>
  </w:style>
  <w:style w:type="paragraph" w:customStyle="1" w:styleId="a5">
    <w:name w:val="a5"/>
    <w:basedOn w:val="StyleboxcolumnheaderCentered"/>
    <w:qFormat/>
    <w:rsid w:val="001839A7"/>
    <w:rPr>
      <w:rFonts w:ascii=".VnHelvetInsH" w:hAnsi=".VnHelvetInsH"/>
      <w:sz w:val="24"/>
      <w:szCs w:val="20"/>
    </w:rPr>
  </w:style>
  <w:style w:type="paragraph" w:customStyle="1" w:styleId="insertfigure">
    <w:name w:val="insert figure"/>
    <w:basedOn w:val="Normal"/>
    <w:next w:val="Normal"/>
    <w:qFormat/>
    <w:rsid w:val="001839A7"/>
    <w:pPr>
      <w:spacing w:before="240" w:after="240"/>
    </w:pPr>
    <w:rPr>
      <w:b/>
      <w:color w:val="000000"/>
      <w:sz w:val="20"/>
      <w:szCs w:val="26"/>
      <w:lang w:eastAsia="ko-KR"/>
    </w:rPr>
  </w:style>
  <w:style w:type="paragraph" w:customStyle="1" w:styleId="StyleHeadingETimesNewRoman12ptNotAllcapsLeft0cm">
    <w:name w:val="Style Heading E + Times New Roman 12 pt Not All caps Left:  0 cm..."/>
    <w:basedOn w:val="Normal"/>
    <w:autoRedefine/>
    <w:qFormat/>
    <w:rsid w:val="001839A7"/>
    <w:pPr>
      <w:keepNext/>
      <w:ind w:right="-143"/>
    </w:pPr>
    <w:rPr>
      <w:rFonts w:ascii=".VnArial" w:hAnsi=".VnArial"/>
      <w:color w:val="000000"/>
      <w:sz w:val="20"/>
      <w:szCs w:val="26"/>
      <w:lang w:eastAsia="ko-KR"/>
    </w:rPr>
  </w:style>
  <w:style w:type="paragraph" w:customStyle="1" w:styleId="Style12ptLeft056cmRight-025cm">
    <w:name w:val="Style 12 pt Left:  0.56 cm Right:  -0.25 cm"/>
    <w:basedOn w:val="Normal"/>
    <w:rsid w:val="001839A7"/>
    <w:pPr>
      <w:ind w:left="318" w:right="-143"/>
    </w:pPr>
    <w:rPr>
      <w:rFonts w:ascii=".VnTime" w:hAnsi=".VnTime"/>
      <w:color w:val="000000"/>
      <w:sz w:val="20"/>
      <w:szCs w:val="26"/>
      <w:lang w:eastAsia="ko-KR"/>
    </w:rPr>
  </w:style>
  <w:style w:type="paragraph" w:customStyle="1" w:styleId="HeadingB">
    <w:name w:val="Heading B"/>
    <w:basedOn w:val="Normal"/>
    <w:next w:val="Normal"/>
    <w:rsid w:val="001839A7"/>
    <w:pPr>
      <w:keepNext/>
      <w:spacing w:before="240" w:after="120"/>
    </w:pPr>
    <w:rPr>
      <w:rFonts w:ascii="Arial" w:hAnsi="Arial"/>
      <w:b/>
      <w:caps/>
      <w:color w:val="000000"/>
      <w:sz w:val="26"/>
      <w:szCs w:val="26"/>
    </w:rPr>
  </w:style>
  <w:style w:type="paragraph" w:customStyle="1" w:styleId="StyleboxtextarialArialNarrow8ptBefore2ptAfter1">
    <w:name w:val="Style box text arial + Arial Narrow 8 pt Before:  2 pt After:  1..."/>
    <w:basedOn w:val="boxtextarial"/>
    <w:qFormat/>
    <w:rsid w:val="001839A7"/>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
    <w:name w:val="Style box text arial + Arial Narrow 8 pt Centered Before:  2 pt...1"/>
    <w:basedOn w:val="boxtextarial"/>
    <w:qFormat/>
    <w:rsid w:val="001839A7"/>
    <w:pPr>
      <w:numPr>
        <w:numId w:val="25"/>
      </w:numPr>
      <w:tabs>
        <w:tab w:val="clear" w:pos="360"/>
      </w:tabs>
      <w:spacing w:before="40" w:after="20" w:line="240" w:lineRule="auto"/>
      <w:ind w:left="0" w:firstLine="0"/>
      <w:jc w:val="center"/>
    </w:pPr>
    <w:rPr>
      <w:rFonts w:ascii=".VnArial NarrowH" w:hAnsi=".VnArial NarrowH" w:cs="Times New Roman"/>
      <w:b w:val="0"/>
      <w:bCs w:val="0"/>
      <w:color w:val="000000"/>
      <w:sz w:val="16"/>
      <w:szCs w:val="16"/>
    </w:rPr>
  </w:style>
  <w:style w:type="paragraph" w:customStyle="1" w:styleId="StyleboxtextarialArialNarrow8ptCenteredLeft-018c">
    <w:name w:val="Style box text arial + Arial Narrow 8 pt Centered Left:  -0.18 c..."/>
    <w:basedOn w:val="boxtextarial"/>
    <w:qFormat/>
    <w:rsid w:val="001839A7"/>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
    <w:name w:val="Style box text arial + Arial Narrow 8 pt Before:  2 pt After:  2..."/>
    <w:basedOn w:val="boxtextarial"/>
    <w:qFormat/>
    <w:rsid w:val="001839A7"/>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
    <w:name w:val="Style box text arial + Arial Narrow 8 pt Right Before:  2 pt Af..."/>
    <w:basedOn w:val="boxtextarial"/>
    <w:qFormat/>
    <w:rsid w:val="001839A7"/>
    <w:pPr>
      <w:spacing w:before="40" w:after="40" w:line="240" w:lineRule="auto"/>
      <w:jc w:val="right"/>
    </w:pPr>
    <w:rPr>
      <w:rFonts w:ascii=".VnArial NarrowH" w:hAnsi=".VnArial NarrowH" w:cs="Times New Roman"/>
      <w:b w:val="0"/>
      <w:bCs w:val="0"/>
      <w:color w:val="000000"/>
      <w:sz w:val="16"/>
      <w:szCs w:val="26"/>
    </w:rPr>
  </w:style>
  <w:style w:type="paragraph" w:customStyle="1" w:styleId="Keyterms">
    <w:name w:val="Key terms"/>
    <w:basedOn w:val="Normal"/>
    <w:qFormat/>
    <w:rsid w:val="001839A7"/>
    <w:pPr>
      <w:numPr>
        <w:numId w:val="8"/>
      </w:numPr>
      <w:tabs>
        <w:tab w:val="num" w:pos="1080"/>
      </w:tabs>
      <w:spacing w:after="180" w:line="360" w:lineRule="atLeast"/>
      <w:ind w:left="1077" w:hanging="357"/>
      <w:jc w:val="both"/>
    </w:pPr>
    <w:rPr>
      <w:rFonts w:ascii=".VnTime" w:hAnsi=".VnTime"/>
      <w:color w:val="000000"/>
      <w:sz w:val="20"/>
      <w:szCs w:val="26"/>
      <w:lang w:eastAsia="ko-KR"/>
    </w:rPr>
  </w:style>
  <w:style w:type="paragraph" w:customStyle="1" w:styleId="headingsample">
    <w:name w:val="heading sample"/>
    <w:basedOn w:val="Normal"/>
    <w:qFormat/>
    <w:rsid w:val="001839A7"/>
    <w:pPr>
      <w:keepNext/>
      <w:spacing w:before="240" w:after="240"/>
    </w:pPr>
    <w:rPr>
      <w:color w:val="000000"/>
      <w:sz w:val="20"/>
      <w:szCs w:val="26"/>
      <w:lang w:eastAsia="ko-KR"/>
    </w:rPr>
  </w:style>
  <w:style w:type="paragraph" w:customStyle="1" w:styleId="HeadingA">
    <w:name w:val="Heading A"/>
    <w:basedOn w:val="headingsample"/>
    <w:next w:val="Normal"/>
    <w:qFormat/>
    <w:rsid w:val="001839A7"/>
    <w:pPr>
      <w:spacing w:before="120"/>
    </w:pPr>
    <w:rPr>
      <w:rFonts w:ascii="Arial" w:hAnsi="Arial"/>
      <w:sz w:val="36"/>
    </w:rPr>
  </w:style>
  <w:style w:type="paragraph" w:customStyle="1" w:styleId="HeadingC">
    <w:name w:val="Heading C"/>
    <w:basedOn w:val="headingsample"/>
    <w:next w:val="Normal"/>
    <w:qFormat/>
    <w:rsid w:val="001839A7"/>
    <w:pPr>
      <w:tabs>
        <w:tab w:val="right" w:leader="dot" w:pos="8505"/>
      </w:tabs>
      <w:spacing w:before="120" w:after="0" w:line="360" w:lineRule="auto"/>
      <w:ind w:left="-567"/>
    </w:pPr>
    <w:rPr>
      <w:rFonts w:ascii="Arial" w:hAnsi="Arial"/>
      <w:caps/>
    </w:rPr>
  </w:style>
  <w:style w:type="paragraph" w:customStyle="1" w:styleId="HeadingD">
    <w:name w:val="Heading D"/>
    <w:basedOn w:val="headingsample"/>
    <w:next w:val="Normal"/>
    <w:qFormat/>
    <w:rsid w:val="001839A7"/>
    <w:pPr>
      <w:tabs>
        <w:tab w:val="right" w:leader="dot" w:pos="8505"/>
      </w:tabs>
      <w:spacing w:before="120" w:after="0" w:line="360" w:lineRule="auto"/>
      <w:ind w:left="283" w:hanging="567"/>
    </w:pPr>
    <w:rPr>
      <w:rFonts w:ascii="Arial" w:hAnsi="Arial"/>
    </w:rPr>
  </w:style>
  <w:style w:type="paragraph" w:customStyle="1" w:styleId="Contentsentry">
    <w:name w:val="Contents entry"/>
    <w:basedOn w:val="BodyText"/>
    <w:qFormat/>
    <w:rsid w:val="001839A7"/>
    <w:pPr>
      <w:tabs>
        <w:tab w:val="right" w:leader="dot" w:pos="8505"/>
      </w:tabs>
      <w:spacing w:before="120" w:after="180" w:line="360" w:lineRule="exact"/>
      <w:ind w:left="567" w:hanging="567"/>
    </w:pPr>
    <w:rPr>
      <w:rFonts w:ascii=".VnTime" w:hAnsi=".VnTime"/>
      <w:b w:val="0"/>
      <w:bCs w:val="0"/>
      <w:color w:val="000000"/>
      <w:spacing w:val="0"/>
      <w:sz w:val="20"/>
      <w:szCs w:val="24"/>
      <w:lang w:eastAsia="ko-KR"/>
    </w:rPr>
  </w:style>
  <w:style w:type="paragraph" w:customStyle="1" w:styleId="Headingcontents">
    <w:name w:val="Heading contents"/>
    <w:basedOn w:val="Normal"/>
    <w:qFormat/>
    <w:rsid w:val="001839A7"/>
    <w:pPr>
      <w:keepNext/>
      <w:keepLines/>
      <w:pBdr>
        <w:top w:val="single" w:sz="4" w:space="6" w:color="auto"/>
        <w:bottom w:val="single" w:sz="4" w:space="6" w:color="auto"/>
      </w:pBdr>
      <w:spacing w:after="240" w:line="160" w:lineRule="atLeast"/>
      <w:ind w:right="261"/>
      <w:jc w:val="center"/>
      <w:outlineLvl w:val="1"/>
    </w:pPr>
    <w:rPr>
      <w:b/>
      <w:caps/>
      <w:color w:val="000000"/>
      <w:spacing w:val="10"/>
      <w:kern w:val="22"/>
      <w:sz w:val="22"/>
      <w:szCs w:val="26"/>
      <w:lang w:val="en-GB" w:eastAsia="ko-KR"/>
    </w:rPr>
  </w:style>
  <w:style w:type="paragraph" w:customStyle="1" w:styleId="Boxbodytext">
    <w:name w:val="Box body text"/>
    <w:basedOn w:val="BodyText"/>
    <w:qFormat/>
    <w:rsid w:val="001839A7"/>
    <w:pPr>
      <w:spacing w:after="180" w:line="360" w:lineRule="exact"/>
      <w:ind w:left="284" w:right="284"/>
    </w:pPr>
    <w:rPr>
      <w:rFonts w:ascii=".VnTime" w:hAnsi=".VnTime"/>
      <w:b w:val="0"/>
      <w:bCs w:val="0"/>
      <w:color w:val="000000"/>
      <w:spacing w:val="0"/>
      <w:sz w:val="20"/>
      <w:szCs w:val="24"/>
      <w:lang w:eastAsia="ko-KR"/>
    </w:rPr>
  </w:style>
  <w:style w:type="paragraph" w:customStyle="1" w:styleId="BoxHeadingB1">
    <w:name w:val="Box Heading B1"/>
    <w:basedOn w:val="HeadingB1"/>
    <w:qFormat/>
    <w:rsid w:val="001839A7"/>
    <w:pPr>
      <w:spacing w:before="360" w:after="180"/>
      <w:ind w:left="284" w:right="284"/>
    </w:pPr>
  </w:style>
  <w:style w:type="paragraph" w:customStyle="1" w:styleId="BoxHeadingE">
    <w:name w:val="Box Heading E"/>
    <w:basedOn w:val="HeadingE"/>
    <w:rsid w:val="001839A7"/>
    <w:pPr>
      <w:spacing w:before="80"/>
    </w:pPr>
  </w:style>
  <w:style w:type="paragraph" w:customStyle="1" w:styleId="BoxHeadingA1">
    <w:name w:val="Box Heading A1"/>
    <w:basedOn w:val="HeadingA1"/>
    <w:qFormat/>
    <w:rsid w:val="001839A7"/>
    <w:pPr>
      <w:spacing w:before="480" w:after="480"/>
      <w:ind w:left="284" w:right="284"/>
    </w:pPr>
    <w:rPr>
      <w:i/>
    </w:rPr>
  </w:style>
  <w:style w:type="paragraph" w:customStyle="1" w:styleId="Boxindentpara">
    <w:name w:val="Box indent para"/>
    <w:basedOn w:val="indentpara"/>
    <w:qFormat/>
    <w:rsid w:val="001839A7"/>
  </w:style>
  <w:style w:type="paragraph" w:customStyle="1" w:styleId="boxkeyterms">
    <w:name w:val="box key terms"/>
    <w:basedOn w:val="Keyterms"/>
    <w:qFormat/>
    <w:rsid w:val="001839A7"/>
    <w:pPr>
      <w:ind w:left="1361" w:right="284"/>
    </w:pPr>
  </w:style>
  <w:style w:type="paragraph" w:customStyle="1" w:styleId="boxnumberparaTimes">
    <w:name w:val="box number para Times"/>
    <w:basedOn w:val="boxticklist"/>
    <w:qFormat/>
    <w:rsid w:val="001839A7"/>
    <w:pPr>
      <w:tabs>
        <w:tab w:val="num" w:pos="444"/>
      </w:tabs>
      <w:ind w:left="444" w:hanging="444"/>
    </w:pPr>
    <w:rPr>
      <w:sz w:val="20"/>
    </w:rPr>
  </w:style>
  <w:style w:type="paragraph" w:customStyle="1" w:styleId="collegename">
    <w:name w:val="college name"/>
    <w:basedOn w:val="Subtitle"/>
    <w:autoRedefine/>
    <w:qFormat/>
    <w:rsid w:val="001839A7"/>
    <w:pPr>
      <w:keepNext/>
      <w:keepLines/>
      <w:spacing w:before="140" w:after="420"/>
      <w:ind w:right="-45"/>
      <w:jc w:val="center"/>
    </w:pPr>
    <w:rPr>
      <w:rFonts w:ascii=".VnArial" w:hAnsi=".VnArial"/>
      <w:spacing w:val="40"/>
      <w:sz w:val="36"/>
      <w:szCs w:val="36"/>
      <w:lang w:eastAsia="ko-KR"/>
    </w:rPr>
  </w:style>
  <w:style w:type="paragraph" w:customStyle="1" w:styleId="BodyText3caps">
    <w:name w:val="Body Text 3 caps"/>
    <w:basedOn w:val="BodyText3"/>
    <w:qFormat/>
    <w:rsid w:val="001839A7"/>
    <w:pPr>
      <w:tabs>
        <w:tab w:val="clear" w:pos="1565"/>
      </w:tabs>
      <w:spacing w:before="240" w:line="360" w:lineRule="auto"/>
      <w:jc w:val="center"/>
    </w:pPr>
    <w:rPr>
      <w:rFonts w:ascii=".VnArialH" w:hAnsi=".VnArialH"/>
      <w:b/>
      <w:i w:val="0"/>
      <w:caps/>
      <w:color w:val="FFFFFF"/>
      <w:spacing w:val="20"/>
      <w:lang w:eastAsia="ko-KR"/>
    </w:rPr>
  </w:style>
  <w:style w:type="paragraph" w:customStyle="1" w:styleId="Listnumbersindented">
    <w:name w:val="List numbers indented"/>
    <w:basedOn w:val="OverviewlistChopening"/>
    <w:qFormat/>
    <w:rsid w:val="001839A7"/>
    <w:pPr>
      <w:keepNext/>
      <w:tabs>
        <w:tab w:val="clear" w:pos="851"/>
      </w:tabs>
      <w:ind w:left="845" w:hanging="357"/>
    </w:pPr>
    <w:rPr>
      <w:rFonts w:ascii=".VnTime" w:hAnsi=".VnTime"/>
      <w:sz w:val="20"/>
    </w:rPr>
  </w:style>
  <w:style w:type="paragraph" w:customStyle="1" w:styleId="boxcolumnheader">
    <w:name w:val="box column header"/>
    <w:basedOn w:val="boxtextarial"/>
    <w:qFormat/>
    <w:rsid w:val="001839A7"/>
    <w:pPr>
      <w:spacing w:before="40" w:after="40" w:line="260" w:lineRule="exact"/>
    </w:pPr>
    <w:rPr>
      <w:rFonts w:ascii="Arial Narrow" w:hAnsi="Arial Narrow" w:cs="Times New Roman"/>
      <w:b w:val="0"/>
      <w:bCs w:val="0"/>
      <w:color w:val="000000"/>
      <w:sz w:val="16"/>
      <w:szCs w:val="26"/>
    </w:rPr>
  </w:style>
  <w:style w:type="paragraph" w:customStyle="1" w:styleId="DACUMchartduty">
    <w:name w:val="DACUM chart duty"/>
    <w:basedOn w:val="DACUMcharttext"/>
    <w:qFormat/>
    <w:rsid w:val="001839A7"/>
    <w:rPr>
      <w:rFonts w:cs="Times New Roman"/>
      <w:b/>
      <w:color w:val="000000"/>
    </w:rPr>
  </w:style>
  <w:style w:type="paragraph" w:customStyle="1" w:styleId="StyleSubtitle18ptBlackSmallcapsCenteredRight-008">
    <w:name w:val="Style Subtitle + 18 pt Black Small caps Centered Right:  -0.08 ..."/>
    <w:basedOn w:val="Subtitle"/>
    <w:autoRedefine/>
    <w:qFormat/>
    <w:rsid w:val="001839A7"/>
    <w:pPr>
      <w:spacing w:before="140" w:after="420"/>
      <w:ind w:right="-45"/>
      <w:jc w:val="center"/>
    </w:pPr>
    <w:rPr>
      <w:bCs/>
      <w:spacing w:val="40"/>
      <w:sz w:val="36"/>
      <w:szCs w:val="36"/>
      <w:lang w:eastAsia="ko-KR"/>
    </w:rPr>
  </w:style>
  <w:style w:type="paragraph" w:customStyle="1" w:styleId="StyleHeadingEArialNarrow12ptBoldBefore4pt">
    <w:name w:val="Style Heading E + Arial Narrow 12 pt Bold Before:  4 pt"/>
    <w:basedOn w:val="HeadingE"/>
    <w:qFormat/>
    <w:rsid w:val="001839A7"/>
    <w:pPr>
      <w:spacing w:before="80"/>
    </w:pPr>
    <w:rPr>
      <w:rFonts w:ascii=".VnArial NarrowH" w:hAnsi=".VnArial NarrowH"/>
      <w:b/>
      <w:bCs/>
      <w:caps w:val="0"/>
      <w:sz w:val="24"/>
    </w:rPr>
  </w:style>
  <w:style w:type="paragraph" w:customStyle="1" w:styleId="Stylemoduleheading14pt">
    <w:name w:val="Style module heading + 14 pt"/>
    <w:basedOn w:val="moduleheading"/>
    <w:qFormat/>
    <w:rsid w:val="001839A7"/>
    <w:rPr>
      <w:bCs/>
      <w:sz w:val="28"/>
      <w:szCs w:val="28"/>
    </w:rPr>
  </w:style>
  <w:style w:type="paragraph" w:customStyle="1" w:styleId="StyleHeadingEArialNarrow8ptCenteredBefore2ptAfte">
    <w:name w:val="Style Heading E + Arial Narrow 8 pt Centered Before:  2 pt Afte..."/>
    <w:basedOn w:val="HeadingE"/>
    <w:qFormat/>
    <w:rsid w:val="001839A7"/>
    <w:pPr>
      <w:spacing w:before="40" w:after="40"/>
      <w:jc w:val="center"/>
    </w:pPr>
    <w:rPr>
      <w:rFonts w:ascii=".VnArial NarrowH" w:hAnsi=".VnArial NarrowH"/>
      <w:sz w:val="16"/>
      <w:szCs w:val="16"/>
    </w:rPr>
  </w:style>
  <w:style w:type="paragraph" w:customStyle="1" w:styleId="StyleHeadingEArialNarrow8ptCenteredLeft-019cmRi1">
    <w:name w:val="Style Heading E + Arial Narrow 8 pt Centered Left:  -0.19 cm Ri...1"/>
    <w:basedOn w:val="HeadingE"/>
    <w:qFormat/>
    <w:rsid w:val="001839A7"/>
    <w:pPr>
      <w:spacing w:before="40" w:after="40"/>
      <w:ind w:left="-108" w:right="-108"/>
      <w:jc w:val="center"/>
    </w:pPr>
    <w:rPr>
      <w:rFonts w:ascii=".VnArial NarrowH" w:hAnsi=".VnArial NarrowH"/>
      <w:sz w:val="16"/>
    </w:rPr>
  </w:style>
  <w:style w:type="paragraph" w:customStyle="1" w:styleId="StyleHeadingEArialNarrow8ptNotAllcapsCenteredLeft">
    <w:name w:val="Style Heading E + Arial Narrow 8 pt Not All caps Centered Left:..."/>
    <w:basedOn w:val="HeadingE"/>
    <w:qFormat/>
    <w:rsid w:val="001839A7"/>
    <w:pPr>
      <w:spacing w:before="40" w:after="40"/>
      <w:ind w:left="-108" w:right="-108"/>
      <w:jc w:val="center"/>
    </w:pPr>
    <w:rPr>
      <w:rFonts w:ascii=".VnArial NarrowH" w:hAnsi=".VnArial NarrowH"/>
      <w:caps w:val="0"/>
      <w:sz w:val="16"/>
    </w:rPr>
  </w:style>
  <w:style w:type="paragraph" w:customStyle="1" w:styleId="StyleHeadingEArialNarrow8ptBoldRightBefore5ptA">
    <w:name w:val="Style Heading E + Arial Narrow 8 pt Bold Right Before:  5 pt A..."/>
    <w:basedOn w:val="HeadingE"/>
    <w:qFormat/>
    <w:rsid w:val="001839A7"/>
    <w:pPr>
      <w:spacing w:before="100" w:after="40"/>
      <w:jc w:val="right"/>
    </w:pPr>
    <w:rPr>
      <w:rFonts w:ascii=".VnArial NarrowH" w:hAnsi=".VnArial NarrowH"/>
      <w:b/>
      <w:bCs/>
      <w:sz w:val="16"/>
    </w:rPr>
  </w:style>
  <w:style w:type="paragraph" w:customStyle="1" w:styleId="StyleboxtextarialBefore2ptAfter2ptLinespacing">
    <w:name w:val="Style box text arial + Before:  2 pt After:  2 pt Line spacing:  ..."/>
    <w:basedOn w:val="boxtextarial"/>
    <w:qFormat/>
    <w:rsid w:val="001839A7"/>
    <w:pPr>
      <w:spacing w:before="40" w:after="40" w:line="240" w:lineRule="auto"/>
    </w:pPr>
    <w:rPr>
      <w:rFonts w:cs="Times New Roman"/>
      <w:b w:val="0"/>
      <w:bCs w:val="0"/>
      <w:color w:val="000000"/>
      <w:szCs w:val="26"/>
    </w:rPr>
  </w:style>
  <w:style w:type="paragraph" w:customStyle="1" w:styleId="StyleboxtextarialArialNarrow8ptCenteredBefore2pt">
    <w:name w:val="Style box text arial + Arial Narrow 8 pt Centered Before:  2 pt..."/>
    <w:basedOn w:val="boxtextarial"/>
    <w:qFormat/>
    <w:rsid w:val="001839A7"/>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
    <w:name w:val="Style box text arial + Arial Narrow 8 pt Bold Right Before:  2 ..."/>
    <w:basedOn w:val="boxtextarial"/>
    <w:qFormat/>
    <w:rsid w:val="001839A7"/>
    <w:pPr>
      <w:spacing w:before="40" w:after="40" w:line="260" w:lineRule="exact"/>
      <w:jc w:val="right"/>
    </w:pPr>
    <w:rPr>
      <w:rFonts w:ascii=".VnArial NarrowH" w:hAnsi=".VnArial NarrowH" w:cs="Times New Roman"/>
      <w:color w:val="000000"/>
      <w:sz w:val="16"/>
      <w:szCs w:val="16"/>
    </w:rPr>
  </w:style>
  <w:style w:type="paragraph" w:customStyle="1" w:styleId="11">
    <w:name w:val="1.1"/>
    <w:basedOn w:val="Heading2"/>
    <w:autoRedefine/>
    <w:qFormat/>
    <w:rsid w:val="001839A7"/>
    <w:pPr>
      <w:tabs>
        <w:tab w:val="clear" w:pos="576"/>
        <w:tab w:val="left" w:pos="-2400"/>
      </w:tabs>
      <w:ind w:left="0" w:firstLine="0"/>
      <w:jc w:val="both"/>
    </w:pPr>
    <w:rPr>
      <w:rFonts w:ascii="Times New Roman" w:hAnsi="Times New Roman"/>
      <w:b/>
      <w:sz w:val="26"/>
      <w:szCs w:val="20"/>
    </w:rPr>
  </w:style>
  <w:style w:type="paragraph" w:styleId="Index1">
    <w:name w:val="index 1"/>
    <w:basedOn w:val="Normal"/>
    <w:next w:val="Normal"/>
    <w:autoRedefine/>
    <w:qFormat/>
    <w:rsid w:val="001839A7"/>
    <w:pPr>
      <w:ind w:left="280" w:hanging="280"/>
    </w:pPr>
    <w:rPr>
      <w:rFonts w:ascii=".VnArial" w:hAnsi=".VnArial"/>
      <w:color w:val="000000"/>
      <w:sz w:val="20"/>
      <w:szCs w:val="26"/>
    </w:rPr>
  </w:style>
  <w:style w:type="paragraph" w:styleId="IndexHeading">
    <w:name w:val="index heading"/>
    <w:basedOn w:val="Normal"/>
    <w:next w:val="Index1"/>
    <w:qFormat/>
    <w:rsid w:val="001839A7"/>
    <w:rPr>
      <w:color w:val="000000"/>
      <w:sz w:val="26"/>
      <w:szCs w:val="26"/>
      <w:lang w:eastAsia="ko-KR"/>
    </w:rPr>
  </w:style>
  <w:style w:type="paragraph" w:styleId="DocumentMap">
    <w:name w:val="Document Map"/>
    <w:basedOn w:val="Normal"/>
    <w:link w:val="DocumentMapChar"/>
    <w:qFormat/>
    <w:rsid w:val="001839A7"/>
    <w:pPr>
      <w:shd w:val="clear" w:color="auto" w:fill="000080"/>
    </w:pPr>
    <w:rPr>
      <w:rFonts w:ascii="Tahoma" w:hAnsi="Tahoma"/>
      <w:color w:val="000000"/>
      <w:sz w:val="20"/>
      <w:szCs w:val="26"/>
      <w:lang w:val="x-none" w:eastAsia="x-none"/>
    </w:rPr>
  </w:style>
  <w:style w:type="character" w:customStyle="1" w:styleId="DocumentMapChar">
    <w:name w:val="Document Map Char"/>
    <w:link w:val="DocumentMap"/>
    <w:qFormat/>
    <w:rsid w:val="001839A7"/>
    <w:rPr>
      <w:rFonts w:ascii="Tahoma" w:hAnsi="Tahoma" w:cs="Tahoma"/>
      <w:color w:val="000000"/>
      <w:szCs w:val="26"/>
      <w:shd w:val="clear" w:color="auto" w:fill="000080"/>
    </w:rPr>
  </w:style>
  <w:style w:type="paragraph" w:styleId="CommentText">
    <w:name w:val="annotation text"/>
    <w:basedOn w:val="Normal"/>
    <w:link w:val="CommentTextChar"/>
    <w:uiPriority w:val="99"/>
    <w:qFormat/>
    <w:rsid w:val="001839A7"/>
    <w:rPr>
      <w:rFonts w:ascii=".VnArial" w:hAnsi=".VnArial"/>
      <w:color w:val="000000"/>
      <w:sz w:val="20"/>
      <w:szCs w:val="26"/>
      <w:lang w:val="vi-VN" w:eastAsia="x-none"/>
    </w:rPr>
  </w:style>
  <w:style w:type="character" w:customStyle="1" w:styleId="CommentTextChar">
    <w:name w:val="Comment Text Char"/>
    <w:link w:val="CommentText"/>
    <w:uiPriority w:val="99"/>
    <w:qFormat/>
    <w:rsid w:val="001839A7"/>
    <w:rPr>
      <w:rFonts w:ascii=".VnArial" w:hAnsi=".VnArial"/>
      <w:color w:val="000000"/>
      <w:szCs w:val="26"/>
      <w:lang w:val="vi-VN"/>
    </w:rPr>
  </w:style>
  <w:style w:type="character" w:styleId="FollowedHyperlink">
    <w:name w:val="FollowedHyperlink"/>
    <w:uiPriority w:val="99"/>
    <w:qFormat/>
    <w:rsid w:val="001839A7"/>
    <w:rPr>
      <w:color w:val="800080"/>
      <w:u w:val="single"/>
    </w:rPr>
  </w:style>
  <w:style w:type="paragraph" w:customStyle="1" w:styleId="bulletparaChar">
    <w:name w:val="bullet para Char"/>
    <w:basedOn w:val="Normal"/>
    <w:qFormat/>
    <w:rsid w:val="001839A7"/>
    <w:pPr>
      <w:spacing w:before="80"/>
    </w:pPr>
    <w:rPr>
      <w:rFonts w:ascii="Arial" w:hAnsi="Arial" w:cs="Arial"/>
      <w:color w:val="000000"/>
      <w:sz w:val="20"/>
      <w:szCs w:val="26"/>
    </w:rPr>
  </w:style>
  <w:style w:type="character" w:customStyle="1" w:styleId="bulletparaCharChar">
    <w:name w:val="bullet para Char Char"/>
    <w:qFormat/>
    <w:rsid w:val="001839A7"/>
    <w:rPr>
      <w:rFonts w:ascii="Arial" w:hAnsi="Arial" w:cs="Arial"/>
      <w:color w:val="000000"/>
      <w:szCs w:val="26"/>
      <w:lang w:val="en-US" w:eastAsia="en-US" w:bidi="ar-SA"/>
    </w:rPr>
  </w:style>
  <w:style w:type="paragraph" w:styleId="BalloonText">
    <w:name w:val="Balloon Text"/>
    <w:basedOn w:val="Normal"/>
    <w:link w:val="BalloonTextChar"/>
    <w:uiPriority w:val="99"/>
    <w:qFormat/>
    <w:rsid w:val="001839A7"/>
    <w:rPr>
      <w:rFonts w:ascii="Tahoma" w:hAnsi="Tahoma"/>
      <w:bCs/>
      <w:sz w:val="16"/>
      <w:szCs w:val="16"/>
      <w:lang w:val="x-none" w:eastAsia="x-none"/>
    </w:rPr>
  </w:style>
  <w:style w:type="character" w:customStyle="1" w:styleId="BalloonTextChar">
    <w:name w:val="Balloon Text Char"/>
    <w:link w:val="BalloonText"/>
    <w:uiPriority w:val="99"/>
    <w:qFormat/>
    <w:rsid w:val="001839A7"/>
    <w:rPr>
      <w:rFonts w:ascii="Tahoma" w:hAnsi="Tahoma" w:cs="Tahoma"/>
      <w:bCs/>
      <w:sz w:val="16"/>
      <w:szCs w:val="16"/>
    </w:rPr>
  </w:style>
  <w:style w:type="paragraph" w:styleId="TOC1">
    <w:name w:val="toc 1"/>
    <w:basedOn w:val="Normal"/>
    <w:next w:val="Normal"/>
    <w:autoRedefine/>
    <w:uiPriority w:val="39"/>
    <w:qFormat/>
    <w:rsid w:val="001839A7"/>
    <w:pPr>
      <w:tabs>
        <w:tab w:val="right" w:leader="dot" w:pos="9062"/>
      </w:tabs>
      <w:spacing w:before="240"/>
    </w:pPr>
    <w:rPr>
      <w:bCs/>
      <w:sz w:val="26"/>
    </w:rPr>
  </w:style>
  <w:style w:type="paragraph" w:styleId="TOC2">
    <w:name w:val="toc 2"/>
    <w:basedOn w:val="Normal"/>
    <w:next w:val="Normal"/>
    <w:autoRedefine/>
    <w:qFormat/>
    <w:rsid w:val="001839A7"/>
    <w:pPr>
      <w:ind w:left="280"/>
    </w:pPr>
    <w:rPr>
      <w:bCs/>
    </w:rPr>
  </w:style>
  <w:style w:type="paragraph" w:styleId="TOC3">
    <w:name w:val="toc 3"/>
    <w:basedOn w:val="Normal"/>
    <w:next w:val="Normal"/>
    <w:autoRedefine/>
    <w:qFormat/>
    <w:rsid w:val="001839A7"/>
    <w:pPr>
      <w:ind w:left="560"/>
    </w:pPr>
    <w:rPr>
      <w:bCs/>
    </w:rPr>
  </w:style>
  <w:style w:type="paragraph" w:customStyle="1" w:styleId="Tieude">
    <w:name w:val="Tieude"/>
    <w:basedOn w:val="Normal"/>
    <w:qFormat/>
    <w:rsid w:val="001839A7"/>
    <w:pPr>
      <w:jc w:val="center"/>
    </w:pPr>
    <w:rPr>
      <w:b/>
      <w:sz w:val="26"/>
      <w:szCs w:val="26"/>
      <w:lang w:val="pt-BR"/>
    </w:rPr>
  </w:style>
  <w:style w:type="paragraph" w:customStyle="1" w:styleId="Default">
    <w:name w:val="Default"/>
    <w:qFormat/>
    <w:rsid w:val="001839A7"/>
    <w:pPr>
      <w:autoSpaceDE w:val="0"/>
      <w:autoSpaceDN w:val="0"/>
      <w:adjustRightInd w:val="0"/>
    </w:pPr>
    <w:rPr>
      <w:rFonts w:ascii="Tahoma" w:eastAsia="MS Mincho" w:hAnsi="Tahoma" w:cs="Tahoma"/>
      <w:color w:val="000000"/>
      <w:sz w:val="24"/>
      <w:szCs w:val="24"/>
      <w:lang w:eastAsia="ja-JP"/>
    </w:rPr>
  </w:style>
  <w:style w:type="paragraph" w:customStyle="1" w:styleId="TableofCurriculum">
    <w:name w:val="Table_of_Curriculum"/>
    <w:basedOn w:val="Normal"/>
    <w:qFormat/>
    <w:rsid w:val="001839A7"/>
    <w:pPr>
      <w:spacing w:before="20" w:after="20"/>
    </w:pPr>
    <w:rPr>
      <w:bCs/>
      <w:sz w:val="24"/>
      <w:szCs w:val="24"/>
    </w:rPr>
  </w:style>
  <w:style w:type="paragraph" w:customStyle="1" w:styleId="a11">
    <w:name w:val="a11"/>
    <w:basedOn w:val="Normal"/>
    <w:qFormat/>
    <w:rsid w:val="001839A7"/>
    <w:pPr>
      <w:numPr>
        <w:numId w:val="10"/>
      </w:numPr>
    </w:pPr>
    <w:rPr>
      <w:bCs/>
      <w:sz w:val="26"/>
      <w:szCs w:val="26"/>
    </w:rPr>
  </w:style>
  <w:style w:type="paragraph" w:styleId="Date">
    <w:name w:val="Date"/>
    <w:basedOn w:val="Normal"/>
    <w:next w:val="Normal"/>
    <w:link w:val="DateChar"/>
    <w:qFormat/>
    <w:rsid w:val="001839A7"/>
    <w:pPr>
      <w:numPr>
        <w:numId w:val="28"/>
      </w:numPr>
      <w:tabs>
        <w:tab w:val="clear" w:pos="144"/>
      </w:tabs>
    </w:pPr>
    <w:rPr>
      <w:rFonts w:ascii=".VnTime" w:hAnsi=".VnTime"/>
      <w:color w:val="000000"/>
      <w:sz w:val="26"/>
      <w:szCs w:val="26"/>
      <w:lang w:val="en-AU" w:eastAsia="x-none"/>
    </w:rPr>
  </w:style>
  <w:style w:type="character" w:customStyle="1" w:styleId="DateChar">
    <w:name w:val="Date Char"/>
    <w:link w:val="Date"/>
    <w:qFormat/>
    <w:rsid w:val="001839A7"/>
    <w:rPr>
      <w:rFonts w:ascii=".VnTime" w:hAnsi=".VnTime"/>
      <w:color w:val="000000"/>
      <w:sz w:val="26"/>
      <w:szCs w:val="26"/>
      <w:lang w:val="en-AU" w:eastAsia="x-none"/>
    </w:rPr>
  </w:style>
  <w:style w:type="paragraph" w:customStyle="1" w:styleId="Char">
    <w:name w:val="Char"/>
    <w:basedOn w:val="Normal"/>
    <w:autoRedefine/>
    <w:rsid w:val="001839A7"/>
    <w:pPr>
      <w:spacing w:after="160" w:line="240" w:lineRule="exact"/>
    </w:pPr>
    <w:rPr>
      <w:rFonts w:ascii="Verdana" w:hAnsi="Verdana" w:cs="Verdana"/>
      <w:sz w:val="20"/>
      <w:szCs w:val="20"/>
    </w:rPr>
  </w:style>
  <w:style w:type="character" w:styleId="Strong">
    <w:name w:val="Strong"/>
    <w:uiPriority w:val="22"/>
    <w:qFormat/>
    <w:rsid w:val="001839A7"/>
    <w:rPr>
      <w:b/>
      <w:bCs/>
    </w:rPr>
  </w:style>
  <w:style w:type="paragraph" w:customStyle="1" w:styleId="2">
    <w:name w:val="2"/>
    <w:basedOn w:val="Normal"/>
    <w:qFormat/>
    <w:rsid w:val="001839A7"/>
    <w:pPr>
      <w:spacing w:line="360" w:lineRule="auto"/>
      <w:jc w:val="center"/>
    </w:pPr>
    <w:rPr>
      <w:rFonts w:ascii=".VnTimeH" w:hAnsi=".VnTimeH"/>
      <w:b/>
    </w:rPr>
  </w:style>
  <w:style w:type="character" w:customStyle="1" w:styleId="CharChar5">
    <w:name w:val="Char Char5"/>
    <w:rsid w:val="001839A7"/>
    <w:rPr>
      <w:rFonts w:ascii=".VnTimeH" w:hAnsi=".VnTimeH"/>
      <w:b/>
      <w:sz w:val="24"/>
      <w:lang w:val="en-US" w:eastAsia="en-US" w:bidi="ar-SA"/>
    </w:rPr>
  </w:style>
  <w:style w:type="paragraph" w:customStyle="1" w:styleId="CM45">
    <w:name w:val="CM45"/>
    <w:basedOn w:val="Normal"/>
    <w:next w:val="Normal"/>
    <w:qFormat/>
    <w:rsid w:val="001839A7"/>
    <w:pPr>
      <w:widowControl w:val="0"/>
      <w:autoSpaceDE w:val="0"/>
      <w:autoSpaceDN w:val="0"/>
      <w:adjustRightInd w:val="0"/>
      <w:spacing w:after="120"/>
    </w:pPr>
    <w:rPr>
      <w:rFonts w:ascii="Win Key" w:hAnsi="Win Key"/>
      <w:sz w:val="24"/>
      <w:szCs w:val="24"/>
    </w:rPr>
  </w:style>
  <w:style w:type="character" w:customStyle="1" w:styleId="FooterChar">
    <w:name w:val="Footer Char"/>
    <w:aliases w:val=" Char Char"/>
    <w:link w:val="Footer"/>
    <w:qFormat/>
    <w:rsid w:val="001839A7"/>
    <w:rPr>
      <w:sz w:val="28"/>
      <w:szCs w:val="28"/>
    </w:rPr>
  </w:style>
  <w:style w:type="character" w:customStyle="1" w:styleId="BodyTextChar">
    <w:name w:val="Body Text Char"/>
    <w:link w:val="BodyText"/>
    <w:qFormat/>
    <w:locked/>
    <w:rsid w:val="00082CEA"/>
    <w:rPr>
      <w:b/>
      <w:bCs/>
      <w:spacing w:val="6"/>
      <w:sz w:val="28"/>
      <w:szCs w:val="28"/>
    </w:rPr>
  </w:style>
  <w:style w:type="paragraph" w:styleId="ListParagraph">
    <w:name w:val="List Paragraph"/>
    <w:basedOn w:val="Normal"/>
    <w:link w:val="ListParagraphChar"/>
    <w:uiPriority w:val="34"/>
    <w:qFormat/>
    <w:rsid w:val="00082CEA"/>
    <w:pPr>
      <w:spacing w:after="200" w:line="276" w:lineRule="auto"/>
      <w:ind w:left="720"/>
      <w:contextualSpacing/>
    </w:pPr>
    <w:rPr>
      <w:sz w:val="24"/>
      <w:szCs w:val="22"/>
    </w:rPr>
  </w:style>
  <w:style w:type="paragraph" w:styleId="CommentSubject">
    <w:name w:val="annotation subject"/>
    <w:basedOn w:val="CommentText"/>
    <w:next w:val="CommentText"/>
    <w:link w:val="CommentSubjectChar"/>
    <w:uiPriority w:val="99"/>
    <w:qFormat/>
    <w:rsid w:val="00082CEA"/>
    <w:rPr>
      <w:rFonts w:ascii=".VnTime" w:hAnsi=".VnTime"/>
      <w:b/>
      <w:bCs/>
    </w:rPr>
  </w:style>
  <w:style w:type="character" w:customStyle="1" w:styleId="CommentSubjectChar">
    <w:name w:val="Comment Subject Char"/>
    <w:link w:val="CommentSubject"/>
    <w:uiPriority w:val="99"/>
    <w:qFormat/>
    <w:rsid w:val="00082CEA"/>
    <w:rPr>
      <w:rFonts w:ascii=".VnTime" w:hAnsi=".VnTime"/>
      <w:b/>
      <w:bCs/>
      <w:color w:val="000000"/>
      <w:szCs w:val="26"/>
      <w:lang w:val="vi-VN"/>
    </w:rPr>
  </w:style>
  <w:style w:type="character" w:styleId="Emphasis">
    <w:name w:val="Emphasis"/>
    <w:qFormat/>
    <w:rsid w:val="00082CEA"/>
    <w:rPr>
      <w:i/>
      <w:iCs/>
    </w:rPr>
  </w:style>
  <w:style w:type="table" w:styleId="TableSimple1">
    <w:name w:val="Table Simple 1"/>
    <w:basedOn w:val="TableNormal"/>
    <w:qFormat/>
    <w:rsid w:val="00082CE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CharChar">
    <w:name w:val="Char Char"/>
    <w:locked/>
    <w:rsid w:val="00082CEA"/>
    <w:rPr>
      <w:sz w:val="28"/>
      <w:szCs w:val="28"/>
      <w:lang w:val="en-US" w:eastAsia="en-US"/>
    </w:rPr>
  </w:style>
  <w:style w:type="numbering" w:customStyle="1" w:styleId="NoList2">
    <w:name w:val="No List2"/>
    <w:next w:val="NoList"/>
    <w:uiPriority w:val="99"/>
    <w:semiHidden/>
    <w:unhideWhenUsed/>
    <w:rsid w:val="00F17C8D"/>
  </w:style>
  <w:style w:type="character" w:customStyle="1" w:styleId="Heading1Char">
    <w:name w:val="Heading 1 Char"/>
    <w:link w:val="Heading1"/>
    <w:uiPriority w:val="9"/>
    <w:qFormat/>
    <w:rsid w:val="00F17C8D"/>
    <w:rPr>
      <w:rFonts w:ascii=".VnArial" w:hAnsi=".VnArial" w:cs=".VnArial"/>
      <w:sz w:val="28"/>
      <w:szCs w:val="28"/>
    </w:rPr>
  </w:style>
  <w:style w:type="character" w:customStyle="1" w:styleId="Heading9Char">
    <w:name w:val="Heading 9 Char"/>
    <w:link w:val="Heading9"/>
    <w:uiPriority w:val="9"/>
    <w:qFormat/>
    <w:rsid w:val="00F17C8D"/>
    <w:rPr>
      <w:rFonts w:ascii="Arial" w:hAnsi="Arial" w:cs="Arial"/>
      <w:sz w:val="22"/>
      <w:szCs w:val="22"/>
    </w:rPr>
  </w:style>
  <w:style w:type="character" w:styleId="CommentReference">
    <w:name w:val="annotation reference"/>
    <w:uiPriority w:val="99"/>
    <w:unhideWhenUsed/>
    <w:rsid w:val="00F17C8D"/>
    <w:rPr>
      <w:sz w:val="16"/>
      <w:szCs w:val="16"/>
    </w:rPr>
  </w:style>
  <w:style w:type="paragraph" w:customStyle="1" w:styleId="DefaultParagraphFontParaCharCharCharCharChar">
    <w:name w:val="Default Paragraph Font Para Char Char Char Char Char"/>
    <w:autoRedefine/>
    <w:qFormat/>
    <w:rsid w:val="00F17C8D"/>
    <w:pPr>
      <w:tabs>
        <w:tab w:val="left" w:pos="1152"/>
      </w:tabs>
      <w:spacing w:before="120" w:after="120" w:line="312" w:lineRule="auto"/>
    </w:pPr>
    <w:rPr>
      <w:rFonts w:ascii="Arial" w:hAnsi="Arial" w:cs="Arial"/>
      <w:sz w:val="26"/>
      <w:szCs w:val="26"/>
    </w:rPr>
  </w:style>
  <w:style w:type="character" w:customStyle="1" w:styleId="Bodytext20">
    <w:name w:val="Body text (2)_"/>
    <w:link w:val="Bodytext21"/>
    <w:qFormat/>
    <w:rsid w:val="00F17C8D"/>
    <w:rPr>
      <w:rFonts w:ascii="Arial" w:hAnsi="Arial"/>
      <w:sz w:val="35"/>
      <w:szCs w:val="35"/>
      <w:shd w:val="clear" w:color="auto" w:fill="FFFFFF"/>
    </w:rPr>
  </w:style>
  <w:style w:type="paragraph" w:customStyle="1" w:styleId="Bodytext21">
    <w:name w:val="Body text (2)"/>
    <w:basedOn w:val="Normal"/>
    <w:link w:val="Bodytext20"/>
    <w:qFormat/>
    <w:rsid w:val="00F17C8D"/>
    <w:pPr>
      <w:widowControl w:val="0"/>
      <w:shd w:val="clear" w:color="auto" w:fill="FFFFFF"/>
      <w:spacing w:after="660" w:line="240" w:lineRule="atLeast"/>
      <w:jc w:val="center"/>
    </w:pPr>
    <w:rPr>
      <w:rFonts w:ascii="Arial" w:hAnsi="Arial"/>
      <w:sz w:val="35"/>
      <w:szCs w:val="35"/>
      <w:lang w:val="x-none" w:eastAsia="x-none"/>
    </w:rPr>
  </w:style>
  <w:style w:type="character" w:customStyle="1" w:styleId="Bodytext30">
    <w:name w:val="Body text (3)_"/>
    <w:link w:val="Bodytext31"/>
    <w:qFormat/>
    <w:rsid w:val="00F17C8D"/>
    <w:rPr>
      <w:b/>
      <w:bCs/>
      <w:spacing w:val="2"/>
      <w:sz w:val="25"/>
      <w:szCs w:val="25"/>
      <w:shd w:val="clear" w:color="auto" w:fill="FFFFFF"/>
    </w:rPr>
  </w:style>
  <w:style w:type="paragraph" w:customStyle="1" w:styleId="Bodytext31">
    <w:name w:val="Body text (3)"/>
    <w:basedOn w:val="Normal"/>
    <w:link w:val="Bodytext30"/>
    <w:qFormat/>
    <w:rsid w:val="00F17C8D"/>
    <w:pPr>
      <w:widowControl w:val="0"/>
      <w:shd w:val="clear" w:color="auto" w:fill="FFFFFF"/>
      <w:spacing w:before="660" w:line="293" w:lineRule="exact"/>
      <w:jc w:val="both"/>
    </w:pPr>
    <w:rPr>
      <w:b/>
      <w:bCs/>
      <w:spacing w:val="2"/>
      <w:sz w:val="25"/>
      <w:szCs w:val="25"/>
      <w:lang w:val="x-none" w:eastAsia="x-none"/>
    </w:rPr>
  </w:style>
  <w:style w:type="character" w:customStyle="1" w:styleId="Bodytext4">
    <w:name w:val="Body text (4)_"/>
    <w:link w:val="Bodytext41"/>
    <w:qFormat/>
    <w:rsid w:val="00F17C8D"/>
    <w:rPr>
      <w:i/>
      <w:iCs/>
      <w:spacing w:val="-2"/>
      <w:sz w:val="25"/>
      <w:szCs w:val="25"/>
      <w:shd w:val="clear" w:color="auto" w:fill="FFFFFF"/>
    </w:rPr>
  </w:style>
  <w:style w:type="paragraph" w:customStyle="1" w:styleId="Bodytext41">
    <w:name w:val="Body text (4)1"/>
    <w:basedOn w:val="Normal"/>
    <w:link w:val="Bodytext4"/>
    <w:qFormat/>
    <w:rsid w:val="00F17C8D"/>
    <w:pPr>
      <w:widowControl w:val="0"/>
      <w:shd w:val="clear" w:color="auto" w:fill="FFFFFF"/>
      <w:spacing w:before="300" w:after="360" w:line="240" w:lineRule="atLeast"/>
      <w:jc w:val="both"/>
    </w:pPr>
    <w:rPr>
      <w:i/>
      <w:iCs/>
      <w:spacing w:val="-2"/>
      <w:sz w:val="25"/>
      <w:szCs w:val="25"/>
      <w:lang w:val="x-none" w:eastAsia="x-none"/>
    </w:rPr>
  </w:style>
  <w:style w:type="character" w:customStyle="1" w:styleId="Bodytext0">
    <w:name w:val="Body text_"/>
    <w:link w:val="Bodytext1"/>
    <w:qFormat/>
    <w:rsid w:val="00F17C8D"/>
    <w:rPr>
      <w:spacing w:val="1"/>
      <w:sz w:val="25"/>
      <w:szCs w:val="25"/>
      <w:shd w:val="clear" w:color="auto" w:fill="FFFFFF"/>
    </w:rPr>
  </w:style>
  <w:style w:type="paragraph" w:customStyle="1" w:styleId="Bodytext1">
    <w:name w:val="Body text1"/>
    <w:basedOn w:val="Normal"/>
    <w:link w:val="Bodytext0"/>
    <w:qFormat/>
    <w:rsid w:val="00F17C8D"/>
    <w:pPr>
      <w:widowControl w:val="0"/>
      <w:shd w:val="clear" w:color="auto" w:fill="FFFFFF"/>
      <w:spacing w:before="180" w:after="60" w:line="355" w:lineRule="exact"/>
      <w:jc w:val="both"/>
    </w:pPr>
    <w:rPr>
      <w:spacing w:val="1"/>
      <w:sz w:val="25"/>
      <w:szCs w:val="25"/>
      <w:lang w:val="x-none" w:eastAsia="x-none"/>
    </w:rPr>
  </w:style>
  <w:style w:type="character" w:customStyle="1" w:styleId="Headerorfooter">
    <w:name w:val="Header or footer_"/>
    <w:link w:val="Headerorfooter0"/>
    <w:qFormat/>
    <w:rsid w:val="00F17C8D"/>
    <w:rPr>
      <w:spacing w:val="7"/>
      <w:sz w:val="25"/>
      <w:szCs w:val="25"/>
      <w:shd w:val="clear" w:color="auto" w:fill="FFFFFF"/>
    </w:rPr>
  </w:style>
  <w:style w:type="paragraph" w:customStyle="1" w:styleId="Headerorfooter0">
    <w:name w:val="Header or footer"/>
    <w:basedOn w:val="Normal"/>
    <w:link w:val="Headerorfooter"/>
    <w:qFormat/>
    <w:rsid w:val="00F17C8D"/>
    <w:pPr>
      <w:widowControl w:val="0"/>
      <w:shd w:val="clear" w:color="auto" w:fill="FFFFFF"/>
      <w:spacing w:line="240" w:lineRule="atLeast"/>
    </w:pPr>
    <w:rPr>
      <w:spacing w:val="7"/>
      <w:sz w:val="25"/>
      <w:szCs w:val="25"/>
      <w:lang w:val="x-none" w:eastAsia="x-none"/>
    </w:rPr>
  </w:style>
  <w:style w:type="character" w:customStyle="1" w:styleId="Bodytext5">
    <w:name w:val="Body text (5)_"/>
    <w:link w:val="Bodytext50"/>
    <w:qFormat/>
    <w:rsid w:val="00F17C8D"/>
    <w:rPr>
      <w:b/>
      <w:bCs/>
      <w:spacing w:val="3"/>
      <w:shd w:val="clear" w:color="auto" w:fill="FFFFFF"/>
    </w:rPr>
  </w:style>
  <w:style w:type="paragraph" w:customStyle="1" w:styleId="Bodytext50">
    <w:name w:val="Body text (5)"/>
    <w:basedOn w:val="Normal"/>
    <w:link w:val="Bodytext5"/>
    <w:rsid w:val="00F17C8D"/>
    <w:pPr>
      <w:widowControl w:val="0"/>
      <w:shd w:val="clear" w:color="auto" w:fill="FFFFFF"/>
      <w:spacing w:before="480" w:after="120" w:line="418" w:lineRule="exact"/>
      <w:jc w:val="center"/>
    </w:pPr>
    <w:rPr>
      <w:b/>
      <w:bCs/>
      <w:spacing w:val="3"/>
      <w:sz w:val="20"/>
      <w:szCs w:val="20"/>
      <w:lang w:val="x-none" w:eastAsia="x-none"/>
    </w:rPr>
  </w:style>
  <w:style w:type="character" w:customStyle="1" w:styleId="Bodytext6">
    <w:name w:val="Body text (6)_"/>
    <w:link w:val="Bodytext60"/>
    <w:qFormat/>
    <w:rsid w:val="00F17C8D"/>
    <w:rPr>
      <w:b/>
      <w:bCs/>
      <w:i/>
      <w:iCs/>
      <w:spacing w:val="1"/>
      <w:shd w:val="clear" w:color="auto" w:fill="FFFFFF"/>
    </w:rPr>
  </w:style>
  <w:style w:type="paragraph" w:customStyle="1" w:styleId="Bodytext60">
    <w:name w:val="Body text (6)"/>
    <w:basedOn w:val="Normal"/>
    <w:link w:val="Bodytext6"/>
    <w:qFormat/>
    <w:rsid w:val="00F17C8D"/>
    <w:pPr>
      <w:widowControl w:val="0"/>
      <w:shd w:val="clear" w:color="auto" w:fill="FFFFFF"/>
      <w:spacing w:before="120" w:after="120" w:line="240" w:lineRule="atLeast"/>
      <w:jc w:val="both"/>
    </w:pPr>
    <w:rPr>
      <w:b/>
      <w:bCs/>
      <w:i/>
      <w:iCs/>
      <w:spacing w:val="1"/>
      <w:sz w:val="20"/>
      <w:szCs w:val="20"/>
      <w:lang w:val="x-none" w:eastAsia="x-none"/>
    </w:rPr>
  </w:style>
  <w:style w:type="character" w:customStyle="1" w:styleId="Bodytext7">
    <w:name w:val="Body text (7)_"/>
    <w:link w:val="Bodytext70"/>
    <w:qFormat/>
    <w:rsid w:val="00F17C8D"/>
    <w:rPr>
      <w:b/>
      <w:bCs/>
      <w:sz w:val="17"/>
      <w:szCs w:val="17"/>
      <w:shd w:val="clear" w:color="auto" w:fill="FFFFFF"/>
    </w:rPr>
  </w:style>
  <w:style w:type="paragraph" w:customStyle="1" w:styleId="Bodytext70">
    <w:name w:val="Body text (7)"/>
    <w:basedOn w:val="Normal"/>
    <w:link w:val="Bodytext7"/>
    <w:qFormat/>
    <w:rsid w:val="00F17C8D"/>
    <w:pPr>
      <w:widowControl w:val="0"/>
      <w:shd w:val="clear" w:color="auto" w:fill="FFFFFF"/>
      <w:spacing w:before="120" w:line="250" w:lineRule="exact"/>
      <w:jc w:val="both"/>
    </w:pPr>
    <w:rPr>
      <w:b/>
      <w:bCs/>
      <w:sz w:val="17"/>
      <w:szCs w:val="17"/>
      <w:lang w:val="x-none" w:eastAsia="x-none"/>
    </w:rPr>
  </w:style>
  <w:style w:type="character" w:customStyle="1" w:styleId="Bodytext8">
    <w:name w:val="Body text (8)_"/>
    <w:link w:val="Bodytext80"/>
    <w:qFormat/>
    <w:rsid w:val="00F17C8D"/>
    <w:rPr>
      <w:b/>
      <w:bCs/>
      <w:shd w:val="clear" w:color="auto" w:fill="FFFFFF"/>
    </w:rPr>
  </w:style>
  <w:style w:type="paragraph" w:customStyle="1" w:styleId="Bodytext80">
    <w:name w:val="Body text (8)"/>
    <w:basedOn w:val="Normal"/>
    <w:link w:val="Bodytext8"/>
    <w:qFormat/>
    <w:rsid w:val="00F17C8D"/>
    <w:pPr>
      <w:widowControl w:val="0"/>
      <w:shd w:val="clear" w:color="auto" w:fill="FFFFFF"/>
      <w:spacing w:line="240" w:lineRule="atLeast"/>
      <w:jc w:val="both"/>
    </w:pPr>
    <w:rPr>
      <w:b/>
      <w:bCs/>
      <w:sz w:val="20"/>
      <w:szCs w:val="20"/>
      <w:lang w:val="x-none" w:eastAsia="x-none"/>
    </w:rPr>
  </w:style>
  <w:style w:type="character" w:customStyle="1" w:styleId="Picturecaption2">
    <w:name w:val="Picture caption (2)_"/>
    <w:link w:val="Picturecaption20"/>
    <w:qFormat/>
    <w:rsid w:val="00F17C8D"/>
    <w:rPr>
      <w:b/>
      <w:bCs/>
      <w:spacing w:val="3"/>
      <w:shd w:val="clear" w:color="auto" w:fill="FFFFFF"/>
    </w:rPr>
  </w:style>
  <w:style w:type="paragraph" w:customStyle="1" w:styleId="Picturecaption20">
    <w:name w:val="Picture caption (2)"/>
    <w:basedOn w:val="Normal"/>
    <w:link w:val="Picturecaption2"/>
    <w:qFormat/>
    <w:rsid w:val="00F17C8D"/>
    <w:pPr>
      <w:widowControl w:val="0"/>
      <w:shd w:val="clear" w:color="auto" w:fill="FFFFFF"/>
      <w:spacing w:line="240" w:lineRule="atLeast"/>
    </w:pPr>
    <w:rPr>
      <w:b/>
      <w:bCs/>
      <w:spacing w:val="3"/>
      <w:sz w:val="20"/>
      <w:szCs w:val="20"/>
      <w:lang w:val="x-none" w:eastAsia="x-none"/>
    </w:rPr>
  </w:style>
  <w:style w:type="character" w:customStyle="1" w:styleId="Tablecaption2">
    <w:name w:val="Table caption (2)_"/>
    <w:link w:val="Tablecaption21"/>
    <w:qFormat/>
    <w:rsid w:val="00F17C8D"/>
    <w:rPr>
      <w:spacing w:val="1"/>
      <w:sz w:val="25"/>
      <w:szCs w:val="25"/>
      <w:shd w:val="clear" w:color="auto" w:fill="FFFFFF"/>
    </w:rPr>
  </w:style>
  <w:style w:type="paragraph" w:customStyle="1" w:styleId="Tablecaption21">
    <w:name w:val="Table caption (2)1"/>
    <w:basedOn w:val="Normal"/>
    <w:link w:val="Tablecaption2"/>
    <w:qFormat/>
    <w:rsid w:val="00F17C8D"/>
    <w:pPr>
      <w:widowControl w:val="0"/>
      <w:shd w:val="clear" w:color="auto" w:fill="FFFFFF"/>
      <w:spacing w:line="240" w:lineRule="atLeast"/>
    </w:pPr>
    <w:rPr>
      <w:spacing w:val="1"/>
      <w:sz w:val="25"/>
      <w:szCs w:val="25"/>
      <w:lang w:val="x-none" w:eastAsia="x-none"/>
    </w:rPr>
  </w:style>
  <w:style w:type="character" w:customStyle="1" w:styleId="Bodytext9">
    <w:name w:val="Body text (9)_"/>
    <w:link w:val="Bodytext90"/>
    <w:rsid w:val="00F17C8D"/>
    <w:rPr>
      <w:rFonts w:ascii="Arial" w:hAnsi="Arial"/>
      <w:spacing w:val="24"/>
      <w:sz w:val="8"/>
      <w:szCs w:val="8"/>
      <w:shd w:val="clear" w:color="auto" w:fill="FFFFFF"/>
    </w:rPr>
  </w:style>
  <w:style w:type="paragraph" w:customStyle="1" w:styleId="Bodytext90">
    <w:name w:val="Body text (9)"/>
    <w:basedOn w:val="Normal"/>
    <w:link w:val="Bodytext9"/>
    <w:qFormat/>
    <w:rsid w:val="00F17C8D"/>
    <w:pPr>
      <w:widowControl w:val="0"/>
      <w:shd w:val="clear" w:color="auto" w:fill="FFFFFF"/>
      <w:spacing w:line="240" w:lineRule="atLeast"/>
      <w:jc w:val="both"/>
    </w:pPr>
    <w:rPr>
      <w:rFonts w:ascii="Arial" w:hAnsi="Arial"/>
      <w:spacing w:val="24"/>
      <w:sz w:val="8"/>
      <w:szCs w:val="8"/>
      <w:lang w:val="x-none" w:eastAsia="x-none"/>
    </w:rPr>
  </w:style>
  <w:style w:type="character" w:customStyle="1" w:styleId="Tablecaption3">
    <w:name w:val="Table caption (3)_"/>
    <w:link w:val="Tablecaption30"/>
    <w:qFormat/>
    <w:rsid w:val="00F17C8D"/>
    <w:rPr>
      <w:b/>
      <w:bCs/>
      <w:i/>
      <w:iCs/>
      <w:spacing w:val="-2"/>
      <w:sz w:val="19"/>
      <w:szCs w:val="19"/>
      <w:shd w:val="clear" w:color="auto" w:fill="FFFFFF"/>
    </w:rPr>
  </w:style>
  <w:style w:type="paragraph" w:customStyle="1" w:styleId="Tablecaption30">
    <w:name w:val="Table caption (3)"/>
    <w:basedOn w:val="Normal"/>
    <w:link w:val="Tablecaption3"/>
    <w:rsid w:val="00F17C8D"/>
    <w:pPr>
      <w:widowControl w:val="0"/>
      <w:shd w:val="clear" w:color="auto" w:fill="FFFFFF"/>
      <w:spacing w:line="240" w:lineRule="atLeast"/>
      <w:jc w:val="both"/>
    </w:pPr>
    <w:rPr>
      <w:b/>
      <w:bCs/>
      <w:i/>
      <w:iCs/>
      <w:spacing w:val="-2"/>
      <w:sz w:val="19"/>
      <w:szCs w:val="19"/>
      <w:lang w:val="x-none" w:eastAsia="x-none"/>
    </w:rPr>
  </w:style>
  <w:style w:type="character" w:customStyle="1" w:styleId="Tablecaption4">
    <w:name w:val="Table caption (4)_"/>
    <w:link w:val="Tablecaption40"/>
    <w:rsid w:val="00F17C8D"/>
    <w:rPr>
      <w:b/>
      <w:bCs/>
      <w:spacing w:val="2"/>
      <w:sz w:val="25"/>
      <w:szCs w:val="25"/>
      <w:shd w:val="clear" w:color="auto" w:fill="FFFFFF"/>
    </w:rPr>
  </w:style>
  <w:style w:type="paragraph" w:customStyle="1" w:styleId="Tablecaption40">
    <w:name w:val="Table caption (4)"/>
    <w:basedOn w:val="Normal"/>
    <w:link w:val="Tablecaption4"/>
    <w:qFormat/>
    <w:rsid w:val="00F17C8D"/>
    <w:pPr>
      <w:widowControl w:val="0"/>
      <w:shd w:val="clear" w:color="auto" w:fill="FFFFFF"/>
      <w:spacing w:after="180" w:line="240" w:lineRule="atLeast"/>
      <w:jc w:val="both"/>
    </w:pPr>
    <w:rPr>
      <w:b/>
      <w:bCs/>
      <w:spacing w:val="2"/>
      <w:sz w:val="25"/>
      <w:szCs w:val="25"/>
      <w:lang w:val="x-none" w:eastAsia="x-none"/>
    </w:rPr>
  </w:style>
  <w:style w:type="character" w:customStyle="1" w:styleId="Tablecaption5">
    <w:name w:val="Table caption (5)_"/>
    <w:link w:val="Tablecaption50"/>
    <w:qFormat/>
    <w:rsid w:val="00F17C8D"/>
    <w:rPr>
      <w:spacing w:val="25"/>
      <w:sz w:val="8"/>
      <w:szCs w:val="8"/>
      <w:shd w:val="clear" w:color="auto" w:fill="FFFFFF"/>
    </w:rPr>
  </w:style>
  <w:style w:type="paragraph" w:customStyle="1" w:styleId="Tablecaption50">
    <w:name w:val="Table caption (5)"/>
    <w:basedOn w:val="Normal"/>
    <w:link w:val="Tablecaption5"/>
    <w:qFormat/>
    <w:rsid w:val="00F17C8D"/>
    <w:pPr>
      <w:widowControl w:val="0"/>
      <w:shd w:val="clear" w:color="auto" w:fill="FFFFFF"/>
      <w:spacing w:before="180" w:line="240" w:lineRule="atLeast"/>
    </w:pPr>
    <w:rPr>
      <w:spacing w:val="25"/>
      <w:sz w:val="8"/>
      <w:szCs w:val="8"/>
      <w:lang w:val="x-none" w:eastAsia="x-none"/>
    </w:rPr>
  </w:style>
  <w:style w:type="character" w:customStyle="1" w:styleId="Bodytext10">
    <w:name w:val="Body text (10)_"/>
    <w:link w:val="Bodytext100"/>
    <w:qFormat/>
    <w:rsid w:val="00F17C8D"/>
    <w:rPr>
      <w:rFonts w:ascii="MS Reference Sans Serif" w:hAnsi="MS Reference Sans Serif"/>
      <w:spacing w:val="16"/>
      <w:sz w:val="8"/>
      <w:szCs w:val="8"/>
      <w:shd w:val="clear" w:color="auto" w:fill="FFFFFF"/>
    </w:rPr>
  </w:style>
  <w:style w:type="paragraph" w:customStyle="1" w:styleId="Bodytext100">
    <w:name w:val="Body text (10)"/>
    <w:basedOn w:val="Normal"/>
    <w:link w:val="Bodytext10"/>
    <w:rsid w:val="00F17C8D"/>
    <w:pPr>
      <w:widowControl w:val="0"/>
      <w:shd w:val="clear" w:color="auto" w:fill="FFFFFF"/>
      <w:spacing w:line="240" w:lineRule="atLeast"/>
      <w:jc w:val="both"/>
    </w:pPr>
    <w:rPr>
      <w:rFonts w:ascii="MS Reference Sans Serif" w:hAnsi="MS Reference Sans Serif"/>
      <w:spacing w:val="16"/>
      <w:sz w:val="8"/>
      <w:szCs w:val="8"/>
      <w:lang w:val="x-none" w:eastAsia="x-none"/>
    </w:rPr>
  </w:style>
  <w:style w:type="character" w:customStyle="1" w:styleId="Bodytext11">
    <w:name w:val="Body text (11)_"/>
    <w:link w:val="Bodytext110"/>
    <w:rsid w:val="00F17C8D"/>
    <w:rPr>
      <w:b/>
      <w:bCs/>
      <w:i/>
      <w:iCs/>
      <w:spacing w:val="-2"/>
      <w:sz w:val="19"/>
      <w:szCs w:val="19"/>
      <w:shd w:val="clear" w:color="auto" w:fill="FFFFFF"/>
    </w:rPr>
  </w:style>
  <w:style w:type="paragraph" w:customStyle="1" w:styleId="Bodytext110">
    <w:name w:val="Body text (11)"/>
    <w:basedOn w:val="Normal"/>
    <w:link w:val="Bodytext11"/>
    <w:qFormat/>
    <w:rsid w:val="00F17C8D"/>
    <w:pPr>
      <w:widowControl w:val="0"/>
      <w:shd w:val="clear" w:color="auto" w:fill="FFFFFF"/>
      <w:spacing w:before="180" w:after="180" w:line="240" w:lineRule="atLeast"/>
      <w:jc w:val="both"/>
    </w:pPr>
    <w:rPr>
      <w:b/>
      <w:bCs/>
      <w:i/>
      <w:iCs/>
      <w:spacing w:val="-2"/>
      <w:sz w:val="19"/>
      <w:szCs w:val="19"/>
      <w:lang w:val="x-none" w:eastAsia="x-none"/>
    </w:rPr>
  </w:style>
  <w:style w:type="character" w:customStyle="1" w:styleId="Picturecaption">
    <w:name w:val="Picture caption_"/>
    <w:link w:val="Picturecaption0"/>
    <w:qFormat/>
    <w:rsid w:val="00F17C8D"/>
    <w:rPr>
      <w:b/>
      <w:bCs/>
      <w:i/>
      <w:iCs/>
      <w:spacing w:val="2"/>
      <w:sz w:val="21"/>
      <w:szCs w:val="21"/>
      <w:shd w:val="clear" w:color="auto" w:fill="FFFFFF"/>
    </w:rPr>
  </w:style>
  <w:style w:type="paragraph" w:customStyle="1" w:styleId="Picturecaption0">
    <w:name w:val="Picture caption"/>
    <w:basedOn w:val="Normal"/>
    <w:link w:val="Picturecaption"/>
    <w:qFormat/>
    <w:rsid w:val="00F17C8D"/>
    <w:pPr>
      <w:widowControl w:val="0"/>
      <w:shd w:val="clear" w:color="auto" w:fill="FFFFFF"/>
      <w:spacing w:line="278" w:lineRule="exact"/>
      <w:ind w:firstLine="800"/>
    </w:pPr>
    <w:rPr>
      <w:b/>
      <w:bCs/>
      <w:i/>
      <w:iCs/>
      <w:spacing w:val="2"/>
      <w:sz w:val="21"/>
      <w:szCs w:val="21"/>
      <w:lang w:val="x-none" w:eastAsia="x-none"/>
    </w:rPr>
  </w:style>
  <w:style w:type="character" w:customStyle="1" w:styleId="Tablecaption">
    <w:name w:val="Table caption_"/>
    <w:link w:val="Tablecaption1"/>
    <w:qFormat/>
    <w:rsid w:val="00F17C8D"/>
    <w:rPr>
      <w:b/>
      <w:bCs/>
      <w:i/>
      <w:iCs/>
      <w:spacing w:val="2"/>
      <w:sz w:val="21"/>
      <w:szCs w:val="21"/>
      <w:shd w:val="clear" w:color="auto" w:fill="FFFFFF"/>
    </w:rPr>
  </w:style>
  <w:style w:type="paragraph" w:customStyle="1" w:styleId="Tablecaption1">
    <w:name w:val="Table caption1"/>
    <w:basedOn w:val="Normal"/>
    <w:link w:val="Tablecaption"/>
    <w:qFormat/>
    <w:rsid w:val="00F17C8D"/>
    <w:pPr>
      <w:widowControl w:val="0"/>
      <w:shd w:val="clear" w:color="auto" w:fill="FFFFFF"/>
      <w:spacing w:line="283" w:lineRule="exact"/>
    </w:pPr>
    <w:rPr>
      <w:b/>
      <w:bCs/>
      <w:i/>
      <w:iCs/>
      <w:spacing w:val="2"/>
      <w:sz w:val="21"/>
      <w:szCs w:val="21"/>
      <w:lang w:val="x-none" w:eastAsia="x-none"/>
    </w:rPr>
  </w:style>
  <w:style w:type="character" w:customStyle="1" w:styleId="Heading20">
    <w:name w:val="Heading #2_"/>
    <w:link w:val="Heading21"/>
    <w:qFormat/>
    <w:rsid w:val="00F17C8D"/>
    <w:rPr>
      <w:b/>
      <w:bCs/>
      <w:spacing w:val="2"/>
      <w:sz w:val="25"/>
      <w:szCs w:val="25"/>
      <w:shd w:val="clear" w:color="auto" w:fill="FFFFFF"/>
    </w:rPr>
  </w:style>
  <w:style w:type="paragraph" w:customStyle="1" w:styleId="Heading21">
    <w:name w:val="Heading #2"/>
    <w:basedOn w:val="Normal"/>
    <w:link w:val="Heading20"/>
    <w:qFormat/>
    <w:rsid w:val="00F17C8D"/>
    <w:pPr>
      <w:widowControl w:val="0"/>
      <w:shd w:val="clear" w:color="auto" w:fill="FFFFFF"/>
      <w:spacing w:line="346" w:lineRule="exact"/>
      <w:jc w:val="center"/>
      <w:outlineLvl w:val="1"/>
    </w:pPr>
    <w:rPr>
      <w:b/>
      <w:bCs/>
      <w:spacing w:val="2"/>
      <w:sz w:val="25"/>
      <w:szCs w:val="25"/>
      <w:lang w:val="x-none" w:eastAsia="x-none"/>
    </w:rPr>
  </w:style>
  <w:style w:type="character" w:customStyle="1" w:styleId="Bodytext12">
    <w:name w:val="Body text (12)_"/>
    <w:link w:val="Bodytext120"/>
    <w:rsid w:val="00F17C8D"/>
    <w:rPr>
      <w:b/>
      <w:bCs/>
      <w:spacing w:val="-2"/>
      <w:sz w:val="34"/>
      <w:szCs w:val="34"/>
      <w:shd w:val="clear" w:color="auto" w:fill="FFFFFF"/>
    </w:rPr>
  </w:style>
  <w:style w:type="paragraph" w:customStyle="1" w:styleId="Bodytext120">
    <w:name w:val="Body text (12)"/>
    <w:basedOn w:val="Normal"/>
    <w:link w:val="Bodytext12"/>
    <w:qFormat/>
    <w:rsid w:val="00F17C8D"/>
    <w:pPr>
      <w:widowControl w:val="0"/>
      <w:shd w:val="clear" w:color="auto" w:fill="FFFFFF"/>
      <w:spacing w:before="2880" w:line="413" w:lineRule="exact"/>
      <w:jc w:val="center"/>
    </w:pPr>
    <w:rPr>
      <w:b/>
      <w:bCs/>
      <w:spacing w:val="-2"/>
      <w:sz w:val="34"/>
      <w:szCs w:val="34"/>
      <w:lang w:val="x-none" w:eastAsia="x-none"/>
    </w:rPr>
  </w:style>
  <w:style w:type="character" w:customStyle="1" w:styleId="Bodytext13">
    <w:name w:val="Body text (13)_"/>
    <w:link w:val="Bodytext131"/>
    <w:qFormat/>
    <w:rsid w:val="00F17C8D"/>
    <w:rPr>
      <w:b/>
      <w:bCs/>
      <w:i/>
      <w:iCs/>
      <w:spacing w:val="2"/>
      <w:sz w:val="21"/>
      <w:szCs w:val="21"/>
      <w:shd w:val="clear" w:color="auto" w:fill="FFFFFF"/>
    </w:rPr>
  </w:style>
  <w:style w:type="paragraph" w:customStyle="1" w:styleId="Bodytext131">
    <w:name w:val="Body text (13)1"/>
    <w:basedOn w:val="Normal"/>
    <w:link w:val="Bodytext13"/>
    <w:qFormat/>
    <w:rsid w:val="00F17C8D"/>
    <w:pPr>
      <w:widowControl w:val="0"/>
      <w:shd w:val="clear" w:color="auto" w:fill="FFFFFF"/>
      <w:spacing w:line="322" w:lineRule="exact"/>
      <w:jc w:val="center"/>
    </w:pPr>
    <w:rPr>
      <w:b/>
      <w:bCs/>
      <w:i/>
      <w:iCs/>
      <w:spacing w:val="2"/>
      <w:sz w:val="21"/>
      <w:szCs w:val="21"/>
      <w:lang w:val="x-none" w:eastAsia="x-none"/>
    </w:rPr>
  </w:style>
  <w:style w:type="character" w:customStyle="1" w:styleId="Bodytext14">
    <w:name w:val="Body text (14)_"/>
    <w:link w:val="Bodytext140"/>
    <w:rsid w:val="00F17C8D"/>
    <w:rPr>
      <w:b/>
      <w:bCs/>
      <w:spacing w:val="4"/>
      <w:sz w:val="23"/>
      <w:szCs w:val="23"/>
      <w:shd w:val="clear" w:color="auto" w:fill="FFFFFF"/>
    </w:rPr>
  </w:style>
  <w:style w:type="paragraph" w:customStyle="1" w:styleId="Bodytext140">
    <w:name w:val="Body text (14)"/>
    <w:basedOn w:val="Normal"/>
    <w:link w:val="Bodytext14"/>
    <w:qFormat/>
    <w:rsid w:val="00F17C8D"/>
    <w:pPr>
      <w:widowControl w:val="0"/>
      <w:shd w:val="clear" w:color="auto" w:fill="FFFFFF"/>
      <w:spacing w:line="288" w:lineRule="exact"/>
      <w:jc w:val="both"/>
    </w:pPr>
    <w:rPr>
      <w:b/>
      <w:bCs/>
      <w:spacing w:val="4"/>
      <w:sz w:val="23"/>
      <w:szCs w:val="23"/>
      <w:lang w:val="x-none" w:eastAsia="x-none"/>
    </w:rPr>
  </w:style>
  <w:style w:type="character" w:customStyle="1" w:styleId="Bodytext15">
    <w:name w:val="Body text (15)_"/>
    <w:link w:val="Bodytext150"/>
    <w:qFormat/>
    <w:rsid w:val="00F17C8D"/>
    <w:rPr>
      <w:b/>
      <w:bCs/>
      <w:i/>
      <w:iCs/>
      <w:spacing w:val="4"/>
      <w:sz w:val="21"/>
      <w:szCs w:val="21"/>
      <w:shd w:val="clear" w:color="auto" w:fill="FFFFFF"/>
    </w:rPr>
  </w:style>
  <w:style w:type="paragraph" w:customStyle="1" w:styleId="Bodytext150">
    <w:name w:val="Body text (15)"/>
    <w:basedOn w:val="Normal"/>
    <w:link w:val="Bodytext15"/>
    <w:qFormat/>
    <w:rsid w:val="00F17C8D"/>
    <w:pPr>
      <w:widowControl w:val="0"/>
      <w:shd w:val="clear" w:color="auto" w:fill="FFFFFF"/>
      <w:spacing w:line="326" w:lineRule="exact"/>
      <w:jc w:val="both"/>
    </w:pPr>
    <w:rPr>
      <w:b/>
      <w:bCs/>
      <w:i/>
      <w:iCs/>
      <w:spacing w:val="4"/>
      <w:sz w:val="21"/>
      <w:szCs w:val="21"/>
      <w:lang w:val="x-none" w:eastAsia="x-none"/>
    </w:rPr>
  </w:style>
  <w:style w:type="character" w:customStyle="1" w:styleId="Bodytext16">
    <w:name w:val="Body text (16)_"/>
    <w:link w:val="Bodytext160"/>
    <w:qFormat/>
    <w:rsid w:val="00F17C8D"/>
    <w:rPr>
      <w:b/>
      <w:bCs/>
      <w:spacing w:val="-5"/>
      <w:sz w:val="25"/>
      <w:szCs w:val="25"/>
      <w:shd w:val="clear" w:color="auto" w:fill="FFFFFF"/>
    </w:rPr>
  </w:style>
  <w:style w:type="paragraph" w:customStyle="1" w:styleId="Bodytext160">
    <w:name w:val="Body text (16)"/>
    <w:basedOn w:val="Normal"/>
    <w:link w:val="Bodytext16"/>
    <w:rsid w:val="00F17C8D"/>
    <w:pPr>
      <w:widowControl w:val="0"/>
      <w:shd w:val="clear" w:color="auto" w:fill="FFFFFF"/>
      <w:spacing w:line="322" w:lineRule="exact"/>
      <w:jc w:val="both"/>
    </w:pPr>
    <w:rPr>
      <w:b/>
      <w:bCs/>
      <w:spacing w:val="-5"/>
      <w:sz w:val="25"/>
      <w:szCs w:val="25"/>
      <w:lang w:val="x-none" w:eastAsia="x-none"/>
    </w:rPr>
  </w:style>
  <w:style w:type="character" w:customStyle="1" w:styleId="Bodytext17">
    <w:name w:val="Body text (17)_"/>
    <w:link w:val="Bodytext170"/>
    <w:rsid w:val="00F17C8D"/>
    <w:rPr>
      <w:b/>
      <w:bCs/>
      <w:spacing w:val="-4"/>
      <w:sz w:val="21"/>
      <w:szCs w:val="21"/>
      <w:shd w:val="clear" w:color="auto" w:fill="FFFFFF"/>
    </w:rPr>
  </w:style>
  <w:style w:type="paragraph" w:customStyle="1" w:styleId="Bodytext170">
    <w:name w:val="Body text (17)"/>
    <w:basedOn w:val="Normal"/>
    <w:link w:val="Bodytext17"/>
    <w:qFormat/>
    <w:rsid w:val="00F17C8D"/>
    <w:pPr>
      <w:widowControl w:val="0"/>
      <w:shd w:val="clear" w:color="auto" w:fill="FFFFFF"/>
      <w:spacing w:line="269" w:lineRule="exact"/>
      <w:ind w:firstLine="260"/>
      <w:jc w:val="both"/>
    </w:pPr>
    <w:rPr>
      <w:b/>
      <w:bCs/>
      <w:spacing w:val="-4"/>
      <w:sz w:val="21"/>
      <w:szCs w:val="21"/>
      <w:lang w:val="x-none" w:eastAsia="x-none"/>
    </w:rPr>
  </w:style>
  <w:style w:type="character" w:customStyle="1" w:styleId="Headerorfooter2">
    <w:name w:val="Header or footer (2)_"/>
    <w:link w:val="Headerorfooter20"/>
    <w:qFormat/>
    <w:rsid w:val="00F17C8D"/>
    <w:rPr>
      <w:b/>
      <w:bCs/>
      <w:i/>
      <w:iCs/>
      <w:spacing w:val="3"/>
      <w:shd w:val="clear" w:color="auto" w:fill="FFFFFF"/>
    </w:rPr>
  </w:style>
  <w:style w:type="paragraph" w:customStyle="1" w:styleId="Headerorfooter20">
    <w:name w:val="Header or footer (2)"/>
    <w:basedOn w:val="Normal"/>
    <w:link w:val="Headerorfooter2"/>
    <w:rsid w:val="00F17C8D"/>
    <w:pPr>
      <w:widowControl w:val="0"/>
      <w:shd w:val="clear" w:color="auto" w:fill="FFFFFF"/>
      <w:spacing w:line="240" w:lineRule="atLeast"/>
    </w:pPr>
    <w:rPr>
      <w:b/>
      <w:bCs/>
      <w:i/>
      <w:iCs/>
      <w:spacing w:val="3"/>
      <w:sz w:val="20"/>
      <w:szCs w:val="20"/>
      <w:lang w:val="x-none" w:eastAsia="x-none"/>
    </w:rPr>
  </w:style>
  <w:style w:type="character" w:customStyle="1" w:styleId="Bodytext18">
    <w:name w:val="Body text (18)_"/>
    <w:link w:val="Bodytext180"/>
    <w:rsid w:val="00F17C8D"/>
    <w:rPr>
      <w:i/>
      <w:iCs/>
      <w:sz w:val="25"/>
      <w:szCs w:val="25"/>
      <w:shd w:val="clear" w:color="auto" w:fill="FFFFFF"/>
    </w:rPr>
  </w:style>
  <w:style w:type="paragraph" w:customStyle="1" w:styleId="Bodytext180">
    <w:name w:val="Body text (18)"/>
    <w:basedOn w:val="Normal"/>
    <w:link w:val="Bodytext18"/>
    <w:qFormat/>
    <w:rsid w:val="00F17C8D"/>
    <w:pPr>
      <w:widowControl w:val="0"/>
      <w:shd w:val="clear" w:color="auto" w:fill="FFFFFF"/>
      <w:spacing w:line="326" w:lineRule="exact"/>
      <w:jc w:val="both"/>
    </w:pPr>
    <w:rPr>
      <w:i/>
      <w:iCs/>
      <w:sz w:val="25"/>
      <w:szCs w:val="25"/>
      <w:lang w:val="x-none" w:eastAsia="x-none"/>
    </w:rPr>
  </w:style>
  <w:style w:type="character" w:customStyle="1" w:styleId="Bodytext19">
    <w:name w:val="Body text (19)_"/>
    <w:link w:val="Bodytext190"/>
    <w:rsid w:val="00F17C8D"/>
    <w:rPr>
      <w:b/>
      <w:bCs/>
      <w:spacing w:val="3"/>
      <w:sz w:val="29"/>
      <w:szCs w:val="29"/>
      <w:shd w:val="clear" w:color="auto" w:fill="FFFFFF"/>
    </w:rPr>
  </w:style>
  <w:style w:type="paragraph" w:customStyle="1" w:styleId="Bodytext190">
    <w:name w:val="Body text (19)"/>
    <w:basedOn w:val="Normal"/>
    <w:link w:val="Bodytext19"/>
    <w:rsid w:val="00F17C8D"/>
    <w:pPr>
      <w:widowControl w:val="0"/>
      <w:shd w:val="clear" w:color="auto" w:fill="FFFFFF"/>
      <w:spacing w:before="780" w:after="60" w:line="240" w:lineRule="atLeast"/>
      <w:jc w:val="both"/>
    </w:pPr>
    <w:rPr>
      <w:b/>
      <w:bCs/>
      <w:spacing w:val="3"/>
      <w:sz w:val="29"/>
      <w:szCs w:val="29"/>
      <w:lang w:val="x-none" w:eastAsia="x-none"/>
    </w:rPr>
  </w:style>
  <w:style w:type="character" w:customStyle="1" w:styleId="Heading10">
    <w:name w:val="Heading #1_"/>
    <w:link w:val="Heading11"/>
    <w:rsid w:val="00F17C8D"/>
    <w:rPr>
      <w:b/>
      <w:bCs/>
      <w:spacing w:val="-4"/>
      <w:sz w:val="38"/>
      <w:szCs w:val="38"/>
      <w:shd w:val="clear" w:color="auto" w:fill="FFFFFF"/>
    </w:rPr>
  </w:style>
  <w:style w:type="paragraph" w:customStyle="1" w:styleId="Heading11">
    <w:name w:val="Heading #1"/>
    <w:basedOn w:val="Normal"/>
    <w:link w:val="Heading10"/>
    <w:rsid w:val="00F17C8D"/>
    <w:pPr>
      <w:widowControl w:val="0"/>
      <w:shd w:val="clear" w:color="auto" w:fill="FFFFFF"/>
      <w:spacing w:before="3660" w:after="60" w:line="240" w:lineRule="atLeast"/>
      <w:jc w:val="both"/>
      <w:outlineLvl w:val="0"/>
    </w:pPr>
    <w:rPr>
      <w:b/>
      <w:bCs/>
      <w:spacing w:val="-4"/>
      <w:sz w:val="38"/>
      <w:szCs w:val="38"/>
      <w:lang w:val="x-none" w:eastAsia="x-none"/>
    </w:rPr>
  </w:style>
  <w:style w:type="character" w:customStyle="1" w:styleId="Tablecaption6">
    <w:name w:val="Table caption (6)_"/>
    <w:link w:val="Tablecaption60"/>
    <w:qFormat/>
    <w:rsid w:val="00F17C8D"/>
    <w:rPr>
      <w:rFonts w:ascii="Arial" w:hAnsi="Arial"/>
      <w:noProof/>
      <w:sz w:val="8"/>
      <w:szCs w:val="8"/>
      <w:shd w:val="clear" w:color="auto" w:fill="FFFFFF"/>
    </w:rPr>
  </w:style>
  <w:style w:type="paragraph" w:customStyle="1" w:styleId="Tablecaption60">
    <w:name w:val="Table caption (6)"/>
    <w:basedOn w:val="Normal"/>
    <w:link w:val="Tablecaption6"/>
    <w:qFormat/>
    <w:rsid w:val="00F17C8D"/>
    <w:pPr>
      <w:widowControl w:val="0"/>
      <w:shd w:val="clear" w:color="auto" w:fill="FFFFFF"/>
      <w:spacing w:line="240" w:lineRule="atLeast"/>
      <w:jc w:val="both"/>
    </w:pPr>
    <w:rPr>
      <w:rFonts w:ascii="Arial" w:hAnsi="Arial"/>
      <w:noProof/>
      <w:sz w:val="8"/>
      <w:szCs w:val="8"/>
      <w:lang w:val="x-none" w:eastAsia="x-none"/>
    </w:rPr>
  </w:style>
  <w:style w:type="character" w:customStyle="1" w:styleId="Tablecaption7">
    <w:name w:val="Table caption (7)_"/>
    <w:link w:val="Tablecaption70"/>
    <w:rsid w:val="00F17C8D"/>
    <w:rPr>
      <w:rFonts w:ascii="Arial" w:hAnsi="Arial"/>
      <w:spacing w:val="1000"/>
      <w:shd w:val="clear" w:color="auto" w:fill="FFFFFF"/>
    </w:rPr>
  </w:style>
  <w:style w:type="paragraph" w:customStyle="1" w:styleId="Tablecaption70">
    <w:name w:val="Table caption (7)"/>
    <w:basedOn w:val="Normal"/>
    <w:link w:val="Tablecaption7"/>
    <w:rsid w:val="00F17C8D"/>
    <w:pPr>
      <w:widowControl w:val="0"/>
      <w:shd w:val="clear" w:color="auto" w:fill="FFFFFF"/>
      <w:spacing w:line="240" w:lineRule="atLeast"/>
    </w:pPr>
    <w:rPr>
      <w:rFonts w:ascii="Arial" w:hAnsi="Arial"/>
      <w:spacing w:val="1000"/>
      <w:sz w:val="20"/>
      <w:szCs w:val="20"/>
      <w:lang w:val="x-none" w:eastAsia="x-none"/>
    </w:rPr>
  </w:style>
  <w:style w:type="character" w:customStyle="1" w:styleId="Tablecaption8">
    <w:name w:val="Table caption (8)_"/>
    <w:link w:val="Tablecaption81"/>
    <w:qFormat/>
    <w:rsid w:val="00F17C8D"/>
    <w:rPr>
      <w:i/>
      <w:iCs/>
      <w:spacing w:val="-2"/>
      <w:sz w:val="25"/>
      <w:szCs w:val="25"/>
      <w:shd w:val="clear" w:color="auto" w:fill="FFFFFF"/>
    </w:rPr>
  </w:style>
  <w:style w:type="paragraph" w:customStyle="1" w:styleId="Tablecaption81">
    <w:name w:val="Table caption (8)1"/>
    <w:basedOn w:val="Normal"/>
    <w:link w:val="Tablecaption8"/>
    <w:qFormat/>
    <w:rsid w:val="00F17C8D"/>
    <w:pPr>
      <w:widowControl w:val="0"/>
      <w:shd w:val="clear" w:color="auto" w:fill="FFFFFF"/>
      <w:spacing w:line="326" w:lineRule="exact"/>
      <w:jc w:val="center"/>
    </w:pPr>
    <w:rPr>
      <w:i/>
      <w:iCs/>
      <w:spacing w:val="-2"/>
      <w:sz w:val="25"/>
      <w:szCs w:val="25"/>
      <w:lang w:val="x-none" w:eastAsia="x-none"/>
    </w:rPr>
  </w:style>
  <w:style w:type="character" w:customStyle="1" w:styleId="Bodytext200">
    <w:name w:val="Body text (20)_"/>
    <w:link w:val="Bodytext201"/>
    <w:qFormat/>
    <w:rsid w:val="00F17C8D"/>
    <w:rPr>
      <w:rFonts w:ascii="Consolas" w:hAnsi="Consolas"/>
      <w:spacing w:val="6"/>
      <w:sz w:val="8"/>
      <w:szCs w:val="8"/>
      <w:shd w:val="clear" w:color="auto" w:fill="FFFFFF"/>
    </w:rPr>
  </w:style>
  <w:style w:type="paragraph" w:customStyle="1" w:styleId="Bodytext201">
    <w:name w:val="Body text (20)"/>
    <w:basedOn w:val="Normal"/>
    <w:link w:val="Bodytext200"/>
    <w:rsid w:val="00F17C8D"/>
    <w:pPr>
      <w:widowControl w:val="0"/>
      <w:shd w:val="clear" w:color="auto" w:fill="FFFFFF"/>
      <w:spacing w:line="240" w:lineRule="atLeast"/>
    </w:pPr>
    <w:rPr>
      <w:rFonts w:ascii="Consolas" w:hAnsi="Consolas"/>
      <w:spacing w:val="6"/>
      <w:sz w:val="8"/>
      <w:szCs w:val="8"/>
      <w:lang w:val="x-none" w:eastAsia="x-none"/>
    </w:rPr>
  </w:style>
  <w:style w:type="character" w:customStyle="1" w:styleId="Tablecaption9">
    <w:name w:val="Table caption (9)_"/>
    <w:link w:val="Tablecaption90"/>
    <w:qFormat/>
    <w:rsid w:val="00F17C8D"/>
    <w:rPr>
      <w:spacing w:val="-6"/>
      <w:sz w:val="8"/>
      <w:szCs w:val="8"/>
      <w:shd w:val="clear" w:color="auto" w:fill="FFFFFF"/>
    </w:rPr>
  </w:style>
  <w:style w:type="paragraph" w:customStyle="1" w:styleId="Tablecaption90">
    <w:name w:val="Table caption (9)"/>
    <w:basedOn w:val="Normal"/>
    <w:link w:val="Tablecaption9"/>
    <w:rsid w:val="00F17C8D"/>
    <w:pPr>
      <w:widowControl w:val="0"/>
      <w:shd w:val="clear" w:color="auto" w:fill="FFFFFF"/>
      <w:spacing w:line="240" w:lineRule="atLeast"/>
      <w:jc w:val="both"/>
    </w:pPr>
    <w:rPr>
      <w:spacing w:val="-6"/>
      <w:sz w:val="8"/>
      <w:szCs w:val="8"/>
      <w:lang w:val="x-none" w:eastAsia="x-none"/>
    </w:rPr>
  </w:style>
  <w:style w:type="character" w:customStyle="1" w:styleId="Tablecaption10">
    <w:name w:val="Table caption (10)_"/>
    <w:link w:val="Tablecaption100"/>
    <w:rsid w:val="00F17C8D"/>
    <w:rPr>
      <w:i/>
      <w:iCs/>
      <w:spacing w:val="-3"/>
      <w:sz w:val="25"/>
      <w:szCs w:val="25"/>
      <w:shd w:val="clear" w:color="auto" w:fill="FFFFFF"/>
    </w:rPr>
  </w:style>
  <w:style w:type="paragraph" w:customStyle="1" w:styleId="Tablecaption100">
    <w:name w:val="Table caption (10)"/>
    <w:basedOn w:val="Normal"/>
    <w:link w:val="Tablecaption10"/>
    <w:qFormat/>
    <w:rsid w:val="00F17C8D"/>
    <w:pPr>
      <w:widowControl w:val="0"/>
      <w:shd w:val="clear" w:color="auto" w:fill="FFFFFF"/>
      <w:spacing w:after="60" w:line="240" w:lineRule="atLeast"/>
      <w:jc w:val="both"/>
    </w:pPr>
    <w:rPr>
      <w:i/>
      <w:iCs/>
      <w:spacing w:val="-3"/>
      <w:sz w:val="25"/>
      <w:szCs w:val="25"/>
      <w:lang w:val="x-none" w:eastAsia="x-none"/>
    </w:rPr>
  </w:style>
  <w:style w:type="character" w:customStyle="1" w:styleId="Tablecaption11">
    <w:name w:val="Table caption (11)_"/>
    <w:link w:val="Tablecaption110"/>
    <w:qFormat/>
    <w:rsid w:val="00F17C8D"/>
    <w:rPr>
      <w:rFonts w:ascii="Verdana" w:hAnsi="Verdana"/>
      <w:spacing w:val="-2"/>
      <w:sz w:val="8"/>
      <w:szCs w:val="8"/>
      <w:shd w:val="clear" w:color="auto" w:fill="FFFFFF"/>
    </w:rPr>
  </w:style>
  <w:style w:type="paragraph" w:customStyle="1" w:styleId="Tablecaption110">
    <w:name w:val="Table caption (11)"/>
    <w:basedOn w:val="Normal"/>
    <w:link w:val="Tablecaption11"/>
    <w:rsid w:val="00F17C8D"/>
    <w:pPr>
      <w:widowControl w:val="0"/>
      <w:shd w:val="clear" w:color="auto" w:fill="FFFFFF"/>
      <w:spacing w:line="240" w:lineRule="atLeast"/>
      <w:jc w:val="both"/>
    </w:pPr>
    <w:rPr>
      <w:rFonts w:ascii="Verdana" w:hAnsi="Verdana"/>
      <w:spacing w:val="-2"/>
      <w:sz w:val="8"/>
      <w:szCs w:val="8"/>
      <w:lang w:val="x-none" w:eastAsia="x-none"/>
    </w:rPr>
  </w:style>
  <w:style w:type="character" w:customStyle="1" w:styleId="Headerorfooter3">
    <w:name w:val="Header or footer (3)_"/>
    <w:link w:val="Headerorfooter30"/>
    <w:rsid w:val="00F17C8D"/>
    <w:rPr>
      <w:b/>
      <w:bCs/>
      <w:i/>
      <w:iCs/>
      <w:spacing w:val="3"/>
      <w:shd w:val="clear" w:color="auto" w:fill="FFFFFF"/>
    </w:rPr>
  </w:style>
  <w:style w:type="paragraph" w:customStyle="1" w:styleId="Headerorfooter30">
    <w:name w:val="Header or footer (3)"/>
    <w:basedOn w:val="Normal"/>
    <w:link w:val="Headerorfooter3"/>
    <w:qFormat/>
    <w:rsid w:val="00F17C8D"/>
    <w:pPr>
      <w:widowControl w:val="0"/>
      <w:shd w:val="clear" w:color="auto" w:fill="FFFFFF"/>
      <w:spacing w:line="240" w:lineRule="atLeast"/>
    </w:pPr>
    <w:rPr>
      <w:b/>
      <w:bCs/>
      <w:i/>
      <w:iCs/>
      <w:spacing w:val="3"/>
      <w:sz w:val="20"/>
      <w:szCs w:val="20"/>
      <w:lang w:val="x-none" w:eastAsia="x-none"/>
    </w:rPr>
  </w:style>
  <w:style w:type="character" w:customStyle="1" w:styleId="Headerorfooter4">
    <w:name w:val="Header or footer (4)_"/>
    <w:link w:val="Headerorfooter40"/>
    <w:rsid w:val="00F17C8D"/>
    <w:rPr>
      <w:b/>
      <w:bCs/>
      <w:spacing w:val="4"/>
      <w:sz w:val="25"/>
      <w:szCs w:val="25"/>
      <w:shd w:val="clear" w:color="auto" w:fill="FFFFFF"/>
    </w:rPr>
  </w:style>
  <w:style w:type="paragraph" w:customStyle="1" w:styleId="Headerorfooter40">
    <w:name w:val="Header or footer (4)"/>
    <w:basedOn w:val="Normal"/>
    <w:link w:val="Headerorfooter4"/>
    <w:qFormat/>
    <w:rsid w:val="00F17C8D"/>
    <w:pPr>
      <w:widowControl w:val="0"/>
      <w:shd w:val="clear" w:color="auto" w:fill="FFFFFF"/>
      <w:spacing w:line="240" w:lineRule="atLeast"/>
      <w:jc w:val="center"/>
    </w:pPr>
    <w:rPr>
      <w:b/>
      <w:bCs/>
      <w:spacing w:val="4"/>
      <w:sz w:val="25"/>
      <w:szCs w:val="25"/>
      <w:lang w:val="x-none" w:eastAsia="x-none"/>
    </w:rPr>
  </w:style>
  <w:style w:type="character" w:customStyle="1" w:styleId="Tablecaption12">
    <w:name w:val="Table caption (12)_"/>
    <w:link w:val="Tablecaption120"/>
    <w:qFormat/>
    <w:rsid w:val="00F17C8D"/>
    <w:rPr>
      <w:rFonts w:ascii="Gungsuh" w:eastAsia="Gungsuh"/>
      <w:i/>
      <w:iCs/>
      <w:noProof/>
      <w:sz w:val="8"/>
      <w:szCs w:val="8"/>
      <w:shd w:val="clear" w:color="auto" w:fill="FFFFFF"/>
    </w:rPr>
  </w:style>
  <w:style w:type="paragraph" w:customStyle="1" w:styleId="Tablecaption120">
    <w:name w:val="Table caption (12)"/>
    <w:basedOn w:val="Normal"/>
    <w:link w:val="Tablecaption12"/>
    <w:qFormat/>
    <w:rsid w:val="00F17C8D"/>
    <w:pPr>
      <w:widowControl w:val="0"/>
      <w:shd w:val="clear" w:color="auto" w:fill="FFFFFF"/>
      <w:spacing w:line="240" w:lineRule="atLeast"/>
    </w:pPr>
    <w:rPr>
      <w:rFonts w:ascii="Gungsuh" w:eastAsia="Gungsuh"/>
      <w:i/>
      <w:iCs/>
      <w:noProof/>
      <w:sz w:val="8"/>
      <w:szCs w:val="8"/>
      <w:lang w:val="x-none" w:eastAsia="x-none"/>
    </w:rPr>
  </w:style>
  <w:style w:type="character" w:customStyle="1" w:styleId="Bodytext210">
    <w:name w:val="Body text (21)_"/>
    <w:link w:val="Bodytext211"/>
    <w:qFormat/>
    <w:rsid w:val="00F17C8D"/>
    <w:rPr>
      <w:spacing w:val="24"/>
      <w:sz w:val="8"/>
      <w:szCs w:val="8"/>
      <w:shd w:val="clear" w:color="auto" w:fill="FFFFFF"/>
    </w:rPr>
  </w:style>
  <w:style w:type="paragraph" w:customStyle="1" w:styleId="Bodytext211">
    <w:name w:val="Body text (21)"/>
    <w:basedOn w:val="Normal"/>
    <w:link w:val="Bodytext210"/>
    <w:qFormat/>
    <w:rsid w:val="00F17C8D"/>
    <w:pPr>
      <w:widowControl w:val="0"/>
      <w:shd w:val="clear" w:color="auto" w:fill="FFFFFF"/>
      <w:spacing w:after="60" w:line="240" w:lineRule="atLeast"/>
      <w:jc w:val="both"/>
    </w:pPr>
    <w:rPr>
      <w:spacing w:val="24"/>
      <w:sz w:val="8"/>
      <w:szCs w:val="8"/>
      <w:lang w:val="x-none" w:eastAsia="x-none"/>
    </w:rPr>
  </w:style>
  <w:style w:type="character" w:customStyle="1" w:styleId="Tablecaption13">
    <w:name w:val="Table caption (13)_"/>
    <w:link w:val="Tablecaption130"/>
    <w:qFormat/>
    <w:rsid w:val="00F17C8D"/>
    <w:rPr>
      <w:spacing w:val="-2"/>
      <w:sz w:val="27"/>
      <w:szCs w:val="27"/>
      <w:shd w:val="clear" w:color="auto" w:fill="FFFFFF"/>
    </w:rPr>
  </w:style>
  <w:style w:type="paragraph" w:customStyle="1" w:styleId="Tablecaption130">
    <w:name w:val="Table caption (13)"/>
    <w:basedOn w:val="Normal"/>
    <w:link w:val="Tablecaption13"/>
    <w:qFormat/>
    <w:rsid w:val="00F17C8D"/>
    <w:pPr>
      <w:widowControl w:val="0"/>
      <w:shd w:val="clear" w:color="auto" w:fill="FFFFFF"/>
      <w:spacing w:line="379" w:lineRule="exact"/>
    </w:pPr>
    <w:rPr>
      <w:spacing w:val="-2"/>
      <w:sz w:val="27"/>
      <w:szCs w:val="27"/>
      <w:lang w:val="x-none" w:eastAsia="x-none"/>
    </w:rPr>
  </w:style>
  <w:style w:type="character" w:customStyle="1" w:styleId="Heading12">
    <w:name w:val="Heading #1 (2)_"/>
    <w:link w:val="Heading120"/>
    <w:qFormat/>
    <w:rsid w:val="00F17C8D"/>
    <w:rPr>
      <w:b/>
      <w:bCs/>
      <w:spacing w:val="-6"/>
      <w:sz w:val="47"/>
      <w:szCs w:val="47"/>
      <w:shd w:val="clear" w:color="auto" w:fill="FFFFFF"/>
    </w:rPr>
  </w:style>
  <w:style w:type="paragraph" w:customStyle="1" w:styleId="Heading120">
    <w:name w:val="Heading #1 (2)"/>
    <w:basedOn w:val="Normal"/>
    <w:link w:val="Heading12"/>
    <w:qFormat/>
    <w:rsid w:val="00F17C8D"/>
    <w:pPr>
      <w:widowControl w:val="0"/>
      <w:shd w:val="clear" w:color="auto" w:fill="FFFFFF"/>
      <w:spacing w:before="2100" w:after="120" w:line="240" w:lineRule="atLeast"/>
      <w:jc w:val="center"/>
      <w:outlineLvl w:val="0"/>
    </w:pPr>
    <w:rPr>
      <w:b/>
      <w:bCs/>
      <w:spacing w:val="-6"/>
      <w:sz w:val="47"/>
      <w:szCs w:val="47"/>
      <w:lang w:val="x-none" w:eastAsia="x-none"/>
    </w:rPr>
  </w:style>
  <w:style w:type="character" w:customStyle="1" w:styleId="Bodytext22">
    <w:name w:val="Body text (22)_"/>
    <w:link w:val="Bodytext220"/>
    <w:qFormat/>
    <w:rsid w:val="00F17C8D"/>
    <w:rPr>
      <w:b/>
      <w:bCs/>
      <w:spacing w:val="-6"/>
      <w:sz w:val="47"/>
      <w:szCs w:val="47"/>
      <w:shd w:val="clear" w:color="auto" w:fill="FFFFFF"/>
    </w:rPr>
  </w:style>
  <w:style w:type="paragraph" w:customStyle="1" w:styleId="Bodytext220">
    <w:name w:val="Body text (22)"/>
    <w:basedOn w:val="Normal"/>
    <w:link w:val="Bodytext22"/>
    <w:qFormat/>
    <w:rsid w:val="00F17C8D"/>
    <w:pPr>
      <w:widowControl w:val="0"/>
      <w:shd w:val="clear" w:color="auto" w:fill="FFFFFF"/>
      <w:spacing w:after="120" w:line="240" w:lineRule="atLeast"/>
      <w:jc w:val="both"/>
    </w:pPr>
    <w:rPr>
      <w:b/>
      <w:bCs/>
      <w:spacing w:val="-6"/>
      <w:sz w:val="47"/>
      <w:szCs w:val="47"/>
      <w:lang w:val="x-none" w:eastAsia="x-none"/>
    </w:rPr>
  </w:style>
  <w:style w:type="character" w:customStyle="1" w:styleId="Bodytext23">
    <w:name w:val="Body text (23)_"/>
    <w:link w:val="Bodytext230"/>
    <w:qFormat/>
    <w:rsid w:val="00F17C8D"/>
    <w:rPr>
      <w:noProof/>
      <w:sz w:val="26"/>
      <w:szCs w:val="26"/>
      <w:shd w:val="clear" w:color="auto" w:fill="FFFFFF"/>
    </w:rPr>
  </w:style>
  <w:style w:type="paragraph" w:customStyle="1" w:styleId="Bodytext230">
    <w:name w:val="Body text (23)"/>
    <w:basedOn w:val="Normal"/>
    <w:link w:val="Bodytext23"/>
    <w:qFormat/>
    <w:rsid w:val="00F17C8D"/>
    <w:pPr>
      <w:widowControl w:val="0"/>
      <w:shd w:val="clear" w:color="auto" w:fill="FFFFFF"/>
      <w:spacing w:line="461" w:lineRule="exact"/>
      <w:jc w:val="both"/>
    </w:pPr>
    <w:rPr>
      <w:noProof/>
      <w:sz w:val="26"/>
      <w:szCs w:val="26"/>
      <w:lang w:val="x-none" w:eastAsia="x-none"/>
    </w:rPr>
  </w:style>
  <w:style w:type="character" w:customStyle="1" w:styleId="Headerorfooter5">
    <w:name w:val="Header or footer (5)_"/>
    <w:link w:val="Headerorfooter50"/>
    <w:qFormat/>
    <w:rsid w:val="00F17C8D"/>
    <w:rPr>
      <w:i/>
      <w:iCs/>
      <w:spacing w:val="-3"/>
      <w:sz w:val="26"/>
      <w:szCs w:val="26"/>
      <w:shd w:val="clear" w:color="auto" w:fill="FFFFFF"/>
    </w:rPr>
  </w:style>
  <w:style w:type="paragraph" w:customStyle="1" w:styleId="Headerorfooter50">
    <w:name w:val="Header or footer (5)"/>
    <w:basedOn w:val="Normal"/>
    <w:link w:val="Headerorfooter5"/>
    <w:qFormat/>
    <w:rsid w:val="00F17C8D"/>
    <w:pPr>
      <w:widowControl w:val="0"/>
      <w:shd w:val="clear" w:color="auto" w:fill="FFFFFF"/>
      <w:spacing w:line="797" w:lineRule="exact"/>
      <w:jc w:val="right"/>
    </w:pPr>
    <w:rPr>
      <w:i/>
      <w:iCs/>
      <w:spacing w:val="-3"/>
      <w:sz w:val="26"/>
      <w:szCs w:val="26"/>
      <w:lang w:val="x-none" w:eastAsia="x-none"/>
    </w:rPr>
  </w:style>
  <w:style w:type="character" w:customStyle="1" w:styleId="Bodytext24">
    <w:name w:val="Body text (24)_"/>
    <w:link w:val="Bodytext240"/>
    <w:qFormat/>
    <w:rsid w:val="00F17C8D"/>
    <w:rPr>
      <w:noProof/>
      <w:sz w:val="26"/>
      <w:szCs w:val="26"/>
      <w:shd w:val="clear" w:color="auto" w:fill="FFFFFF"/>
    </w:rPr>
  </w:style>
  <w:style w:type="paragraph" w:customStyle="1" w:styleId="Bodytext240">
    <w:name w:val="Body text (24)"/>
    <w:basedOn w:val="Normal"/>
    <w:link w:val="Bodytext24"/>
    <w:qFormat/>
    <w:rsid w:val="00F17C8D"/>
    <w:pPr>
      <w:widowControl w:val="0"/>
      <w:shd w:val="clear" w:color="auto" w:fill="FFFFFF"/>
      <w:spacing w:after="240" w:line="240" w:lineRule="atLeast"/>
      <w:jc w:val="both"/>
    </w:pPr>
    <w:rPr>
      <w:noProof/>
      <w:sz w:val="26"/>
      <w:szCs w:val="26"/>
      <w:lang w:val="x-none" w:eastAsia="x-none"/>
    </w:rPr>
  </w:style>
  <w:style w:type="character" w:customStyle="1" w:styleId="Heading22">
    <w:name w:val="Heading #2 (2)_"/>
    <w:link w:val="Heading220"/>
    <w:qFormat/>
    <w:rsid w:val="00F17C8D"/>
    <w:rPr>
      <w:rFonts w:ascii="Corbel" w:hAnsi="Corbel"/>
      <w:shd w:val="clear" w:color="auto" w:fill="FFFFFF"/>
    </w:rPr>
  </w:style>
  <w:style w:type="paragraph" w:customStyle="1" w:styleId="Heading220">
    <w:name w:val="Heading #2 (2)"/>
    <w:basedOn w:val="Normal"/>
    <w:link w:val="Heading22"/>
    <w:qFormat/>
    <w:rsid w:val="00F17C8D"/>
    <w:pPr>
      <w:widowControl w:val="0"/>
      <w:shd w:val="clear" w:color="auto" w:fill="FFFFFF"/>
      <w:spacing w:before="720" w:after="60" w:line="240" w:lineRule="atLeast"/>
      <w:jc w:val="both"/>
      <w:outlineLvl w:val="1"/>
    </w:pPr>
    <w:rPr>
      <w:rFonts w:ascii="Corbel" w:hAnsi="Corbel"/>
      <w:sz w:val="20"/>
      <w:szCs w:val="20"/>
      <w:lang w:val="x-none" w:eastAsia="x-none"/>
    </w:rPr>
  </w:style>
  <w:style w:type="character" w:customStyle="1" w:styleId="Heading23">
    <w:name w:val="Heading #2 (3)_"/>
    <w:link w:val="Heading230"/>
    <w:qFormat/>
    <w:rsid w:val="00F17C8D"/>
    <w:rPr>
      <w:rFonts w:ascii="Arial" w:hAnsi="Arial"/>
      <w:spacing w:val="3"/>
      <w:sz w:val="21"/>
      <w:szCs w:val="21"/>
      <w:shd w:val="clear" w:color="auto" w:fill="FFFFFF"/>
    </w:rPr>
  </w:style>
  <w:style w:type="paragraph" w:customStyle="1" w:styleId="Heading230">
    <w:name w:val="Heading #2 (3)"/>
    <w:basedOn w:val="Normal"/>
    <w:link w:val="Heading23"/>
    <w:qFormat/>
    <w:rsid w:val="00F17C8D"/>
    <w:pPr>
      <w:widowControl w:val="0"/>
      <w:shd w:val="clear" w:color="auto" w:fill="FFFFFF"/>
      <w:spacing w:line="322" w:lineRule="exact"/>
      <w:jc w:val="both"/>
      <w:outlineLvl w:val="1"/>
    </w:pPr>
    <w:rPr>
      <w:rFonts w:ascii="Arial" w:hAnsi="Arial"/>
      <w:spacing w:val="3"/>
      <w:sz w:val="21"/>
      <w:szCs w:val="21"/>
      <w:lang w:val="x-none" w:eastAsia="x-none"/>
    </w:rPr>
  </w:style>
  <w:style w:type="character" w:customStyle="1" w:styleId="Heading52">
    <w:name w:val="Heading #5 (2)_"/>
    <w:link w:val="Heading520"/>
    <w:qFormat/>
    <w:rsid w:val="00F17C8D"/>
    <w:rPr>
      <w:rFonts w:ascii="Arial" w:hAnsi="Arial"/>
      <w:spacing w:val="-7"/>
      <w:sz w:val="23"/>
      <w:szCs w:val="23"/>
      <w:shd w:val="clear" w:color="auto" w:fill="FFFFFF"/>
    </w:rPr>
  </w:style>
  <w:style w:type="paragraph" w:customStyle="1" w:styleId="Heading520">
    <w:name w:val="Heading #5 (2)"/>
    <w:basedOn w:val="Normal"/>
    <w:link w:val="Heading52"/>
    <w:qFormat/>
    <w:rsid w:val="00F17C8D"/>
    <w:pPr>
      <w:widowControl w:val="0"/>
      <w:shd w:val="clear" w:color="auto" w:fill="FFFFFF"/>
      <w:spacing w:line="322" w:lineRule="exact"/>
      <w:jc w:val="both"/>
      <w:outlineLvl w:val="4"/>
    </w:pPr>
    <w:rPr>
      <w:rFonts w:ascii="Arial" w:hAnsi="Arial"/>
      <w:spacing w:val="-7"/>
      <w:sz w:val="23"/>
      <w:szCs w:val="23"/>
      <w:lang w:val="x-none" w:eastAsia="x-none"/>
    </w:rPr>
  </w:style>
  <w:style w:type="character" w:customStyle="1" w:styleId="Heading24">
    <w:name w:val="Heading #2 (4)_"/>
    <w:link w:val="Heading240"/>
    <w:qFormat/>
    <w:rsid w:val="00F17C8D"/>
    <w:rPr>
      <w:rFonts w:ascii="Arial" w:hAnsi="Arial"/>
      <w:spacing w:val="1"/>
      <w:shd w:val="clear" w:color="auto" w:fill="FFFFFF"/>
    </w:rPr>
  </w:style>
  <w:style w:type="paragraph" w:customStyle="1" w:styleId="Heading240">
    <w:name w:val="Heading #2 (4)"/>
    <w:basedOn w:val="Normal"/>
    <w:link w:val="Heading24"/>
    <w:qFormat/>
    <w:rsid w:val="00F17C8D"/>
    <w:pPr>
      <w:widowControl w:val="0"/>
      <w:shd w:val="clear" w:color="auto" w:fill="FFFFFF"/>
      <w:spacing w:line="322" w:lineRule="exact"/>
      <w:jc w:val="both"/>
      <w:outlineLvl w:val="1"/>
    </w:pPr>
    <w:rPr>
      <w:rFonts w:ascii="Arial" w:hAnsi="Arial"/>
      <w:spacing w:val="1"/>
      <w:sz w:val="20"/>
      <w:szCs w:val="20"/>
      <w:lang w:val="x-none" w:eastAsia="x-none"/>
    </w:rPr>
  </w:style>
  <w:style w:type="character" w:customStyle="1" w:styleId="Heading53">
    <w:name w:val="Heading #5 (3)_"/>
    <w:link w:val="Heading530"/>
    <w:qFormat/>
    <w:rsid w:val="00F17C8D"/>
    <w:rPr>
      <w:rFonts w:ascii="Arial" w:hAnsi="Arial"/>
      <w:spacing w:val="-9"/>
      <w:sz w:val="23"/>
      <w:szCs w:val="23"/>
      <w:shd w:val="clear" w:color="auto" w:fill="FFFFFF"/>
    </w:rPr>
  </w:style>
  <w:style w:type="paragraph" w:customStyle="1" w:styleId="Heading530">
    <w:name w:val="Heading #5 (3)"/>
    <w:basedOn w:val="Normal"/>
    <w:link w:val="Heading53"/>
    <w:qFormat/>
    <w:rsid w:val="00F17C8D"/>
    <w:pPr>
      <w:widowControl w:val="0"/>
      <w:shd w:val="clear" w:color="auto" w:fill="FFFFFF"/>
      <w:spacing w:line="322" w:lineRule="exact"/>
      <w:jc w:val="both"/>
      <w:outlineLvl w:val="4"/>
    </w:pPr>
    <w:rPr>
      <w:rFonts w:ascii="Arial" w:hAnsi="Arial"/>
      <w:spacing w:val="-9"/>
      <w:sz w:val="23"/>
      <w:szCs w:val="23"/>
      <w:lang w:val="x-none" w:eastAsia="x-none"/>
    </w:rPr>
  </w:style>
  <w:style w:type="character" w:customStyle="1" w:styleId="Heading40">
    <w:name w:val="Heading #4_"/>
    <w:link w:val="Heading41"/>
    <w:qFormat/>
    <w:rsid w:val="00F17C8D"/>
    <w:rPr>
      <w:spacing w:val="1"/>
      <w:sz w:val="25"/>
      <w:szCs w:val="25"/>
      <w:shd w:val="clear" w:color="auto" w:fill="FFFFFF"/>
    </w:rPr>
  </w:style>
  <w:style w:type="paragraph" w:customStyle="1" w:styleId="Heading41">
    <w:name w:val="Heading #4"/>
    <w:basedOn w:val="Normal"/>
    <w:link w:val="Heading40"/>
    <w:qFormat/>
    <w:rsid w:val="00F17C8D"/>
    <w:pPr>
      <w:widowControl w:val="0"/>
      <w:shd w:val="clear" w:color="auto" w:fill="FFFFFF"/>
      <w:spacing w:line="331" w:lineRule="exact"/>
      <w:jc w:val="both"/>
      <w:outlineLvl w:val="3"/>
    </w:pPr>
    <w:rPr>
      <w:spacing w:val="1"/>
      <w:sz w:val="25"/>
      <w:szCs w:val="25"/>
      <w:lang w:val="x-none" w:eastAsia="x-none"/>
    </w:rPr>
  </w:style>
  <w:style w:type="character" w:customStyle="1" w:styleId="Heading42">
    <w:name w:val="Heading #4 (2)_"/>
    <w:link w:val="Heading420"/>
    <w:qFormat/>
    <w:rsid w:val="00F17C8D"/>
    <w:rPr>
      <w:b/>
      <w:bCs/>
      <w:spacing w:val="10"/>
      <w:sz w:val="25"/>
      <w:szCs w:val="25"/>
      <w:shd w:val="clear" w:color="auto" w:fill="FFFFFF"/>
    </w:rPr>
  </w:style>
  <w:style w:type="paragraph" w:customStyle="1" w:styleId="Heading420">
    <w:name w:val="Heading #4 (2)"/>
    <w:basedOn w:val="Normal"/>
    <w:link w:val="Heading42"/>
    <w:qFormat/>
    <w:rsid w:val="00F17C8D"/>
    <w:pPr>
      <w:widowControl w:val="0"/>
      <w:shd w:val="clear" w:color="auto" w:fill="FFFFFF"/>
      <w:spacing w:line="331" w:lineRule="exact"/>
      <w:jc w:val="both"/>
      <w:outlineLvl w:val="3"/>
    </w:pPr>
    <w:rPr>
      <w:b/>
      <w:bCs/>
      <w:spacing w:val="10"/>
      <w:sz w:val="25"/>
      <w:szCs w:val="25"/>
      <w:lang w:val="x-none" w:eastAsia="x-none"/>
    </w:rPr>
  </w:style>
  <w:style w:type="character" w:customStyle="1" w:styleId="Bodytext25">
    <w:name w:val="Body text (25)_"/>
    <w:link w:val="Bodytext250"/>
    <w:qFormat/>
    <w:rsid w:val="00F17C8D"/>
    <w:rPr>
      <w:rFonts w:ascii="Consolas" w:hAnsi="Consolas"/>
      <w:noProof/>
      <w:sz w:val="10"/>
      <w:szCs w:val="10"/>
      <w:shd w:val="clear" w:color="auto" w:fill="FFFFFF"/>
    </w:rPr>
  </w:style>
  <w:style w:type="paragraph" w:customStyle="1" w:styleId="Bodytext250">
    <w:name w:val="Body text (25)"/>
    <w:basedOn w:val="Normal"/>
    <w:link w:val="Bodytext25"/>
    <w:qFormat/>
    <w:rsid w:val="00F17C8D"/>
    <w:pPr>
      <w:widowControl w:val="0"/>
      <w:shd w:val="clear" w:color="auto" w:fill="FFFFFF"/>
      <w:spacing w:line="240" w:lineRule="atLeast"/>
    </w:pPr>
    <w:rPr>
      <w:rFonts w:ascii="Consolas" w:hAnsi="Consolas"/>
      <w:noProof/>
      <w:sz w:val="10"/>
      <w:szCs w:val="10"/>
      <w:lang w:val="x-none" w:eastAsia="x-none"/>
    </w:rPr>
  </w:style>
  <w:style w:type="character" w:customStyle="1" w:styleId="Heading43">
    <w:name w:val="Heading #4 (3)_"/>
    <w:link w:val="Heading430"/>
    <w:qFormat/>
    <w:rsid w:val="00F17C8D"/>
    <w:rPr>
      <w:spacing w:val="5"/>
      <w:shd w:val="clear" w:color="auto" w:fill="FFFFFF"/>
    </w:rPr>
  </w:style>
  <w:style w:type="paragraph" w:customStyle="1" w:styleId="Heading430">
    <w:name w:val="Heading #4 (3)"/>
    <w:basedOn w:val="Normal"/>
    <w:link w:val="Heading43"/>
    <w:qFormat/>
    <w:rsid w:val="00F17C8D"/>
    <w:pPr>
      <w:widowControl w:val="0"/>
      <w:shd w:val="clear" w:color="auto" w:fill="FFFFFF"/>
      <w:spacing w:line="322" w:lineRule="exact"/>
      <w:jc w:val="both"/>
      <w:outlineLvl w:val="3"/>
    </w:pPr>
    <w:rPr>
      <w:spacing w:val="5"/>
      <w:sz w:val="20"/>
      <w:szCs w:val="20"/>
      <w:lang w:val="x-none" w:eastAsia="x-none"/>
    </w:rPr>
  </w:style>
  <w:style w:type="character" w:customStyle="1" w:styleId="Heading44">
    <w:name w:val="Heading #4 (4)_"/>
    <w:link w:val="Heading440"/>
    <w:qFormat/>
    <w:rsid w:val="00F17C8D"/>
    <w:rPr>
      <w:spacing w:val="1"/>
      <w:sz w:val="25"/>
      <w:szCs w:val="25"/>
      <w:shd w:val="clear" w:color="auto" w:fill="FFFFFF"/>
    </w:rPr>
  </w:style>
  <w:style w:type="paragraph" w:customStyle="1" w:styleId="Heading440">
    <w:name w:val="Heading #4 (4)"/>
    <w:basedOn w:val="Normal"/>
    <w:link w:val="Heading44"/>
    <w:qFormat/>
    <w:rsid w:val="00F17C8D"/>
    <w:pPr>
      <w:widowControl w:val="0"/>
      <w:shd w:val="clear" w:color="auto" w:fill="FFFFFF"/>
      <w:spacing w:line="322" w:lineRule="exact"/>
      <w:jc w:val="both"/>
      <w:outlineLvl w:val="3"/>
    </w:pPr>
    <w:rPr>
      <w:spacing w:val="1"/>
      <w:sz w:val="25"/>
      <w:szCs w:val="25"/>
      <w:lang w:val="x-none" w:eastAsia="x-none"/>
    </w:rPr>
  </w:style>
  <w:style w:type="character" w:customStyle="1" w:styleId="Heading45">
    <w:name w:val="Heading #4 (5)_"/>
    <w:link w:val="Heading450"/>
    <w:qFormat/>
    <w:rsid w:val="00F17C8D"/>
    <w:rPr>
      <w:spacing w:val="10"/>
      <w:shd w:val="clear" w:color="auto" w:fill="FFFFFF"/>
    </w:rPr>
  </w:style>
  <w:style w:type="paragraph" w:customStyle="1" w:styleId="Heading450">
    <w:name w:val="Heading #4 (5)"/>
    <w:basedOn w:val="Normal"/>
    <w:link w:val="Heading45"/>
    <w:qFormat/>
    <w:rsid w:val="00F17C8D"/>
    <w:pPr>
      <w:widowControl w:val="0"/>
      <w:shd w:val="clear" w:color="auto" w:fill="FFFFFF"/>
      <w:spacing w:line="322" w:lineRule="exact"/>
      <w:jc w:val="both"/>
      <w:outlineLvl w:val="3"/>
    </w:pPr>
    <w:rPr>
      <w:spacing w:val="10"/>
      <w:sz w:val="20"/>
      <w:szCs w:val="20"/>
      <w:lang w:val="x-none" w:eastAsia="x-none"/>
    </w:rPr>
  </w:style>
  <w:style w:type="character" w:customStyle="1" w:styleId="Heading46">
    <w:name w:val="Heading #4 (6)_"/>
    <w:link w:val="Heading460"/>
    <w:qFormat/>
    <w:rsid w:val="00F17C8D"/>
    <w:rPr>
      <w:spacing w:val="8"/>
      <w:sz w:val="21"/>
      <w:szCs w:val="21"/>
      <w:shd w:val="clear" w:color="auto" w:fill="FFFFFF"/>
    </w:rPr>
  </w:style>
  <w:style w:type="paragraph" w:customStyle="1" w:styleId="Heading460">
    <w:name w:val="Heading #4 (6)"/>
    <w:basedOn w:val="Normal"/>
    <w:link w:val="Heading46"/>
    <w:qFormat/>
    <w:rsid w:val="00F17C8D"/>
    <w:pPr>
      <w:widowControl w:val="0"/>
      <w:shd w:val="clear" w:color="auto" w:fill="FFFFFF"/>
      <w:spacing w:line="322" w:lineRule="exact"/>
      <w:jc w:val="both"/>
      <w:outlineLvl w:val="3"/>
    </w:pPr>
    <w:rPr>
      <w:spacing w:val="8"/>
      <w:sz w:val="21"/>
      <w:szCs w:val="21"/>
      <w:lang w:val="x-none" w:eastAsia="x-none"/>
    </w:rPr>
  </w:style>
  <w:style w:type="character" w:customStyle="1" w:styleId="Bodytext26">
    <w:name w:val="Body text (26)_"/>
    <w:link w:val="Bodytext260"/>
    <w:qFormat/>
    <w:rsid w:val="00F17C8D"/>
    <w:rPr>
      <w:spacing w:val="-26"/>
      <w:sz w:val="23"/>
      <w:szCs w:val="23"/>
      <w:shd w:val="clear" w:color="auto" w:fill="FFFFFF"/>
    </w:rPr>
  </w:style>
  <w:style w:type="paragraph" w:customStyle="1" w:styleId="Bodytext260">
    <w:name w:val="Body text (26)"/>
    <w:basedOn w:val="Normal"/>
    <w:link w:val="Bodytext26"/>
    <w:qFormat/>
    <w:rsid w:val="00F17C8D"/>
    <w:pPr>
      <w:widowControl w:val="0"/>
      <w:shd w:val="clear" w:color="auto" w:fill="FFFFFF"/>
      <w:spacing w:line="322" w:lineRule="exact"/>
      <w:jc w:val="both"/>
    </w:pPr>
    <w:rPr>
      <w:spacing w:val="-26"/>
      <w:sz w:val="23"/>
      <w:szCs w:val="23"/>
      <w:lang w:val="x-none" w:eastAsia="x-none"/>
    </w:rPr>
  </w:style>
  <w:style w:type="character" w:customStyle="1" w:styleId="Bodytext27">
    <w:name w:val="Body text (27)_"/>
    <w:link w:val="Bodytext270"/>
    <w:qFormat/>
    <w:rsid w:val="00F17C8D"/>
    <w:rPr>
      <w:rFonts w:ascii="Corbel" w:hAnsi="Corbel"/>
      <w:shd w:val="clear" w:color="auto" w:fill="FFFFFF"/>
    </w:rPr>
  </w:style>
  <w:style w:type="paragraph" w:customStyle="1" w:styleId="Bodytext270">
    <w:name w:val="Body text (27)"/>
    <w:basedOn w:val="Normal"/>
    <w:link w:val="Bodytext27"/>
    <w:qFormat/>
    <w:rsid w:val="00F17C8D"/>
    <w:pPr>
      <w:widowControl w:val="0"/>
      <w:shd w:val="clear" w:color="auto" w:fill="FFFFFF"/>
      <w:spacing w:before="60" w:after="60" w:line="240" w:lineRule="atLeast"/>
      <w:ind w:firstLine="660"/>
      <w:jc w:val="both"/>
    </w:pPr>
    <w:rPr>
      <w:rFonts w:ascii="Corbel" w:hAnsi="Corbel"/>
      <w:sz w:val="20"/>
      <w:szCs w:val="20"/>
      <w:lang w:val="x-none" w:eastAsia="x-none"/>
    </w:rPr>
  </w:style>
  <w:style w:type="character" w:customStyle="1" w:styleId="Bodytext28">
    <w:name w:val="Body text (28)_"/>
    <w:link w:val="Bodytext280"/>
    <w:qFormat/>
    <w:rsid w:val="00F17C8D"/>
    <w:rPr>
      <w:rFonts w:ascii="Corbel" w:hAnsi="Corbel"/>
      <w:shd w:val="clear" w:color="auto" w:fill="FFFFFF"/>
    </w:rPr>
  </w:style>
  <w:style w:type="paragraph" w:customStyle="1" w:styleId="Bodytext280">
    <w:name w:val="Body text (28)"/>
    <w:basedOn w:val="Normal"/>
    <w:link w:val="Bodytext28"/>
    <w:qFormat/>
    <w:rsid w:val="00F17C8D"/>
    <w:pPr>
      <w:widowControl w:val="0"/>
      <w:shd w:val="clear" w:color="auto" w:fill="FFFFFF"/>
      <w:spacing w:before="60" w:after="60" w:line="240" w:lineRule="atLeast"/>
      <w:ind w:firstLine="660"/>
      <w:jc w:val="both"/>
    </w:pPr>
    <w:rPr>
      <w:rFonts w:ascii="Corbel" w:hAnsi="Corbel"/>
      <w:sz w:val="20"/>
      <w:szCs w:val="20"/>
      <w:lang w:val="x-none" w:eastAsia="x-none"/>
    </w:rPr>
  </w:style>
  <w:style w:type="character" w:customStyle="1" w:styleId="Bodytext29">
    <w:name w:val="Body text (29)_"/>
    <w:link w:val="Bodytext290"/>
    <w:qFormat/>
    <w:rsid w:val="00F17C8D"/>
    <w:rPr>
      <w:rFonts w:ascii="Consolas" w:hAnsi="Consolas"/>
      <w:noProof/>
      <w:sz w:val="10"/>
      <w:szCs w:val="10"/>
      <w:shd w:val="clear" w:color="auto" w:fill="FFFFFF"/>
    </w:rPr>
  </w:style>
  <w:style w:type="paragraph" w:customStyle="1" w:styleId="Bodytext290">
    <w:name w:val="Body text (29)"/>
    <w:basedOn w:val="Normal"/>
    <w:link w:val="Bodytext29"/>
    <w:qFormat/>
    <w:rsid w:val="00F17C8D"/>
    <w:pPr>
      <w:widowControl w:val="0"/>
      <w:shd w:val="clear" w:color="auto" w:fill="FFFFFF"/>
      <w:spacing w:line="240" w:lineRule="atLeast"/>
    </w:pPr>
    <w:rPr>
      <w:rFonts w:ascii="Consolas" w:hAnsi="Consolas"/>
      <w:noProof/>
      <w:sz w:val="10"/>
      <w:szCs w:val="10"/>
      <w:lang w:val="x-none" w:eastAsia="x-none"/>
    </w:rPr>
  </w:style>
  <w:style w:type="character" w:customStyle="1" w:styleId="Bodytext300">
    <w:name w:val="Body text (30)_"/>
    <w:link w:val="Bodytext301"/>
    <w:qFormat/>
    <w:rsid w:val="00F17C8D"/>
    <w:rPr>
      <w:noProof/>
      <w:sz w:val="26"/>
      <w:szCs w:val="26"/>
      <w:shd w:val="clear" w:color="auto" w:fill="FFFFFF"/>
    </w:rPr>
  </w:style>
  <w:style w:type="paragraph" w:customStyle="1" w:styleId="Bodytext301">
    <w:name w:val="Body text (30)"/>
    <w:basedOn w:val="Normal"/>
    <w:link w:val="Bodytext300"/>
    <w:qFormat/>
    <w:rsid w:val="00F17C8D"/>
    <w:pPr>
      <w:widowControl w:val="0"/>
      <w:shd w:val="clear" w:color="auto" w:fill="FFFFFF"/>
      <w:spacing w:line="461" w:lineRule="exact"/>
      <w:jc w:val="both"/>
    </w:pPr>
    <w:rPr>
      <w:noProof/>
      <w:sz w:val="26"/>
      <w:szCs w:val="26"/>
      <w:lang w:val="x-none" w:eastAsia="x-none"/>
    </w:rPr>
  </w:style>
  <w:style w:type="character" w:customStyle="1" w:styleId="Heading60">
    <w:name w:val="Heading #6_"/>
    <w:link w:val="Heading61"/>
    <w:qFormat/>
    <w:rsid w:val="00F17C8D"/>
    <w:rPr>
      <w:b/>
      <w:bCs/>
      <w:sz w:val="25"/>
      <w:szCs w:val="25"/>
      <w:shd w:val="clear" w:color="auto" w:fill="FFFFFF"/>
    </w:rPr>
  </w:style>
  <w:style w:type="paragraph" w:customStyle="1" w:styleId="Heading61">
    <w:name w:val="Heading #6"/>
    <w:basedOn w:val="Normal"/>
    <w:link w:val="Heading60"/>
    <w:qFormat/>
    <w:rsid w:val="00F17C8D"/>
    <w:pPr>
      <w:widowControl w:val="0"/>
      <w:shd w:val="clear" w:color="auto" w:fill="FFFFFF"/>
      <w:spacing w:after="720" w:line="792" w:lineRule="exact"/>
      <w:outlineLvl w:val="5"/>
    </w:pPr>
    <w:rPr>
      <w:b/>
      <w:bCs/>
      <w:sz w:val="25"/>
      <w:szCs w:val="25"/>
      <w:lang w:val="x-none" w:eastAsia="x-none"/>
    </w:rPr>
  </w:style>
  <w:style w:type="character" w:customStyle="1" w:styleId="Bodytext310">
    <w:name w:val="Body text (31)_"/>
    <w:link w:val="Bodytext311"/>
    <w:qFormat/>
    <w:rsid w:val="00F17C8D"/>
    <w:rPr>
      <w:rFonts w:ascii="Corbel" w:hAnsi="Corbel"/>
      <w:noProof/>
      <w:sz w:val="28"/>
      <w:szCs w:val="28"/>
      <w:shd w:val="clear" w:color="auto" w:fill="FFFFFF"/>
    </w:rPr>
  </w:style>
  <w:style w:type="paragraph" w:customStyle="1" w:styleId="Bodytext311">
    <w:name w:val="Body text (31)"/>
    <w:basedOn w:val="Normal"/>
    <w:link w:val="Bodytext310"/>
    <w:qFormat/>
    <w:rsid w:val="00F17C8D"/>
    <w:pPr>
      <w:widowControl w:val="0"/>
      <w:shd w:val="clear" w:color="auto" w:fill="FFFFFF"/>
      <w:spacing w:after="240" w:line="240" w:lineRule="atLeast"/>
      <w:jc w:val="both"/>
    </w:pPr>
    <w:rPr>
      <w:rFonts w:ascii="Corbel" w:hAnsi="Corbel"/>
      <w:noProof/>
      <w:lang w:val="x-none" w:eastAsia="x-none"/>
    </w:rPr>
  </w:style>
  <w:style w:type="character" w:customStyle="1" w:styleId="Bodytext32">
    <w:name w:val="Body text (32)_"/>
    <w:link w:val="Bodytext320"/>
    <w:qFormat/>
    <w:rsid w:val="00F17C8D"/>
    <w:rPr>
      <w:rFonts w:ascii="Consolas" w:hAnsi="Consolas"/>
      <w:i/>
      <w:iCs/>
      <w:sz w:val="8"/>
      <w:szCs w:val="8"/>
      <w:shd w:val="clear" w:color="auto" w:fill="FFFFFF"/>
    </w:rPr>
  </w:style>
  <w:style w:type="paragraph" w:customStyle="1" w:styleId="Bodytext320">
    <w:name w:val="Body text (32)"/>
    <w:basedOn w:val="Normal"/>
    <w:link w:val="Bodytext32"/>
    <w:qFormat/>
    <w:rsid w:val="00F17C8D"/>
    <w:pPr>
      <w:widowControl w:val="0"/>
      <w:shd w:val="clear" w:color="auto" w:fill="FFFFFF"/>
      <w:spacing w:line="240" w:lineRule="atLeast"/>
      <w:jc w:val="both"/>
    </w:pPr>
    <w:rPr>
      <w:rFonts w:ascii="Consolas" w:hAnsi="Consolas"/>
      <w:i/>
      <w:iCs/>
      <w:sz w:val="8"/>
      <w:szCs w:val="8"/>
      <w:lang w:val="x-none" w:eastAsia="x-none"/>
    </w:rPr>
  </w:style>
  <w:style w:type="character" w:customStyle="1" w:styleId="Heading47">
    <w:name w:val="Heading #4 (7)_"/>
    <w:link w:val="Heading470"/>
    <w:qFormat/>
    <w:rsid w:val="00F17C8D"/>
    <w:rPr>
      <w:spacing w:val="6"/>
      <w:sz w:val="25"/>
      <w:szCs w:val="25"/>
      <w:shd w:val="clear" w:color="auto" w:fill="FFFFFF"/>
    </w:rPr>
  </w:style>
  <w:style w:type="paragraph" w:customStyle="1" w:styleId="Heading470">
    <w:name w:val="Heading #4 (7)"/>
    <w:basedOn w:val="Normal"/>
    <w:link w:val="Heading47"/>
    <w:qFormat/>
    <w:rsid w:val="00F17C8D"/>
    <w:pPr>
      <w:widowControl w:val="0"/>
      <w:shd w:val="clear" w:color="auto" w:fill="FFFFFF"/>
      <w:spacing w:line="322" w:lineRule="exact"/>
      <w:jc w:val="both"/>
      <w:outlineLvl w:val="3"/>
    </w:pPr>
    <w:rPr>
      <w:spacing w:val="6"/>
      <w:sz w:val="25"/>
      <w:szCs w:val="25"/>
      <w:lang w:val="x-none" w:eastAsia="x-none"/>
    </w:rPr>
  </w:style>
  <w:style w:type="character" w:customStyle="1" w:styleId="Heading48">
    <w:name w:val="Heading #4 (8)_"/>
    <w:link w:val="Heading480"/>
    <w:qFormat/>
    <w:rsid w:val="00F17C8D"/>
    <w:rPr>
      <w:rFonts w:ascii="Arial" w:hAnsi="Arial"/>
      <w:spacing w:val="-6"/>
      <w:sz w:val="23"/>
      <w:szCs w:val="23"/>
      <w:shd w:val="clear" w:color="auto" w:fill="FFFFFF"/>
    </w:rPr>
  </w:style>
  <w:style w:type="paragraph" w:customStyle="1" w:styleId="Heading480">
    <w:name w:val="Heading #4 (8)"/>
    <w:basedOn w:val="Normal"/>
    <w:link w:val="Heading48"/>
    <w:qFormat/>
    <w:rsid w:val="00F17C8D"/>
    <w:pPr>
      <w:widowControl w:val="0"/>
      <w:shd w:val="clear" w:color="auto" w:fill="FFFFFF"/>
      <w:spacing w:after="60" w:line="240" w:lineRule="atLeast"/>
      <w:jc w:val="both"/>
      <w:outlineLvl w:val="3"/>
    </w:pPr>
    <w:rPr>
      <w:rFonts w:ascii="Arial" w:hAnsi="Arial"/>
      <w:spacing w:val="-6"/>
      <w:sz w:val="23"/>
      <w:szCs w:val="23"/>
      <w:lang w:val="x-none" w:eastAsia="x-none"/>
    </w:rPr>
  </w:style>
  <w:style w:type="character" w:customStyle="1" w:styleId="Heading50">
    <w:name w:val="Heading #5_"/>
    <w:link w:val="Heading51"/>
    <w:qFormat/>
    <w:rsid w:val="00F17C8D"/>
    <w:rPr>
      <w:spacing w:val="1"/>
      <w:sz w:val="25"/>
      <w:szCs w:val="25"/>
      <w:shd w:val="clear" w:color="auto" w:fill="FFFFFF"/>
    </w:rPr>
  </w:style>
  <w:style w:type="paragraph" w:customStyle="1" w:styleId="Heading51">
    <w:name w:val="Heading #5"/>
    <w:basedOn w:val="Normal"/>
    <w:link w:val="Heading50"/>
    <w:qFormat/>
    <w:rsid w:val="00F17C8D"/>
    <w:pPr>
      <w:widowControl w:val="0"/>
      <w:shd w:val="clear" w:color="auto" w:fill="FFFFFF"/>
      <w:spacing w:line="322" w:lineRule="exact"/>
      <w:jc w:val="both"/>
      <w:outlineLvl w:val="4"/>
    </w:pPr>
    <w:rPr>
      <w:spacing w:val="1"/>
      <w:sz w:val="25"/>
      <w:szCs w:val="25"/>
      <w:lang w:val="x-none" w:eastAsia="x-none"/>
    </w:rPr>
  </w:style>
  <w:style w:type="character" w:customStyle="1" w:styleId="Heading54">
    <w:name w:val="Heading #5 (4)_"/>
    <w:link w:val="Heading540"/>
    <w:qFormat/>
    <w:rsid w:val="00F17C8D"/>
    <w:rPr>
      <w:rFonts w:ascii="Corbel" w:hAnsi="Corbel"/>
      <w:noProof/>
      <w:sz w:val="25"/>
      <w:szCs w:val="25"/>
      <w:shd w:val="clear" w:color="auto" w:fill="FFFFFF"/>
    </w:rPr>
  </w:style>
  <w:style w:type="paragraph" w:customStyle="1" w:styleId="Heading540">
    <w:name w:val="Heading #5 (4)"/>
    <w:basedOn w:val="Normal"/>
    <w:link w:val="Heading54"/>
    <w:qFormat/>
    <w:rsid w:val="00F17C8D"/>
    <w:pPr>
      <w:widowControl w:val="0"/>
      <w:shd w:val="clear" w:color="auto" w:fill="FFFFFF"/>
      <w:spacing w:line="322" w:lineRule="exact"/>
      <w:jc w:val="both"/>
      <w:outlineLvl w:val="4"/>
    </w:pPr>
    <w:rPr>
      <w:rFonts w:ascii="Corbel" w:hAnsi="Corbel"/>
      <w:noProof/>
      <w:sz w:val="25"/>
      <w:szCs w:val="25"/>
      <w:lang w:val="x-none" w:eastAsia="x-none"/>
    </w:rPr>
  </w:style>
  <w:style w:type="character" w:customStyle="1" w:styleId="Heading55">
    <w:name w:val="Heading #5 (5)_"/>
    <w:link w:val="Heading550"/>
    <w:qFormat/>
    <w:rsid w:val="00F17C8D"/>
    <w:rPr>
      <w:spacing w:val="6"/>
      <w:sz w:val="25"/>
      <w:szCs w:val="25"/>
      <w:shd w:val="clear" w:color="auto" w:fill="FFFFFF"/>
    </w:rPr>
  </w:style>
  <w:style w:type="paragraph" w:customStyle="1" w:styleId="Heading550">
    <w:name w:val="Heading #5 (5)"/>
    <w:basedOn w:val="Normal"/>
    <w:link w:val="Heading55"/>
    <w:qFormat/>
    <w:rsid w:val="00F17C8D"/>
    <w:pPr>
      <w:widowControl w:val="0"/>
      <w:shd w:val="clear" w:color="auto" w:fill="FFFFFF"/>
      <w:spacing w:line="322" w:lineRule="exact"/>
      <w:jc w:val="both"/>
      <w:outlineLvl w:val="4"/>
    </w:pPr>
    <w:rPr>
      <w:spacing w:val="6"/>
      <w:sz w:val="25"/>
      <w:szCs w:val="25"/>
      <w:lang w:val="x-none" w:eastAsia="x-none"/>
    </w:rPr>
  </w:style>
  <w:style w:type="character" w:customStyle="1" w:styleId="Heading56">
    <w:name w:val="Heading #5 (6)_"/>
    <w:link w:val="Heading560"/>
    <w:qFormat/>
    <w:rsid w:val="00F17C8D"/>
    <w:rPr>
      <w:spacing w:val="2"/>
      <w:shd w:val="clear" w:color="auto" w:fill="FFFFFF"/>
    </w:rPr>
  </w:style>
  <w:style w:type="paragraph" w:customStyle="1" w:styleId="Heading560">
    <w:name w:val="Heading #5 (6)"/>
    <w:basedOn w:val="Normal"/>
    <w:link w:val="Heading56"/>
    <w:qFormat/>
    <w:rsid w:val="00F17C8D"/>
    <w:pPr>
      <w:widowControl w:val="0"/>
      <w:shd w:val="clear" w:color="auto" w:fill="FFFFFF"/>
      <w:spacing w:line="322" w:lineRule="exact"/>
      <w:jc w:val="both"/>
      <w:outlineLvl w:val="4"/>
    </w:pPr>
    <w:rPr>
      <w:spacing w:val="2"/>
      <w:sz w:val="20"/>
      <w:szCs w:val="20"/>
      <w:lang w:val="x-none" w:eastAsia="x-none"/>
    </w:rPr>
  </w:style>
  <w:style w:type="character" w:customStyle="1" w:styleId="Heading57">
    <w:name w:val="Heading #5 (7)_"/>
    <w:link w:val="Heading570"/>
    <w:qFormat/>
    <w:rsid w:val="00F17C8D"/>
    <w:rPr>
      <w:rFonts w:ascii="Arial" w:hAnsi="Arial"/>
      <w:b/>
      <w:bCs/>
      <w:spacing w:val="10"/>
      <w:sz w:val="19"/>
      <w:szCs w:val="19"/>
      <w:shd w:val="clear" w:color="auto" w:fill="FFFFFF"/>
    </w:rPr>
  </w:style>
  <w:style w:type="paragraph" w:customStyle="1" w:styleId="Heading570">
    <w:name w:val="Heading #5 (7)"/>
    <w:basedOn w:val="Normal"/>
    <w:link w:val="Heading57"/>
    <w:qFormat/>
    <w:rsid w:val="00F17C8D"/>
    <w:pPr>
      <w:widowControl w:val="0"/>
      <w:shd w:val="clear" w:color="auto" w:fill="FFFFFF"/>
      <w:spacing w:line="322" w:lineRule="exact"/>
      <w:jc w:val="both"/>
      <w:outlineLvl w:val="4"/>
    </w:pPr>
    <w:rPr>
      <w:rFonts w:ascii="Arial" w:hAnsi="Arial"/>
      <w:b/>
      <w:bCs/>
      <w:spacing w:val="10"/>
      <w:sz w:val="19"/>
      <w:szCs w:val="19"/>
      <w:lang w:val="x-none" w:eastAsia="x-none"/>
    </w:rPr>
  </w:style>
  <w:style w:type="character" w:customStyle="1" w:styleId="Bodytext33">
    <w:name w:val="Body text (33)_"/>
    <w:link w:val="Bodytext330"/>
    <w:qFormat/>
    <w:rsid w:val="00F17C8D"/>
    <w:rPr>
      <w:rFonts w:ascii="Consolas" w:hAnsi="Consolas"/>
      <w:spacing w:val="-16"/>
      <w:w w:val="200"/>
      <w:sz w:val="8"/>
      <w:szCs w:val="8"/>
      <w:shd w:val="clear" w:color="auto" w:fill="FFFFFF"/>
    </w:rPr>
  </w:style>
  <w:style w:type="paragraph" w:customStyle="1" w:styleId="Bodytext330">
    <w:name w:val="Body text (33)"/>
    <w:basedOn w:val="Normal"/>
    <w:link w:val="Bodytext33"/>
    <w:qFormat/>
    <w:rsid w:val="00F17C8D"/>
    <w:pPr>
      <w:widowControl w:val="0"/>
      <w:shd w:val="clear" w:color="auto" w:fill="FFFFFF"/>
      <w:spacing w:before="60" w:line="240" w:lineRule="atLeast"/>
      <w:jc w:val="both"/>
    </w:pPr>
    <w:rPr>
      <w:rFonts w:ascii="Consolas" w:hAnsi="Consolas"/>
      <w:spacing w:val="-16"/>
      <w:w w:val="200"/>
      <w:sz w:val="8"/>
      <w:szCs w:val="8"/>
      <w:lang w:val="x-none" w:eastAsia="x-none"/>
    </w:rPr>
  </w:style>
  <w:style w:type="character" w:customStyle="1" w:styleId="Bodytext34">
    <w:name w:val="Body text (34)_"/>
    <w:link w:val="Bodytext340"/>
    <w:qFormat/>
    <w:rsid w:val="00F17C8D"/>
    <w:rPr>
      <w:spacing w:val="-24"/>
      <w:sz w:val="23"/>
      <w:szCs w:val="23"/>
      <w:shd w:val="clear" w:color="auto" w:fill="FFFFFF"/>
    </w:rPr>
  </w:style>
  <w:style w:type="paragraph" w:customStyle="1" w:styleId="Bodytext340">
    <w:name w:val="Body text (34)"/>
    <w:basedOn w:val="Normal"/>
    <w:link w:val="Bodytext34"/>
    <w:qFormat/>
    <w:rsid w:val="00F17C8D"/>
    <w:pPr>
      <w:widowControl w:val="0"/>
      <w:shd w:val="clear" w:color="auto" w:fill="FFFFFF"/>
      <w:spacing w:line="322" w:lineRule="exact"/>
      <w:jc w:val="both"/>
    </w:pPr>
    <w:rPr>
      <w:spacing w:val="-24"/>
      <w:sz w:val="23"/>
      <w:szCs w:val="23"/>
      <w:lang w:val="x-none" w:eastAsia="x-none"/>
    </w:rPr>
  </w:style>
  <w:style w:type="character" w:customStyle="1" w:styleId="Bodytext35">
    <w:name w:val="Body text (35)_"/>
    <w:link w:val="Bodytext350"/>
    <w:qFormat/>
    <w:rsid w:val="00F17C8D"/>
    <w:rPr>
      <w:b/>
      <w:bCs/>
      <w:i/>
      <w:iCs/>
      <w:spacing w:val="9"/>
      <w:sz w:val="18"/>
      <w:szCs w:val="18"/>
      <w:shd w:val="clear" w:color="auto" w:fill="FFFFFF"/>
    </w:rPr>
  </w:style>
  <w:style w:type="paragraph" w:customStyle="1" w:styleId="Bodytext350">
    <w:name w:val="Body text (35)"/>
    <w:basedOn w:val="Normal"/>
    <w:link w:val="Bodytext35"/>
    <w:qFormat/>
    <w:rsid w:val="00F17C8D"/>
    <w:pPr>
      <w:widowControl w:val="0"/>
      <w:shd w:val="clear" w:color="auto" w:fill="FFFFFF"/>
      <w:spacing w:line="322" w:lineRule="exact"/>
      <w:jc w:val="both"/>
    </w:pPr>
    <w:rPr>
      <w:b/>
      <w:bCs/>
      <w:i/>
      <w:iCs/>
      <w:spacing w:val="9"/>
      <w:sz w:val="18"/>
      <w:szCs w:val="18"/>
      <w:lang w:val="x-none" w:eastAsia="x-none"/>
    </w:rPr>
  </w:style>
  <w:style w:type="character" w:customStyle="1" w:styleId="Bodytext36">
    <w:name w:val="Body text (36)_"/>
    <w:link w:val="Bodytext360"/>
    <w:qFormat/>
    <w:rsid w:val="00F17C8D"/>
    <w:rPr>
      <w:rFonts w:ascii="Arial" w:hAnsi="Arial"/>
      <w:spacing w:val="-7"/>
      <w:sz w:val="8"/>
      <w:szCs w:val="8"/>
      <w:shd w:val="clear" w:color="auto" w:fill="FFFFFF"/>
    </w:rPr>
  </w:style>
  <w:style w:type="paragraph" w:customStyle="1" w:styleId="Bodytext360">
    <w:name w:val="Body text (36)"/>
    <w:basedOn w:val="Normal"/>
    <w:link w:val="Bodytext36"/>
    <w:qFormat/>
    <w:rsid w:val="00F17C8D"/>
    <w:pPr>
      <w:widowControl w:val="0"/>
      <w:shd w:val="clear" w:color="auto" w:fill="FFFFFF"/>
      <w:spacing w:before="60" w:line="240" w:lineRule="atLeast"/>
      <w:jc w:val="both"/>
    </w:pPr>
    <w:rPr>
      <w:rFonts w:ascii="Arial" w:hAnsi="Arial"/>
      <w:spacing w:val="-7"/>
      <w:sz w:val="8"/>
      <w:szCs w:val="8"/>
      <w:lang w:val="x-none" w:eastAsia="x-none"/>
    </w:rPr>
  </w:style>
  <w:style w:type="character" w:customStyle="1" w:styleId="Bodytext37">
    <w:name w:val="Body text (37)_"/>
    <w:link w:val="Bodytext370"/>
    <w:qFormat/>
    <w:rsid w:val="00F17C8D"/>
    <w:rPr>
      <w:i/>
      <w:iCs/>
      <w:spacing w:val="31"/>
      <w:sz w:val="8"/>
      <w:szCs w:val="8"/>
      <w:shd w:val="clear" w:color="auto" w:fill="FFFFFF"/>
    </w:rPr>
  </w:style>
  <w:style w:type="paragraph" w:customStyle="1" w:styleId="Bodytext370">
    <w:name w:val="Body text (37)"/>
    <w:basedOn w:val="Normal"/>
    <w:link w:val="Bodytext37"/>
    <w:qFormat/>
    <w:rsid w:val="00F17C8D"/>
    <w:pPr>
      <w:widowControl w:val="0"/>
      <w:shd w:val="clear" w:color="auto" w:fill="FFFFFF"/>
      <w:spacing w:line="240" w:lineRule="atLeast"/>
      <w:jc w:val="both"/>
    </w:pPr>
    <w:rPr>
      <w:i/>
      <w:iCs/>
      <w:spacing w:val="31"/>
      <w:sz w:val="8"/>
      <w:szCs w:val="8"/>
      <w:lang w:val="x-none" w:eastAsia="x-none"/>
    </w:rPr>
  </w:style>
  <w:style w:type="character" w:customStyle="1" w:styleId="Heading58">
    <w:name w:val="Heading #5 (8)_"/>
    <w:link w:val="Heading580"/>
    <w:qFormat/>
    <w:rsid w:val="00F17C8D"/>
    <w:rPr>
      <w:sz w:val="26"/>
      <w:szCs w:val="26"/>
      <w:shd w:val="clear" w:color="auto" w:fill="FFFFFF"/>
    </w:rPr>
  </w:style>
  <w:style w:type="paragraph" w:customStyle="1" w:styleId="Heading580">
    <w:name w:val="Heading #5 (8)"/>
    <w:basedOn w:val="Normal"/>
    <w:link w:val="Heading58"/>
    <w:qFormat/>
    <w:rsid w:val="00F17C8D"/>
    <w:pPr>
      <w:widowControl w:val="0"/>
      <w:shd w:val="clear" w:color="auto" w:fill="FFFFFF"/>
      <w:spacing w:line="322" w:lineRule="exact"/>
      <w:jc w:val="both"/>
      <w:outlineLvl w:val="4"/>
    </w:pPr>
    <w:rPr>
      <w:sz w:val="26"/>
      <w:szCs w:val="26"/>
      <w:lang w:val="x-none" w:eastAsia="x-none"/>
    </w:rPr>
  </w:style>
  <w:style w:type="character" w:customStyle="1" w:styleId="Bodytext38">
    <w:name w:val="Body text (38)_"/>
    <w:link w:val="Bodytext380"/>
    <w:qFormat/>
    <w:rsid w:val="00F17C8D"/>
    <w:rPr>
      <w:b/>
      <w:bCs/>
      <w:spacing w:val="5"/>
      <w:sz w:val="25"/>
      <w:szCs w:val="25"/>
      <w:shd w:val="clear" w:color="auto" w:fill="FFFFFF"/>
    </w:rPr>
  </w:style>
  <w:style w:type="paragraph" w:customStyle="1" w:styleId="Bodytext380">
    <w:name w:val="Body text (38)"/>
    <w:basedOn w:val="Normal"/>
    <w:link w:val="Bodytext38"/>
    <w:qFormat/>
    <w:rsid w:val="00F17C8D"/>
    <w:pPr>
      <w:widowControl w:val="0"/>
      <w:shd w:val="clear" w:color="auto" w:fill="FFFFFF"/>
      <w:spacing w:line="317" w:lineRule="exact"/>
      <w:jc w:val="both"/>
    </w:pPr>
    <w:rPr>
      <w:b/>
      <w:bCs/>
      <w:spacing w:val="5"/>
      <w:sz w:val="25"/>
      <w:szCs w:val="25"/>
      <w:lang w:val="x-none" w:eastAsia="x-none"/>
    </w:rPr>
  </w:style>
  <w:style w:type="character" w:customStyle="1" w:styleId="Bodytext39">
    <w:name w:val="Body text (39)_"/>
    <w:link w:val="Bodytext390"/>
    <w:qFormat/>
    <w:rsid w:val="00F17C8D"/>
    <w:rPr>
      <w:rFonts w:ascii="Corbel" w:hAnsi="Corbel"/>
      <w:shd w:val="clear" w:color="auto" w:fill="FFFFFF"/>
    </w:rPr>
  </w:style>
  <w:style w:type="paragraph" w:customStyle="1" w:styleId="Bodytext390">
    <w:name w:val="Body text (39)"/>
    <w:basedOn w:val="Normal"/>
    <w:link w:val="Bodytext39"/>
    <w:qFormat/>
    <w:rsid w:val="00F17C8D"/>
    <w:pPr>
      <w:widowControl w:val="0"/>
      <w:shd w:val="clear" w:color="auto" w:fill="FFFFFF"/>
      <w:spacing w:before="120" w:after="120" w:line="240" w:lineRule="atLeast"/>
      <w:jc w:val="both"/>
    </w:pPr>
    <w:rPr>
      <w:rFonts w:ascii="Corbel" w:hAnsi="Corbel"/>
      <w:sz w:val="20"/>
      <w:szCs w:val="20"/>
      <w:lang w:val="x-none" w:eastAsia="x-none"/>
    </w:rPr>
  </w:style>
  <w:style w:type="character" w:customStyle="1" w:styleId="Bodytext40">
    <w:name w:val="Body text (40)_"/>
    <w:link w:val="Bodytext400"/>
    <w:qFormat/>
    <w:rsid w:val="00F17C8D"/>
    <w:rPr>
      <w:rFonts w:ascii="Corbel" w:hAnsi="Corbel"/>
      <w:shd w:val="clear" w:color="auto" w:fill="FFFFFF"/>
    </w:rPr>
  </w:style>
  <w:style w:type="paragraph" w:customStyle="1" w:styleId="Bodytext400">
    <w:name w:val="Body text (40)"/>
    <w:basedOn w:val="Normal"/>
    <w:link w:val="Bodytext40"/>
    <w:qFormat/>
    <w:rsid w:val="00F17C8D"/>
    <w:pPr>
      <w:widowControl w:val="0"/>
      <w:shd w:val="clear" w:color="auto" w:fill="FFFFFF"/>
      <w:spacing w:before="120" w:after="120" w:line="240" w:lineRule="atLeast"/>
      <w:jc w:val="both"/>
    </w:pPr>
    <w:rPr>
      <w:rFonts w:ascii="Corbel" w:hAnsi="Corbel"/>
      <w:sz w:val="20"/>
      <w:szCs w:val="20"/>
      <w:lang w:val="x-none" w:eastAsia="x-none"/>
    </w:rPr>
  </w:style>
  <w:style w:type="table" w:customStyle="1" w:styleId="TableGrid1">
    <w:name w:val="Table Grid1"/>
    <w:basedOn w:val="TableNormal"/>
    <w:next w:val="TableGrid"/>
    <w:qFormat/>
    <w:rsid w:val="00F17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8Spacing-2pt1">
    <w:name w:val="Table caption (8) + Spacing -2 pt1"/>
    <w:qFormat/>
    <w:rsid w:val="00F17C8D"/>
    <w:rPr>
      <w:rFonts w:ascii="Times New Roman" w:hAnsi="Times New Roman" w:cs="Times New Roman"/>
      <w:i w:val="0"/>
      <w:iCs w:val="0"/>
      <w:spacing w:val="-40"/>
      <w:sz w:val="25"/>
      <w:szCs w:val="25"/>
      <w:u w:val="none"/>
      <w:lang w:bidi="ar-SA"/>
    </w:rPr>
  </w:style>
  <w:style w:type="paragraph" w:styleId="NoSpacing">
    <w:name w:val="No Spacing"/>
    <w:uiPriority w:val="1"/>
    <w:qFormat/>
    <w:rsid w:val="00F17C8D"/>
    <w:pPr>
      <w:widowControl w:val="0"/>
    </w:pPr>
    <w:rPr>
      <w:rFonts w:ascii="Courier New" w:eastAsia="Courier New" w:hAnsi="Courier New" w:cs="Courier New"/>
      <w:color w:val="000000"/>
      <w:sz w:val="24"/>
      <w:szCs w:val="24"/>
      <w:lang w:val="vi-VN" w:eastAsia="vi-VN"/>
    </w:rPr>
  </w:style>
  <w:style w:type="character" w:customStyle="1" w:styleId="apple-converted-space">
    <w:name w:val="apple-converted-space"/>
    <w:qFormat/>
    <w:rsid w:val="00F17C8D"/>
  </w:style>
  <w:style w:type="character" w:customStyle="1" w:styleId="BodyTextIndent2Char">
    <w:name w:val="Body Text Indent 2 Char"/>
    <w:link w:val="BodyTextIndent2"/>
    <w:qFormat/>
    <w:rsid w:val="00F17C8D"/>
    <w:rPr>
      <w:sz w:val="28"/>
      <w:szCs w:val="28"/>
    </w:rPr>
  </w:style>
  <w:style w:type="character" w:customStyle="1" w:styleId="dautruChar">
    <w:name w:val="dau tru Char"/>
    <w:link w:val="dautru"/>
    <w:qFormat/>
    <w:locked/>
    <w:rsid w:val="00F17C8D"/>
    <w:rPr>
      <w:bCs/>
      <w:sz w:val="28"/>
      <w:szCs w:val="28"/>
    </w:rPr>
  </w:style>
  <w:style w:type="paragraph" w:customStyle="1" w:styleId="dautru">
    <w:name w:val="dau tru"/>
    <w:basedOn w:val="Normal"/>
    <w:link w:val="dautruChar"/>
    <w:qFormat/>
    <w:rsid w:val="00F17C8D"/>
    <w:pPr>
      <w:jc w:val="both"/>
    </w:pPr>
    <w:rPr>
      <w:bCs/>
      <w:lang w:val="x-none" w:eastAsia="x-none"/>
    </w:rPr>
  </w:style>
  <w:style w:type="paragraph" w:customStyle="1" w:styleId="daucong">
    <w:name w:val="dau cong"/>
    <w:basedOn w:val="Normal"/>
    <w:qFormat/>
    <w:rsid w:val="00F17C8D"/>
    <w:pPr>
      <w:jc w:val="both"/>
    </w:pPr>
    <w:rPr>
      <w:bCs/>
    </w:rPr>
  </w:style>
  <w:style w:type="character" w:customStyle="1" w:styleId="Heading3Char1">
    <w:name w:val="Heading 3 Char1"/>
    <w:uiPriority w:val="9"/>
    <w:qFormat/>
    <w:rsid w:val="00F17C8D"/>
    <w:rPr>
      <w:rFonts w:ascii="Arial" w:eastAsia="Times New Roman" w:hAnsi="Arial" w:cs="Arial"/>
      <w:b/>
      <w:bCs/>
      <w:sz w:val="26"/>
      <w:szCs w:val="26"/>
    </w:rPr>
  </w:style>
  <w:style w:type="paragraph" w:customStyle="1" w:styleId="Heading2TimesNewRoman">
    <w:name w:val="Heading 2 + Times New Roman"/>
    <w:aliases w:val="Not Bold,Not Italic"/>
    <w:basedOn w:val="Heading2"/>
    <w:qFormat/>
    <w:rsid w:val="00F17C8D"/>
    <w:pPr>
      <w:tabs>
        <w:tab w:val="clear" w:pos="576"/>
      </w:tabs>
      <w:spacing w:before="240" w:after="60"/>
      <w:ind w:left="0" w:firstLine="0"/>
    </w:pPr>
    <w:rPr>
      <w:rFonts w:ascii="Times New Roman" w:hAnsi="Times New Roman"/>
      <w:bCs/>
      <w:iCs/>
      <w:sz w:val="28"/>
      <w:szCs w:val="28"/>
      <w:lang w:val="en-US" w:eastAsia="en-US"/>
    </w:rPr>
  </w:style>
  <w:style w:type="character" w:customStyle="1" w:styleId="style5">
    <w:name w:val="style5"/>
    <w:qFormat/>
    <w:rsid w:val="00F17C8D"/>
  </w:style>
  <w:style w:type="paragraph" w:customStyle="1" w:styleId="StyleHeading3TimesNewRoman14pt">
    <w:name w:val="Style Heading 3 + Times New Roman 14 pt"/>
    <w:basedOn w:val="Heading3"/>
    <w:qFormat/>
    <w:rsid w:val="00F17C8D"/>
    <w:pPr>
      <w:tabs>
        <w:tab w:val="clear" w:pos="720"/>
      </w:tabs>
      <w:spacing w:before="240" w:after="60"/>
      <w:ind w:left="0" w:firstLine="0"/>
      <w:jc w:val="left"/>
    </w:pPr>
    <w:rPr>
      <w:rFonts w:ascii="Times New Roman" w:hAnsi="Times New Roman"/>
      <w:b/>
      <w:bCs/>
      <w:sz w:val="28"/>
      <w:szCs w:val="26"/>
      <w:lang w:val="en-US" w:eastAsia="en-US"/>
    </w:rPr>
  </w:style>
  <w:style w:type="character" w:customStyle="1" w:styleId="mw-headline">
    <w:name w:val="mw-headline"/>
    <w:qFormat/>
    <w:rsid w:val="00F17C8D"/>
  </w:style>
  <w:style w:type="paragraph" w:customStyle="1" w:styleId="1muctieudau">
    <w:name w:val="1 muctieu dau"/>
    <w:basedOn w:val="Normal"/>
    <w:link w:val="1muctieudauChar"/>
    <w:qFormat/>
    <w:rsid w:val="00F17C8D"/>
    <w:pPr>
      <w:tabs>
        <w:tab w:val="num" w:pos="360"/>
      </w:tabs>
      <w:spacing w:before="120" w:after="80"/>
    </w:pPr>
    <w:rPr>
      <w:rFonts w:ascii="Arial" w:hAnsi="Arial"/>
      <w:sz w:val="22"/>
      <w:szCs w:val="22"/>
      <w:lang w:val="vi-VN" w:eastAsia="ko-KR"/>
    </w:rPr>
  </w:style>
  <w:style w:type="character" w:customStyle="1" w:styleId="1muctieudauChar">
    <w:name w:val="1 muctieu dau Char"/>
    <w:link w:val="1muctieudau"/>
    <w:qFormat/>
    <w:rsid w:val="00F17C8D"/>
    <w:rPr>
      <w:rFonts w:ascii="Arial" w:hAnsi="Arial"/>
      <w:sz w:val="22"/>
      <w:szCs w:val="22"/>
      <w:lang w:val="vi-VN" w:eastAsia="ko-KR"/>
    </w:rPr>
  </w:style>
  <w:style w:type="paragraph" w:customStyle="1" w:styleId="StyleHeading2TimesNewRomanNotBoldNotItalicBoldCente">
    <w:name w:val="Style Heading 2 + Times New RomanNot BoldNot Italic + Bold Cente..."/>
    <w:basedOn w:val="Normal"/>
    <w:qFormat/>
    <w:rsid w:val="00F17C8D"/>
    <w:pPr>
      <w:keepNext/>
      <w:spacing w:before="240" w:after="60"/>
      <w:jc w:val="center"/>
      <w:outlineLvl w:val="1"/>
    </w:pPr>
    <w:rPr>
      <w:b/>
      <w:bCs/>
      <w:szCs w:val="20"/>
      <w:lang w:val="vi-VN" w:eastAsia="vi-VN"/>
    </w:rPr>
  </w:style>
  <w:style w:type="character" w:customStyle="1" w:styleId="Style2Char">
    <w:name w:val="Style2 Char"/>
    <w:link w:val="Style2"/>
    <w:qFormat/>
    <w:locked/>
    <w:rsid w:val="00F17C8D"/>
    <w:rPr>
      <w:sz w:val="28"/>
      <w:szCs w:val="28"/>
      <w:lang w:val="x-none" w:eastAsia="x-none"/>
    </w:rPr>
  </w:style>
  <w:style w:type="paragraph" w:customStyle="1" w:styleId="Style2">
    <w:name w:val="Style2"/>
    <w:basedOn w:val="Normal"/>
    <w:link w:val="Style2Char"/>
    <w:qFormat/>
    <w:rsid w:val="00F17C8D"/>
    <w:pPr>
      <w:numPr>
        <w:numId w:val="32"/>
      </w:numPr>
      <w:ind w:left="470" w:hanging="357"/>
      <w:jc w:val="both"/>
    </w:pPr>
    <w:rPr>
      <w:lang w:val="x-none" w:eastAsia="x-none"/>
    </w:rPr>
  </w:style>
  <w:style w:type="paragraph" w:customStyle="1" w:styleId="boxtextarialChar">
    <w:name w:val="box text arial Char"/>
    <w:basedOn w:val="Normal"/>
    <w:qFormat/>
    <w:rsid w:val="00F17C8D"/>
    <w:pPr>
      <w:spacing w:before="80" w:after="80" w:line="260" w:lineRule="exact"/>
    </w:pPr>
    <w:rPr>
      <w:sz w:val="20"/>
      <w:szCs w:val="20"/>
      <w:lang w:eastAsia="ko-KR"/>
    </w:rPr>
  </w:style>
  <w:style w:type="paragraph" w:customStyle="1" w:styleId="vritri-tinhchatmuctieu">
    <w:name w:val="vritri-tinhchatmuctieu"/>
    <w:basedOn w:val="1muctieudau"/>
    <w:link w:val="vritri-tinhchatmuctieuChar"/>
    <w:qFormat/>
    <w:rsid w:val="00F17C8D"/>
    <w:pPr>
      <w:numPr>
        <w:numId w:val="33"/>
      </w:numPr>
      <w:spacing w:before="0" w:after="0"/>
      <w:jc w:val="both"/>
    </w:pPr>
    <w:rPr>
      <w:sz w:val="28"/>
      <w:szCs w:val="28"/>
    </w:rPr>
  </w:style>
  <w:style w:type="paragraph" w:customStyle="1" w:styleId="vitritinhchat">
    <w:name w:val="vitri tinhchat"/>
    <w:basedOn w:val="1muctieudau"/>
    <w:link w:val="vitritinhchatChar"/>
    <w:qFormat/>
    <w:rsid w:val="00F17C8D"/>
    <w:pPr>
      <w:tabs>
        <w:tab w:val="clear" w:pos="360"/>
      </w:tabs>
      <w:spacing w:before="0" w:after="0"/>
      <w:jc w:val="both"/>
    </w:pPr>
    <w:rPr>
      <w:i/>
      <w:sz w:val="28"/>
      <w:szCs w:val="28"/>
      <w:lang w:val="pl-PL"/>
    </w:rPr>
  </w:style>
  <w:style w:type="character" w:customStyle="1" w:styleId="vitritinhchatChar">
    <w:name w:val="vitri tinhchat Char"/>
    <w:link w:val="vitritinhchat"/>
    <w:qFormat/>
    <w:rsid w:val="00F17C8D"/>
    <w:rPr>
      <w:rFonts w:ascii="Arial" w:hAnsi="Arial"/>
      <w:i/>
      <w:sz w:val="28"/>
      <w:szCs w:val="28"/>
      <w:lang w:val="pl-PL" w:eastAsia="ko-KR"/>
    </w:rPr>
  </w:style>
  <w:style w:type="character" w:customStyle="1" w:styleId="vritri-tinhchatmuctieuChar">
    <w:name w:val="vritri-tinhchatmuctieu Char"/>
    <w:link w:val="vritri-tinhchatmuctieu"/>
    <w:qFormat/>
    <w:rsid w:val="00F17C8D"/>
    <w:rPr>
      <w:rFonts w:ascii="Arial" w:hAnsi="Arial"/>
      <w:sz w:val="28"/>
      <w:szCs w:val="28"/>
      <w:lang w:val="vi-VN" w:eastAsia="ko-KR"/>
    </w:rPr>
  </w:style>
  <w:style w:type="paragraph" w:customStyle="1" w:styleId="noidungvatlieuyeucau">
    <w:name w:val="noidung_vatlieuyeucau"/>
    <w:basedOn w:val="1muctieudau"/>
    <w:link w:val="noidungvatlieuyeucauChar"/>
    <w:qFormat/>
    <w:rsid w:val="00F17C8D"/>
    <w:pPr>
      <w:numPr>
        <w:ilvl w:val="1"/>
        <w:numId w:val="34"/>
      </w:numPr>
      <w:spacing w:before="0" w:after="0"/>
      <w:jc w:val="both"/>
    </w:pPr>
    <w:rPr>
      <w:rFonts w:ascii="Times New Roman" w:eastAsia="Gulim" w:hAnsi="Times New Roman"/>
      <w:color w:val="000000"/>
      <w:sz w:val="28"/>
      <w:szCs w:val="28"/>
      <w:lang w:val="pl-PL"/>
    </w:rPr>
  </w:style>
  <w:style w:type="character" w:customStyle="1" w:styleId="noidungvatlieuyeucauChar">
    <w:name w:val="noidung_vatlieuyeucau Char"/>
    <w:link w:val="noidungvatlieuyeucau"/>
    <w:qFormat/>
    <w:rsid w:val="00F17C8D"/>
    <w:rPr>
      <w:rFonts w:eastAsia="Gulim"/>
      <w:color w:val="000000"/>
      <w:sz w:val="28"/>
      <w:szCs w:val="28"/>
      <w:lang w:val="pl-PL" w:eastAsia="ko-KR"/>
    </w:rPr>
  </w:style>
  <w:style w:type="numbering" w:customStyle="1" w:styleId="StyleBulletedVnArialNotBoldItalicLeft076cmHanging">
    <w:name w:val="Style Bulleted .VnArial Not Bold Italic Left:  0.76 cm Hanging..."/>
    <w:basedOn w:val="NoList"/>
    <w:rsid w:val="00F17C8D"/>
    <w:pPr>
      <w:numPr>
        <w:numId w:val="35"/>
      </w:numPr>
    </w:pPr>
  </w:style>
  <w:style w:type="character" w:customStyle="1" w:styleId="Heading9Char1">
    <w:name w:val="Heading 9 Char1"/>
    <w:uiPriority w:val="9"/>
    <w:semiHidden/>
    <w:qFormat/>
    <w:rsid w:val="00F17C8D"/>
    <w:rPr>
      <w:rFonts w:ascii="Cambria" w:eastAsia="Times New Roman" w:hAnsi="Cambria" w:cs="Times New Roman"/>
      <w:color w:val="000000"/>
      <w:sz w:val="22"/>
      <w:szCs w:val="22"/>
      <w:lang w:val="vi-VN" w:eastAsia="vi-VN"/>
    </w:rPr>
  </w:style>
  <w:style w:type="paragraph" w:customStyle="1" w:styleId="Body">
    <w:name w:val="Body"/>
    <w:basedOn w:val="Normal"/>
    <w:uiPriority w:val="1"/>
    <w:qFormat/>
    <w:rsid w:val="00F17C8D"/>
    <w:pPr>
      <w:widowControl w:val="0"/>
    </w:pPr>
    <w:rPr>
      <w:sz w:val="26"/>
      <w:szCs w:val="26"/>
    </w:rPr>
  </w:style>
  <w:style w:type="numbering" w:customStyle="1" w:styleId="StyleBulletedSymbolsymbolNotBoldLeft038cmHanging">
    <w:name w:val="Style Bulleted Symbol (symbol) Not Bold Left:  0.38 cm Hanging:..."/>
    <w:basedOn w:val="NoList"/>
    <w:rsid w:val="00F17C8D"/>
  </w:style>
  <w:style w:type="paragraph" w:styleId="FootnoteText">
    <w:name w:val="footnote text"/>
    <w:basedOn w:val="Normal"/>
    <w:link w:val="FootnoteTextChar"/>
    <w:uiPriority w:val="99"/>
    <w:unhideWhenUsed/>
    <w:qFormat/>
    <w:rsid w:val="00F17C8D"/>
    <w:pPr>
      <w:widowControl w:val="0"/>
    </w:pPr>
    <w:rPr>
      <w:rFonts w:ascii="Courier New" w:eastAsia="Courier New" w:hAnsi="Courier New"/>
      <w:color w:val="000000"/>
      <w:sz w:val="20"/>
      <w:szCs w:val="20"/>
      <w:lang w:val="vi-VN" w:eastAsia="vi-VN"/>
    </w:rPr>
  </w:style>
  <w:style w:type="character" w:customStyle="1" w:styleId="FootnoteTextChar">
    <w:name w:val="Footnote Text Char"/>
    <w:link w:val="FootnoteText"/>
    <w:uiPriority w:val="99"/>
    <w:qFormat/>
    <w:rsid w:val="00F17C8D"/>
    <w:rPr>
      <w:rFonts w:ascii="Courier New" w:eastAsia="Courier New" w:hAnsi="Courier New" w:cs="Courier New"/>
      <w:color w:val="000000"/>
      <w:lang w:val="vi-VN" w:eastAsia="vi-VN"/>
    </w:rPr>
  </w:style>
  <w:style w:type="character" w:styleId="FootnoteReference">
    <w:name w:val="footnote reference"/>
    <w:uiPriority w:val="99"/>
    <w:unhideWhenUsed/>
    <w:qFormat/>
    <w:rsid w:val="00F17C8D"/>
    <w:rPr>
      <w:vertAlign w:val="superscript"/>
    </w:rPr>
  </w:style>
  <w:style w:type="character" w:customStyle="1" w:styleId="Heading5Char">
    <w:name w:val="Heading 5 Char"/>
    <w:link w:val="Heading5"/>
    <w:uiPriority w:val="9"/>
    <w:qFormat/>
    <w:rsid w:val="002A04AC"/>
    <w:rPr>
      <w:rFonts w:ascii=".VnArialH" w:hAnsi=".VnArialH" w:cs=".VnArialH"/>
      <w:sz w:val="44"/>
      <w:szCs w:val="44"/>
    </w:rPr>
  </w:style>
  <w:style w:type="character" w:customStyle="1" w:styleId="Heading6Char">
    <w:name w:val="Heading 6 Char"/>
    <w:link w:val="Heading6"/>
    <w:uiPriority w:val="9"/>
    <w:qFormat/>
    <w:rsid w:val="002A04AC"/>
    <w:rPr>
      <w:rFonts w:ascii="Times New RomanH" w:hAnsi="Times New RomanH" w:cs="Times New RomanH"/>
      <w:b/>
      <w:bCs/>
      <w:sz w:val="22"/>
      <w:szCs w:val="22"/>
      <w:lang w:val="pt-BR"/>
    </w:rPr>
  </w:style>
  <w:style w:type="character" w:customStyle="1" w:styleId="Heading7Char">
    <w:name w:val="Heading 7 Char"/>
    <w:link w:val="Heading7"/>
    <w:uiPriority w:val="9"/>
    <w:qFormat/>
    <w:rsid w:val="002A04AC"/>
    <w:rPr>
      <w:sz w:val="24"/>
      <w:szCs w:val="24"/>
    </w:rPr>
  </w:style>
  <w:style w:type="character" w:customStyle="1" w:styleId="Heading8Char">
    <w:name w:val="Heading 8 Char"/>
    <w:link w:val="Heading8"/>
    <w:uiPriority w:val="9"/>
    <w:qFormat/>
    <w:rsid w:val="002A04AC"/>
    <w:rPr>
      <w:i/>
      <w:iCs/>
      <w:sz w:val="24"/>
      <w:szCs w:val="24"/>
    </w:rPr>
  </w:style>
  <w:style w:type="numbering" w:customStyle="1" w:styleId="NoList3">
    <w:name w:val="No List3"/>
    <w:next w:val="NoList"/>
    <w:semiHidden/>
    <w:rsid w:val="0076163C"/>
  </w:style>
  <w:style w:type="character" w:customStyle="1" w:styleId="DefaultParagraphFont1">
    <w:name w:val="Default Paragraph Font1"/>
    <w:semiHidden/>
    <w:rsid w:val="00655B6A"/>
  </w:style>
  <w:style w:type="table" w:customStyle="1" w:styleId="TableNormal2">
    <w:name w:val="Table Normal2"/>
    <w:semiHidden/>
    <w:rsid w:val="00655B6A"/>
    <w:tblPr>
      <w:tblInd w:w="0" w:type="dxa"/>
      <w:tblCellMar>
        <w:top w:w="0" w:type="dxa"/>
        <w:left w:w="108" w:type="dxa"/>
        <w:bottom w:w="0" w:type="dxa"/>
        <w:right w:w="108" w:type="dxa"/>
      </w:tblCellMar>
    </w:tblPr>
  </w:style>
  <w:style w:type="numbering" w:customStyle="1" w:styleId="NoList4">
    <w:name w:val="No List4"/>
    <w:semiHidden/>
    <w:rsid w:val="00655B6A"/>
  </w:style>
  <w:style w:type="table" w:customStyle="1" w:styleId="TableGrid2">
    <w:name w:val="Table Grid2"/>
    <w:basedOn w:val="TableNormal2"/>
    <w:qFormat/>
    <w:rsid w:val="00655B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rsid w:val="00655B6A"/>
    <w:rPr>
      <w:rFonts w:ascii="Tahoma" w:eastAsia="Courier New" w:hAnsi="Tahoma"/>
      <w:color w:val="000000"/>
      <w:sz w:val="16"/>
      <w:szCs w:val="20"/>
      <w:lang w:val="vi-VN" w:eastAsia="vi-VN"/>
    </w:rPr>
  </w:style>
  <w:style w:type="paragraph" w:customStyle="1" w:styleId="NoSpacing1">
    <w:name w:val="No Spacing1"/>
    <w:uiPriority w:val="1"/>
    <w:qFormat/>
    <w:rsid w:val="00655B6A"/>
    <w:rPr>
      <w:rFonts w:ascii="Courier New" w:eastAsia="Courier New" w:hAnsi="Courier New" w:cs="Courier New"/>
      <w:color w:val="000000"/>
      <w:sz w:val="24"/>
      <w:lang w:val="vi-VN" w:eastAsia="vi-VN"/>
    </w:rPr>
  </w:style>
  <w:style w:type="character" w:customStyle="1" w:styleId="Apple-converted-space0">
    <w:name w:val="Apple-converted-space"/>
    <w:qFormat/>
    <w:rsid w:val="00655B6A"/>
  </w:style>
  <w:style w:type="paragraph" w:customStyle="1" w:styleId="BodyTextIndent21">
    <w:name w:val="Body Text Indent 21"/>
    <w:basedOn w:val="Normal"/>
    <w:rsid w:val="00655B6A"/>
    <w:pPr>
      <w:spacing w:after="120" w:line="480" w:lineRule="auto"/>
      <w:ind w:left="360"/>
    </w:pPr>
    <w:rPr>
      <w:szCs w:val="20"/>
      <w:lang w:val="vi-VN" w:eastAsia="vi-VN"/>
    </w:rPr>
  </w:style>
  <w:style w:type="paragraph" w:customStyle="1" w:styleId="BodyText1a">
    <w:name w:val="Body Text1"/>
    <w:basedOn w:val="Normal"/>
    <w:rsid w:val="00655B6A"/>
    <w:pPr>
      <w:spacing w:after="120"/>
    </w:pPr>
    <w:rPr>
      <w:rFonts w:ascii="Courier New" w:eastAsia="Courier New" w:hAnsi="Courier New" w:cs="Courier New"/>
      <w:color w:val="000000"/>
      <w:sz w:val="24"/>
      <w:szCs w:val="20"/>
      <w:lang w:val="vi-VN" w:eastAsia="vi-VN"/>
    </w:rPr>
  </w:style>
  <w:style w:type="paragraph" w:customStyle="1" w:styleId="ListParagraph1">
    <w:name w:val="List Paragraph1"/>
    <w:basedOn w:val="Normal"/>
    <w:qFormat/>
    <w:rsid w:val="00655B6A"/>
    <w:pPr>
      <w:ind w:left="720"/>
    </w:pPr>
    <w:rPr>
      <w:sz w:val="24"/>
      <w:szCs w:val="20"/>
      <w:lang w:val="vi-VN"/>
    </w:rPr>
  </w:style>
  <w:style w:type="paragraph" w:customStyle="1" w:styleId="BlockText1">
    <w:name w:val="Block Text1"/>
    <w:basedOn w:val="Normal"/>
    <w:rsid w:val="00655B6A"/>
    <w:pPr>
      <w:ind w:left="540" w:right="-360" w:firstLine="180"/>
    </w:pPr>
    <w:rPr>
      <w:rFonts w:ascii="VNI-Times" w:hAnsi="VNI-Times"/>
      <w:sz w:val="24"/>
      <w:szCs w:val="20"/>
    </w:rPr>
  </w:style>
  <w:style w:type="paragraph" w:styleId="Quote">
    <w:name w:val="Quote"/>
    <w:basedOn w:val="Normal"/>
    <w:next w:val="Normal"/>
    <w:link w:val="QuoteChar"/>
    <w:uiPriority w:val="29"/>
    <w:qFormat/>
    <w:rsid w:val="00655B6A"/>
    <w:rPr>
      <w:rFonts w:ascii="Courier New" w:eastAsia="Courier New" w:hAnsi="Courier New"/>
      <w:i/>
      <w:color w:val="000000"/>
      <w:sz w:val="24"/>
      <w:szCs w:val="20"/>
      <w:lang w:val="vi-VN" w:eastAsia="vi-VN"/>
    </w:rPr>
  </w:style>
  <w:style w:type="character" w:customStyle="1" w:styleId="QuoteChar">
    <w:name w:val="Quote Char"/>
    <w:link w:val="Quote"/>
    <w:uiPriority w:val="29"/>
    <w:qFormat/>
    <w:rsid w:val="00655B6A"/>
    <w:rPr>
      <w:rFonts w:ascii="Courier New" w:eastAsia="Courier New" w:hAnsi="Courier New" w:cs="Courier New"/>
      <w:i/>
      <w:color w:val="000000"/>
      <w:sz w:val="24"/>
      <w:lang w:val="vi-VN" w:eastAsia="vi-VN"/>
    </w:rPr>
  </w:style>
  <w:style w:type="character" w:customStyle="1" w:styleId="FootnoteReference1">
    <w:name w:val="Footnote Reference1"/>
    <w:uiPriority w:val="99"/>
    <w:semiHidden/>
    <w:unhideWhenUsed/>
    <w:rsid w:val="00655B6A"/>
    <w:rPr>
      <w:vertAlign w:val="superscript"/>
    </w:rPr>
  </w:style>
  <w:style w:type="character" w:customStyle="1" w:styleId="EndnoteTextChar">
    <w:name w:val="Endnote Text Char"/>
    <w:basedOn w:val="DefaultParagraphFont1"/>
    <w:link w:val="EndnoteText1"/>
    <w:uiPriority w:val="99"/>
    <w:semiHidden/>
    <w:qFormat/>
    <w:rsid w:val="00655B6A"/>
  </w:style>
  <w:style w:type="paragraph" w:customStyle="1" w:styleId="EndnoteText1">
    <w:name w:val="Endnote Text1"/>
    <w:basedOn w:val="Normal"/>
    <w:link w:val="EndnoteTextChar"/>
    <w:uiPriority w:val="99"/>
    <w:semiHidden/>
    <w:unhideWhenUsed/>
    <w:rsid w:val="00655B6A"/>
    <w:rPr>
      <w:sz w:val="20"/>
      <w:szCs w:val="20"/>
    </w:rPr>
  </w:style>
  <w:style w:type="character" w:styleId="SubtleReference">
    <w:name w:val="Subtle Reference"/>
    <w:uiPriority w:val="31"/>
    <w:qFormat/>
    <w:rsid w:val="00655B6A"/>
    <w:rPr>
      <w:smallCaps/>
      <w:color w:val="C0504D"/>
      <w:u w:val="single"/>
    </w:rPr>
  </w:style>
  <w:style w:type="character" w:customStyle="1" w:styleId="IntenseQuoteChar">
    <w:name w:val="Intense Quote Char"/>
    <w:link w:val="IntenseQuote"/>
    <w:uiPriority w:val="30"/>
    <w:qFormat/>
    <w:rsid w:val="00655B6A"/>
    <w:rPr>
      <w:b/>
      <w:i/>
      <w:color w:val="4F81BD"/>
    </w:rPr>
  </w:style>
  <w:style w:type="character" w:styleId="IntenseReference">
    <w:name w:val="Intense Reference"/>
    <w:uiPriority w:val="32"/>
    <w:qFormat/>
    <w:rsid w:val="00655B6A"/>
    <w:rPr>
      <w:b/>
      <w:smallCaps/>
      <w:color w:val="C0504D"/>
      <w:spacing w:val="5"/>
      <w:u w:val="single"/>
    </w:rPr>
  </w:style>
  <w:style w:type="character" w:customStyle="1" w:styleId="PlainTextChar">
    <w:name w:val="Plain Text Char"/>
    <w:link w:val="PlainText"/>
    <w:uiPriority w:val="99"/>
    <w:qFormat/>
    <w:rsid w:val="00655B6A"/>
    <w:rPr>
      <w:rFonts w:ascii="Courier New" w:hAnsi="Courier New" w:cs="Courier New"/>
      <w:sz w:val="21"/>
    </w:rPr>
  </w:style>
  <w:style w:type="character" w:styleId="SubtleEmphasis">
    <w:name w:val="Subtle Emphasis"/>
    <w:uiPriority w:val="19"/>
    <w:qFormat/>
    <w:rsid w:val="00655B6A"/>
    <w:rPr>
      <w:i/>
      <w:color w:val="808080"/>
    </w:rPr>
  </w:style>
  <w:style w:type="paragraph" w:styleId="PlainText">
    <w:name w:val="Plain Text"/>
    <w:basedOn w:val="Normal"/>
    <w:link w:val="PlainTextChar"/>
    <w:uiPriority w:val="99"/>
    <w:unhideWhenUsed/>
    <w:qFormat/>
    <w:rsid w:val="00655B6A"/>
    <w:rPr>
      <w:rFonts w:ascii="Courier New" w:hAnsi="Courier New"/>
      <w:sz w:val="21"/>
      <w:szCs w:val="20"/>
      <w:lang w:val="x-none" w:eastAsia="x-none"/>
    </w:rPr>
  </w:style>
  <w:style w:type="character" w:customStyle="1" w:styleId="PlainTextChar1">
    <w:name w:val="Plain Text Char1"/>
    <w:qFormat/>
    <w:rsid w:val="00655B6A"/>
    <w:rPr>
      <w:rFonts w:ascii="Courier New" w:hAnsi="Courier New" w:cs="Courier New"/>
    </w:rPr>
  </w:style>
  <w:style w:type="paragraph" w:customStyle="1" w:styleId="FootnoteText1">
    <w:name w:val="Footnote Text1"/>
    <w:basedOn w:val="Normal"/>
    <w:uiPriority w:val="99"/>
    <w:semiHidden/>
    <w:unhideWhenUsed/>
    <w:rsid w:val="00655B6A"/>
    <w:rPr>
      <w:rFonts w:ascii="Courier New" w:eastAsia="Courier New" w:hAnsi="Courier New" w:cs="Courier New"/>
      <w:color w:val="000000"/>
      <w:sz w:val="20"/>
      <w:szCs w:val="20"/>
      <w:lang w:val="vi-VN" w:eastAsia="vi-VN"/>
    </w:rPr>
  </w:style>
  <w:style w:type="paragraph" w:customStyle="1" w:styleId="EnvelopeAddress1">
    <w:name w:val="Envelope Address1"/>
    <w:basedOn w:val="Normal"/>
    <w:uiPriority w:val="99"/>
    <w:unhideWhenUsed/>
    <w:rsid w:val="00655B6A"/>
    <w:pPr>
      <w:ind w:left="2880"/>
    </w:pPr>
    <w:rPr>
      <w:rFonts w:ascii="Cambria" w:hAnsi="Cambria"/>
      <w:color w:val="000000"/>
      <w:sz w:val="24"/>
      <w:szCs w:val="20"/>
      <w:lang w:val="vi-VN" w:eastAsia="vi-VN"/>
    </w:rPr>
  </w:style>
  <w:style w:type="character" w:customStyle="1" w:styleId="EndnoteReference1">
    <w:name w:val="Endnote Reference1"/>
    <w:uiPriority w:val="99"/>
    <w:semiHidden/>
    <w:unhideWhenUsed/>
    <w:rsid w:val="00655B6A"/>
    <w:rPr>
      <w:vertAlign w:val="superscript"/>
    </w:rPr>
  </w:style>
  <w:style w:type="paragraph" w:customStyle="1" w:styleId="EnvelopeReturn1">
    <w:name w:val="Envelope Return1"/>
    <w:basedOn w:val="Normal"/>
    <w:uiPriority w:val="99"/>
    <w:unhideWhenUsed/>
    <w:rsid w:val="00655B6A"/>
    <w:rPr>
      <w:rFonts w:ascii="Cambria" w:hAnsi="Cambria"/>
      <w:color w:val="000000"/>
      <w:sz w:val="20"/>
      <w:szCs w:val="20"/>
      <w:lang w:val="vi-VN" w:eastAsia="vi-VN"/>
    </w:rPr>
  </w:style>
  <w:style w:type="character" w:styleId="IntenseEmphasis">
    <w:name w:val="Intense Emphasis"/>
    <w:uiPriority w:val="21"/>
    <w:qFormat/>
    <w:rsid w:val="00655B6A"/>
    <w:rPr>
      <w:b/>
      <w:i/>
      <w:color w:val="4F81BD"/>
    </w:rPr>
  </w:style>
  <w:style w:type="character" w:styleId="BookTitle">
    <w:name w:val="Book Title"/>
    <w:uiPriority w:val="33"/>
    <w:qFormat/>
    <w:rsid w:val="00655B6A"/>
    <w:rPr>
      <w:b/>
      <w:smallCaps/>
      <w:spacing w:val="5"/>
    </w:rPr>
  </w:style>
  <w:style w:type="paragraph" w:styleId="IntenseQuote">
    <w:name w:val="Intense Quote"/>
    <w:basedOn w:val="Normal"/>
    <w:next w:val="Normal"/>
    <w:link w:val="IntenseQuoteChar"/>
    <w:uiPriority w:val="30"/>
    <w:qFormat/>
    <w:rsid w:val="00655B6A"/>
    <w:pPr>
      <w:pBdr>
        <w:bottom w:val="single" w:sz="4" w:space="0" w:color="4F81BD"/>
      </w:pBdr>
      <w:spacing w:before="200" w:after="280"/>
      <w:ind w:left="936" w:right="936"/>
    </w:pPr>
    <w:rPr>
      <w:b/>
      <w:i/>
      <w:color w:val="4F81BD"/>
      <w:sz w:val="20"/>
      <w:szCs w:val="20"/>
      <w:lang w:val="x-none" w:eastAsia="x-none"/>
    </w:rPr>
  </w:style>
  <w:style w:type="character" w:customStyle="1" w:styleId="IntenseQuoteChar1">
    <w:name w:val="Intense Quote Char1"/>
    <w:uiPriority w:val="30"/>
    <w:qFormat/>
    <w:rsid w:val="00655B6A"/>
    <w:rPr>
      <w:b/>
      <w:bCs/>
      <w:i/>
      <w:iCs/>
      <w:color w:val="4F81BD"/>
      <w:sz w:val="28"/>
      <w:szCs w:val="28"/>
    </w:rPr>
  </w:style>
  <w:style w:type="paragraph" w:customStyle="1" w:styleId="dongnormal">
    <w:name w:val="dong_normal"/>
    <w:basedOn w:val="Normal"/>
    <w:link w:val="dongnormalChar"/>
    <w:qFormat/>
    <w:rsid w:val="00D44619"/>
    <w:pPr>
      <w:spacing w:before="120" w:after="120"/>
    </w:pPr>
    <w:rPr>
      <w:sz w:val="26"/>
      <w:szCs w:val="26"/>
      <w:lang w:val="x-none" w:eastAsia="en-AU"/>
    </w:rPr>
  </w:style>
  <w:style w:type="character" w:customStyle="1" w:styleId="dongnormalChar">
    <w:name w:val="dong_normal Char"/>
    <w:link w:val="dongnormal"/>
    <w:rsid w:val="00D44619"/>
    <w:rPr>
      <w:sz w:val="26"/>
      <w:szCs w:val="26"/>
      <w:lang w:eastAsia="en-AU"/>
    </w:rPr>
  </w:style>
  <w:style w:type="character" w:customStyle="1" w:styleId="StyleHeading5NotItalicChar">
    <w:name w:val="Style Heading 5 + Not Italic Char"/>
    <w:link w:val="StyleHeading5NotItalic"/>
    <w:locked/>
    <w:rsid w:val="00252A3C"/>
    <w:rPr>
      <w:rFonts w:ascii=".VnTime" w:hAnsi=".VnTime"/>
      <w:b/>
      <w:bCs/>
      <w:i/>
      <w:color w:val="000000"/>
      <w:sz w:val="24"/>
      <w:szCs w:val="24"/>
    </w:rPr>
  </w:style>
  <w:style w:type="paragraph" w:customStyle="1" w:styleId="StyleHeading5NotItalic">
    <w:name w:val="Style Heading 5 + Not Italic"/>
    <w:basedOn w:val="Heading5"/>
    <w:next w:val="Normal"/>
    <w:link w:val="StyleHeading5NotItalicChar"/>
    <w:rsid w:val="00252A3C"/>
    <w:pPr>
      <w:tabs>
        <w:tab w:val="clear" w:pos="1008"/>
      </w:tabs>
      <w:spacing w:before="120" w:after="120" w:line="300" w:lineRule="atLeast"/>
      <w:ind w:left="0" w:firstLine="425"/>
      <w:jc w:val="both"/>
    </w:pPr>
    <w:rPr>
      <w:rFonts w:ascii=".VnTime" w:hAnsi=".VnTime"/>
      <w:b/>
      <w:bCs/>
      <w:i/>
      <w:color w:val="000000"/>
      <w:sz w:val="24"/>
      <w:szCs w:val="24"/>
    </w:rPr>
  </w:style>
  <w:style w:type="character" w:customStyle="1" w:styleId="DefaultParagraphFont10">
    <w:name w:val="Default Paragraph Font1"/>
    <w:semiHidden/>
    <w:qFormat/>
    <w:rsid w:val="00252A3C"/>
  </w:style>
  <w:style w:type="paragraph" w:customStyle="1" w:styleId="BalloonText10">
    <w:name w:val="Balloon Text1"/>
    <w:basedOn w:val="Normal"/>
    <w:qFormat/>
    <w:rsid w:val="00252A3C"/>
    <w:rPr>
      <w:rFonts w:ascii="Tahoma" w:eastAsia="Courier New" w:hAnsi="Tahoma"/>
      <w:color w:val="000000"/>
      <w:sz w:val="16"/>
      <w:szCs w:val="20"/>
      <w:lang w:val="vi-VN" w:eastAsia="vi-VN"/>
    </w:rPr>
  </w:style>
  <w:style w:type="paragraph" w:customStyle="1" w:styleId="NoSpacing10">
    <w:name w:val="No Spacing1"/>
    <w:uiPriority w:val="1"/>
    <w:qFormat/>
    <w:rsid w:val="00252A3C"/>
    <w:rPr>
      <w:rFonts w:ascii="Courier New" w:eastAsia="Courier New" w:hAnsi="Courier New" w:cs="Courier New"/>
      <w:color w:val="000000"/>
      <w:sz w:val="24"/>
      <w:lang w:val="vi-VN" w:eastAsia="vi-VN"/>
    </w:rPr>
  </w:style>
  <w:style w:type="paragraph" w:customStyle="1" w:styleId="BodyTextIndent210">
    <w:name w:val="Body Text Indent 21"/>
    <w:basedOn w:val="Normal"/>
    <w:qFormat/>
    <w:rsid w:val="00252A3C"/>
    <w:pPr>
      <w:spacing w:after="120" w:line="480" w:lineRule="auto"/>
      <w:ind w:left="360"/>
    </w:pPr>
    <w:rPr>
      <w:szCs w:val="20"/>
      <w:lang w:val="vi-VN" w:eastAsia="vi-VN"/>
    </w:rPr>
  </w:style>
  <w:style w:type="paragraph" w:customStyle="1" w:styleId="BodyText1b">
    <w:name w:val="Body Text1"/>
    <w:basedOn w:val="Normal"/>
    <w:qFormat/>
    <w:rsid w:val="00252A3C"/>
    <w:pPr>
      <w:spacing w:after="120"/>
    </w:pPr>
    <w:rPr>
      <w:rFonts w:ascii="Courier New" w:eastAsia="Courier New" w:hAnsi="Courier New" w:cs="Courier New"/>
      <w:color w:val="000000"/>
      <w:sz w:val="24"/>
      <w:szCs w:val="20"/>
      <w:lang w:val="vi-VN" w:eastAsia="vi-VN"/>
    </w:rPr>
  </w:style>
  <w:style w:type="paragraph" w:customStyle="1" w:styleId="ListParagraph10">
    <w:name w:val="List Paragraph1"/>
    <w:basedOn w:val="Normal"/>
    <w:qFormat/>
    <w:rsid w:val="00252A3C"/>
    <w:pPr>
      <w:ind w:left="720"/>
    </w:pPr>
    <w:rPr>
      <w:sz w:val="24"/>
      <w:szCs w:val="20"/>
      <w:lang w:val="vi-VN"/>
    </w:rPr>
  </w:style>
  <w:style w:type="paragraph" w:customStyle="1" w:styleId="BlockText10">
    <w:name w:val="Block Text1"/>
    <w:basedOn w:val="Normal"/>
    <w:qFormat/>
    <w:rsid w:val="00252A3C"/>
    <w:pPr>
      <w:ind w:left="540" w:right="-360" w:firstLine="180"/>
    </w:pPr>
    <w:rPr>
      <w:rFonts w:ascii="VNI-Times" w:hAnsi="VNI-Times"/>
      <w:sz w:val="24"/>
      <w:szCs w:val="20"/>
    </w:rPr>
  </w:style>
  <w:style w:type="character" w:customStyle="1" w:styleId="FootnoteReference10">
    <w:name w:val="Footnote Reference1"/>
    <w:uiPriority w:val="99"/>
    <w:semiHidden/>
    <w:unhideWhenUsed/>
    <w:qFormat/>
    <w:rsid w:val="00252A3C"/>
    <w:rPr>
      <w:vertAlign w:val="superscript"/>
    </w:rPr>
  </w:style>
  <w:style w:type="paragraph" w:customStyle="1" w:styleId="EndnoteText10">
    <w:name w:val="Endnote Text1"/>
    <w:basedOn w:val="Normal"/>
    <w:uiPriority w:val="99"/>
    <w:semiHidden/>
    <w:unhideWhenUsed/>
    <w:qFormat/>
    <w:rsid w:val="00252A3C"/>
    <w:rPr>
      <w:rFonts w:ascii="Courier New" w:eastAsia="Courier New" w:hAnsi="Courier New" w:cs="Courier New"/>
      <w:color w:val="000000"/>
      <w:sz w:val="20"/>
      <w:szCs w:val="20"/>
      <w:lang w:val="vi-VN" w:eastAsia="vi-VN"/>
    </w:rPr>
  </w:style>
  <w:style w:type="paragraph" w:customStyle="1" w:styleId="FootnoteText10">
    <w:name w:val="Footnote Text1"/>
    <w:basedOn w:val="Normal"/>
    <w:uiPriority w:val="99"/>
    <w:semiHidden/>
    <w:unhideWhenUsed/>
    <w:qFormat/>
    <w:rsid w:val="00252A3C"/>
    <w:rPr>
      <w:rFonts w:ascii="Courier New" w:eastAsia="Courier New" w:hAnsi="Courier New" w:cs="Courier New"/>
      <w:color w:val="000000"/>
      <w:sz w:val="20"/>
      <w:szCs w:val="20"/>
      <w:lang w:val="vi-VN" w:eastAsia="vi-VN"/>
    </w:rPr>
  </w:style>
  <w:style w:type="paragraph" w:customStyle="1" w:styleId="EnvelopeAddress10">
    <w:name w:val="Envelope Address1"/>
    <w:basedOn w:val="Normal"/>
    <w:uiPriority w:val="99"/>
    <w:unhideWhenUsed/>
    <w:qFormat/>
    <w:rsid w:val="00252A3C"/>
    <w:pPr>
      <w:ind w:left="2880"/>
    </w:pPr>
    <w:rPr>
      <w:rFonts w:ascii="Cambria" w:hAnsi="Cambria"/>
      <w:color w:val="000000"/>
      <w:sz w:val="24"/>
      <w:szCs w:val="20"/>
      <w:lang w:val="vi-VN" w:eastAsia="vi-VN"/>
    </w:rPr>
  </w:style>
  <w:style w:type="character" w:customStyle="1" w:styleId="EndnoteReference10">
    <w:name w:val="Endnote Reference1"/>
    <w:uiPriority w:val="99"/>
    <w:semiHidden/>
    <w:unhideWhenUsed/>
    <w:qFormat/>
    <w:rsid w:val="00252A3C"/>
    <w:rPr>
      <w:vertAlign w:val="superscript"/>
    </w:rPr>
  </w:style>
  <w:style w:type="paragraph" w:customStyle="1" w:styleId="EnvelopeReturn10">
    <w:name w:val="Envelope Return1"/>
    <w:basedOn w:val="Normal"/>
    <w:uiPriority w:val="99"/>
    <w:unhideWhenUsed/>
    <w:qFormat/>
    <w:rsid w:val="00252A3C"/>
    <w:rPr>
      <w:rFonts w:ascii="Cambria" w:hAnsi="Cambria"/>
      <w:color w:val="000000"/>
      <w:sz w:val="20"/>
      <w:szCs w:val="20"/>
      <w:lang w:val="vi-VN" w:eastAsia="vi-VN"/>
    </w:rPr>
  </w:style>
  <w:style w:type="paragraph" w:customStyle="1" w:styleId="StyleTitleArial42ptBoldBlackRight-008cmBefore0">
    <w:name w:val="Style Title + Arial 42 pt Bold Black Right:  -0.08 cm Before:"/>
    <w:basedOn w:val="Title"/>
    <w:autoRedefine/>
    <w:qFormat/>
    <w:rsid w:val="008337FF"/>
    <w:pPr>
      <w:keepNext/>
      <w:keepLines/>
      <w:spacing w:after="160"/>
      <w:ind w:right="-45"/>
    </w:pPr>
    <w:rPr>
      <w:rFonts w:ascii=".VnArialH" w:hAnsi=".VnArialH"/>
      <w:b/>
      <w:spacing w:val="120"/>
      <w:kern w:val="22"/>
      <w:sz w:val="24"/>
      <w:szCs w:val="84"/>
      <w:lang w:val="en-US" w:eastAsia="ko-KR"/>
    </w:rPr>
  </w:style>
  <w:style w:type="paragraph" w:customStyle="1" w:styleId="StyleHeadingEArialNarrow8ptCenteredLeft-019cmRi0">
    <w:name w:val="Style Heading E + Arial Narrow 8 pt Centered Left:  -0.19 cm Ri"/>
    <w:basedOn w:val="Normal"/>
    <w:qFormat/>
    <w:rsid w:val="008337FF"/>
    <w:pPr>
      <w:keepNext/>
      <w:spacing w:before="40"/>
      <w:ind w:left="-108" w:right="-108"/>
      <w:jc w:val="center"/>
    </w:pPr>
    <w:rPr>
      <w:rFonts w:ascii=".VnArial NarrowH" w:hAnsi=".VnArial NarrowH"/>
      <w:color w:val="000000"/>
      <w:sz w:val="16"/>
      <w:szCs w:val="16"/>
      <w:lang w:eastAsia="ko-KR"/>
    </w:rPr>
  </w:style>
  <w:style w:type="paragraph" w:customStyle="1" w:styleId="StyleHeadingETimesNewRoman12ptNotAllcapsLeft0cm0">
    <w:name w:val="Style Heading E + Times New Roman 12 pt Not All caps Left:  0 cm"/>
    <w:basedOn w:val="Normal"/>
    <w:autoRedefine/>
    <w:qFormat/>
    <w:rsid w:val="008337FF"/>
    <w:pPr>
      <w:keepNext/>
      <w:ind w:right="-143"/>
    </w:pPr>
    <w:rPr>
      <w:rFonts w:ascii=".VnArial" w:hAnsi=".VnArial"/>
      <w:color w:val="000000"/>
      <w:sz w:val="20"/>
      <w:szCs w:val="26"/>
      <w:lang w:eastAsia="ko-KR"/>
    </w:rPr>
  </w:style>
  <w:style w:type="paragraph" w:customStyle="1" w:styleId="StyleboxtextarialArialNarrow8ptBefore2ptAfter10">
    <w:name w:val="Style box text arial + Arial Narrow 8 pt Before:  2 pt After:  1"/>
    <w:basedOn w:val="boxtextarial"/>
    <w:qFormat/>
    <w:rsid w:val="008337FF"/>
    <w:pPr>
      <w:spacing w:before="40" w:after="20" w:line="240" w:lineRule="auto"/>
    </w:pPr>
    <w:rPr>
      <w:rFonts w:ascii=".VnArial NarrowH" w:hAnsi=".VnArial NarrowH" w:cs="Times New Roman"/>
      <w:b w:val="0"/>
      <w:bCs w:val="0"/>
      <w:color w:val="000000"/>
      <w:sz w:val="16"/>
      <w:szCs w:val="16"/>
    </w:rPr>
  </w:style>
  <w:style w:type="paragraph" w:customStyle="1" w:styleId="StyleboxtextarialArialNarrow8ptCenteredBefore2pt10">
    <w:name w:val="Style box text arial + Arial Narrow 8 pt Centered Before:  2 pt.1"/>
    <w:basedOn w:val="boxtextarial"/>
    <w:qFormat/>
    <w:rsid w:val="008337FF"/>
    <w:pPr>
      <w:spacing w:before="40" w:after="20" w:line="240" w:lineRule="auto"/>
      <w:jc w:val="center"/>
    </w:pPr>
    <w:rPr>
      <w:rFonts w:ascii=".VnArial NarrowH" w:hAnsi=".VnArial NarrowH" w:cs="Times New Roman"/>
      <w:b w:val="0"/>
      <w:bCs w:val="0"/>
      <w:color w:val="000000"/>
      <w:sz w:val="16"/>
      <w:szCs w:val="16"/>
    </w:rPr>
  </w:style>
  <w:style w:type="paragraph" w:customStyle="1" w:styleId="StyleboxtextarialArialNarrow8ptCenteredLeft-018c0">
    <w:name w:val="Style box text arial + Arial Narrow 8 pt Centered Left:  -0.18 c"/>
    <w:basedOn w:val="boxtextarial"/>
    <w:qFormat/>
    <w:rsid w:val="008337FF"/>
    <w:pPr>
      <w:spacing w:before="40" w:after="40" w:line="240" w:lineRule="auto"/>
      <w:ind w:left="-102" w:right="-114"/>
      <w:jc w:val="center"/>
    </w:pPr>
    <w:rPr>
      <w:rFonts w:ascii=".VnArial Narrow" w:hAnsi=".VnArial Narrow" w:cs="Times New Roman"/>
      <w:b w:val="0"/>
      <w:bCs w:val="0"/>
      <w:color w:val="000000"/>
      <w:sz w:val="16"/>
      <w:szCs w:val="16"/>
    </w:rPr>
  </w:style>
  <w:style w:type="paragraph" w:customStyle="1" w:styleId="StyleboxtextarialArialNarrow8ptBefore2ptAfter20">
    <w:name w:val="Style box text arial + Arial Narrow 8 pt Before:  2 pt After:  2"/>
    <w:basedOn w:val="boxtextarial"/>
    <w:qFormat/>
    <w:rsid w:val="008337FF"/>
    <w:pPr>
      <w:spacing w:before="40" w:after="40" w:line="240" w:lineRule="auto"/>
    </w:pPr>
    <w:rPr>
      <w:rFonts w:ascii=".VnArial Narrow" w:hAnsi=".VnArial Narrow" w:cs="Times New Roman"/>
      <w:b w:val="0"/>
      <w:bCs w:val="0"/>
      <w:color w:val="000000"/>
      <w:sz w:val="16"/>
      <w:szCs w:val="26"/>
    </w:rPr>
  </w:style>
  <w:style w:type="paragraph" w:customStyle="1" w:styleId="StyleboxtextarialArialNarrow8ptRightBefore2ptAf0">
    <w:name w:val="Style box text arial + Arial Narrow 8 pt Right Before:  2 pt Af"/>
    <w:basedOn w:val="boxtextarial"/>
    <w:qFormat/>
    <w:rsid w:val="008337FF"/>
    <w:pPr>
      <w:spacing w:before="40" w:after="40" w:line="240" w:lineRule="auto"/>
      <w:jc w:val="right"/>
    </w:pPr>
    <w:rPr>
      <w:rFonts w:ascii=".VnArial NarrowH" w:hAnsi=".VnArial NarrowH" w:cs="Times New Roman"/>
      <w:b w:val="0"/>
      <w:bCs w:val="0"/>
      <w:color w:val="000000"/>
      <w:sz w:val="16"/>
      <w:szCs w:val="26"/>
    </w:rPr>
  </w:style>
  <w:style w:type="paragraph" w:customStyle="1" w:styleId="StyleSubtitle18ptBlackSmallcapsCenteredRight-0080">
    <w:name w:val="Style Subtitle + 18 pt Black Small caps Centered Right:  -0.08"/>
    <w:basedOn w:val="Subtitle"/>
    <w:autoRedefine/>
    <w:qFormat/>
    <w:rsid w:val="008337FF"/>
    <w:pPr>
      <w:spacing w:before="140" w:after="420"/>
      <w:ind w:right="-45"/>
      <w:jc w:val="center"/>
    </w:pPr>
    <w:rPr>
      <w:bCs/>
      <w:spacing w:val="40"/>
      <w:sz w:val="36"/>
      <w:szCs w:val="36"/>
      <w:lang w:val="en-US" w:eastAsia="ko-KR"/>
    </w:rPr>
  </w:style>
  <w:style w:type="paragraph" w:customStyle="1" w:styleId="StyleHeadingEArialNarrow8ptCenteredBefore2ptAfte0">
    <w:name w:val="Style Heading E + Arial Narrow 8 pt Centered Before:  2 pt Afte"/>
    <w:basedOn w:val="HeadingE"/>
    <w:qFormat/>
    <w:rsid w:val="008337FF"/>
    <w:pPr>
      <w:numPr>
        <w:numId w:val="0"/>
      </w:numPr>
      <w:spacing w:before="40" w:after="40"/>
      <w:jc w:val="center"/>
    </w:pPr>
    <w:rPr>
      <w:rFonts w:ascii=".VnArial NarrowH" w:hAnsi=".VnArial NarrowH"/>
      <w:sz w:val="16"/>
      <w:szCs w:val="16"/>
    </w:rPr>
  </w:style>
  <w:style w:type="paragraph" w:customStyle="1" w:styleId="StyleHeadingEArialNarrow8ptCenteredLeft-019cmRi10">
    <w:name w:val="Style Heading E + Arial Narrow 8 pt Centered Left:  -0.19 cm Ri.1"/>
    <w:basedOn w:val="HeadingE"/>
    <w:qFormat/>
    <w:rsid w:val="008337FF"/>
    <w:pPr>
      <w:numPr>
        <w:numId w:val="0"/>
      </w:numPr>
      <w:spacing w:before="40" w:after="40"/>
      <w:ind w:left="-108" w:right="-108"/>
      <w:jc w:val="center"/>
    </w:pPr>
    <w:rPr>
      <w:rFonts w:ascii=".VnArial NarrowH" w:hAnsi=".VnArial NarrowH"/>
      <w:sz w:val="16"/>
    </w:rPr>
  </w:style>
  <w:style w:type="paragraph" w:customStyle="1" w:styleId="StyleHeadingEArialNarrow8ptNotAllcapsCenteredLeft0">
    <w:name w:val="Style Heading E + Arial Narrow 8 pt Not All caps Centered Left:"/>
    <w:basedOn w:val="HeadingE"/>
    <w:qFormat/>
    <w:rsid w:val="008337FF"/>
    <w:pPr>
      <w:numPr>
        <w:numId w:val="0"/>
      </w:numPr>
      <w:spacing w:before="40" w:after="40"/>
      <w:ind w:left="-108" w:right="-108"/>
      <w:jc w:val="center"/>
    </w:pPr>
    <w:rPr>
      <w:rFonts w:ascii=".VnArial NarrowH" w:hAnsi=".VnArial NarrowH"/>
      <w:caps w:val="0"/>
      <w:sz w:val="16"/>
    </w:rPr>
  </w:style>
  <w:style w:type="paragraph" w:customStyle="1" w:styleId="StyleHeadingEArialNarrow8ptBoldRightBefore5ptA0">
    <w:name w:val="Style Heading E + Arial Narrow 8 pt Bold Right Before:  5 pt A"/>
    <w:basedOn w:val="HeadingE"/>
    <w:qFormat/>
    <w:rsid w:val="008337FF"/>
    <w:pPr>
      <w:numPr>
        <w:numId w:val="0"/>
      </w:numPr>
      <w:spacing w:before="100" w:after="40"/>
      <w:jc w:val="right"/>
    </w:pPr>
    <w:rPr>
      <w:rFonts w:ascii=".VnArial NarrowH" w:hAnsi=".VnArial NarrowH"/>
      <w:b/>
      <w:bCs/>
      <w:sz w:val="16"/>
    </w:rPr>
  </w:style>
  <w:style w:type="paragraph" w:customStyle="1" w:styleId="StyleboxtextarialBefore2ptAfter2ptLinespacing0">
    <w:name w:val="Style box text arial + Before:  2 pt After:  2 pt Line spacing:"/>
    <w:basedOn w:val="boxtextarial"/>
    <w:qFormat/>
    <w:rsid w:val="008337FF"/>
    <w:pPr>
      <w:spacing w:before="40" w:after="40" w:line="240" w:lineRule="auto"/>
    </w:pPr>
    <w:rPr>
      <w:rFonts w:cs="Times New Roman"/>
      <w:b w:val="0"/>
      <w:bCs w:val="0"/>
      <w:color w:val="000000"/>
      <w:szCs w:val="26"/>
    </w:rPr>
  </w:style>
  <w:style w:type="paragraph" w:customStyle="1" w:styleId="StyleboxtextarialArialNarrow8ptCenteredBefore2pt0">
    <w:name w:val="Style box text arial + Arial Narrow 8 pt Centered Before:  2 pt"/>
    <w:basedOn w:val="boxtextarial"/>
    <w:qFormat/>
    <w:rsid w:val="008337FF"/>
    <w:pPr>
      <w:spacing w:before="40" w:after="40" w:line="260" w:lineRule="exact"/>
      <w:jc w:val="center"/>
    </w:pPr>
    <w:rPr>
      <w:rFonts w:ascii=".VnArial NarrowH" w:hAnsi=".VnArial NarrowH" w:cs="Times New Roman"/>
      <w:b w:val="0"/>
      <w:bCs w:val="0"/>
      <w:color w:val="000000"/>
      <w:sz w:val="16"/>
      <w:szCs w:val="16"/>
    </w:rPr>
  </w:style>
  <w:style w:type="paragraph" w:customStyle="1" w:styleId="StyleboxtextarialArialNarrow8ptBoldRightBefore20">
    <w:name w:val="Style box text arial + Arial Narrow 8 pt Bold Right Before:  2"/>
    <w:basedOn w:val="boxtextarial"/>
    <w:qFormat/>
    <w:rsid w:val="008337FF"/>
    <w:pPr>
      <w:spacing w:before="40" w:after="40" w:line="260" w:lineRule="exact"/>
      <w:jc w:val="right"/>
    </w:pPr>
    <w:rPr>
      <w:rFonts w:ascii=".VnArial NarrowH" w:hAnsi=".VnArial NarrowH" w:cs="Times New Roman"/>
      <w:color w:val="000000"/>
      <w:sz w:val="16"/>
      <w:szCs w:val="16"/>
    </w:rPr>
  </w:style>
  <w:style w:type="paragraph" w:customStyle="1" w:styleId="1">
    <w:name w:val="1"/>
    <w:basedOn w:val="Heading2"/>
    <w:link w:val="1Char"/>
    <w:autoRedefine/>
    <w:qFormat/>
    <w:rsid w:val="008337FF"/>
    <w:pPr>
      <w:tabs>
        <w:tab w:val="clear" w:pos="576"/>
        <w:tab w:val="left" w:pos="-2400"/>
      </w:tabs>
      <w:ind w:left="0" w:firstLine="0"/>
      <w:jc w:val="both"/>
    </w:pPr>
    <w:rPr>
      <w:rFonts w:ascii="Times New Roman" w:hAnsi="Times New Roman"/>
      <w:b/>
      <w:sz w:val="26"/>
      <w:szCs w:val="20"/>
      <w:lang w:val="en-US" w:eastAsia="en-US"/>
    </w:rPr>
  </w:style>
  <w:style w:type="character" w:customStyle="1" w:styleId="CharCharChar">
    <w:name w:val="Char Char Char"/>
    <w:qFormat/>
    <w:locked/>
    <w:rsid w:val="008337FF"/>
    <w:rPr>
      <w:rFonts w:ascii="Times New Roman" w:hAnsi="Times New Roman" w:cs="Times New Roman"/>
      <w:color w:val="000000"/>
      <w:sz w:val="26"/>
      <w:szCs w:val="26"/>
      <w:lang w:val="en-AU" w:eastAsia="en-US"/>
    </w:rPr>
  </w:style>
  <w:style w:type="paragraph" w:customStyle="1" w:styleId="CharCharCharCharCharCharChar0">
    <w:name w:val="Char Char Char Char Char Char Char"/>
    <w:basedOn w:val="Normal"/>
    <w:autoRedefine/>
    <w:rsid w:val="008337F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gDauDong">
    <w:name w:val="CongDauDong"/>
    <w:basedOn w:val="Normal"/>
    <w:link w:val="CongDauDongChar"/>
    <w:qFormat/>
    <w:rsid w:val="008337FF"/>
    <w:pPr>
      <w:numPr>
        <w:numId w:val="75"/>
      </w:numPr>
      <w:spacing w:before="60"/>
      <w:jc w:val="both"/>
    </w:pPr>
    <w:rPr>
      <w:rFonts w:eastAsia="SimSun"/>
      <w:lang w:val="x-none" w:eastAsia="x-none"/>
    </w:rPr>
  </w:style>
  <w:style w:type="character" w:customStyle="1" w:styleId="CongDauDongChar">
    <w:name w:val="CongDauDong Char"/>
    <w:link w:val="CongDauDong"/>
    <w:qFormat/>
    <w:rsid w:val="008337FF"/>
    <w:rPr>
      <w:rFonts w:eastAsia="SimSun"/>
      <w:sz w:val="28"/>
      <w:szCs w:val="28"/>
      <w:lang w:val="x-none" w:eastAsia="x-none"/>
    </w:rPr>
  </w:style>
  <w:style w:type="paragraph" w:customStyle="1" w:styleId="NormalC">
    <w:name w:val="Normal_C"/>
    <w:basedOn w:val="Normal"/>
    <w:qFormat/>
    <w:rsid w:val="008337FF"/>
    <w:pPr>
      <w:jc w:val="center"/>
    </w:pPr>
    <w:rPr>
      <w:rFonts w:eastAsia="SimSun"/>
    </w:rPr>
  </w:style>
  <w:style w:type="paragraph" w:customStyle="1" w:styleId="dinhdang">
    <w:name w:val="dinhdang"/>
    <w:basedOn w:val="Normal"/>
    <w:link w:val="dinhdangCharChar"/>
    <w:autoRedefine/>
    <w:qFormat/>
    <w:rsid w:val="008337FF"/>
    <w:pPr>
      <w:numPr>
        <w:numId w:val="76"/>
      </w:numPr>
      <w:jc w:val="both"/>
    </w:pPr>
    <w:rPr>
      <w:color w:val="000000"/>
      <w:lang w:val="x-none" w:eastAsia="x-none"/>
    </w:rPr>
  </w:style>
  <w:style w:type="character" w:customStyle="1" w:styleId="dinhdangCharChar">
    <w:name w:val="dinhdang Char Char"/>
    <w:link w:val="dinhdang"/>
    <w:qFormat/>
    <w:rsid w:val="008337FF"/>
    <w:rPr>
      <w:color w:val="000000"/>
      <w:sz w:val="28"/>
      <w:szCs w:val="28"/>
      <w:lang w:val="x-none" w:eastAsia="x-none"/>
    </w:rPr>
  </w:style>
  <w:style w:type="numbering" w:customStyle="1" w:styleId="NoList11">
    <w:name w:val="No List11"/>
    <w:next w:val="NoList"/>
    <w:uiPriority w:val="99"/>
    <w:semiHidden/>
    <w:rsid w:val="008337FF"/>
  </w:style>
  <w:style w:type="numbering" w:customStyle="1" w:styleId="NoList111">
    <w:name w:val="No List111"/>
    <w:next w:val="NoList"/>
    <w:uiPriority w:val="99"/>
    <w:semiHidden/>
    <w:rsid w:val="008337FF"/>
  </w:style>
  <w:style w:type="table" w:customStyle="1" w:styleId="Table3Deffects11">
    <w:name w:val="Table 3D effects 11"/>
    <w:basedOn w:val="TableNormal"/>
    <w:next w:val="Table3Deffects1"/>
    <w:qFormat/>
    <w:rsid w:val="008337F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CharChar50">
    <w:name w:val="Char Char5"/>
    <w:rsid w:val="008337FF"/>
    <w:rPr>
      <w:rFonts w:ascii=".VnTimeH" w:hAnsi=".VnTimeH"/>
      <w:b/>
      <w:sz w:val="24"/>
      <w:lang w:val="en-US" w:eastAsia="en-US" w:bidi="ar-SA"/>
    </w:rPr>
  </w:style>
  <w:style w:type="paragraph" w:customStyle="1" w:styleId="StyleHeading2TimesNewRomanNotBoldNotItalicBoldCente0">
    <w:name w:val="Style Heading 2 + Times New RomanNot BoldNot Italic + Bold Cente"/>
    <w:basedOn w:val="Normal"/>
    <w:qFormat/>
    <w:rsid w:val="008337FF"/>
    <w:pPr>
      <w:keepNext/>
      <w:spacing w:before="240" w:after="60"/>
      <w:jc w:val="center"/>
      <w:outlineLvl w:val="1"/>
    </w:pPr>
    <w:rPr>
      <w:b/>
      <w:bCs/>
      <w:szCs w:val="20"/>
      <w:lang w:val="vi-VN" w:eastAsia="vi-VN"/>
    </w:rPr>
  </w:style>
  <w:style w:type="numbering" w:customStyle="1" w:styleId="StyleBulletedVnArialNotBoldItalicLeft076cmHanging0">
    <w:name w:val="Style Bulleted.VnArial Not Bold Italic Left:  0.76 cm Hanging"/>
    <w:basedOn w:val="NoList"/>
    <w:rsid w:val="008337FF"/>
  </w:style>
  <w:style w:type="numbering" w:customStyle="1" w:styleId="StyleBulletedSymbolsymbolNotBoldLeft038cmHanging0">
    <w:name w:val="Style Bulleted Symbol (symbol) Not Bold Left:  0.38 cm Hanging:"/>
    <w:basedOn w:val="NoList"/>
    <w:rsid w:val="008337FF"/>
  </w:style>
  <w:style w:type="numbering" w:customStyle="1" w:styleId="NoList40">
    <w:name w:val="No List4"/>
    <w:next w:val="NoList"/>
    <w:uiPriority w:val="99"/>
    <w:semiHidden/>
    <w:unhideWhenUsed/>
    <w:rsid w:val="008337FF"/>
  </w:style>
  <w:style w:type="table" w:customStyle="1" w:styleId="TableNormal11">
    <w:name w:val="Table Normal11"/>
    <w:semiHidden/>
    <w:qFormat/>
    <w:rsid w:val="008337FF"/>
    <w:tblPr>
      <w:tblInd w:w="0" w:type="dxa"/>
      <w:tblCellMar>
        <w:top w:w="0" w:type="dxa"/>
        <w:left w:w="108" w:type="dxa"/>
        <w:bottom w:w="0" w:type="dxa"/>
        <w:right w:w="108" w:type="dxa"/>
      </w:tblCellMar>
    </w:tblPr>
  </w:style>
  <w:style w:type="numbering" w:customStyle="1" w:styleId="NoList12">
    <w:name w:val="No List12"/>
    <w:semiHidden/>
    <w:rsid w:val="008337FF"/>
  </w:style>
  <w:style w:type="numbering" w:customStyle="1" w:styleId="Style4">
    <w:name w:val="Style4"/>
    <w:uiPriority w:val="99"/>
    <w:rsid w:val="002C32EB"/>
    <w:pPr>
      <w:numPr>
        <w:numId w:val="106"/>
      </w:numPr>
    </w:pPr>
  </w:style>
  <w:style w:type="character" w:customStyle="1" w:styleId="BodyTextIndent3Char">
    <w:name w:val="Body Text Indent 3 Char"/>
    <w:link w:val="BodyTextIndent3"/>
    <w:qFormat/>
    <w:rsid w:val="002F7DAC"/>
    <w:rPr>
      <w:i/>
      <w:color w:val="000000"/>
      <w:sz w:val="24"/>
      <w:szCs w:val="24"/>
    </w:rPr>
  </w:style>
  <w:style w:type="numbering" w:customStyle="1" w:styleId="Style42">
    <w:name w:val="Style42"/>
    <w:uiPriority w:val="99"/>
    <w:rsid w:val="002136A7"/>
    <w:pPr>
      <w:numPr>
        <w:numId w:val="128"/>
      </w:numPr>
    </w:pPr>
  </w:style>
  <w:style w:type="numbering" w:customStyle="1" w:styleId="StyleBulletedVnArialNotBoldItalicLeft076cmHanging3">
    <w:name w:val="Style Bulleted .VnArial Not Bold Italic Left:  0.76 cm Hanging...3"/>
    <w:basedOn w:val="NoList"/>
    <w:rsid w:val="002136A7"/>
    <w:pPr>
      <w:numPr>
        <w:numId w:val="123"/>
      </w:numPr>
    </w:pPr>
  </w:style>
  <w:style w:type="numbering" w:customStyle="1" w:styleId="StyleBulletedSymbolsymbolNotBoldLeft038cmHanging3">
    <w:name w:val="Style Bulleted Symbol (symbol) Not Bold Left:  0.38 cm Hanging:...3"/>
    <w:basedOn w:val="NoList"/>
    <w:rsid w:val="002136A7"/>
    <w:pPr>
      <w:numPr>
        <w:numId w:val="124"/>
      </w:numPr>
    </w:pPr>
  </w:style>
  <w:style w:type="numbering" w:customStyle="1" w:styleId="Style13">
    <w:name w:val="Style13"/>
    <w:uiPriority w:val="99"/>
    <w:rsid w:val="002136A7"/>
    <w:pPr>
      <w:numPr>
        <w:numId w:val="125"/>
      </w:numPr>
    </w:pPr>
  </w:style>
  <w:style w:type="numbering" w:customStyle="1" w:styleId="Style33">
    <w:name w:val="Style33"/>
    <w:uiPriority w:val="99"/>
    <w:rsid w:val="002136A7"/>
    <w:pPr>
      <w:numPr>
        <w:numId w:val="126"/>
      </w:numPr>
    </w:pPr>
  </w:style>
  <w:style w:type="numbering" w:customStyle="1" w:styleId="Style43">
    <w:name w:val="Style43"/>
    <w:uiPriority w:val="99"/>
    <w:rsid w:val="002136A7"/>
    <w:pPr>
      <w:numPr>
        <w:numId w:val="127"/>
      </w:numPr>
    </w:pPr>
  </w:style>
  <w:style w:type="paragraph" w:styleId="Revision">
    <w:name w:val="Revision"/>
    <w:hidden/>
    <w:uiPriority w:val="99"/>
    <w:semiHidden/>
    <w:rsid w:val="00D07706"/>
    <w:rPr>
      <w:rFonts w:ascii=".VnTime" w:hAnsi=".VnTime"/>
      <w:sz w:val="28"/>
    </w:rPr>
  </w:style>
  <w:style w:type="numbering" w:customStyle="1" w:styleId="Style421">
    <w:name w:val="Style421"/>
    <w:uiPriority w:val="99"/>
    <w:rsid w:val="0047293C"/>
    <w:pPr>
      <w:numPr>
        <w:numId w:val="198"/>
      </w:numPr>
    </w:pPr>
  </w:style>
  <w:style w:type="numbering" w:customStyle="1" w:styleId="StyleBulletedVnArialNotBoldItalicLeft076cmHanging31">
    <w:name w:val="Style Bulleted .VnArial Not Bold Italic Left:  0.76 cm Hanging...31"/>
    <w:basedOn w:val="NoList"/>
    <w:rsid w:val="0047293C"/>
    <w:pPr>
      <w:numPr>
        <w:numId w:val="36"/>
      </w:numPr>
    </w:pPr>
  </w:style>
  <w:style w:type="numbering" w:customStyle="1" w:styleId="Style131">
    <w:name w:val="Style131"/>
    <w:uiPriority w:val="99"/>
    <w:rsid w:val="0047293C"/>
    <w:pPr>
      <w:numPr>
        <w:numId w:val="196"/>
      </w:numPr>
    </w:pPr>
  </w:style>
  <w:style w:type="numbering" w:customStyle="1" w:styleId="Style331">
    <w:name w:val="Style331"/>
    <w:uiPriority w:val="99"/>
    <w:rsid w:val="0047293C"/>
    <w:pPr>
      <w:numPr>
        <w:numId w:val="199"/>
      </w:numPr>
    </w:pPr>
  </w:style>
  <w:style w:type="numbering" w:customStyle="1" w:styleId="Style431">
    <w:name w:val="Style431"/>
    <w:uiPriority w:val="99"/>
    <w:rsid w:val="0047293C"/>
    <w:pPr>
      <w:numPr>
        <w:numId w:val="197"/>
      </w:numPr>
    </w:pPr>
  </w:style>
  <w:style w:type="paragraph" w:customStyle="1" w:styleId="CharCharCharCharCharCharChar1">
    <w:name w:val="Char Char Char Char Char Char Char"/>
    <w:basedOn w:val="Normal"/>
    <w:autoRedefine/>
    <w:qFormat/>
    <w:rsid w:val="007C076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customStyle="1" w:styleId="Table3Deffects12">
    <w:name w:val="Table 3D effects 12"/>
    <w:basedOn w:val="TableNormal"/>
    <w:next w:val="Table3Deffects1"/>
    <w:qFormat/>
    <w:rsid w:val="007C076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CharChar51">
    <w:name w:val="Char Char5"/>
    <w:qFormat/>
    <w:rsid w:val="007C076F"/>
    <w:rPr>
      <w:rFonts w:ascii=".VnTimeH" w:hAnsi=".VnTimeH"/>
      <w:b/>
      <w:sz w:val="24"/>
      <w:lang w:val="en-US" w:eastAsia="en-US" w:bidi="ar-SA"/>
    </w:rPr>
  </w:style>
  <w:style w:type="numbering" w:customStyle="1" w:styleId="StyleBulletedSymbolsymbolNotBoldLeft038cmHanging10">
    <w:name w:val="Style Bulleted Symbol (symbol) Not Bold Left:  0.38 cm Hanging:...1"/>
    <w:basedOn w:val="NoList"/>
    <w:rsid w:val="007C076F"/>
  </w:style>
  <w:style w:type="character" w:customStyle="1" w:styleId="DefaultParagraphFont2">
    <w:name w:val="Default Paragraph Font2"/>
    <w:semiHidden/>
    <w:rsid w:val="007C076F"/>
  </w:style>
  <w:style w:type="table" w:customStyle="1" w:styleId="TableNormal3">
    <w:name w:val="Table Normal3"/>
    <w:semiHidden/>
    <w:rsid w:val="007C076F"/>
    <w:tblPr>
      <w:tblInd w:w="0" w:type="dxa"/>
      <w:tblCellMar>
        <w:top w:w="0" w:type="dxa"/>
        <w:left w:w="108" w:type="dxa"/>
        <w:bottom w:w="0" w:type="dxa"/>
        <w:right w:w="108" w:type="dxa"/>
      </w:tblCellMar>
    </w:tblPr>
  </w:style>
  <w:style w:type="numbering" w:customStyle="1" w:styleId="NoList5">
    <w:name w:val="No List5"/>
    <w:semiHidden/>
    <w:rsid w:val="007C076F"/>
  </w:style>
  <w:style w:type="table" w:customStyle="1" w:styleId="TableGrid3">
    <w:name w:val="Table Grid3"/>
    <w:basedOn w:val="TableNormal3"/>
    <w:rsid w:val="007C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2">
    <w:name w:val="Balloon Text2"/>
    <w:basedOn w:val="Normal"/>
    <w:rsid w:val="007C076F"/>
    <w:rPr>
      <w:rFonts w:ascii="Tahoma" w:eastAsia="Courier New" w:hAnsi="Tahoma"/>
      <w:color w:val="000000"/>
      <w:sz w:val="16"/>
      <w:szCs w:val="20"/>
      <w:lang w:val="vi-VN" w:eastAsia="vi-VN"/>
    </w:rPr>
  </w:style>
  <w:style w:type="paragraph" w:customStyle="1" w:styleId="NoSpacing2">
    <w:name w:val="No Spacing2"/>
    <w:uiPriority w:val="1"/>
    <w:qFormat/>
    <w:rsid w:val="007C076F"/>
    <w:rPr>
      <w:rFonts w:ascii="Courier New" w:eastAsia="Courier New" w:hAnsi="Courier New" w:cs="Courier New"/>
      <w:color w:val="000000"/>
      <w:sz w:val="24"/>
      <w:lang w:val="vi-VN" w:eastAsia="vi-VN"/>
    </w:rPr>
  </w:style>
  <w:style w:type="paragraph" w:customStyle="1" w:styleId="BodyTextIndent22">
    <w:name w:val="Body Text Indent 22"/>
    <w:basedOn w:val="Normal"/>
    <w:rsid w:val="007C076F"/>
    <w:pPr>
      <w:spacing w:after="120" w:line="480" w:lineRule="auto"/>
      <w:ind w:left="360"/>
    </w:pPr>
    <w:rPr>
      <w:szCs w:val="20"/>
      <w:lang w:val="vi-VN" w:eastAsia="vi-VN"/>
    </w:rPr>
  </w:style>
  <w:style w:type="paragraph" w:customStyle="1" w:styleId="BodyText2a">
    <w:name w:val="Body Text2"/>
    <w:basedOn w:val="Normal"/>
    <w:rsid w:val="007C076F"/>
    <w:pPr>
      <w:spacing w:after="120"/>
    </w:pPr>
    <w:rPr>
      <w:rFonts w:ascii="Courier New" w:eastAsia="Courier New" w:hAnsi="Courier New" w:cs="Courier New"/>
      <w:color w:val="000000"/>
      <w:sz w:val="24"/>
      <w:szCs w:val="20"/>
      <w:lang w:val="vi-VN" w:eastAsia="vi-VN"/>
    </w:rPr>
  </w:style>
  <w:style w:type="paragraph" w:customStyle="1" w:styleId="ListParagraph2">
    <w:name w:val="List Paragraph2"/>
    <w:basedOn w:val="Normal"/>
    <w:qFormat/>
    <w:rsid w:val="007C076F"/>
    <w:pPr>
      <w:ind w:left="720"/>
    </w:pPr>
    <w:rPr>
      <w:sz w:val="24"/>
      <w:szCs w:val="20"/>
      <w:lang w:val="vi-VN"/>
    </w:rPr>
  </w:style>
  <w:style w:type="paragraph" w:customStyle="1" w:styleId="BlockText2">
    <w:name w:val="Block Text2"/>
    <w:basedOn w:val="Normal"/>
    <w:rsid w:val="007C076F"/>
    <w:pPr>
      <w:ind w:left="540" w:right="-360" w:firstLine="180"/>
    </w:pPr>
    <w:rPr>
      <w:rFonts w:ascii="VNI-Times" w:hAnsi="VNI-Times"/>
      <w:sz w:val="24"/>
      <w:szCs w:val="20"/>
    </w:rPr>
  </w:style>
  <w:style w:type="character" w:customStyle="1" w:styleId="FootnoteReference2">
    <w:name w:val="Footnote Reference2"/>
    <w:uiPriority w:val="99"/>
    <w:semiHidden/>
    <w:unhideWhenUsed/>
    <w:rsid w:val="007C076F"/>
    <w:rPr>
      <w:vertAlign w:val="superscript"/>
    </w:rPr>
  </w:style>
  <w:style w:type="paragraph" w:customStyle="1" w:styleId="EndnoteText2">
    <w:name w:val="Endnote Text2"/>
    <w:basedOn w:val="Normal"/>
    <w:uiPriority w:val="99"/>
    <w:semiHidden/>
    <w:unhideWhenUsed/>
    <w:rsid w:val="007C076F"/>
    <w:rPr>
      <w:sz w:val="20"/>
      <w:szCs w:val="20"/>
    </w:rPr>
  </w:style>
  <w:style w:type="paragraph" w:customStyle="1" w:styleId="FootnoteText2">
    <w:name w:val="Footnote Text2"/>
    <w:basedOn w:val="Normal"/>
    <w:uiPriority w:val="99"/>
    <w:semiHidden/>
    <w:unhideWhenUsed/>
    <w:rsid w:val="007C076F"/>
    <w:rPr>
      <w:rFonts w:ascii="Courier New" w:eastAsia="Courier New" w:hAnsi="Courier New" w:cs="Courier New"/>
      <w:color w:val="000000"/>
      <w:sz w:val="20"/>
      <w:szCs w:val="20"/>
      <w:lang w:val="vi-VN" w:eastAsia="vi-VN"/>
    </w:rPr>
  </w:style>
  <w:style w:type="paragraph" w:customStyle="1" w:styleId="EnvelopeAddress2">
    <w:name w:val="Envelope Address2"/>
    <w:basedOn w:val="Normal"/>
    <w:uiPriority w:val="99"/>
    <w:unhideWhenUsed/>
    <w:rsid w:val="007C076F"/>
    <w:pPr>
      <w:ind w:left="2880"/>
    </w:pPr>
    <w:rPr>
      <w:rFonts w:ascii="Cambria" w:hAnsi="Cambria"/>
      <w:color w:val="000000"/>
      <w:sz w:val="24"/>
      <w:szCs w:val="20"/>
      <w:lang w:val="vi-VN" w:eastAsia="vi-VN"/>
    </w:rPr>
  </w:style>
  <w:style w:type="character" w:customStyle="1" w:styleId="EndnoteReference2">
    <w:name w:val="Endnote Reference2"/>
    <w:uiPriority w:val="99"/>
    <w:semiHidden/>
    <w:unhideWhenUsed/>
    <w:rsid w:val="007C076F"/>
    <w:rPr>
      <w:vertAlign w:val="superscript"/>
    </w:rPr>
  </w:style>
  <w:style w:type="paragraph" w:customStyle="1" w:styleId="EnvelopeReturn2">
    <w:name w:val="Envelope Return2"/>
    <w:basedOn w:val="Normal"/>
    <w:uiPriority w:val="99"/>
    <w:unhideWhenUsed/>
    <w:rsid w:val="007C076F"/>
    <w:rPr>
      <w:rFonts w:ascii="Cambria" w:hAnsi="Cambria"/>
      <w:color w:val="000000"/>
      <w:sz w:val="20"/>
      <w:szCs w:val="20"/>
      <w:lang w:val="vi-VN" w:eastAsia="vi-VN"/>
    </w:rPr>
  </w:style>
  <w:style w:type="numbering" w:customStyle="1" w:styleId="NoList50">
    <w:name w:val="No List5"/>
    <w:next w:val="NoList"/>
    <w:semiHidden/>
    <w:rsid w:val="007C076F"/>
  </w:style>
  <w:style w:type="character" w:customStyle="1" w:styleId="BodyText3Char">
    <w:name w:val="Body Text 3 Char"/>
    <w:link w:val="BodyText3"/>
    <w:qFormat/>
    <w:rsid w:val="007C076F"/>
    <w:rPr>
      <w:i/>
      <w:sz w:val="24"/>
      <w:szCs w:val="24"/>
    </w:rPr>
  </w:style>
  <w:style w:type="character" w:customStyle="1" w:styleId="NidungChar">
    <w:name w:val="Nội dung Char"/>
    <w:rsid w:val="007C076F"/>
    <w:rPr>
      <w:sz w:val="28"/>
      <w:szCs w:val="28"/>
      <w:lang w:val="en-US" w:eastAsia="en-US"/>
    </w:rPr>
  </w:style>
  <w:style w:type="paragraph" w:customStyle="1" w:styleId="Nidung">
    <w:name w:val="Nội dung"/>
    <w:basedOn w:val="Normal"/>
    <w:rsid w:val="007C076F"/>
    <w:pPr>
      <w:spacing w:line="360" w:lineRule="auto"/>
      <w:ind w:firstLine="567"/>
    </w:pPr>
  </w:style>
  <w:style w:type="numbering" w:customStyle="1" w:styleId="NoList13">
    <w:name w:val="No List13"/>
    <w:next w:val="NoList"/>
    <w:semiHidden/>
    <w:rsid w:val="007C076F"/>
  </w:style>
  <w:style w:type="numbering" w:styleId="111111">
    <w:name w:val="Outline List 2"/>
    <w:basedOn w:val="NoList"/>
    <w:rsid w:val="007C076F"/>
    <w:pPr>
      <w:numPr>
        <w:numId w:val="200"/>
      </w:numPr>
    </w:pPr>
  </w:style>
  <w:style w:type="numbering" w:customStyle="1" w:styleId="NoList6">
    <w:name w:val="No List6"/>
    <w:next w:val="NoList"/>
    <w:uiPriority w:val="99"/>
    <w:semiHidden/>
    <w:unhideWhenUsed/>
    <w:rsid w:val="007C076F"/>
  </w:style>
  <w:style w:type="numbering" w:customStyle="1" w:styleId="NoList14">
    <w:name w:val="No List14"/>
    <w:next w:val="NoList"/>
    <w:uiPriority w:val="99"/>
    <w:semiHidden/>
    <w:unhideWhenUsed/>
    <w:rsid w:val="007C076F"/>
  </w:style>
  <w:style w:type="numbering" w:customStyle="1" w:styleId="NoList7">
    <w:name w:val="No List7"/>
    <w:next w:val="NoList"/>
    <w:uiPriority w:val="99"/>
    <w:semiHidden/>
    <w:unhideWhenUsed/>
    <w:rsid w:val="007C076F"/>
  </w:style>
  <w:style w:type="numbering" w:customStyle="1" w:styleId="NoList8">
    <w:name w:val="No List8"/>
    <w:next w:val="NoList"/>
    <w:uiPriority w:val="99"/>
    <w:semiHidden/>
    <w:unhideWhenUsed/>
    <w:rsid w:val="004B2ABD"/>
  </w:style>
  <w:style w:type="numbering" w:customStyle="1" w:styleId="NoList9">
    <w:name w:val="No List9"/>
    <w:next w:val="NoList"/>
    <w:uiPriority w:val="99"/>
    <w:semiHidden/>
    <w:unhideWhenUsed/>
    <w:rsid w:val="0032535B"/>
  </w:style>
  <w:style w:type="table" w:customStyle="1" w:styleId="TableGrid4">
    <w:name w:val="Table Grid4"/>
    <w:basedOn w:val="TableNormal"/>
    <w:next w:val="TableGrid"/>
    <w:rsid w:val="00325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semiHidden/>
    <w:rsid w:val="0032535B"/>
  </w:style>
  <w:style w:type="table" w:customStyle="1" w:styleId="Table3Deffects13">
    <w:name w:val="Table 3D effects 13"/>
    <w:basedOn w:val="TableNormal"/>
    <w:next w:val="Table3Deffects1"/>
    <w:rsid w:val="0032535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2">
    <w:name w:val="Table Normal12"/>
    <w:next w:val="TableNormal"/>
    <w:semiHidden/>
    <w:qFormat/>
    <w:rsid w:val="0032535B"/>
    <w:rPr>
      <w:rFonts w:eastAsia="SimSun"/>
    </w:rPr>
    <w:tblPr>
      <w:tblInd w:w="0" w:type="dxa"/>
      <w:tblCellMar>
        <w:top w:w="0" w:type="dxa"/>
        <w:left w:w="108" w:type="dxa"/>
        <w:bottom w:w="0" w:type="dxa"/>
        <w:right w:w="108" w:type="dxa"/>
      </w:tblCellMar>
    </w:tblPr>
  </w:style>
  <w:style w:type="table" w:customStyle="1" w:styleId="TableSimple11">
    <w:name w:val="Table Simple 11"/>
    <w:basedOn w:val="TableNormal"/>
    <w:next w:val="TableSimple1"/>
    <w:qFormat/>
    <w:rsid w:val="0032535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21">
    <w:name w:val="No List21"/>
    <w:next w:val="NoList"/>
    <w:uiPriority w:val="99"/>
    <w:semiHidden/>
    <w:unhideWhenUsed/>
    <w:rsid w:val="0032535B"/>
  </w:style>
  <w:style w:type="table" w:customStyle="1" w:styleId="TableGrid11">
    <w:name w:val="Table Grid11"/>
    <w:basedOn w:val="TableNormal"/>
    <w:next w:val="TableGrid"/>
    <w:qFormat/>
    <w:rsid w:val="00325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VnArialNotBoldItalicLeft076cmHanging10">
    <w:name w:val="Style Bulleted .VnArial Not Bold Italic Left:  0.76 cm Hanging...1"/>
    <w:basedOn w:val="NoList"/>
    <w:rsid w:val="0032535B"/>
    <w:pPr>
      <w:numPr>
        <w:numId w:val="33"/>
      </w:numPr>
    </w:pPr>
  </w:style>
  <w:style w:type="numbering" w:customStyle="1" w:styleId="StyleBulletedSymbolsymbolNotBoldLeft038cmHanging20">
    <w:name w:val="Style Bulleted Symbol (symbol) Not Bold Left:  0.38 cm Hanging:...2"/>
    <w:basedOn w:val="NoList"/>
    <w:rsid w:val="0032535B"/>
  </w:style>
  <w:style w:type="numbering" w:customStyle="1" w:styleId="NoList31">
    <w:name w:val="No List31"/>
    <w:next w:val="NoList"/>
    <w:uiPriority w:val="99"/>
    <w:semiHidden/>
    <w:rsid w:val="0032535B"/>
  </w:style>
  <w:style w:type="table" w:customStyle="1" w:styleId="TableNormal21">
    <w:name w:val="Table Normal21"/>
    <w:semiHidden/>
    <w:rsid w:val="0032535B"/>
    <w:tblPr>
      <w:tblInd w:w="0" w:type="dxa"/>
      <w:tblCellMar>
        <w:top w:w="0" w:type="dxa"/>
        <w:left w:w="108" w:type="dxa"/>
        <w:bottom w:w="0" w:type="dxa"/>
        <w:right w:w="108" w:type="dxa"/>
      </w:tblCellMar>
    </w:tblPr>
  </w:style>
  <w:style w:type="numbering" w:customStyle="1" w:styleId="NoList41">
    <w:name w:val="No List41"/>
    <w:uiPriority w:val="99"/>
    <w:semiHidden/>
    <w:rsid w:val="0032535B"/>
  </w:style>
  <w:style w:type="table" w:customStyle="1" w:styleId="TableGrid21">
    <w:name w:val="Table Grid21"/>
    <w:basedOn w:val="TableNormal2"/>
    <w:rsid w:val="00325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semiHidden/>
    <w:rsid w:val="0032535B"/>
  </w:style>
  <w:style w:type="numbering" w:customStyle="1" w:styleId="NoList1111">
    <w:name w:val="No List1111"/>
    <w:next w:val="NoList"/>
    <w:semiHidden/>
    <w:rsid w:val="0032535B"/>
  </w:style>
  <w:style w:type="table" w:customStyle="1" w:styleId="Table3Deffects111">
    <w:name w:val="Table 3D effects 111"/>
    <w:basedOn w:val="TableNormal"/>
    <w:next w:val="Table3Deffects1"/>
    <w:qFormat/>
    <w:rsid w:val="0032535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VnArialNotBoldItalicLeft076cmHanging1">
    <w:name w:val="Style Bulleted.VnArial Not Bold Italic Left:  0.76 cm Hanging1"/>
    <w:basedOn w:val="NoList"/>
    <w:rsid w:val="0032535B"/>
    <w:pPr>
      <w:numPr>
        <w:numId w:val="17"/>
      </w:numPr>
    </w:pPr>
  </w:style>
  <w:style w:type="numbering" w:customStyle="1" w:styleId="StyleBulletedSymbolsymbolNotBoldLeft038cmHanging1">
    <w:name w:val="Style Bulleted Symbol (symbol) Not Bold Left:  0.38 cm Hanging:1"/>
    <w:basedOn w:val="NoList"/>
    <w:rsid w:val="0032535B"/>
    <w:pPr>
      <w:numPr>
        <w:numId w:val="20"/>
      </w:numPr>
    </w:pPr>
  </w:style>
  <w:style w:type="table" w:customStyle="1" w:styleId="TableNormal111">
    <w:name w:val="Table Normal111"/>
    <w:semiHidden/>
    <w:qFormat/>
    <w:rsid w:val="0032535B"/>
    <w:tblPr>
      <w:tblInd w:w="0" w:type="dxa"/>
      <w:tblCellMar>
        <w:top w:w="0" w:type="dxa"/>
        <w:left w:w="108" w:type="dxa"/>
        <w:bottom w:w="0" w:type="dxa"/>
        <w:right w:w="108" w:type="dxa"/>
      </w:tblCellMar>
    </w:tblPr>
  </w:style>
  <w:style w:type="numbering" w:customStyle="1" w:styleId="NoList121">
    <w:name w:val="No List121"/>
    <w:semiHidden/>
    <w:rsid w:val="0032535B"/>
  </w:style>
  <w:style w:type="numbering" w:customStyle="1" w:styleId="Style41">
    <w:name w:val="Style41"/>
    <w:uiPriority w:val="99"/>
    <w:rsid w:val="0032535B"/>
    <w:pPr>
      <w:numPr>
        <w:numId w:val="54"/>
      </w:numPr>
    </w:pPr>
  </w:style>
  <w:style w:type="numbering" w:customStyle="1" w:styleId="Style422">
    <w:name w:val="Style422"/>
    <w:uiPriority w:val="99"/>
    <w:rsid w:val="0032535B"/>
    <w:pPr>
      <w:numPr>
        <w:numId w:val="60"/>
      </w:numPr>
    </w:pPr>
  </w:style>
  <w:style w:type="numbering" w:customStyle="1" w:styleId="StyleBulletedVnArialNotBoldItalicLeft076cmHanging32">
    <w:name w:val="Style Bulleted .VnArial Not Bold Italic Left:  0.76 cm Hanging...32"/>
    <w:basedOn w:val="NoList"/>
    <w:rsid w:val="0032535B"/>
    <w:pPr>
      <w:numPr>
        <w:numId w:val="55"/>
      </w:numPr>
    </w:pPr>
  </w:style>
  <w:style w:type="numbering" w:customStyle="1" w:styleId="StyleBulletedSymbolsymbolNotBoldLeft038cmHanging31">
    <w:name w:val="Style Bulleted Symbol (symbol) Not Bold Left:  0.38 cm Hanging:...31"/>
    <w:basedOn w:val="NoList"/>
    <w:rsid w:val="0032535B"/>
    <w:pPr>
      <w:numPr>
        <w:numId w:val="56"/>
      </w:numPr>
    </w:pPr>
  </w:style>
  <w:style w:type="numbering" w:customStyle="1" w:styleId="Style132">
    <w:name w:val="Style132"/>
    <w:uiPriority w:val="99"/>
    <w:rsid w:val="0032535B"/>
    <w:pPr>
      <w:numPr>
        <w:numId w:val="57"/>
      </w:numPr>
    </w:pPr>
  </w:style>
  <w:style w:type="numbering" w:customStyle="1" w:styleId="Style332">
    <w:name w:val="Style332"/>
    <w:uiPriority w:val="99"/>
    <w:rsid w:val="0032535B"/>
    <w:pPr>
      <w:numPr>
        <w:numId w:val="58"/>
      </w:numPr>
    </w:pPr>
  </w:style>
  <w:style w:type="numbering" w:customStyle="1" w:styleId="Style432">
    <w:name w:val="Style432"/>
    <w:uiPriority w:val="99"/>
    <w:rsid w:val="0032535B"/>
    <w:pPr>
      <w:numPr>
        <w:numId w:val="59"/>
      </w:numPr>
    </w:pPr>
  </w:style>
  <w:style w:type="numbering" w:customStyle="1" w:styleId="Style4211">
    <w:name w:val="Style4211"/>
    <w:uiPriority w:val="99"/>
    <w:rsid w:val="0032535B"/>
    <w:pPr>
      <w:numPr>
        <w:numId w:val="70"/>
      </w:numPr>
    </w:pPr>
  </w:style>
  <w:style w:type="numbering" w:customStyle="1" w:styleId="StyleBulletedVnArialNotBoldItalicLeft076cmHanging311">
    <w:name w:val="Style Bulleted .VnArial Not Bold Italic Left:  0.76 cm Hanging...311"/>
    <w:basedOn w:val="NoList"/>
    <w:rsid w:val="0032535B"/>
    <w:pPr>
      <w:numPr>
        <w:numId w:val="34"/>
      </w:numPr>
    </w:pPr>
  </w:style>
  <w:style w:type="numbering" w:customStyle="1" w:styleId="Style1311">
    <w:name w:val="Style1311"/>
    <w:uiPriority w:val="99"/>
    <w:rsid w:val="0032535B"/>
    <w:pPr>
      <w:numPr>
        <w:numId w:val="68"/>
      </w:numPr>
    </w:pPr>
  </w:style>
  <w:style w:type="numbering" w:customStyle="1" w:styleId="Style3311">
    <w:name w:val="Style3311"/>
    <w:uiPriority w:val="99"/>
    <w:rsid w:val="0032535B"/>
    <w:pPr>
      <w:numPr>
        <w:numId w:val="71"/>
      </w:numPr>
    </w:pPr>
  </w:style>
  <w:style w:type="numbering" w:customStyle="1" w:styleId="Style4311">
    <w:name w:val="Style4311"/>
    <w:uiPriority w:val="99"/>
    <w:rsid w:val="0032535B"/>
    <w:pPr>
      <w:numPr>
        <w:numId w:val="69"/>
      </w:numPr>
    </w:pPr>
  </w:style>
  <w:style w:type="table" w:customStyle="1" w:styleId="Table3Deffects121">
    <w:name w:val="Table 3D effects 121"/>
    <w:basedOn w:val="TableNormal"/>
    <w:next w:val="Table3Deffects1"/>
    <w:rsid w:val="0032535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StyleBulletedSymbolsymbolNotBoldLeft038cmHanging11">
    <w:name w:val="Style Bulleted Symbol (symbol) Not Bold Left:  0.38 cm Hanging:...11"/>
    <w:basedOn w:val="NoList"/>
    <w:rsid w:val="0032535B"/>
    <w:pPr>
      <w:numPr>
        <w:numId w:val="31"/>
      </w:numPr>
    </w:pPr>
  </w:style>
  <w:style w:type="table" w:customStyle="1" w:styleId="TableNormal31">
    <w:name w:val="Table Normal31"/>
    <w:semiHidden/>
    <w:rsid w:val="0032535B"/>
    <w:tblPr>
      <w:tblInd w:w="0" w:type="dxa"/>
      <w:tblCellMar>
        <w:top w:w="0" w:type="dxa"/>
        <w:left w:w="108" w:type="dxa"/>
        <w:bottom w:w="0" w:type="dxa"/>
        <w:right w:w="108" w:type="dxa"/>
      </w:tblCellMar>
    </w:tblPr>
  </w:style>
  <w:style w:type="numbering" w:customStyle="1" w:styleId="NoList51">
    <w:name w:val="No List51"/>
    <w:semiHidden/>
    <w:rsid w:val="0032535B"/>
  </w:style>
  <w:style w:type="table" w:customStyle="1" w:styleId="TableGrid31">
    <w:name w:val="Table Grid31"/>
    <w:basedOn w:val="TableNormal3"/>
    <w:rsid w:val="00325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semiHidden/>
    <w:rsid w:val="0032535B"/>
  </w:style>
  <w:style w:type="numbering" w:customStyle="1" w:styleId="1111111">
    <w:name w:val="1 / 1.1 / 1.1.11"/>
    <w:basedOn w:val="NoList"/>
    <w:next w:val="111111"/>
    <w:rsid w:val="0032535B"/>
    <w:pPr>
      <w:numPr>
        <w:numId w:val="64"/>
      </w:numPr>
    </w:pPr>
  </w:style>
  <w:style w:type="numbering" w:customStyle="1" w:styleId="NoList61">
    <w:name w:val="No List61"/>
    <w:next w:val="NoList"/>
    <w:uiPriority w:val="99"/>
    <w:semiHidden/>
    <w:unhideWhenUsed/>
    <w:rsid w:val="0032535B"/>
  </w:style>
  <w:style w:type="numbering" w:customStyle="1" w:styleId="NoList141">
    <w:name w:val="No List141"/>
    <w:next w:val="NoList"/>
    <w:uiPriority w:val="99"/>
    <w:semiHidden/>
    <w:unhideWhenUsed/>
    <w:rsid w:val="0032535B"/>
  </w:style>
  <w:style w:type="numbering" w:customStyle="1" w:styleId="NoList71">
    <w:name w:val="No List71"/>
    <w:next w:val="NoList"/>
    <w:uiPriority w:val="99"/>
    <w:semiHidden/>
    <w:unhideWhenUsed/>
    <w:rsid w:val="0032535B"/>
  </w:style>
  <w:style w:type="numbering" w:customStyle="1" w:styleId="NoList81">
    <w:name w:val="No List81"/>
    <w:next w:val="NoList"/>
    <w:uiPriority w:val="99"/>
    <w:semiHidden/>
    <w:unhideWhenUsed/>
    <w:rsid w:val="0032535B"/>
  </w:style>
  <w:style w:type="character" w:customStyle="1" w:styleId="ListParagraphChar">
    <w:name w:val="List Paragraph Char"/>
    <w:link w:val="ListParagraph"/>
    <w:uiPriority w:val="34"/>
    <w:rsid w:val="00483232"/>
    <w:rPr>
      <w:sz w:val="24"/>
      <w:szCs w:val="22"/>
    </w:rPr>
  </w:style>
  <w:style w:type="paragraph" w:customStyle="1" w:styleId="Char4">
    <w:name w:val="Char4"/>
    <w:basedOn w:val="Normal"/>
    <w:semiHidden/>
    <w:rsid w:val="00200AB3"/>
    <w:pPr>
      <w:spacing w:after="160" w:line="240" w:lineRule="exact"/>
    </w:pPr>
    <w:rPr>
      <w:rFonts w:ascii="Arial" w:hAnsi="Arial" w:cs="Arial"/>
      <w:sz w:val="22"/>
      <w:szCs w:val="22"/>
    </w:rPr>
  </w:style>
  <w:style w:type="numbering" w:customStyle="1" w:styleId="NoList10">
    <w:name w:val="No List10"/>
    <w:next w:val="NoList"/>
    <w:uiPriority w:val="99"/>
    <w:semiHidden/>
    <w:unhideWhenUsed/>
    <w:rsid w:val="00952E38"/>
  </w:style>
  <w:style w:type="table" w:customStyle="1" w:styleId="TableGrid5">
    <w:name w:val="Table Grid5"/>
    <w:basedOn w:val="TableNormal"/>
    <w:next w:val="TableGrid"/>
    <w:qFormat/>
    <w:rsid w:val="00952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2">
    <w:name w:val="Heading 3 Char2"/>
    <w:uiPriority w:val="9"/>
    <w:rsid w:val="00952E38"/>
    <w:rPr>
      <w:rFonts w:ascii="Arial" w:eastAsia="Times New Roman" w:hAnsi="Arial" w:cs="Arial"/>
      <w:b/>
      <w:bCs/>
      <w:sz w:val="26"/>
      <w:szCs w:val="26"/>
    </w:rPr>
  </w:style>
  <w:style w:type="numbering" w:customStyle="1" w:styleId="StyleBulletedVnArialNotBoldItalicLeft076cmHanging2">
    <w:name w:val="Style Bulleted .VnArial Not Bold Italic Left:  0.76 cm Hanging...2"/>
    <w:basedOn w:val="NoList"/>
    <w:rsid w:val="00952E38"/>
    <w:pPr>
      <w:numPr>
        <w:numId w:val="6"/>
      </w:numPr>
    </w:pPr>
  </w:style>
  <w:style w:type="numbering" w:customStyle="1" w:styleId="StyleBulletedSymbolsymbolNotBoldLeft038cmHanging4">
    <w:name w:val="Style Bulleted Symbol (symbol) Not Bold Left:  0.38 cm Hanging:...4"/>
    <w:basedOn w:val="NoList"/>
    <w:rsid w:val="00952E38"/>
    <w:pPr>
      <w:numPr>
        <w:numId w:val="9"/>
      </w:numPr>
    </w:pPr>
  </w:style>
  <w:style w:type="table" w:customStyle="1" w:styleId="TableNormal13">
    <w:name w:val="Table Normal13"/>
    <w:semiHidden/>
    <w:qFormat/>
    <w:rsid w:val="00952E38"/>
    <w:tblPr>
      <w:tblInd w:w="0" w:type="dxa"/>
      <w:tblCellMar>
        <w:top w:w="0" w:type="dxa"/>
        <w:left w:w="108" w:type="dxa"/>
        <w:bottom w:w="0" w:type="dxa"/>
        <w:right w:w="108" w:type="dxa"/>
      </w:tblCellMar>
    </w:tblPr>
  </w:style>
  <w:style w:type="numbering" w:customStyle="1" w:styleId="NoList16">
    <w:name w:val="No List16"/>
    <w:uiPriority w:val="99"/>
    <w:semiHidden/>
    <w:rsid w:val="00952E38"/>
  </w:style>
  <w:style w:type="table" w:customStyle="1" w:styleId="TableGrid12">
    <w:name w:val="Table Grid12"/>
    <w:basedOn w:val="TableNormal1"/>
    <w:qFormat/>
    <w:rsid w:val="00952E3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basedOn w:val="DefaultParagraphFont"/>
    <w:uiPriority w:val="10"/>
    <w:qFormat/>
    <w:rsid w:val="00952E38"/>
    <w:rPr>
      <w:rFonts w:ascii="Calibri Light" w:eastAsia="Times New Roman" w:hAnsi="Calibri Light" w:cs="Times New Roman"/>
      <w:spacing w:val="-10"/>
      <w:kern w:val="28"/>
      <w:sz w:val="56"/>
      <w:szCs w:val="56"/>
    </w:rPr>
  </w:style>
  <w:style w:type="paragraph" w:customStyle="1" w:styleId="msonormal0">
    <w:name w:val="msonormal"/>
    <w:basedOn w:val="Normal"/>
    <w:rsid w:val="00952E38"/>
    <w:pPr>
      <w:spacing w:before="100" w:beforeAutospacing="1" w:after="100" w:afterAutospacing="1"/>
    </w:pPr>
    <w:rPr>
      <w:sz w:val="24"/>
      <w:szCs w:val="24"/>
    </w:rPr>
  </w:style>
  <w:style w:type="character" w:customStyle="1" w:styleId="FooterChar1">
    <w:name w:val="Footer Char1"/>
    <w:aliases w:val="Char Char1"/>
    <w:uiPriority w:val="99"/>
    <w:semiHidden/>
    <w:rsid w:val="00952E38"/>
    <w:rPr>
      <w:rFonts w:ascii="Verdana" w:eastAsia="Times New Roman" w:hAnsi="Verdana" w:cs="Verdana"/>
      <w:sz w:val="20"/>
      <w:szCs w:val="20"/>
    </w:rPr>
  </w:style>
  <w:style w:type="table" w:customStyle="1" w:styleId="TableSimple12">
    <w:name w:val="Table Simple 12"/>
    <w:basedOn w:val="TableNormal"/>
    <w:next w:val="TableSimple1"/>
    <w:unhideWhenUsed/>
    <w:qFormat/>
    <w:rsid w:val="00952E38"/>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3Deffects14">
    <w:name w:val="Table 3D effects 14"/>
    <w:basedOn w:val="TableNormal"/>
    <w:next w:val="Table3Deffects1"/>
    <w:unhideWhenUsed/>
    <w:qFormat/>
    <w:rsid w:val="00952E3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112">
    <w:name w:val="Table 3D effects 112"/>
    <w:basedOn w:val="TableNormal"/>
    <w:qFormat/>
    <w:rsid w:val="00952E3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Normal112">
    <w:name w:val="Table Normal112"/>
    <w:semiHidden/>
    <w:qFormat/>
    <w:rsid w:val="00952E38"/>
    <w:tblPr>
      <w:tblCellMar>
        <w:top w:w="0" w:type="dxa"/>
        <w:left w:w="108" w:type="dxa"/>
        <w:bottom w:w="0" w:type="dxa"/>
        <w:right w:w="108" w:type="dxa"/>
      </w:tblCellMar>
    </w:tblPr>
  </w:style>
  <w:style w:type="numbering" w:customStyle="1" w:styleId="StyleBulletedSymbolsymbolNotBoldLeft038cmHanging2">
    <w:name w:val="Style Bulleted Symbol (symbol) Not Bold Left:  0.38 cm Hanging:2"/>
    <w:rsid w:val="00952E38"/>
    <w:pPr>
      <w:numPr>
        <w:numId w:val="16"/>
      </w:numPr>
    </w:pPr>
  </w:style>
  <w:style w:type="numbering" w:customStyle="1" w:styleId="StyleBulletedVnArialNotBoldItalicLeft076cmHanging20">
    <w:name w:val="Style Bulleted.VnArial Not Bold Italic Left:  0.76 cm Hanging2"/>
    <w:rsid w:val="00952E38"/>
    <w:pPr>
      <w:numPr>
        <w:numId w:val="13"/>
      </w:numPr>
    </w:pPr>
  </w:style>
  <w:style w:type="paragraph" w:customStyle="1" w:styleId="msonormalcxspmiddle">
    <w:name w:val="msonormalcxspmiddle"/>
    <w:basedOn w:val="Normal"/>
    <w:rsid w:val="00952E38"/>
    <w:pPr>
      <w:spacing w:before="100" w:beforeAutospacing="1" w:after="100" w:afterAutospacing="1"/>
    </w:pPr>
    <w:rPr>
      <w:sz w:val="24"/>
      <w:szCs w:val="24"/>
    </w:rPr>
  </w:style>
  <w:style w:type="numbering" w:customStyle="1" w:styleId="NoList22">
    <w:name w:val="No List22"/>
    <w:next w:val="NoList"/>
    <w:uiPriority w:val="99"/>
    <w:semiHidden/>
    <w:unhideWhenUsed/>
    <w:rsid w:val="00952E38"/>
  </w:style>
  <w:style w:type="numbering" w:customStyle="1" w:styleId="NoList113">
    <w:name w:val="No List113"/>
    <w:next w:val="NoList"/>
    <w:uiPriority w:val="99"/>
    <w:semiHidden/>
    <w:rsid w:val="00952E38"/>
  </w:style>
  <w:style w:type="table" w:customStyle="1" w:styleId="TableNormal121">
    <w:name w:val="Table Normal121"/>
    <w:next w:val="TableNormal"/>
    <w:semiHidden/>
    <w:qFormat/>
    <w:rsid w:val="00952E38"/>
    <w:rPr>
      <w:rFonts w:eastAsia="SimSun"/>
    </w:rPr>
    <w:tblPr>
      <w:tblInd w:w="0" w:type="dxa"/>
      <w:tblCellMar>
        <w:top w:w="0" w:type="dxa"/>
        <w:left w:w="108" w:type="dxa"/>
        <w:bottom w:w="0" w:type="dxa"/>
        <w:right w:w="108" w:type="dxa"/>
      </w:tblCellMar>
    </w:tblPr>
  </w:style>
  <w:style w:type="table" w:customStyle="1" w:styleId="TableSimple111">
    <w:name w:val="Table Simple 111"/>
    <w:basedOn w:val="TableNormal"/>
    <w:next w:val="TableSimple1"/>
    <w:qFormat/>
    <w:rsid w:val="00952E3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customStyle="1" w:styleId="NoList211">
    <w:name w:val="No List211"/>
    <w:next w:val="NoList"/>
    <w:uiPriority w:val="99"/>
    <w:semiHidden/>
    <w:unhideWhenUsed/>
    <w:rsid w:val="00952E38"/>
  </w:style>
  <w:style w:type="numbering" w:customStyle="1" w:styleId="StyleBulletedVnArialNotBoldItalicLeft076cmHanging110">
    <w:name w:val="Style Bulleted .VnArial Not Bold Italic Left:  0.76 cm Hanging...11"/>
    <w:basedOn w:val="NoList"/>
    <w:rsid w:val="00952E38"/>
    <w:pPr>
      <w:numPr>
        <w:numId w:val="262"/>
      </w:numPr>
    </w:pPr>
  </w:style>
  <w:style w:type="numbering" w:customStyle="1" w:styleId="StyleBulletedSymbolsymbolNotBoldLeft038cmHanging12">
    <w:name w:val="Style Bulleted Symbol (symbol) Not Bold Left:  0.38 cm Hanging:...12"/>
    <w:basedOn w:val="NoList"/>
    <w:rsid w:val="00952E38"/>
    <w:pPr>
      <w:numPr>
        <w:numId w:val="263"/>
      </w:numPr>
    </w:pPr>
  </w:style>
  <w:style w:type="numbering" w:customStyle="1" w:styleId="NoList32">
    <w:name w:val="No List32"/>
    <w:next w:val="NoList"/>
    <w:semiHidden/>
    <w:rsid w:val="00952E38"/>
  </w:style>
  <w:style w:type="table" w:customStyle="1" w:styleId="TableNormal22">
    <w:name w:val="Table Normal22"/>
    <w:semiHidden/>
    <w:rsid w:val="00952E38"/>
    <w:tblPr>
      <w:tblInd w:w="0" w:type="dxa"/>
      <w:tblCellMar>
        <w:top w:w="0" w:type="dxa"/>
        <w:left w:w="108" w:type="dxa"/>
        <w:bottom w:w="0" w:type="dxa"/>
        <w:right w:w="108" w:type="dxa"/>
      </w:tblCellMar>
    </w:tblPr>
  </w:style>
  <w:style w:type="numbering" w:customStyle="1" w:styleId="NoList42">
    <w:name w:val="No List42"/>
    <w:uiPriority w:val="99"/>
    <w:semiHidden/>
    <w:rsid w:val="00952E38"/>
  </w:style>
  <w:style w:type="table" w:customStyle="1" w:styleId="TableGrid22">
    <w:name w:val="Table Grid22"/>
    <w:basedOn w:val="TableNormal2"/>
    <w:qFormat/>
    <w:rsid w:val="00952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semiHidden/>
    <w:rsid w:val="00952E38"/>
  </w:style>
  <w:style w:type="numbering" w:customStyle="1" w:styleId="NoList11111">
    <w:name w:val="No List11111"/>
    <w:next w:val="NoList"/>
    <w:semiHidden/>
    <w:rsid w:val="00952E38"/>
  </w:style>
  <w:style w:type="numbering" w:customStyle="1" w:styleId="StyleBulletedVnArialNotBoldItalicLeft076cmHanging11">
    <w:name w:val="Style Bulleted.VnArial Not Bold Italic Left:  0.76 cm Hanging11"/>
    <w:basedOn w:val="NoList"/>
    <w:rsid w:val="00952E38"/>
    <w:pPr>
      <w:numPr>
        <w:numId w:val="260"/>
      </w:numPr>
    </w:pPr>
  </w:style>
  <w:style w:type="numbering" w:customStyle="1" w:styleId="StyleBulletedSymbolsymbolNotBoldLeft038cmHanging110">
    <w:name w:val="Style Bulleted Symbol (symbol) Not Bold Left:  0.38 cm Hanging:11"/>
    <w:basedOn w:val="NoList"/>
    <w:rsid w:val="00952E38"/>
    <w:pPr>
      <w:numPr>
        <w:numId w:val="261"/>
      </w:numPr>
    </w:pPr>
  </w:style>
  <w:style w:type="numbering" w:customStyle="1" w:styleId="NoList122">
    <w:name w:val="No List122"/>
    <w:semiHidden/>
    <w:rsid w:val="00952E38"/>
  </w:style>
  <w:style w:type="numbering" w:customStyle="1" w:styleId="Style44">
    <w:name w:val="Style44"/>
    <w:uiPriority w:val="99"/>
    <w:rsid w:val="00952E38"/>
    <w:pPr>
      <w:numPr>
        <w:numId w:val="274"/>
      </w:numPr>
    </w:pPr>
  </w:style>
  <w:style w:type="numbering" w:customStyle="1" w:styleId="Style423">
    <w:name w:val="Style423"/>
    <w:uiPriority w:val="99"/>
    <w:rsid w:val="00952E38"/>
    <w:pPr>
      <w:numPr>
        <w:numId w:val="269"/>
      </w:numPr>
    </w:pPr>
  </w:style>
  <w:style w:type="numbering" w:customStyle="1" w:styleId="StyleBulletedVnArialNotBoldItalicLeft076cmHanging33">
    <w:name w:val="Style Bulleted .VnArial Not Bold Italic Left:  0.76 cm Hanging...33"/>
    <w:basedOn w:val="NoList"/>
    <w:rsid w:val="00952E38"/>
    <w:pPr>
      <w:numPr>
        <w:numId w:val="272"/>
      </w:numPr>
    </w:pPr>
  </w:style>
  <w:style w:type="numbering" w:customStyle="1" w:styleId="StyleBulletedSymbolsymbolNotBoldLeft038cmHanging32">
    <w:name w:val="Style Bulleted Symbol (symbol) Not Bold Left:  0.38 cm Hanging:...32"/>
    <w:basedOn w:val="NoList"/>
    <w:rsid w:val="00952E38"/>
    <w:pPr>
      <w:numPr>
        <w:numId w:val="268"/>
      </w:numPr>
    </w:pPr>
  </w:style>
  <w:style w:type="numbering" w:customStyle="1" w:styleId="Style133">
    <w:name w:val="Style133"/>
    <w:uiPriority w:val="99"/>
    <w:rsid w:val="00952E38"/>
    <w:pPr>
      <w:numPr>
        <w:numId w:val="270"/>
      </w:numPr>
    </w:pPr>
  </w:style>
  <w:style w:type="numbering" w:customStyle="1" w:styleId="Style333">
    <w:name w:val="Style333"/>
    <w:uiPriority w:val="99"/>
    <w:rsid w:val="00952E38"/>
    <w:pPr>
      <w:numPr>
        <w:numId w:val="271"/>
      </w:numPr>
    </w:pPr>
  </w:style>
  <w:style w:type="numbering" w:customStyle="1" w:styleId="Style433">
    <w:name w:val="Style433"/>
    <w:uiPriority w:val="99"/>
    <w:rsid w:val="00952E38"/>
    <w:pPr>
      <w:numPr>
        <w:numId w:val="273"/>
      </w:numPr>
    </w:pPr>
  </w:style>
  <w:style w:type="numbering" w:customStyle="1" w:styleId="Style411">
    <w:name w:val="Style411"/>
    <w:uiPriority w:val="99"/>
    <w:rsid w:val="00952E38"/>
  </w:style>
  <w:style w:type="character" w:customStyle="1" w:styleId="fontstyle01">
    <w:name w:val="fontstyle01"/>
    <w:rsid w:val="00952E38"/>
    <w:rPr>
      <w:rFonts w:ascii="Times New Roman" w:hAnsi="Times New Roman" w:cs="Times New Roman" w:hint="default"/>
      <w:b w:val="0"/>
      <w:bCs w:val="0"/>
      <w:i/>
      <w:iCs/>
      <w:color w:val="000000"/>
      <w:sz w:val="24"/>
      <w:szCs w:val="24"/>
    </w:rPr>
  </w:style>
  <w:style w:type="numbering" w:customStyle="1" w:styleId="Style441">
    <w:name w:val="Style441"/>
    <w:uiPriority w:val="99"/>
    <w:rsid w:val="00952E38"/>
    <w:pPr>
      <w:numPr>
        <w:numId w:val="264"/>
      </w:numPr>
    </w:pPr>
  </w:style>
  <w:style w:type="numbering" w:customStyle="1" w:styleId="Style1312">
    <w:name w:val="Style1312"/>
    <w:uiPriority w:val="99"/>
    <w:rsid w:val="00952E38"/>
    <w:pPr>
      <w:numPr>
        <w:numId w:val="265"/>
      </w:numPr>
    </w:pPr>
  </w:style>
  <w:style w:type="numbering" w:customStyle="1" w:styleId="Style3312">
    <w:name w:val="Style3312"/>
    <w:uiPriority w:val="99"/>
    <w:rsid w:val="00952E38"/>
    <w:pPr>
      <w:numPr>
        <w:numId w:val="266"/>
      </w:numPr>
    </w:pPr>
  </w:style>
  <w:style w:type="character" w:customStyle="1" w:styleId="BookTitle1">
    <w:name w:val="Book Title1"/>
    <w:uiPriority w:val="33"/>
    <w:qFormat/>
    <w:rsid w:val="00952E38"/>
    <w:rPr>
      <w:b/>
      <w:smallCaps/>
      <w:spacing w:val="5"/>
    </w:rPr>
  </w:style>
  <w:style w:type="character" w:customStyle="1" w:styleId="IntenseReference1">
    <w:name w:val="Intense Reference1"/>
    <w:uiPriority w:val="32"/>
    <w:qFormat/>
    <w:rsid w:val="00952E38"/>
    <w:rPr>
      <w:b/>
      <w:smallCaps/>
      <w:color w:val="C0504D"/>
      <w:spacing w:val="5"/>
      <w:u w:val="single"/>
    </w:rPr>
  </w:style>
  <w:style w:type="character" w:customStyle="1" w:styleId="SubtleReference1">
    <w:name w:val="Subtle Reference1"/>
    <w:uiPriority w:val="31"/>
    <w:qFormat/>
    <w:rsid w:val="00952E38"/>
    <w:rPr>
      <w:smallCaps/>
      <w:color w:val="C0504D"/>
      <w:u w:val="single"/>
    </w:rPr>
  </w:style>
  <w:style w:type="character" w:customStyle="1" w:styleId="IntenseEmphasis1">
    <w:name w:val="Intense Emphasis1"/>
    <w:uiPriority w:val="21"/>
    <w:qFormat/>
    <w:rsid w:val="00952E38"/>
    <w:rPr>
      <w:b/>
      <w:i/>
      <w:color w:val="4F81BD"/>
    </w:rPr>
  </w:style>
  <w:style w:type="character" w:customStyle="1" w:styleId="SubtleEmphasis1">
    <w:name w:val="Subtle Emphasis1"/>
    <w:uiPriority w:val="19"/>
    <w:qFormat/>
    <w:rsid w:val="00952E38"/>
    <w:rPr>
      <w:i/>
      <w:color w:val="808080"/>
    </w:rPr>
  </w:style>
  <w:style w:type="paragraph" w:customStyle="1" w:styleId="Char5">
    <w:name w:val="Char5"/>
    <w:basedOn w:val="Normal"/>
    <w:qFormat/>
    <w:rsid w:val="00952E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customStyle="1" w:styleId="TableGrid6">
    <w:name w:val="Table Grid6"/>
    <w:basedOn w:val="TableNormal"/>
    <w:next w:val="TableGrid"/>
    <w:uiPriority w:val="59"/>
    <w:rsid w:val="00F63E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1 Char"/>
    <w:link w:val="1"/>
    <w:rsid w:val="00EE6AB0"/>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876">
      <w:bodyDiv w:val="1"/>
      <w:marLeft w:val="0"/>
      <w:marRight w:val="0"/>
      <w:marTop w:val="0"/>
      <w:marBottom w:val="0"/>
      <w:divBdr>
        <w:top w:val="none" w:sz="0" w:space="0" w:color="auto"/>
        <w:left w:val="none" w:sz="0" w:space="0" w:color="auto"/>
        <w:bottom w:val="none" w:sz="0" w:space="0" w:color="auto"/>
        <w:right w:val="none" w:sz="0" w:space="0" w:color="auto"/>
      </w:divBdr>
    </w:div>
    <w:div w:id="186721394">
      <w:bodyDiv w:val="1"/>
      <w:marLeft w:val="0"/>
      <w:marRight w:val="0"/>
      <w:marTop w:val="0"/>
      <w:marBottom w:val="0"/>
      <w:divBdr>
        <w:top w:val="none" w:sz="0" w:space="0" w:color="auto"/>
        <w:left w:val="none" w:sz="0" w:space="0" w:color="auto"/>
        <w:bottom w:val="none" w:sz="0" w:space="0" w:color="auto"/>
        <w:right w:val="none" w:sz="0" w:space="0" w:color="auto"/>
      </w:divBdr>
    </w:div>
    <w:div w:id="190917031">
      <w:bodyDiv w:val="1"/>
      <w:marLeft w:val="0"/>
      <w:marRight w:val="0"/>
      <w:marTop w:val="0"/>
      <w:marBottom w:val="0"/>
      <w:divBdr>
        <w:top w:val="none" w:sz="0" w:space="0" w:color="auto"/>
        <w:left w:val="none" w:sz="0" w:space="0" w:color="auto"/>
        <w:bottom w:val="none" w:sz="0" w:space="0" w:color="auto"/>
        <w:right w:val="none" w:sz="0" w:space="0" w:color="auto"/>
      </w:divBdr>
    </w:div>
    <w:div w:id="194391127">
      <w:bodyDiv w:val="1"/>
      <w:marLeft w:val="0"/>
      <w:marRight w:val="0"/>
      <w:marTop w:val="0"/>
      <w:marBottom w:val="0"/>
      <w:divBdr>
        <w:top w:val="none" w:sz="0" w:space="0" w:color="auto"/>
        <w:left w:val="none" w:sz="0" w:space="0" w:color="auto"/>
        <w:bottom w:val="none" w:sz="0" w:space="0" w:color="auto"/>
        <w:right w:val="none" w:sz="0" w:space="0" w:color="auto"/>
      </w:divBdr>
    </w:div>
    <w:div w:id="275606218">
      <w:bodyDiv w:val="1"/>
      <w:marLeft w:val="0"/>
      <w:marRight w:val="0"/>
      <w:marTop w:val="0"/>
      <w:marBottom w:val="0"/>
      <w:divBdr>
        <w:top w:val="none" w:sz="0" w:space="0" w:color="auto"/>
        <w:left w:val="none" w:sz="0" w:space="0" w:color="auto"/>
        <w:bottom w:val="none" w:sz="0" w:space="0" w:color="auto"/>
        <w:right w:val="none" w:sz="0" w:space="0" w:color="auto"/>
      </w:divBdr>
    </w:div>
    <w:div w:id="299699586">
      <w:bodyDiv w:val="1"/>
      <w:marLeft w:val="0"/>
      <w:marRight w:val="0"/>
      <w:marTop w:val="0"/>
      <w:marBottom w:val="0"/>
      <w:divBdr>
        <w:top w:val="none" w:sz="0" w:space="0" w:color="auto"/>
        <w:left w:val="none" w:sz="0" w:space="0" w:color="auto"/>
        <w:bottom w:val="none" w:sz="0" w:space="0" w:color="auto"/>
        <w:right w:val="none" w:sz="0" w:space="0" w:color="auto"/>
      </w:divBdr>
    </w:div>
    <w:div w:id="372968230">
      <w:bodyDiv w:val="1"/>
      <w:marLeft w:val="0"/>
      <w:marRight w:val="0"/>
      <w:marTop w:val="0"/>
      <w:marBottom w:val="0"/>
      <w:divBdr>
        <w:top w:val="none" w:sz="0" w:space="0" w:color="auto"/>
        <w:left w:val="none" w:sz="0" w:space="0" w:color="auto"/>
        <w:bottom w:val="none" w:sz="0" w:space="0" w:color="auto"/>
        <w:right w:val="none" w:sz="0" w:space="0" w:color="auto"/>
      </w:divBdr>
    </w:div>
    <w:div w:id="471408986">
      <w:bodyDiv w:val="1"/>
      <w:marLeft w:val="0"/>
      <w:marRight w:val="0"/>
      <w:marTop w:val="0"/>
      <w:marBottom w:val="0"/>
      <w:divBdr>
        <w:top w:val="none" w:sz="0" w:space="0" w:color="auto"/>
        <w:left w:val="none" w:sz="0" w:space="0" w:color="auto"/>
        <w:bottom w:val="none" w:sz="0" w:space="0" w:color="auto"/>
        <w:right w:val="none" w:sz="0" w:space="0" w:color="auto"/>
      </w:divBdr>
    </w:div>
    <w:div w:id="594553717">
      <w:bodyDiv w:val="1"/>
      <w:marLeft w:val="0"/>
      <w:marRight w:val="0"/>
      <w:marTop w:val="0"/>
      <w:marBottom w:val="0"/>
      <w:divBdr>
        <w:top w:val="none" w:sz="0" w:space="0" w:color="auto"/>
        <w:left w:val="none" w:sz="0" w:space="0" w:color="auto"/>
        <w:bottom w:val="none" w:sz="0" w:space="0" w:color="auto"/>
        <w:right w:val="none" w:sz="0" w:space="0" w:color="auto"/>
      </w:divBdr>
    </w:div>
    <w:div w:id="751006911">
      <w:bodyDiv w:val="1"/>
      <w:marLeft w:val="0"/>
      <w:marRight w:val="0"/>
      <w:marTop w:val="0"/>
      <w:marBottom w:val="0"/>
      <w:divBdr>
        <w:top w:val="none" w:sz="0" w:space="0" w:color="auto"/>
        <w:left w:val="none" w:sz="0" w:space="0" w:color="auto"/>
        <w:bottom w:val="none" w:sz="0" w:space="0" w:color="auto"/>
        <w:right w:val="none" w:sz="0" w:space="0" w:color="auto"/>
      </w:divBdr>
    </w:div>
    <w:div w:id="831264624">
      <w:bodyDiv w:val="1"/>
      <w:marLeft w:val="0"/>
      <w:marRight w:val="0"/>
      <w:marTop w:val="0"/>
      <w:marBottom w:val="0"/>
      <w:divBdr>
        <w:top w:val="none" w:sz="0" w:space="0" w:color="auto"/>
        <w:left w:val="none" w:sz="0" w:space="0" w:color="auto"/>
        <w:bottom w:val="none" w:sz="0" w:space="0" w:color="auto"/>
        <w:right w:val="none" w:sz="0" w:space="0" w:color="auto"/>
      </w:divBdr>
    </w:div>
    <w:div w:id="831871964">
      <w:bodyDiv w:val="1"/>
      <w:marLeft w:val="0"/>
      <w:marRight w:val="0"/>
      <w:marTop w:val="0"/>
      <w:marBottom w:val="0"/>
      <w:divBdr>
        <w:top w:val="none" w:sz="0" w:space="0" w:color="auto"/>
        <w:left w:val="none" w:sz="0" w:space="0" w:color="auto"/>
        <w:bottom w:val="none" w:sz="0" w:space="0" w:color="auto"/>
        <w:right w:val="none" w:sz="0" w:space="0" w:color="auto"/>
      </w:divBdr>
    </w:div>
    <w:div w:id="844397923">
      <w:bodyDiv w:val="1"/>
      <w:marLeft w:val="0"/>
      <w:marRight w:val="0"/>
      <w:marTop w:val="0"/>
      <w:marBottom w:val="0"/>
      <w:divBdr>
        <w:top w:val="none" w:sz="0" w:space="0" w:color="auto"/>
        <w:left w:val="none" w:sz="0" w:space="0" w:color="auto"/>
        <w:bottom w:val="none" w:sz="0" w:space="0" w:color="auto"/>
        <w:right w:val="none" w:sz="0" w:space="0" w:color="auto"/>
      </w:divBdr>
    </w:div>
    <w:div w:id="849954795">
      <w:bodyDiv w:val="1"/>
      <w:marLeft w:val="0"/>
      <w:marRight w:val="0"/>
      <w:marTop w:val="0"/>
      <w:marBottom w:val="0"/>
      <w:divBdr>
        <w:top w:val="none" w:sz="0" w:space="0" w:color="auto"/>
        <w:left w:val="none" w:sz="0" w:space="0" w:color="auto"/>
        <w:bottom w:val="none" w:sz="0" w:space="0" w:color="auto"/>
        <w:right w:val="none" w:sz="0" w:space="0" w:color="auto"/>
      </w:divBdr>
    </w:div>
    <w:div w:id="862136480">
      <w:bodyDiv w:val="1"/>
      <w:marLeft w:val="0"/>
      <w:marRight w:val="0"/>
      <w:marTop w:val="0"/>
      <w:marBottom w:val="0"/>
      <w:divBdr>
        <w:top w:val="none" w:sz="0" w:space="0" w:color="auto"/>
        <w:left w:val="none" w:sz="0" w:space="0" w:color="auto"/>
        <w:bottom w:val="none" w:sz="0" w:space="0" w:color="auto"/>
        <w:right w:val="none" w:sz="0" w:space="0" w:color="auto"/>
      </w:divBdr>
    </w:div>
    <w:div w:id="899827519">
      <w:bodyDiv w:val="1"/>
      <w:marLeft w:val="0"/>
      <w:marRight w:val="0"/>
      <w:marTop w:val="0"/>
      <w:marBottom w:val="0"/>
      <w:divBdr>
        <w:top w:val="none" w:sz="0" w:space="0" w:color="auto"/>
        <w:left w:val="none" w:sz="0" w:space="0" w:color="auto"/>
        <w:bottom w:val="none" w:sz="0" w:space="0" w:color="auto"/>
        <w:right w:val="none" w:sz="0" w:space="0" w:color="auto"/>
      </w:divBdr>
    </w:div>
    <w:div w:id="950863869">
      <w:bodyDiv w:val="1"/>
      <w:marLeft w:val="0"/>
      <w:marRight w:val="0"/>
      <w:marTop w:val="0"/>
      <w:marBottom w:val="0"/>
      <w:divBdr>
        <w:top w:val="none" w:sz="0" w:space="0" w:color="auto"/>
        <w:left w:val="none" w:sz="0" w:space="0" w:color="auto"/>
        <w:bottom w:val="none" w:sz="0" w:space="0" w:color="auto"/>
        <w:right w:val="none" w:sz="0" w:space="0" w:color="auto"/>
      </w:divBdr>
    </w:div>
    <w:div w:id="1061754017">
      <w:bodyDiv w:val="1"/>
      <w:marLeft w:val="0"/>
      <w:marRight w:val="0"/>
      <w:marTop w:val="0"/>
      <w:marBottom w:val="0"/>
      <w:divBdr>
        <w:top w:val="none" w:sz="0" w:space="0" w:color="auto"/>
        <w:left w:val="none" w:sz="0" w:space="0" w:color="auto"/>
        <w:bottom w:val="none" w:sz="0" w:space="0" w:color="auto"/>
        <w:right w:val="none" w:sz="0" w:space="0" w:color="auto"/>
      </w:divBdr>
    </w:div>
    <w:div w:id="1085686610">
      <w:bodyDiv w:val="1"/>
      <w:marLeft w:val="0"/>
      <w:marRight w:val="0"/>
      <w:marTop w:val="0"/>
      <w:marBottom w:val="0"/>
      <w:divBdr>
        <w:top w:val="none" w:sz="0" w:space="0" w:color="auto"/>
        <w:left w:val="none" w:sz="0" w:space="0" w:color="auto"/>
        <w:bottom w:val="none" w:sz="0" w:space="0" w:color="auto"/>
        <w:right w:val="none" w:sz="0" w:space="0" w:color="auto"/>
      </w:divBdr>
    </w:div>
    <w:div w:id="1090392494">
      <w:bodyDiv w:val="1"/>
      <w:marLeft w:val="0"/>
      <w:marRight w:val="0"/>
      <w:marTop w:val="0"/>
      <w:marBottom w:val="0"/>
      <w:divBdr>
        <w:top w:val="none" w:sz="0" w:space="0" w:color="auto"/>
        <w:left w:val="none" w:sz="0" w:space="0" w:color="auto"/>
        <w:bottom w:val="none" w:sz="0" w:space="0" w:color="auto"/>
        <w:right w:val="none" w:sz="0" w:space="0" w:color="auto"/>
      </w:divBdr>
    </w:div>
    <w:div w:id="1269433569">
      <w:bodyDiv w:val="1"/>
      <w:marLeft w:val="0"/>
      <w:marRight w:val="0"/>
      <w:marTop w:val="0"/>
      <w:marBottom w:val="0"/>
      <w:divBdr>
        <w:top w:val="none" w:sz="0" w:space="0" w:color="auto"/>
        <w:left w:val="none" w:sz="0" w:space="0" w:color="auto"/>
        <w:bottom w:val="none" w:sz="0" w:space="0" w:color="auto"/>
        <w:right w:val="none" w:sz="0" w:space="0" w:color="auto"/>
      </w:divBdr>
    </w:div>
    <w:div w:id="1369069103">
      <w:bodyDiv w:val="1"/>
      <w:marLeft w:val="0"/>
      <w:marRight w:val="0"/>
      <w:marTop w:val="0"/>
      <w:marBottom w:val="0"/>
      <w:divBdr>
        <w:top w:val="none" w:sz="0" w:space="0" w:color="auto"/>
        <w:left w:val="none" w:sz="0" w:space="0" w:color="auto"/>
        <w:bottom w:val="none" w:sz="0" w:space="0" w:color="auto"/>
        <w:right w:val="none" w:sz="0" w:space="0" w:color="auto"/>
      </w:divBdr>
    </w:div>
    <w:div w:id="1643461437">
      <w:bodyDiv w:val="1"/>
      <w:marLeft w:val="0"/>
      <w:marRight w:val="0"/>
      <w:marTop w:val="0"/>
      <w:marBottom w:val="0"/>
      <w:divBdr>
        <w:top w:val="none" w:sz="0" w:space="0" w:color="auto"/>
        <w:left w:val="none" w:sz="0" w:space="0" w:color="auto"/>
        <w:bottom w:val="none" w:sz="0" w:space="0" w:color="auto"/>
        <w:right w:val="none" w:sz="0" w:space="0" w:color="auto"/>
      </w:divBdr>
    </w:div>
    <w:div w:id="1707100045">
      <w:bodyDiv w:val="1"/>
      <w:marLeft w:val="0"/>
      <w:marRight w:val="0"/>
      <w:marTop w:val="0"/>
      <w:marBottom w:val="0"/>
      <w:divBdr>
        <w:top w:val="none" w:sz="0" w:space="0" w:color="auto"/>
        <w:left w:val="none" w:sz="0" w:space="0" w:color="auto"/>
        <w:bottom w:val="none" w:sz="0" w:space="0" w:color="auto"/>
        <w:right w:val="none" w:sz="0" w:space="0" w:color="auto"/>
      </w:divBdr>
    </w:div>
    <w:div w:id="1712146068">
      <w:bodyDiv w:val="1"/>
      <w:marLeft w:val="0"/>
      <w:marRight w:val="0"/>
      <w:marTop w:val="0"/>
      <w:marBottom w:val="0"/>
      <w:divBdr>
        <w:top w:val="none" w:sz="0" w:space="0" w:color="auto"/>
        <w:left w:val="none" w:sz="0" w:space="0" w:color="auto"/>
        <w:bottom w:val="none" w:sz="0" w:space="0" w:color="auto"/>
        <w:right w:val="none" w:sz="0" w:space="0" w:color="auto"/>
      </w:divBdr>
    </w:div>
    <w:div w:id="1843272540">
      <w:bodyDiv w:val="1"/>
      <w:marLeft w:val="0"/>
      <w:marRight w:val="0"/>
      <w:marTop w:val="0"/>
      <w:marBottom w:val="0"/>
      <w:divBdr>
        <w:top w:val="none" w:sz="0" w:space="0" w:color="auto"/>
        <w:left w:val="none" w:sz="0" w:space="0" w:color="auto"/>
        <w:bottom w:val="none" w:sz="0" w:space="0" w:color="auto"/>
        <w:right w:val="none" w:sz="0" w:space="0" w:color="auto"/>
      </w:divBdr>
    </w:div>
    <w:div w:id="1843859783">
      <w:bodyDiv w:val="1"/>
      <w:marLeft w:val="0"/>
      <w:marRight w:val="0"/>
      <w:marTop w:val="0"/>
      <w:marBottom w:val="0"/>
      <w:divBdr>
        <w:top w:val="none" w:sz="0" w:space="0" w:color="auto"/>
        <w:left w:val="none" w:sz="0" w:space="0" w:color="auto"/>
        <w:bottom w:val="none" w:sz="0" w:space="0" w:color="auto"/>
        <w:right w:val="none" w:sz="0" w:space="0" w:color="auto"/>
      </w:divBdr>
    </w:div>
    <w:div w:id="1952858930">
      <w:bodyDiv w:val="1"/>
      <w:marLeft w:val="0"/>
      <w:marRight w:val="0"/>
      <w:marTop w:val="0"/>
      <w:marBottom w:val="0"/>
      <w:divBdr>
        <w:top w:val="none" w:sz="0" w:space="0" w:color="auto"/>
        <w:left w:val="none" w:sz="0" w:space="0" w:color="auto"/>
        <w:bottom w:val="none" w:sz="0" w:space="0" w:color="auto"/>
        <w:right w:val="none" w:sz="0" w:space="0" w:color="auto"/>
      </w:divBdr>
    </w:div>
    <w:div w:id="2007858797">
      <w:bodyDiv w:val="1"/>
      <w:marLeft w:val="0"/>
      <w:marRight w:val="0"/>
      <w:marTop w:val="0"/>
      <w:marBottom w:val="0"/>
      <w:divBdr>
        <w:top w:val="none" w:sz="0" w:space="0" w:color="auto"/>
        <w:left w:val="none" w:sz="0" w:space="0" w:color="auto"/>
        <w:bottom w:val="none" w:sz="0" w:space="0" w:color="auto"/>
        <w:right w:val="none" w:sz="0" w:space="0" w:color="auto"/>
      </w:divBdr>
    </w:div>
    <w:div w:id="2062435276">
      <w:bodyDiv w:val="1"/>
      <w:marLeft w:val="0"/>
      <w:marRight w:val="0"/>
      <w:marTop w:val="0"/>
      <w:marBottom w:val="0"/>
      <w:divBdr>
        <w:top w:val="none" w:sz="0" w:space="0" w:color="auto"/>
        <w:left w:val="none" w:sz="0" w:space="0" w:color="auto"/>
        <w:bottom w:val="none" w:sz="0" w:space="0" w:color="auto"/>
        <w:right w:val="none" w:sz="0" w:space="0" w:color="auto"/>
      </w:divBdr>
    </w:div>
    <w:div w:id="2102330627">
      <w:bodyDiv w:val="1"/>
      <w:marLeft w:val="0"/>
      <w:marRight w:val="0"/>
      <w:marTop w:val="0"/>
      <w:marBottom w:val="0"/>
      <w:divBdr>
        <w:top w:val="none" w:sz="0" w:space="0" w:color="auto"/>
        <w:left w:val="none" w:sz="0" w:space="0" w:color="auto"/>
        <w:bottom w:val="none" w:sz="0" w:space="0" w:color="auto"/>
        <w:right w:val="none" w:sz="0" w:space="0" w:color="auto"/>
      </w:divBdr>
    </w:div>
    <w:div w:id="2106877216">
      <w:bodyDiv w:val="1"/>
      <w:marLeft w:val="0"/>
      <w:marRight w:val="0"/>
      <w:marTop w:val="0"/>
      <w:marBottom w:val="0"/>
      <w:divBdr>
        <w:top w:val="none" w:sz="0" w:space="0" w:color="auto"/>
        <w:left w:val="none" w:sz="0" w:space="0" w:color="auto"/>
        <w:bottom w:val="none" w:sz="0" w:space="0" w:color="auto"/>
        <w:right w:val="none" w:sz="0" w:space="0" w:color="auto"/>
      </w:divBdr>
    </w:div>
    <w:div w:id="212017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amazon.com/s/ref=dp_byline_sr_book_3?ie=UTF8&amp;field-author=S.+P.+Shanmugapriya&amp;search-alias=books&amp;text=S.+P.+Shanmugapriya&amp;sort=relevanceran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mazon.com/N.-Sundarajan/e/B00J1LF1QW/ref=dp_byline_cont_book_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mazon.com/s/ref=dp_byline_sr_book_1?ie=UTF8&amp;field-author=S.I.+Hariharan&amp;search-alias=books&amp;text=S.I.+Hariharan&amp;sort=relevancerank"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amazon.com/Peter-Weverka/e/B001HCZ9YM/ref=dp_byline_cont_book_1" TargetMode="External"/><Relationship Id="rId4" Type="http://schemas.openxmlformats.org/officeDocument/2006/relationships/settings" Target="settings.xml"/><Relationship Id="rId9" Type="http://schemas.openxmlformats.org/officeDocument/2006/relationships/hyperlink" Target="https://www.amazon.com/Joan-Lambert/e/B002BLUADS/ref=dp_byline_cont_book_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F4B6F4-09AB-4BBC-AE00-B1EEE2904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1612</TotalTime>
  <Pages>290</Pages>
  <Words>58257</Words>
  <Characters>332071</Characters>
  <Application>Microsoft Office Word</Application>
  <DocSecurity>0</DocSecurity>
  <Lines>2767</Lines>
  <Paragraphs>779</Paragraphs>
  <ScaleCrop>false</ScaleCrop>
  <HeadingPairs>
    <vt:vector size="2" baseType="variant">
      <vt:variant>
        <vt:lpstr>Title</vt:lpstr>
      </vt:variant>
      <vt:variant>
        <vt:i4>1</vt:i4>
      </vt:variant>
    </vt:vector>
  </HeadingPairs>
  <TitlesOfParts>
    <vt:vector size="1" baseType="lpstr">
      <vt:lpstr>CHƯƠNG TRÌNH MÔN HỌC ĐIỆN KỸ THUẬT</vt:lpstr>
    </vt:vector>
  </TitlesOfParts>
  <Company>CKK</Company>
  <LinksUpToDate>false</LinksUpToDate>
  <CharactersWithSpaces>389549</CharactersWithSpaces>
  <SharedDoc>false</SharedDoc>
  <HLinks>
    <vt:vector size="30" baseType="variant">
      <vt:variant>
        <vt:i4>6750335</vt:i4>
      </vt:variant>
      <vt:variant>
        <vt:i4>12</vt:i4>
      </vt:variant>
      <vt:variant>
        <vt:i4>0</vt:i4>
      </vt:variant>
      <vt:variant>
        <vt:i4>5</vt:i4>
      </vt:variant>
      <vt:variant>
        <vt:lpwstr>http://www.amazon.com/s/ref=dp_byline_sr_book_3?ie=UTF8&amp;field-author=S.+P.+Shanmugapriya&amp;search-alias=books&amp;text=S.+P.+Shanmugapriya&amp;sort=relevancerank</vt:lpwstr>
      </vt:variant>
      <vt:variant>
        <vt:lpwstr/>
      </vt:variant>
      <vt:variant>
        <vt:i4>3539043</vt:i4>
      </vt:variant>
      <vt:variant>
        <vt:i4>9</vt:i4>
      </vt:variant>
      <vt:variant>
        <vt:i4>0</vt:i4>
      </vt:variant>
      <vt:variant>
        <vt:i4>5</vt:i4>
      </vt:variant>
      <vt:variant>
        <vt:lpwstr>http://www.amazon.com/N.-Sundarajan/e/B00J1LF1QW/ref=dp_byline_cont_book_2</vt:lpwstr>
      </vt:variant>
      <vt:variant>
        <vt:lpwstr/>
      </vt:variant>
      <vt:variant>
        <vt:i4>131096</vt:i4>
      </vt:variant>
      <vt:variant>
        <vt:i4>6</vt:i4>
      </vt:variant>
      <vt:variant>
        <vt:i4>0</vt:i4>
      </vt:variant>
      <vt:variant>
        <vt:i4>5</vt:i4>
      </vt:variant>
      <vt:variant>
        <vt:lpwstr>http://www.amazon.com/s/ref=dp_byline_sr_book_1?ie=UTF8&amp;field-author=S.I.+Hariharan&amp;search-alias=books&amp;text=S.I.+Hariharan&amp;sort=relevancerank</vt:lpwstr>
      </vt:variant>
      <vt:variant>
        <vt:lpwstr/>
      </vt:variant>
      <vt:variant>
        <vt:i4>7733309</vt:i4>
      </vt:variant>
      <vt:variant>
        <vt:i4>3</vt:i4>
      </vt:variant>
      <vt:variant>
        <vt:i4>0</vt:i4>
      </vt:variant>
      <vt:variant>
        <vt:i4>5</vt:i4>
      </vt:variant>
      <vt:variant>
        <vt:lpwstr>https://www.amazon.com/Peter-Weverka/e/B001HCZ9YM/ref=dp_byline_cont_book_1</vt:lpwstr>
      </vt:variant>
      <vt:variant>
        <vt:lpwstr/>
      </vt:variant>
      <vt:variant>
        <vt:i4>2687077</vt:i4>
      </vt:variant>
      <vt:variant>
        <vt:i4>0</vt:i4>
      </vt:variant>
      <vt:variant>
        <vt:i4>0</vt:i4>
      </vt:variant>
      <vt:variant>
        <vt:i4>5</vt:i4>
      </vt:variant>
      <vt:variant>
        <vt:lpwstr>https://www.amazon.com/Joan-Lambert/e/B002BLUADS/ref=dp_byline_cont_book_1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TRÌNH MÔN HỌC ĐIỆN KỸ THUẬT</dc:title>
  <dc:subject/>
  <dc:creator>nquan</dc:creator>
  <cp:keywords/>
  <cp:lastModifiedBy>admin</cp:lastModifiedBy>
  <cp:revision>366</cp:revision>
  <cp:lastPrinted>2019-07-02T07:37:00Z</cp:lastPrinted>
  <dcterms:created xsi:type="dcterms:W3CDTF">2021-08-21T12:17:00Z</dcterms:created>
  <dcterms:modified xsi:type="dcterms:W3CDTF">2023-08-15T02:38:00Z</dcterms:modified>
</cp:coreProperties>
</file>